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9E5" w:rsidRDefault="00DF49E5" w:rsidP="00A95A34">
      <w:pPr>
        <w:pStyle w:val="Heading1"/>
        <w:rPr>
          <w:rFonts w:ascii="Times New Roman" w:hAnsi="Times New Roman" w:cs="Times New Roman"/>
        </w:rPr>
      </w:pPr>
      <w:r>
        <w:rPr>
          <w:rFonts w:ascii="Times New Roman" w:hAnsi="Times New Roman" w:cs="Times New Roman"/>
        </w:rPr>
        <w:t>2014 NDI 6WS – Fitzmier, Lundberg, Abelkop</w:t>
      </w:r>
    </w:p>
    <w:p w:rsidR="00A95A34" w:rsidRPr="00944804" w:rsidRDefault="00F31D52" w:rsidP="00A95A34">
      <w:pPr>
        <w:pStyle w:val="Heading1"/>
        <w:rPr>
          <w:rFonts w:ascii="Times New Roman" w:hAnsi="Times New Roman" w:cs="Times New Roman"/>
        </w:rPr>
      </w:pPr>
      <w:r w:rsidRPr="00944804">
        <w:rPr>
          <w:rFonts w:ascii="Times New Roman" w:hAnsi="Times New Roman" w:cs="Times New Roman"/>
        </w:rPr>
        <w:lastRenderedPageBreak/>
        <w:t>Oil Prices</w:t>
      </w:r>
      <w:r w:rsidR="00A95A34" w:rsidRPr="00944804">
        <w:rPr>
          <w:rFonts w:ascii="Times New Roman" w:hAnsi="Times New Roman" w:cs="Times New Roman"/>
        </w:rPr>
        <w:t xml:space="preserve"> DA</w:t>
      </w:r>
    </w:p>
    <w:p w:rsidR="00D70185" w:rsidRPr="00944804" w:rsidRDefault="00D70185" w:rsidP="00A95A34">
      <w:pPr>
        <w:pStyle w:val="Heading2"/>
        <w:rPr>
          <w:rFonts w:ascii="Times New Roman" w:hAnsi="Times New Roman" w:cs="Times New Roman"/>
        </w:rPr>
      </w:pPr>
      <w:r w:rsidRPr="00944804">
        <w:rPr>
          <w:rFonts w:ascii="Times New Roman" w:hAnsi="Times New Roman" w:cs="Times New Roman"/>
        </w:rPr>
        <w:lastRenderedPageBreak/>
        <w:t>1NC</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1NC Oil Prices DA</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Oil prices are high and stable but changes in US production will crash them</w:t>
      </w:r>
    </w:p>
    <w:p w:rsidR="00D70185" w:rsidRPr="00944804" w:rsidRDefault="00D70185" w:rsidP="00D70185">
      <w:pPr>
        <w:rPr>
          <w:rStyle w:val="Style13ptBold"/>
          <w:rFonts w:ascii="Times New Roman" w:hAnsi="Times New Roman" w:cs="Times New Roman"/>
        </w:rPr>
      </w:pPr>
      <w:r w:rsidRPr="00944804">
        <w:rPr>
          <w:rStyle w:val="Style13ptBold"/>
          <w:rFonts w:ascii="Times New Roman" w:hAnsi="Times New Roman" w:cs="Times New Roman"/>
        </w:rPr>
        <w:t>Sreekumar 6/29</w:t>
      </w:r>
    </w:p>
    <w:p w:rsidR="00D70185" w:rsidRPr="00944804" w:rsidRDefault="00D70185" w:rsidP="00D70185">
      <w:pPr>
        <w:rPr>
          <w:rFonts w:ascii="Times New Roman" w:hAnsi="Times New Roman" w:cs="Times New Roman"/>
        </w:rPr>
      </w:pPr>
      <w:r w:rsidRPr="00944804">
        <w:rPr>
          <w:rFonts w:ascii="Times New Roman" w:hAnsi="Times New Roman" w:cs="Times New Roman"/>
        </w:rPr>
        <w:t>Arjun, reporter for The Motley Fool financial blog (“Iraq: An Anomaly in an Otherwise Unusually Calm Global Oil Market”, June 29 2014, http://www.fool.com/investing/general/2014/06/29/iraq-an-anomaly-in-an-otherwise-unusually-calm-glo.aspx)//EO</w:t>
      </w:r>
    </w:p>
    <w:p w:rsidR="00D70185" w:rsidRPr="00944804" w:rsidRDefault="00D70185" w:rsidP="00D70185">
      <w:pPr>
        <w:rPr>
          <w:rFonts w:ascii="Times New Roman" w:hAnsi="Times New Roman" w:cs="Times New Roman"/>
          <w:sz w:val="16"/>
        </w:rPr>
      </w:pPr>
      <w:r w:rsidRPr="00944804">
        <w:rPr>
          <w:rStyle w:val="StyleUnderline"/>
          <w:rFonts w:ascii="Times New Roman" w:hAnsi="Times New Roman" w:cs="Times New Roman"/>
        </w:rPr>
        <w:t>The price of</w:t>
      </w:r>
      <w:r w:rsidRPr="00944804">
        <w:rPr>
          <w:rFonts w:ascii="Times New Roman" w:hAnsi="Times New Roman" w:cs="Times New Roman"/>
          <w:sz w:val="16"/>
        </w:rPr>
        <w:t xml:space="preserve"> Brent, </w:t>
      </w:r>
      <w:r w:rsidRPr="00944804">
        <w:rPr>
          <w:rStyle w:val="StyleUnderline"/>
          <w:rFonts w:ascii="Times New Roman" w:hAnsi="Times New Roman" w:cs="Times New Roman"/>
        </w:rPr>
        <w:t>the global crude oil benchmark</w:t>
      </w:r>
      <w:r w:rsidRPr="00944804">
        <w:rPr>
          <w:rFonts w:ascii="Times New Roman" w:hAnsi="Times New Roman" w:cs="Times New Roman"/>
          <w:sz w:val="16"/>
        </w:rPr>
        <w:t xml:space="preserve">, </w:t>
      </w:r>
      <w:r w:rsidRPr="00944804">
        <w:rPr>
          <w:rStyle w:val="StyleUnderline"/>
          <w:rFonts w:ascii="Times New Roman" w:hAnsi="Times New Roman" w:cs="Times New Roman"/>
        </w:rPr>
        <w:t>recently jumped</w:t>
      </w:r>
      <w:r w:rsidRPr="00944804">
        <w:rPr>
          <w:rFonts w:ascii="Times New Roman" w:hAnsi="Times New Roman" w:cs="Times New Roman"/>
          <w:sz w:val="16"/>
        </w:rPr>
        <w:t xml:space="preserve"> to a nine-month high of more than $115 a barrel amid growing concerns that unrest in Iraq could disrupt that nation's oil exports. While this recent development is a reminder of just how volatile the price of oil can be, </w:t>
      </w:r>
      <w:r w:rsidRPr="00944804">
        <w:rPr>
          <w:rStyle w:val="StyleUnderline"/>
          <w:rFonts w:ascii="Times New Roman" w:hAnsi="Times New Roman" w:cs="Times New Roman"/>
        </w:rPr>
        <w:t>it is an anomaly, at least over the most recent five-year period</w:t>
      </w:r>
      <w:r w:rsidRPr="00944804">
        <w:rPr>
          <w:rFonts w:ascii="Times New Roman" w:hAnsi="Times New Roman" w:cs="Times New Roman"/>
          <w:sz w:val="16"/>
        </w:rPr>
        <w:t xml:space="preserve">. </w:t>
      </w:r>
      <w:r w:rsidRPr="00944804">
        <w:rPr>
          <w:rStyle w:val="StyleUnderline"/>
          <w:rFonts w:ascii="Times New Roman" w:hAnsi="Times New Roman" w:cs="Times New Roman"/>
          <w:b/>
        </w:rPr>
        <w:t>Since 2009, oil prices have been remarkably stable, with annualized volatility significantly below its long-run average of around 30%, despite major supply disruptions in key OPEC countries</w:t>
      </w:r>
      <w:r w:rsidRPr="00944804">
        <w:rPr>
          <w:rFonts w:ascii="Times New Roman" w:hAnsi="Times New Roman" w:cs="Times New Roman"/>
          <w:sz w:val="16"/>
        </w:rPr>
        <w:t xml:space="preserve">. Why oil prices have been so stable </w:t>
      </w:r>
      <w:r w:rsidRPr="00944804">
        <w:rPr>
          <w:rStyle w:val="StyleUnderline"/>
          <w:rFonts w:ascii="Times New Roman" w:hAnsi="Times New Roman" w:cs="Times New Roman"/>
        </w:rPr>
        <w:t>Since</w:t>
      </w:r>
      <w:r w:rsidRPr="00944804">
        <w:rPr>
          <w:rFonts w:ascii="Times New Roman" w:hAnsi="Times New Roman" w:cs="Times New Roman"/>
          <w:sz w:val="16"/>
        </w:rPr>
        <w:t xml:space="preserve"> </w:t>
      </w:r>
      <w:r w:rsidRPr="00944804">
        <w:rPr>
          <w:rStyle w:val="StyleUnderline"/>
          <w:rFonts w:ascii="Times New Roman" w:hAnsi="Times New Roman" w:cs="Times New Roman"/>
        </w:rPr>
        <w:t>the Arab Spring</w:t>
      </w:r>
      <w:r w:rsidRPr="00944804">
        <w:rPr>
          <w:rFonts w:ascii="Times New Roman" w:hAnsi="Times New Roman" w:cs="Times New Roman"/>
          <w:sz w:val="16"/>
        </w:rPr>
        <w:t xml:space="preserve"> in 2011, global </w:t>
      </w:r>
      <w:r w:rsidRPr="00944804">
        <w:rPr>
          <w:rStyle w:val="StyleUnderline"/>
          <w:rFonts w:ascii="Times New Roman" w:hAnsi="Times New Roman" w:cs="Times New Roman"/>
        </w:rPr>
        <w:t>oil markets have lost cumulative production of 3 million barrels per day</w:t>
      </w:r>
      <w:r w:rsidRPr="00944804">
        <w:rPr>
          <w:rFonts w:ascii="Times New Roman" w:hAnsi="Times New Roman" w:cs="Times New Roman"/>
          <w:sz w:val="16"/>
        </w:rPr>
        <w:t xml:space="preserve">, according to BP (NYSE: BP ) chief economist Christof Ruhl. </w:t>
      </w:r>
      <w:r w:rsidRPr="00944804">
        <w:rPr>
          <w:rStyle w:val="StyleUnderline"/>
          <w:rFonts w:ascii="Times New Roman" w:hAnsi="Times New Roman" w:cs="Times New Roman"/>
        </w:rPr>
        <w:t>Normally, a global supply disruption of this magnitude would have caused wild swings in the price of oil</w:t>
      </w:r>
      <w:r w:rsidRPr="00944804">
        <w:rPr>
          <w:rFonts w:ascii="Times New Roman" w:hAnsi="Times New Roman" w:cs="Times New Roman"/>
          <w:sz w:val="16"/>
        </w:rPr>
        <w:t xml:space="preserve">. Yet </w:t>
      </w:r>
      <w:r w:rsidRPr="00944804">
        <w:rPr>
          <w:rStyle w:val="StyleUnderline"/>
          <w:rFonts w:ascii="Times New Roman" w:hAnsi="Times New Roman" w:cs="Times New Roman"/>
        </w:rPr>
        <w:t>thanks to U.S. supply growth</w:t>
      </w:r>
      <w:r w:rsidRPr="00944804">
        <w:rPr>
          <w:rFonts w:ascii="Times New Roman" w:hAnsi="Times New Roman" w:cs="Times New Roman"/>
          <w:sz w:val="16"/>
        </w:rPr>
        <w:t xml:space="preserve"> that almost perfectly offset lost OPEC production, </w:t>
      </w:r>
      <w:r w:rsidRPr="00944804">
        <w:rPr>
          <w:rStyle w:val="StyleUnderline"/>
          <w:rFonts w:ascii="Times New Roman" w:hAnsi="Times New Roman" w:cs="Times New Roman"/>
        </w:rPr>
        <w:t>it hasn't</w:t>
      </w:r>
      <w:r w:rsidRPr="00944804">
        <w:rPr>
          <w:rFonts w:ascii="Times New Roman" w:hAnsi="Times New Roman" w:cs="Times New Roman"/>
          <w:sz w:val="16"/>
        </w:rPr>
        <w:t>. According to the</w:t>
      </w:r>
      <w:r w:rsidRPr="00944804">
        <w:rPr>
          <w:rFonts w:ascii="MS Mincho" w:eastAsia="MS Mincho" w:hAnsi="MS Mincho" w:cs="MS Mincho"/>
          <w:sz w:val="16"/>
        </w:rPr>
        <w:t> </w:t>
      </w:r>
      <w:r w:rsidRPr="00944804">
        <w:rPr>
          <w:rFonts w:ascii="Times New Roman" w:hAnsi="Times New Roman" w:cs="Times New Roman"/>
          <w:sz w:val="16"/>
        </w:rPr>
        <w:t xml:space="preserve"> International Energy Agency, U.S. crude oil production rose by a record 992,000 barrels a day last year to reach nearly 7.5 million barrels a day, the highest level of output since 1989. In fact, the U.S. accounted for nearly all of last year's non-OPEC oil production growth of 1.2 million barrels per day, according to BP's latest annual statistical review. Largely as a result, </w:t>
      </w:r>
      <w:r w:rsidRPr="00944804">
        <w:rPr>
          <w:rStyle w:val="StyleUnderline"/>
          <w:rFonts w:ascii="Times New Roman" w:hAnsi="Times New Roman" w:cs="Times New Roman"/>
        </w:rPr>
        <w:t>last year's volatility in the price of Brent was the lowest it has been since global oil prices were deregulated</w:t>
      </w:r>
      <w:r w:rsidRPr="00944804">
        <w:rPr>
          <w:rFonts w:ascii="Times New Roman" w:hAnsi="Times New Roman" w:cs="Times New Roman"/>
          <w:sz w:val="16"/>
        </w:rPr>
        <w:t xml:space="preserve"> in the early 1970s, Ruhl said.</w:t>
      </w:r>
      <w:r w:rsidRPr="00944804">
        <w:rPr>
          <w:rFonts w:ascii="MS Mincho" w:eastAsia="MS Mincho" w:hAnsi="MS Mincho" w:cs="MS Mincho"/>
          <w:sz w:val="16"/>
        </w:rPr>
        <w:t> </w:t>
      </w:r>
      <w:r w:rsidRPr="00944804">
        <w:rPr>
          <w:rFonts w:ascii="Times New Roman" w:hAnsi="Times New Roman" w:cs="Times New Roman"/>
          <w:sz w:val="16"/>
        </w:rPr>
        <w:t xml:space="preserve"> </w:t>
      </w:r>
      <w:r w:rsidRPr="00944804">
        <w:rPr>
          <w:rStyle w:val="StyleUnderline"/>
          <w:rFonts w:ascii="Times New Roman" w:hAnsi="Times New Roman" w:cs="Times New Roman"/>
        </w:rPr>
        <w:t>Will oil market stability continue</w:t>
      </w:r>
      <w:r w:rsidRPr="00944804">
        <w:rPr>
          <w:rFonts w:ascii="Times New Roman" w:hAnsi="Times New Roman" w:cs="Times New Roman"/>
          <w:sz w:val="16"/>
        </w:rPr>
        <w:t xml:space="preserve">? Going forward, however, there are a number of risks to continued oil price stability. According to Ruhl, </w:t>
      </w:r>
      <w:r w:rsidRPr="00944804">
        <w:rPr>
          <w:rStyle w:val="StyleUnderline"/>
          <w:rFonts w:ascii="Times New Roman" w:hAnsi="Times New Roman" w:cs="Times New Roman"/>
          <w:b/>
        </w:rPr>
        <w:t>a sharp change in the volumes and timing of U.S. supply growth</w:t>
      </w:r>
      <w:r w:rsidRPr="00944804">
        <w:rPr>
          <w:rFonts w:ascii="Times New Roman" w:hAnsi="Times New Roman" w:cs="Times New Roman"/>
          <w:sz w:val="16"/>
        </w:rPr>
        <w:t xml:space="preserve"> and/or supply disruptions in key oil-producing nations </w:t>
      </w:r>
      <w:r w:rsidRPr="00944804">
        <w:rPr>
          <w:rStyle w:val="StyleUnderline"/>
          <w:rFonts w:ascii="Times New Roman" w:hAnsi="Times New Roman" w:cs="Times New Roman"/>
          <w:b/>
        </w:rPr>
        <w:t>could lead to higher volatility</w:t>
      </w:r>
      <w:r w:rsidRPr="00944804">
        <w:rPr>
          <w:rFonts w:ascii="Times New Roman" w:hAnsi="Times New Roman" w:cs="Times New Roman"/>
          <w:sz w:val="16"/>
        </w:rPr>
        <w:t xml:space="preserve">. All </w:t>
      </w:r>
      <w:r w:rsidRPr="00944804">
        <w:rPr>
          <w:rStyle w:val="StyleUnderline"/>
          <w:rFonts w:ascii="Times New Roman" w:hAnsi="Times New Roman" w:cs="Times New Roman"/>
        </w:rPr>
        <w:t>eyes are currently on Iraq</w:t>
      </w:r>
      <w:r w:rsidRPr="00944804">
        <w:rPr>
          <w:rFonts w:ascii="Times New Roman" w:hAnsi="Times New Roman" w:cs="Times New Roman"/>
          <w:sz w:val="16"/>
        </w:rPr>
        <w:t xml:space="preserve">, which supplied about 3.3 million barrels per day last month and is OPEC's second-largest oil producer. </w:t>
      </w:r>
      <w:r w:rsidRPr="00944804">
        <w:rPr>
          <w:rStyle w:val="StyleUnderline"/>
          <w:rFonts w:ascii="Times New Roman" w:hAnsi="Times New Roman" w:cs="Times New Roman"/>
        </w:rPr>
        <w:t>If the violence</w:t>
      </w:r>
      <w:r w:rsidRPr="00944804">
        <w:rPr>
          <w:rFonts w:ascii="Times New Roman" w:hAnsi="Times New Roman" w:cs="Times New Roman"/>
          <w:sz w:val="16"/>
        </w:rPr>
        <w:t xml:space="preserve"> in the northern part of the country -- where insurgents belonging to the Islamic State of Iraq and the Levant, or ISIL, continue to make new territorial gains -- </w:t>
      </w:r>
      <w:r w:rsidRPr="00944804">
        <w:rPr>
          <w:rStyle w:val="StyleUnderline"/>
          <w:rFonts w:ascii="Times New Roman" w:hAnsi="Times New Roman" w:cs="Times New Roman"/>
        </w:rPr>
        <w:t>spreads to the south,</w:t>
      </w:r>
      <w:r w:rsidRPr="00944804">
        <w:rPr>
          <w:rFonts w:ascii="Times New Roman" w:hAnsi="Times New Roman" w:cs="Times New Roman"/>
          <w:sz w:val="16"/>
        </w:rPr>
        <w:t xml:space="preserve"> where Iraq's major oil fields are located, meaningful </w:t>
      </w:r>
      <w:r w:rsidRPr="00944804">
        <w:rPr>
          <w:rStyle w:val="StyleUnderline"/>
          <w:rFonts w:ascii="Times New Roman" w:hAnsi="Times New Roman" w:cs="Times New Roman"/>
        </w:rPr>
        <w:t>volumes of production could be lost</w:t>
      </w:r>
      <w:r w:rsidRPr="00944804">
        <w:rPr>
          <w:rFonts w:ascii="Times New Roman" w:hAnsi="Times New Roman" w:cs="Times New Roman"/>
          <w:sz w:val="16"/>
        </w:rPr>
        <w:t xml:space="preserve">. Though most </w:t>
      </w:r>
      <w:r w:rsidRPr="00944804">
        <w:rPr>
          <w:rStyle w:val="StyleUnderline"/>
          <w:rFonts w:ascii="Times New Roman" w:hAnsi="Times New Roman" w:cs="Times New Roman"/>
          <w:b/>
        </w:rPr>
        <w:t>experts don't expect this to be the case,</w:t>
      </w:r>
      <w:r w:rsidRPr="00944804">
        <w:rPr>
          <w:rFonts w:ascii="Times New Roman" w:hAnsi="Times New Roman" w:cs="Times New Roman"/>
          <w:sz w:val="16"/>
        </w:rPr>
        <w:t xml:space="preserve"> arguing that </w:t>
      </w:r>
      <w:r w:rsidRPr="00944804">
        <w:rPr>
          <w:rStyle w:val="StyleUnderline"/>
          <w:rFonts w:ascii="Times New Roman" w:hAnsi="Times New Roman" w:cs="Times New Roman"/>
          <w:b/>
        </w:rPr>
        <w:t>southern Iraq is well fortified</w:t>
      </w:r>
      <w:r w:rsidRPr="00944804">
        <w:rPr>
          <w:rFonts w:ascii="Times New Roman" w:hAnsi="Times New Roman" w:cs="Times New Roman"/>
          <w:sz w:val="16"/>
        </w:rPr>
        <w:t>, a disruption of even a few hundred thousand barrels could have a meaningful impact on oil prices -- providing a major uplift to oil-levered companies (up to a certain point, beyond which high oil prices would threaten economic growth).</w:t>
      </w:r>
    </w:p>
    <w:p w:rsidR="00D70185" w:rsidRPr="00944804" w:rsidRDefault="00D70185" w:rsidP="00D70185">
      <w:pPr>
        <w:rPr>
          <w:rFonts w:ascii="Times New Roman" w:hAnsi="Times New Roman" w:cs="Times New Roman"/>
          <w:b/>
          <w:sz w:val="40"/>
          <w:szCs w:val="40"/>
        </w:rPr>
      </w:pPr>
      <w:r w:rsidRPr="00944804">
        <w:rPr>
          <w:rFonts w:ascii="Times New Roman" w:hAnsi="Times New Roman" w:cs="Times New Roman"/>
          <w:b/>
          <w:sz w:val="40"/>
          <w:szCs w:val="40"/>
        </w:rPr>
        <w:t>(insert link)</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Low oil prices decimate Iraq’s oil revenues</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Al-Khatteeb, 03/19/2014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(Luay Al-Khatteeb, visiting fellow at the Brookings Doha Center, focusing on the geopolitics and political economy of the GCC and Iraq. He is the founder and director of the Iraq Energy Institute and serves as senior advisor to the Federal Parliament of Iraq for energy policy and economic reform, “Why the World Oil Prices Should be High and Stable”, Brookings Institute, 03/19/2014, http://www.brookings.edu/research/opinions/2014/03/19-world-oil-price-alkhatteeb)</w:t>
      </w:r>
    </w:p>
    <w:p w:rsidR="00D70185" w:rsidRPr="00944804" w:rsidRDefault="00D70185" w:rsidP="00D70185">
      <w:pPr>
        <w:rPr>
          <w:rStyle w:val="StyleUnderline"/>
          <w:rFonts w:ascii="Times New Roman" w:hAnsi="Times New Roman" w:cs="Times New Roman"/>
        </w:rPr>
      </w:pPr>
      <w:r w:rsidRPr="00944804">
        <w:rPr>
          <w:rStyle w:val="StyleUnderline"/>
          <w:rFonts w:ascii="Times New Roman" w:hAnsi="Times New Roman" w:cs="Times New Roman"/>
        </w:rPr>
        <w:t>Despite the low cost of Middle East oil production, only a few of the region’s smaller states could cope with an extended price drop below $100</w:t>
      </w:r>
      <w:r w:rsidRPr="00944804">
        <w:rPr>
          <w:rFonts w:ascii="Times New Roman" w:hAnsi="Times New Roman" w:cs="Times New Roman"/>
          <w:sz w:val="16"/>
        </w:rPr>
        <w:t xml:space="preserve">. </w:t>
      </w:r>
      <w:r w:rsidRPr="00944804">
        <w:rPr>
          <w:rStyle w:val="StyleUnderline"/>
          <w:rFonts w:ascii="Times New Roman" w:hAnsi="Times New Roman" w:cs="Times New Roman"/>
        </w:rPr>
        <w:t>Most need an oil price of $90 or greater to cover current government spending,</w:t>
      </w:r>
      <w:r w:rsidRPr="00944804">
        <w:rPr>
          <w:rFonts w:ascii="Times New Roman" w:hAnsi="Times New Roman" w:cs="Times New Roman"/>
          <w:sz w:val="16"/>
        </w:rPr>
        <w:t xml:space="preserve"> with the IMF forecasting fiscal deficits in nearly all of the region’s oil-exporters by 2015 in the event of a major price drop. Even at $100 per barrel, public spending is expected to slow down in the region. These </w:t>
      </w:r>
      <w:r w:rsidRPr="00944804">
        <w:rPr>
          <w:rStyle w:val="StyleUnderline"/>
          <w:rFonts w:ascii="Times New Roman" w:hAnsi="Times New Roman" w:cs="Times New Roman"/>
        </w:rPr>
        <w:t>countries have grown dependent on their high oil rents</w:t>
      </w:r>
      <w:r w:rsidRPr="00944804">
        <w:rPr>
          <w:rFonts w:ascii="Times New Roman" w:hAnsi="Times New Roman" w:cs="Times New Roman"/>
          <w:sz w:val="16"/>
        </w:rPr>
        <w:t xml:space="preserve">, spending huge sums on unrealistic energy subsidies to domestic consumers and failing to invest in future generations. </w:t>
      </w:r>
      <w:r w:rsidRPr="00944804">
        <w:rPr>
          <w:rStyle w:val="StyleUnderline"/>
          <w:rFonts w:ascii="Times New Roman" w:hAnsi="Times New Roman" w:cs="Times New Roman"/>
        </w:rPr>
        <w:t>Even Iraq, despite experiencing the region’s largest spike in domestic production, is running up an ever-mounting deficit as government spending outstrips expanded revenues</w:t>
      </w:r>
      <w:r w:rsidRPr="00944804">
        <w:rPr>
          <w:rFonts w:ascii="Times New Roman" w:hAnsi="Times New Roman" w:cs="Times New Roman"/>
          <w:sz w:val="16"/>
        </w:rPr>
        <w:t xml:space="preserve">. </w:t>
      </w:r>
      <w:r w:rsidRPr="00944804">
        <w:rPr>
          <w:rStyle w:val="StyleUnderline"/>
          <w:rFonts w:ascii="Times New Roman" w:hAnsi="Times New Roman" w:cs="Times New Roman"/>
        </w:rPr>
        <w:t>Last year’s budget reached $119 billion, a whopping six-fold increase on 2004 spending levels</w:t>
      </w:r>
      <w:r w:rsidRPr="00944804">
        <w:rPr>
          <w:rFonts w:ascii="Times New Roman" w:hAnsi="Times New Roman" w:cs="Times New Roman"/>
          <w:sz w:val="16"/>
        </w:rPr>
        <w:t xml:space="preserve">, while the government is expected to spend upwards of $150 billion this year. </w:t>
      </w:r>
      <w:r w:rsidRPr="00944804">
        <w:rPr>
          <w:rStyle w:val="StyleUnderline"/>
          <w:rFonts w:ascii="Times New Roman" w:hAnsi="Times New Roman" w:cs="Times New Roman"/>
        </w:rPr>
        <w:t>While oil production in Iraq is at its highest level in decades</w:t>
      </w:r>
      <w:r w:rsidRPr="00944804">
        <w:rPr>
          <w:rFonts w:ascii="Times New Roman" w:hAnsi="Times New Roman" w:cs="Times New Roman"/>
          <w:sz w:val="16"/>
        </w:rPr>
        <w:t xml:space="preserve"> (3.5 million barrels a day in February, with some 2.8 million destined for export ), </w:t>
      </w:r>
      <w:r w:rsidRPr="00944804">
        <w:rPr>
          <w:rStyle w:val="Emphasis"/>
          <w:rFonts w:ascii="Times New Roman" w:hAnsi="Times New Roman" w:cs="Times New Roman"/>
        </w:rPr>
        <w:t>increased revenues are entirely dependent on high oil prices</w:t>
      </w:r>
      <w:r w:rsidRPr="00944804">
        <w:rPr>
          <w:rFonts w:ascii="Times New Roman" w:hAnsi="Times New Roman" w:cs="Times New Roman"/>
          <w:sz w:val="16"/>
        </w:rPr>
        <w:t xml:space="preserve">. </w:t>
      </w:r>
      <w:r w:rsidRPr="00944804">
        <w:rPr>
          <w:rStyle w:val="Emphasis"/>
          <w:rFonts w:ascii="Times New Roman" w:hAnsi="Times New Roman" w:cs="Times New Roman"/>
        </w:rPr>
        <w:t xml:space="preserve">Any drop in prices means that Iraq’s deficit – perpetually hovering at around 17% would spiral out </w:t>
      </w:r>
      <w:r w:rsidRPr="00944804">
        <w:rPr>
          <w:rStyle w:val="Emphasis"/>
          <w:rFonts w:ascii="Times New Roman" w:hAnsi="Times New Roman" w:cs="Times New Roman"/>
        </w:rPr>
        <w:lastRenderedPageBreak/>
        <w:t>of control</w:t>
      </w:r>
      <w:r w:rsidRPr="00944804">
        <w:rPr>
          <w:rFonts w:ascii="Times New Roman" w:hAnsi="Times New Roman" w:cs="Times New Roman"/>
          <w:sz w:val="16"/>
        </w:rPr>
        <w:t xml:space="preserve">. Worse, </w:t>
      </w:r>
      <w:r w:rsidRPr="00944804">
        <w:rPr>
          <w:rStyle w:val="StyleUnderline"/>
          <w:rFonts w:ascii="Times New Roman" w:hAnsi="Times New Roman" w:cs="Times New Roman"/>
        </w:rPr>
        <w:t xml:space="preserve">operating costs for Iraq’s oil industry are rising faster than its oil income, leaving fewer and fewer funds for capital investment, desperately needed </w:t>
      </w:r>
      <w:r w:rsidRPr="00944804">
        <w:rPr>
          <w:rFonts w:ascii="Times New Roman" w:hAnsi="Times New Roman" w:cs="Times New Roman"/>
          <w:sz w:val="16"/>
        </w:rPr>
        <w:t>for true economic development. A sharp drop in prices threatens political stability in much of the Middle East while potentially undercutting the growing petroleum industry in the United States. Yet higher prices are also a threat to world economic stability. In 10 out of the 11 US recessions since World War II, according to a study by economist James Hamilton, economic downturns were preceded by oil price hikes. Above all, excessive price fluctuations interfere with consumer’s spending plans and producer’s business strategies alike. Currently, OPEC is attempting serve its economic interests by regulating the market with its combined 30 million barrels per day in production, with Saudi Arabia taking on the role of swing producer. The question is how long the Kingdom can sustain this role when faced with increasing demand at home and potential budget deficits. While Iraq has the potential to be a swing producer of the future</w:t>
      </w:r>
      <w:r w:rsidRPr="00944804">
        <w:rPr>
          <w:rStyle w:val="StyleUnderline"/>
          <w:rFonts w:ascii="Times New Roman" w:hAnsi="Times New Roman" w:cs="Times New Roman"/>
        </w:rPr>
        <w:t>, for the time being it seems the best course of action would be for</w:t>
      </w:r>
      <w:r w:rsidRPr="00944804">
        <w:rPr>
          <w:rFonts w:ascii="Times New Roman" w:hAnsi="Times New Roman" w:cs="Times New Roman"/>
          <w:sz w:val="16"/>
        </w:rPr>
        <w:t xml:space="preserve"> both the </w:t>
      </w:r>
      <w:r w:rsidRPr="00944804">
        <w:rPr>
          <w:rStyle w:val="StyleUnderline"/>
          <w:rFonts w:ascii="Times New Roman" w:hAnsi="Times New Roman" w:cs="Times New Roman"/>
        </w:rPr>
        <w:t xml:space="preserve">major producers </w:t>
      </w:r>
      <w:r w:rsidRPr="00944804">
        <w:rPr>
          <w:rFonts w:ascii="Times New Roman" w:hAnsi="Times New Roman" w:cs="Times New Roman"/>
          <w:sz w:val="16"/>
        </w:rPr>
        <w:t xml:space="preserve">and </w:t>
      </w:r>
      <w:r w:rsidRPr="00944804">
        <w:rPr>
          <w:rStyle w:val="StyleUnderline"/>
          <w:rFonts w:ascii="Times New Roman" w:hAnsi="Times New Roman" w:cs="Times New Roman"/>
        </w:rPr>
        <w:t>consumers to come together to regulate supply and price.</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That destroys the lifeblood for Iraqi funding against ISIS takeover- Iraq is already weak</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Nasser, 06/20/2014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(Nicola Nasser, a veteran Arab journalist based in Birzeit, West Bank of the Israeli-occupied Palestinian territories, “The Battle for Iraq’s Oil Wealth”, Counter Punch, 06/20/2014, http://www.counterpunch.org/2014/06/20/the-battle-for-iraqs-oil-wealth/)</w:t>
      </w:r>
    </w:p>
    <w:p w:rsidR="00D70185" w:rsidRPr="00944804" w:rsidRDefault="00D70185" w:rsidP="00D70185">
      <w:pPr>
        <w:rPr>
          <w:rStyle w:val="StyleUnderline"/>
          <w:rFonts w:ascii="Times New Roman" w:hAnsi="Times New Roman" w:cs="Times New Roman"/>
        </w:rPr>
      </w:pPr>
      <w:r w:rsidRPr="00944804">
        <w:rPr>
          <w:rFonts w:ascii="Times New Roman" w:hAnsi="Times New Roman" w:cs="Times New Roman"/>
          <w:sz w:val="16"/>
        </w:rPr>
        <w:t xml:space="preserve">Three days on, with the fighting moving on to the gates of Baghdad, </w:t>
      </w:r>
      <w:r w:rsidRPr="00944804">
        <w:rPr>
          <w:rStyle w:val="StyleUnderline"/>
          <w:rFonts w:ascii="Times New Roman" w:hAnsi="Times New Roman" w:cs="Times New Roman"/>
        </w:rPr>
        <w:t>“the most important priority for Baghdad right now is to secure its capital and oil infrastructure</w:t>
      </w:r>
      <w:r w:rsidRPr="00944804">
        <w:rPr>
          <w:rFonts w:ascii="Times New Roman" w:hAnsi="Times New Roman" w:cs="Times New Roman"/>
          <w:sz w:val="16"/>
        </w:rPr>
        <w:t xml:space="preserve">,” a Stratfor analysis on June 11 concluded. The raging war in Iraq now will determine whether Iraqi hydrocarbons are a national asset or multinational loot. Any U.S. military support to the regime it installed in Baghdad should be viewed within this context. Meanwhile this national wealth is still being pillaged as spoils of war. </w:t>
      </w:r>
      <w:r w:rsidRPr="00944804">
        <w:rPr>
          <w:rStyle w:val="StyleUnderline"/>
          <w:rFonts w:ascii="Times New Roman" w:hAnsi="Times New Roman" w:cs="Times New Roman"/>
        </w:rPr>
        <w:t>Al-Maliki is</w:t>
      </w:r>
      <w:r w:rsidRPr="00944804">
        <w:rPr>
          <w:rFonts w:ascii="Times New Roman" w:hAnsi="Times New Roman" w:cs="Times New Roman"/>
          <w:sz w:val="16"/>
        </w:rPr>
        <w:t xml:space="preserve"> not now </w:t>
      </w:r>
      <w:r w:rsidRPr="00944804">
        <w:rPr>
          <w:rStyle w:val="StyleUnderline"/>
          <w:rFonts w:ascii="Times New Roman" w:hAnsi="Times New Roman" w:cs="Times New Roman"/>
        </w:rPr>
        <w:t>preoccupied</w:t>
      </w:r>
      <w:r w:rsidRPr="00944804">
        <w:rPr>
          <w:rFonts w:ascii="Times New Roman" w:hAnsi="Times New Roman" w:cs="Times New Roman"/>
          <w:sz w:val="16"/>
        </w:rPr>
        <w:t xml:space="preserve"> even with maintaining Iraq as OPEC’s No. 2 oil producer, but </w:t>
      </w:r>
      <w:r w:rsidRPr="00944804">
        <w:rPr>
          <w:rStyle w:val="Emphasis"/>
          <w:rFonts w:ascii="Times New Roman" w:hAnsi="Times New Roman" w:cs="Times New Roman"/>
        </w:rPr>
        <w:t>with maintaining a level of oil output sufficient to bring in enough revenues to finance a defensive war that left his capital besieged and his government with southern Iraq only to rule</w:t>
      </w:r>
      <w:r w:rsidRPr="00944804">
        <w:rPr>
          <w:rFonts w:ascii="Times New Roman" w:hAnsi="Times New Roman" w:cs="Times New Roman"/>
          <w:sz w:val="16"/>
        </w:rPr>
        <w:t xml:space="preserve">, may be not for too long. </w:t>
      </w:r>
      <w:r w:rsidRPr="00944804">
        <w:rPr>
          <w:rStyle w:val="StyleUnderline"/>
          <w:rFonts w:ascii="Times New Roman" w:hAnsi="Times New Roman" w:cs="Times New Roman"/>
        </w:rPr>
        <w:t>Even this modest goal is in doubt</w:t>
      </w:r>
      <w:r w:rsidRPr="00944804">
        <w:rPr>
          <w:rFonts w:ascii="Times New Roman" w:hAnsi="Times New Roman" w:cs="Times New Roman"/>
          <w:sz w:val="16"/>
        </w:rPr>
        <w:t>. Al-</w:t>
      </w:r>
      <w:r w:rsidRPr="00944804">
        <w:rPr>
          <w:rStyle w:val="StyleUnderline"/>
          <w:rFonts w:ascii="Times New Roman" w:hAnsi="Times New Roman" w:cs="Times New Roman"/>
        </w:rPr>
        <w:t>Maliki is left with oil exports from the south only</w:t>
      </w:r>
      <w:r w:rsidRPr="00944804">
        <w:rPr>
          <w:rFonts w:ascii="Times New Roman" w:hAnsi="Times New Roman" w:cs="Times New Roman"/>
          <w:sz w:val="16"/>
        </w:rPr>
        <w:t>, the disruption of which is highly possible any time now. Worries that fighting would spread to the southern city of Basra or Baghdad have already sent oil prices to nine-month high on Thursday. Legalizing the de-nationalization of Iraqi hydrocarbon industry has thus become more elusive than it has ever been since 2003. On June 1 forty two years ago the process of the nationalization of the hydrocarbon industry kicked off in Iraq. Now Iraq is an open field for looting its only strategic asset. On April 15 last year the CNN, reviewing “The Iraq war, 10 years on,” reported: “Yes, the Iraq War was a war for oil, and it was a war with winners: Big Oil.”</w:t>
      </w:r>
      <w:r w:rsidRPr="00944804">
        <w:rPr>
          <w:rStyle w:val="StyleUnderline"/>
          <w:rFonts w:ascii="Times New Roman" w:hAnsi="Times New Roman" w:cs="Times New Roman"/>
        </w:rPr>
        <w:t xml:space="preserve"> </w:t>
      </w:r>
      <w:r w:rsidRPr="00944804">
        <w:rPr>
          <w:rFonts w:ascii="Times New Roman" w:hAnsi="Times New Roman" w:cs="Times New Roman"/>
          <w:sz w:val="16"/>
        </w:rPr>
        <w:t>“</w:t>
      </w:r>
      <w:r w:rsidRPr="00944804">
        <w:rPr>
          <w:rStyle w:val="StyleUnderline"/>
          <w:rFonts w:ascii="Times New Roman" w:hAnsi="Times New Roman" w:cs="Times New Roman"/>
        </w:rPr>
        <w:t>Before the 2003 invasion, Iraq’s domestic oil industry was fully nationalized and closed to Western oil companies. A decade of war later, it is largely privatized and utterly dominated by foreign firms</w:t>
      </w:r>
      <w:r w:rsidRPr="00944804">
        <w:rPr>
          <w:rFonts w:ascii="Times New Roman" w:hAnsi="Times New Roman" w:cs="Times New Roman"/>
          <w:sz w:val="16"/>
        </w:rPr>
        <w:t xml:space="preserve">,” the CNN report concluded, indicating that, “From ExxonMobil and Chevron to BP and Shell, the West’s largest oil companies have set up shop in Iraq. So have a slew of American oil service companies, including Halliburton, the Texas-based firm Dick Cheney ran before becoming George W. Bush’s running mate in 2000. </w:t>
      </w:r>
      <w:r w:rsidRPr="00944804">
        <w:rPr>
          <w:rStyle w:val="StyleUnderline"/>
          <w:rFonts w:ascii="Times New Roman" w:hAnsi="Times New Roman" w:cs="Times New Roman"/>
        </w:rPr>
        <w:t xml:space="preserve">The international rush for the Iraqi “black gold” by trans-national oil and gas corporations is at its height with no national law or competent central authority to regulate it. </w:t>
      </w:r>
      <w:r w:rsidRPr="00944804">
        <w:rPr>
          <w:rFonts w:ascii="Times New Roman" w:hAnsi="Times New Roman" w:cs="Times New Roman"/>
          <w:sz w:val="16"/>
        </w:rPr>
        <w:t xml:space="preserve">Iraq’s “oil industry” now “operates, gold rush–style, in an almost complete absence of oversight or regulation,” Greg Muttitt wrote in The Nation on August 23, 2012. Nothing changed since except that the “rush” was accelerating and the de-nationalization process was taking roots, squandering the bloody sacrifices of the Iraqis over eighty two years to uproot the foreign hold on their major strategic asset. The ongoing fighting is threatening to cut this process short. </w:t>
      </w:r>
      <w:r w:rsidRPr="00944804">
        <w:rPr>
          <w:rStyle w:val="StyleUnderline"/>
          <w:rFonts w:ascii="Times New Roman" w:hAnsi="Times New Roman" w:cs="Times New Roman"/>
        </w:rPr>
        <w:t>Tip of iceberg</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Iraqi collapse will launch a new global terrorist network</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Kaplan, 06/23/2014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(Rebecca Kaplan, political reporter for CBSNews, “Iraq likely isn't the last stop for ISIS”, CBS News, 06/23/2014, http://www.cbsnews.com/news/iraq-likely-isnt-the-last-stop-for-isis/)</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sz w:val="16"/>
        </w:rPr>
        <w:t>The</w:t>
      </w:r>
      <w:r w:rsidRPr="00944804">
        <w:rPr>
          <w:rStyle w:val="StyleUnderline"/>
          <w:rFonts w:ascii="Times New Roman" w:hAnsi="Times New Roman" w:cs="Times New Roman"/>
        </w:rPr>
        <w:t xml:space="preserve"> Islamic State of Iraq and Syria (ISIS)</w:t>
      </w:r>
      <w:r w:rsidRPr="00944804">
        <w:rPr>
          <w:rFonts w:ascii="Times New Roman" w:hAnsi="Times New Roman" w:cs="Times New Roman"/>
          <w:sz w:val="16"/>
        </w:rPr>
        <w:t xml:space="preserve"> continued its </w:t>
      </w:r>
      <w:r w:rsidRPr="00944804">
        <w:rPr>
          <w:rStyle w:val="StyleUnderline"/>
          <w:rFonts w:ascii="Times New Roman" w:hAnsi="Times New Roman" w:cs="Times New Roman"/>
        </w:rPr>
        <w:t>consolidation of power</w:t>
      </w:r>
      <w:r w:rsidRPr="00944804">
        <w:rPr>
          <w:rFonts w:ascii="Times New Roman" w:hAnsi="Times New Roman" w:cs="Times New Roman"/>
          <w:sz w:val="16"/>
        </w:rPr>
        <w:t xml:space="preserve"> on the Iraq-Syria border over the weekend, but U.S. officials and experts warn that the Sunni Islamic militants </w:t>
      </w:r>
      <w:r w:rsidRPr="00944804">
        <w:rPr>
          <w:rStyle w:val="StyleUnderline"/>
          <w:rFonts w:ascii="Times New Roman" w:hAnsi="Times New Roman" w:cs="Times New Roman"/>
        </w:rPr>
        <w:t>may not end its quest for power even if it takes over Iraq. The group's name also translates to the Islamic State of Iraq and the Levant</w:t>
      </w:r>
      <w:r w:rsidRPr="00944804">
        <w:rPr>
          <w:rFonts w:ascii="Times New Roman" w:hAnsi="Times New Roman" w:cs="Times New Roman"/>
          <w:sz w:val="16"/>
        </w:rPr>
        <w:t xml:space="preserve">, a swath of land across the Middle East that includes Syria, Jordan, Lebanon and Israel - </w:t>
      </w:r>
      <w:r w:rsidRPr="00944804">
        <w:rPr>
          <w:rStyle w:val="StyleUnderline"/>
          <w:rFonts w:ascii="Times New Roman" w:hAnsi="Times New Roman" w:cs="Times New Roman"/>
        </w:rPr>
        <w:t xml:space="preserve">and that's exactly where the militants may be headed. </w:t>
      </w:r>
      <w:r w:rsidRPr="00944804">
        <w:rPr>
          <w:rFonts w:ascii="Times New Roman" w:hAnsi="Times New Roman" w:cs="Times New Roman"/>
          <w:sz w:val="16"/>
        </w:rPr>
        <w:t xml:space="preserve">One of the looming concerns was that ISIS may capture the Iraqi capital of Baghdad, although CBS News National Security Analyst and former CIA Deputy Director Michael Morell said that the "blitzkrieg" toward the capital has all but stopped. "I think they're now on a different focus than they were when they were heading towards Baghdad," he said on CBS News "Face the Nation" Sunday. That new focus could be Iraq's other neighbors in the region. Once an offshoot of al Qaeda, ISIS became a separate entity in February 2014 when it stopped following orders from al Qaeda leader Ayman al-Zawahiri. Now, House Intelligence Committee Chairman Mike Rogers, R-Mich., says, the two groups are like "two organized crime families" fighting for turf. </w:t>
      </w:r>
      <w:r w:rsidRPr="00944804">
        <w:rPr>
          <w:rStyle w:val="StyleUnderline"/>
          <w:rFonts w:ascii="Times New Roman" w:hAnsi="Times New Roman" w:cs="Times New Roman"/>
        </w:rPr>
        <w:t xml:space="preserve">ISIS </w:t>
      </w:r>
      <w:r w:rsidRPr="00944804">
        <w:rPr>
          <w:rFonts w:ascii="Times New Roman" w:hAnsi="Times New Roman" w:cs="Times New Roman"/>
          <w:sz w:val="16"/>
        </w:rPr>
        <w:t>head Abu Bakr al-Baghdadi</w:t>
      </w:r>
      <w:r w:rsidRPr="00944804">
        <w:rPr>
          <w:rStyle w:val="StyleUnderline"/>
          <w:rFonts w:ascii="Times New Roman" w:hAnsi="Times New Roman" w:cs="Times New Roman"/>
        </w:rPr>
        <w:t xml:space="preserve"> "wants more territory. He wants the Levant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He wants Lebanon. </w:t>
      </w:r>
      <w:r w:rsidRPr="00944804">
        <w:rPr>
          <w:rFonts w:ascii="Times New Roman" w:hAnsi="Times New Roman" w:cs="Times New Roman"/>
          <w:sz w:val="16"/>
        </w:rPr>
        <w:t xml:space="preserve">He </w:t>
      </w:r>
      <w:r w:rsidRPr="00944804">
        <w:rPr>
          <w:rFonts w:ascii="Times New Roman" w:hAnsi="Times New Roman" w:cs="Times New Roman"/>
          <w:sz w:val="16"/>
        </w:rPr>
        <w:lastRenderedPageBreak/>
        <w:t>wants</w:t>
      </w:r>
      <w:r w:rsidRPr="00944804">
        <w:rPr>
          <w:rStyle w:val="StyleUnderline"/>
          <w:rFonts w:ascii="Times New Roman" w:hAnsi="Times New Roman" w:cs="Times New Roman"/>
        </w:rPr>
        <w:t xml:space="preserve"> Jordan</w:t>
      </w:r>
      <w:r w:rsidRPr="00944804">
        <w:rPr>
          <w:rFonts w:ascii="Times New Roman" w:hAnsi="Times New Roman" w:cs="Times New Roman"/>
          <w:sz w:val="16"/>
        </w:rPr>
        <w:t xml:space="preserve">. They talk about </w:t>
      </w:r>
      <w:r w:rsidRPr="00944804">
        <w:rPr>
          <w:rStyle w:val="StyleUnderline"/>
          <w:rFonts w:ascii="Times New Roman" w:hAnsi="Times New Roman" w:cs="Times New Roman"/>
        </w:rPr>
        <w:t>Israel</w:t>
      </w:r>
      <w:r w:rsidRPr="00944804">
        <w:rPr>
          <w:rFonts w:ascii="Times New Roman" w:hAnsi="Times New Roman" w:cs="Times New Roman"/>
          <w:sz w:val="16"/>
        </w:rPr>
        <w:t>," Rogers said on "Face the Nation" Sunday. "They want to expand their Islamic caliphate. They believed that because they have a piece of Syria and a huge piece of Iraq now that they are well underway to do that." Morell echoed those concerns about ISIS influence in Jordan and Lebanon, citing the group's activity in Lebanon in recent months that includes a suicide bombing just last week. It wasn't the first attack: back in January, the group claimed responsibility for a car bomb in January aimed at leaders of Hezbollah, a Shiite militia. Rogers also noted the possibility of al Qaeda sympathizers in Jordan coming into contact with ISIS as it spreads throughout Iraq. The al-Arabiya news channel has reported that the group hopes to create a state combining territory in Iraq, Syria, Jordan, Kuwait, Lebanon and Israel. "</w:t>
      </w:r>
      <w:r w:rsidRPr="00944804">
        <w:rPr>
          <w:rStyle w:val="StyleUnderline"/>
          <w:rFonts w:ascii="Times New Roman" w:hAnsi="Times New Roman" w:cs="Times New Roman"/>
        </w:rPr>
        <w:t xml:space="preserve">There is no question that ISIS presents a regional threat and is forming the platform for a </w:t>
      </w:r>
      <w:r w:rsidRPr="00944804">
        <w:rPr>
          <w:rStyle w:val="Emphasis"/>
          <w:rFonts w:ascii="Times New Roman" w:hAnsi="Times New Roman" w:cs="Times New Roman"/>
        </w:rPr>
        <w:t>new global terrorist movement</w:t>
      </w:r>
      <w:r w:rsidRPr="00944804">
        <w:rPr>
          <w:rFonts w:ascii="Times New Roman" w:hAnsi="Times New Roman" w:cs="Times New Roman"/>
          <w:sz w:val="16"/>
        </w:rPr>
        <w:t xml:space="preserve">. The antecedents to ISIS envisioned a broader regional and global agenda -- and launched attacks into Jordan and attempted to influence in Lebanon," said former Bush counterterrorism adviser Juan Zarate, now a CBS News national security analyst. The Center for Strategic and International Studies' (CSIS) Tom Sanderson, who co-directs the organization's Transnational Threats Project, said </w:t>
      </w:r>
      <w:r w:rsidRPr="00944804">
        <w:rPr>
          <w:rStyle w:val="StyleUnderline"/>
          <w:rFonts w:ascii="Times New Roman" w:hAnsi="Times New Roman" w:cs="Times New Roman"/>
        </w:rPr>
        <w:t>that</w:t>
      </w:r>
      <w:r w:rsidRPr="00944804">
        <w:rPr>
          <w:rFonts w:ascii="Times New Roman" w:hAnsi="Times New Roman" w:cs="Times New Roman"/>
          <w:sz w:val="16"/>
        </w:rPr>
        <w:t xml:space="preserve"> </w:t>
      </w:r>
      <w:r w:rsidRPr="00944804">
        <w:rPr>
          <w:rStyle w:val="StyleUnderline"/>
          <w:rFonts w:ascii="Times New Roman" w:hAnsi="Times New Roman" w:cs="Times New Roman"/>
        </w:rPr>
        <w:t>ISIS'</w:t>
      </w:r>
      <w:r w:rsidRPr="00944804">
        <w:rPr>
          <w:rFonts w:ascii="Times New Roman" w:hAnsi="Times New Roman" w:cs="Times New Roman"/>
          <w:sz w:val="16"/>
        </w:rPr>
        <w:t xml:space="preserve"> growth in Syria, where it </w:t>
      </w:r>
      <w:r w:rsidRPr="00944804">
        <w:rPr>
          <w:rStyle w:val="StyleUnderline"/>
          <w:rFonts w:ascii="Times New Roman" w:hAnsi="Times New Roman" w:cs="Times New Roman"/>
        </w:rPr>
        <w:t xml:space="preserve">was able to recruit foreign fighters from </w:t>
      </w:r>
      <w:r w:rsidRPr="00944804">
        <w:rPr>
          <w:rFonts w:ascii="Times New Roman" w:hAnsi="Times New Roman" w:cs="Times New Roman"/>
          <w:sz w:val="16"/>
        </w:rPr>
        <w:t xml:space="preserve">70 to </w:t>
      </w:r>
      <w:r w:rsidRPr="00944804">
        <w:rPr>
          <w:rStyle w:val="StyleUnderline"/>
          <w:rFonts w:ascii="Times New Roman" w:hAnsi="Times New Roman" w:cs="Times New Roman"/>
        </w:rPr>
        <w:t>80 different countries</w:t>
      </w:r>
      <w:r w:rsidRPr="00944804">
        <w:rPr>
          <w:rFonts w:ascii="Times New Roman" w:hAnsi="Times New Roman" w:cs="Times New Roman"/>
          <w:sz w:val="16"/>
        </w:rPr>
        <w:t xml:space="preserve">, </w:t>
      </w:r>
      <w:r w:rsidRPr="00944804">
        <w:rPr>
          <w:rStyle w:val="StyleUnderline"/>
          <w:rFonts w:ascii="Times New Roman" w:hAnsi="Times New Roman" w:cs="Times New Roman"/>
        </w:rPr>
        <w:t>makes it uniquely capable of reaching beyond its current base</w:t>
      </w:r>
      <w:r w:rsidRPr="00944804">
        <w:rPr>
          <w:rFonts w:ascii="Times New Roman" w:hAnsi="Times New Roman" w:cs="Times New Roman"/>
          <w:sz w:val="16"/>
        </w:rPr>
        <w:t xml:space="preserve"> of power along the border with Iraq. "ISIS has networked with people from dozens, scores of countries," Sanderson told CBS News. "It gives them the potential to travel to and operate in these countries where they have people they know, they trust, who have the skills to operate." Among the countries that might be susceptible to ISIS influence are Indonesia, Germany, Canada, Yemen, Algeria and Morocco, among others. "As far as North Africa is concerned I think they would find a lot of welcoming and open hearts and hands because they're fielding tons and tons of fighters from Morocco and Tunisia in particular as well as Libya," Sanderson said. At a CSIS panel last week, former CIA Deputy Director Stephen Kappes said the group's ability to bring in disenfranchised men from countries like Pakistan and Morocco should not be underestimated. "It's a far more successful thing than people realize here in the United States," he said. The group has also grown wealthier as they have expanded in Iraq, as wealthy Arabs from the Gulf countries keep the monetary support coming in. "They give their money to the most successful group. And so the success that we're seeing on the ground today is drawing in more money," Morell said. "The other place they're getting money is from Iraq. When they overrun a city, they gather all the money that happens to be available in that city. They are a very wealthy terrorist organization." Complex regional politics complicate efforts to slow ISIS' growth. Secretary of State John Kerry is traveling in the Middle East this week to build support among leaders from Egypt, Saudi Arabia, and the United Arab Emirates (UAE) to help stabilize Iraq. But many of ISIS' wealthy donors come from within Saudi Arabia and the UAE, and Kerry will have to pressure them to help cut off the group's funding, CBS News State Department Correspondent Margaret Brennan reports. The leaders of those states are also very skeptical of Iraqi Prime Minister Nouri al-Maliki and the potential influence Iran has over him. Iran, a predominantly Shiite country, is similarly concerned about a takeover of Iraq by the militants, who are Sunni Muslims. They have been working to ensure the Shiite militias inside Iraq are organized and well-armed to battle ISIS. In the meantime, experts are warning that if they go unchecked, ISIS could become an even bigger threat to the U.S. </w:t>
      </w:r>
      <w:r w:rsidRPr="00944804">
        <w:rPr>
          <w:rStyle w:val="Emphasis"/>
          <w:rFonts w:ascii="Times New Roman" w:hAnsi="Times New Roman" w:cs="Times New Roman"/>
        </w:rPr>
        <w:t>"To allow terrorist movements with global aspirations to fester, regroup, gain resources, and strategize is a prescription for disaster in the 21st century.</w:t>
      </w:r>
      <w:r w:rsidRPr="00944804">
        <w:rPr>
          <w:rFonts w:ascii="Times New Roman" w:hAnsi="Times New Roman" w:cs="Times New Roman"/>
          <w:sz w:val="16"/>
        </w:rPr>
        <w:t xml:space="preserve"> That's what we've seen in Syria and Iraq for a few years now," Zarate said. Obama: </w:t>
      </w:r>
      <w:r w:rsidRPr="00944804">
        <w:rPr>
          <w:rStyle w:val="StyleUnderline"/>
          <w:rFonts w:ascii="Times New Roman" w:hAnsi="Times New Roman" w:cs="Times New Roman"/>
        </w:rPr>
        <w:t>ISIS poses</w:t>
      </w:r>
      <w:r w:rsidRPr="00944804">
        <w:rPr>
          <w:rFonts w:ascii="Times New Roman" w:hAnsi="Times New Roman" w:cs="Times New Roman"/>
          <w:sz w:val="16"/>
        </w:rPr>
        <w:t xml:space="preserve"> "medium and long-term" </w:t>
      </w:r>
      <w:r w:rsidRPr="00944804">
        <w:rPr>
          <w:rStyle w:val="StyleUnderline"/>
          <w:rFonts w:ascii="Times New Roman" w:hAnsi="Times New Roman" w:cs="Times New Roman"/>
        </w:rPr>
        <w:t>threat to Americans</w:t>
      </w:r>
    </w:p>
    <w:p w:rsidR="00D70185" w:rsidRPr="00944804" w:rsidRDefault="000F75CC" w:rsidP="00D70185">
      <w:pPr>
        <w:pStyle w:val="Heading4"/>
        <w:rPr>
          <w:rFonts w:ascii="Times New Roman" w:hAnsi="Times New Roman" w:cs="Times New Roman"/>
        </w:rPr>
      </w:pPr>
      <w:r w:rsidRPr="00944804">
        <w:rPr>
          <w:rFonts w:ascii="Times New Roman" w:hAnsi="Times New Roman" w:cs="Times New Roman"/>
        </w:rPr>
        <w:t>N</w:t>
      </w:r>
      <w:r w:rsidR="00D70185" w:rsidRPr="00944804">
        <w:rPr>
          <w:rFonts w:ascii="Times New Roman" w:hAnsi="Times New Roman" w:cs="Times New Roman"/>
        </w:rPr>
        <w:t>uclear war</w:t>
      </w:r>
    </w:p>
    <w:p w:rsidR="00D70185" w:rsidRPr="00944804" w:rsidRDefault="00D70185" w:rsidP="00D70185">
      <w:pPr>
        <w:rPr>
          <w:rStyle w:val="Style13ptBold"/>
          <w:rFonts w:ascii="Times New Roman" w:hAnsi="Times New Roman" w:cs="Times New Roman"/>
        </w:rPr>
      </w:pPr>
      <w:r w:rsidRPr="00944804">
        <w:rPr>
          <w:rStyle w:val="Style13ptBold"/>
          <w:rFonts w:ascii="Times New Roman" w:hAnsi="Times New Roman" w:cs="Times New Roman"/>
        </w:rPr>
        <w:t>Ayson’10</w:t>
      </w:r>
    </w:p>
    <w:p w:rsidR="00D70185" w:rsidRPr="00944804" w:rsidRDefault="00D70185" w:rsidP="00D70185">
      <w:pPr>
        <w:rPr>
          <w:rFonts w:ascii="Times New Roman" w:hAnsi="Times New Roman" w:cs="Times New Roman"/>
          <w:sz w:val="16"/>
          <w:szCs w:val="16"/>
        </w:rPr>
      </w:pPr>
      <w:r w:rsidRPr="00944804">
        <w:rPr>
          <w:rFonts w:ascii="Times New Roman" w:hAnsi="Times New Roman" w:cs="Times New Roman"/>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D70185" w:rsidRPr="00944804" w:rsidRDefault="00D70185" w:rsidP="00D70185">
      <w:pPr>
        <w:rPr>
          <w:rFonts w:ascii="Times New Roman" w:hAnsi="Times New Roman" w:cs="Times New Roman"/>
          <w:sz w:val="16"/>
          <w:szCs w:val="16"/>
        </w:rPr>
      </w:pPr>
      <w:r w:rsidRPr="00944804">
        <w:rPr>
          <w:rFonts w:ascii="Times New Roman" w:hAnsi="Times New Roman" w:cs="Times New Roman"/>
          <w:sz w:val="16"/>
          <w:szCs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944804">
        <w:rPr>
          <w:rStyle w:val="StyleUnderline"/>
          <w:rFonts w:ascii="Times New Roman" w:hAnsi="Times New Roman" w:cs="Times New Roman"/>
        </w:rPr>
        <w:t>two nuclear worlds</w:t>
      </w:r>
      <w:r w:rsidRPr="00944804">
        <w:rPr>
          <w:rFonts w:ascii="Times New Roman" w:hAnsi="Times New Roman" w:cs="Times New Roman"/>
          <w:sz w:val="16"/>
          <w:szCs w:val="16"/>
        </w:rPr>
        <w:t>—</w:t>
      </w:r>
      <w:r w:rsidRPr="00944804">
        <w:rPr>
          <w:rStyle w:val="StyleUnderline"/>
          <w:rFonts w:ascii="Times New Roman" w:hAnsi="Times New Roman" w:cs="Times New Roman"/>
        </w:rPr>
        <w:t>a non-state actor nuclear attack and</w:t>
      </w:r>
      <w:r w:rsidRPr="00944804">
        <w:rPr>
          <w:rFonts w:ascii="Times New Roman" w:hAnsi="Times New Roman" w:cs="Times New Roman"/>
          <w:sz w:val="16"/>
          <w:szCs w:val="16"/>
        </w:rPr>
        <w:t xml:space="preserve"> a catastrophic </w:t>
      </w:r>
      <w:r w:rsidRPr="00944804">
        <w:rPr>
          <w:rStyle w:val="StyleUnderline"/>
          <w:rFonts w:ascii="Times New Roman" w:hAnsi="Times New Roman" w:cs="Times New Roman"/>
        </w:rPr>
        <w:t>interstate nuclear exchange</w:t>
      </w:r>
      <w:r w:rsidRPr="00944804">
        <w:rPr>
          <w:rFonts w:ascii="Times New Roman" w:hAnsi="Times New Roman" w:cs="Times New Roman"/>
          <w:sz w:val="16"/>
          <w:szCs w:val="16"/>
        </w:rPr>
        <w:t>—</w:t>
      </w:r>
      <w:r w:rsidRPr="00944804">
        <w:rPr>
          <w:rStyle w:val="StyleUnderline"/>
          <w:rFonts w:ascii="Times New Roman" w:hAnsi="Times New Roman" w:cs="Times New Roman"/>
        </w:rPr>
        <w:t>are not necessarily separable</w:t>
      </w:r>
      <w:r w:rsidRPr="00944804">
        <w:rPr>
          <w:rFonts w:ascii="Times New Roman" w:hAnsi="Times New Roman" w:cs="Times New Roman"/>
          <w:sz w:val="16"/>
          <w:szCs w:val="16"/>
        </w:rPr>
        <w:t xml:space="preserve">. It is just possible that some sort of terrorist attack, and especially </w:t>
      </w:r>
      <w:r w:rsidRPr="00944804">
        <w:rPr>
          <w:rStyle w:val="StyleUnderline"/>
          <w:rFonts w:ascii="Times New Roman" w:hAnsi="Times New Roman" w:cs="Times New Roman"/>
        </w:rPr>
        <w:t>an act of nuclear terrorism</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could precipitate a chain of events leading to a massive exchange of nuclear weapons between two or more</w:t>
      </w:r>
      <w:r w:rsidRPr="00944804">
        <w:rPr>
          <w:rFonts w:ascii="Times New Roman" w:hAnsi="Times New Roman" w:cs="Times New Roman"/>
          <w:sz w:val="16"/>
          <w:szCs w:val="16"/>
        </w:rPr>
        <w:t xml:space="preserve"> of the </w:t>
      </w:r>
      <w:r w:rsidRPr="00944804">
        <w:rPr>
          <w:rStyle w:val="StyleUnderline"/>
          <w:rFonts w:ascii="Times New Roman" w:hAnsi="Times New Roman" w:cs="Times New Roman"/>
        </w:rPr>
        <w:t xml:space="preserve">states </w:t>
      </w:r>
      <w:r w:rsidRPr="00944804">
        <w:rPr>
          <w:rFonts w:ascii="Times New Roman" w:hAnsi="Times New Roman" w:cs="Times New Roman"/>
          <w:sz w:val="16"/>
          <w:szCs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944804">
        <w:rPr>
          <w:rStyle w:val="StyleUnderline"/>
          <w:rFonts w:ascii="Times New Roman" w:hAnsi="Times New Roman" w:cs="Times New Roman"/>
        </w:rPr>
        <w:t>how might the U</w:t>
      </w:r>
      <w:r w:rsidRPr="00944804">
        <w:rPr>
          <w:rFonts w:ascii="Times New Roman" w:hAnsi="Times New Roman" w:cs="Times New Roman"/>
          <w:sz w:val="16"/>
          <w:szCs w:val="16"/>
        </w:rPr>
        <w:t xml:space="preserve">nited </w:t>
      </w:r>
      <w:r w:rsidRPr="00944804">
        <w:rPr>
          <w:rStyle w:val="StyleUnderline"/>
          <w:rFonts w:ascii="Times New Roman" w:hAnsi="Times New Roman" w:cs="Times New Roman"/>
        </w:rPr>
        <w:t>S</w:t>
      </w:r>
      <w:r w:rsidRPr="00944804">
        <w:rPr>
          <w:rFonts w:ascii="Times New Roman" w:hAnsi="Times New Roman" w:cs="Times New Roman"/>
          <w:sz w:val="16"/>
          <w:szCs w:val="16"/>
        </w:rPr>
        <w:t xml:space="preserve">tates </w:t>
      </w:r>
      <w:r w:rsidRPr="00944804">
        <w:rPr>
          <w:rStyle w:val="StyleUnderline"/>
          <w:rFonts w:ascii="Times New Roman" w:hAnsi="Times New Roman" w:cs="Times New Roman"/>
        </w:rPr>
        <w:t>react if it was thought</w:t>
      </w:r>
      <w:r w:rsidRPr="00944804">
        <w:rPr>
          <w:rFonts w:ascii="Times New Roman" w:hAnsi="Times New Roman" w:cs="Times New Roman"/>
          <w:sz w:val="16"/>
          <w:szCs w:val="16"/>
        </w:rPr>
        <w:t xml:space="preserve"> or discovered </w:t>
      </w:r>
      <w:r w:rsidRPr="00944804">
        <w:rPr>
          <w:rStyle w:val="StyleUnderline"/>
          <w:rFonts w:ascii="Times New Roman" w:hAnsi="Times New Roman" w:cs="Times New Roman"/>
        </w:rPr>
        <w:t>that the fissile</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 xml:space="preserve">material used </w:t>
      </w:r>
      <w:r w:rsidRPr="00944804">
        <w:rPr>
          <w:rStyle w:val="StyleUnderline"/>
          <w:rFonts w:ascii="Times New Roman" w:hAnsi="Times New Roman" w:cs="Times New Roman"/>
        </w:rPr>
        <w:lastRenderedPageBreak/>
        <w:t>in the act of nuclear terrorism</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had come from Russian stocks, FN 40</w:t>
      </w:r>
      <w:r w:rsidRPr="00944804">
        <w:rPr>
          <w:rFonts w:ascii="Times New Roman" w:hAnsi="Times New Roman" w:cs="Times New Roman"/>
          <w:sz w:val="16"/>
          <w:szCs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944804">
        <w:rPr>
          <w:rStyle w:val="StyleUnderline"/>
          <w:rFonts w:ascii="Times New Roman" w:hAnsi="Times New Roman" w:cs="Times New Roman"/>
        </w:rPr>
        <w:t>, if the act of nuclear terrorism occurred against a backdrop of</w:t>
      </w:r>
      <w:r w:rsidRPr="00944804">
        <w:rPr>
          <w:rFonts w:ascii="Times New Roman" w:hAnsi="Times New Roman" w:cs="Times New Roman"/>
          <w:sz w:val="16"/>
          <w:szCs w:val="16"/>
        </w:rPr>
        <w:t xml:space="preserve"> existing </w:t>
      </w:r>
      <w:r w:rsidRPr="00944804">
        <w:rPr>
          <w:rStyle w:val="StyleUnderline"/>
          <w:rFonts w:ascii="Times New Roman" w:hAnsi="Times New Roman" w:cs="Times New Roman"/>
        </w:rPr>
        <w:t>tension in</w:t>
      </w:r>
      <w:r w:rsidRPr="00944804">
        <w:rPr>
          <w:rFonts w:ascii="Times New Roman" w:hAnsi="Times New Roman" w:cs="Times New Roman"/>
          <w:sz w:val="16"/>
          <w:szCs w:val="16"/>
        </w:rPr>
        <w:t xml:space="preserve"> Washington’s </w:t>
      </w:r>
      <w:r w:rsidRPr="00944804">
        <w:rPr>
          <w:rStyle w:val="StyleUnderline"/>
          <w:rFonts w:ascii="Times New Roman" w:hAnsi="Times New Roman" w:cs="Times New Roman"/>
        </w:rPr>
        <w:t>relations with Russia and/or China</w:t>
      </w:r>
      <w:r w:rsidRPr="00944804">
        <w:rPr>
          <w:rFonts w:ascii="Times New Roman" w:hAnsi="Times New Roman" w:cs="Times New Roman"/>
          <w:sz w:val="16"/>
          <w:szCs w:val="16"/>
        </w:rPr>
        <w:t xml:space="preserve">, and at a time when threats had already been traded between these major powers, </w:t>
      </w:r>
      <w:r w:rsidRPr="00944804">
        <w:rPr>
          <w:rStyle w:val="StyleUnderline"/>
          <w:rFonts w:ascii="Times New Roman" w:hAnsi="Times New Roman" w:cs="Times New Roman"/>
        </w:rPr>
        <w:t>would</w:t>
      </w:r>
      <w:r w:rsidRPr="00944804">
        <w:rPr>
          <w:rFonts w:ascii="Times New Roman" w:hAnsi="Times New Roman" w:cs="Times New Roman"/>
          <w:sz w:val="16"/>
          <w:szCs w:val="16"/>
        </w:rPr>
        <w:t xml:space="preserve"> officials and political </w:t>
      </w:r>
      <w:r w:rsidRPr="00944804">
        <w:rPr>
          <w:rStyle w:val="StyleUnderline"/>
          <w:rFonts w:ascii="Times New Roman" w:hAnsi="Times New Roman" w:cs="Times New Roman"/>
        </w:rPr>
        <w:t xml:space="preserve">leaders not be tempted to assume the worst? </w:t>
      </w:r>
      <w:r w:rsidRPr="00944804">
        <w:rPr>
          <w:rFonts w:ascii="Times New Roman" w:hAnsi="Times New Roman" w:cs="Times New Roman"/>
          <w:sz w:val="16"/>
          <w:szCs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44804">
        <w:rPr>
          <w:rStyle w:val="StyleUnderline"/>
          <w:rFonts w:ascii="Times New Roman" w:hAnsi="Times New Roman" w:cs="Times New Roman"/>
        </w:rPr>
        <w:t>Washington’s</w:t>
      </w:r>
      <w:r w:rsidRPr="00944804">
        <w:rPr>
          <w:rFonts w:ascii="Times New Roman" w:hAnsi="Times New Roman" w:cs="Times New Roman"/>
          <w:sz w:val="16"/>
          <w:szCs w:val="16"/>
        </w:rPr>
        <w:t xml:space="preserve"> early </w:t>
      </w:r>
      <w:r w:rsidRPr="00944804">
        <w:rPr>
          <w:rStyle w:val="StyleUnderline"/>
          <w:rFonts w:ascii="Times New Roman" w:hAnsi="Times New Roman" w:cs="Times New Roman"/>
        </w:rPr>
        <w:t xml:space="preserve">response to a terrorist nuclear attack on its </w:t>
      </w:r>
      <w:r w:rsidRPr="00944804">
        <w:rPr>
          <w:rFonts w:ascii="Times New Roman" w:hAnsi="Times New Roman" w:cs="Times New Roman"/>
          <w:sz w:val="16"/>
          <w:szCs w:val="16"/>
        </w:rPr>
        <w:t xml:space="preserve">own </w:t>
      </w:r>
      <w:r w:rsidRPr="00944804">
        <w:rPr>
          <w:rStyle w:val="StyleUnderline"/>
          <w:rFonts w:ascii="Times New Roman" w:hAnsi="Times New Roman" w:cs="Times New Roman"/>
        </w:rPr>
        <w:t>soil might</w:t>
      </w:r>
      <w:r w:rsidRPr="00944804">
        <w:rPr>
          <w:rFonts w:ascii="Times New Roman" w:hAnsi="Times New Roman" w:cs="Times New Roman"/>
          <w:sz w:val="16"/>
          <w:szCs w:val="16"/>
        </w:rPr>
        <w:t xml:space="preserve"> also </w:t>
      </w:r>
      <w:r w:rsidRPr="00944804">
        <w:rPr>
          <w:rStyle w:val="StyleUnderline"/>
          <w:rFonts w:ascii="Times New Roman" w:hAnsi="Times New Roman" w:cs="Times New Roman"/>
        </w:rPr>
        <w:t xml:space="preserve">raise the possibility of </w:t>
      </w:r>
      <w:r w:rsidRPr="00944804">
        <w:rPr>
          <w:rFonts w:ascii="Times New Roman" w:hAnsi="Times New Roman" w:cs="Times New Roman"/>
          <w:sz w:val="16"/>
          <w:szCs w:val="16"/>
        </w:rPr>
        <w:t xml:space="preserve">an unwanted (and </w:t>
      </w:r>
      <w:r w:rsidRPr="00944804">
        <w:rPr>
          <w:rStyle w:val="StyleUnderline"/>
          <w:rFonts w:ascii="Times New Roman" w:hAnsi="Times New Roman" w:cs="Times New Roman"/>
        </w:rPr>
        <w:t>nuclear aided</w:t>
      </w:r>
      <w:r w:rsidRPr="00944804">
        <w:rPr>
          <w:rFonts w:ascii="Times New Roman" w:hAnsi="Times New Roman" w:cs="Times New Roman"/>
          <w:sz w:val="16"/>
          <w:szCs w:val="16"/>
        </w:rPr>
        <w:t>)</w:t>
      </w:r>
      <w:r w:rsidRPr="00944804">
        <w:rPr>
          <w:rStyle w:val="StyleUnderline"/>
          <w:rFonts w:ascii="Times New Roman" w:hAnsi="Times New Roman" w:cs="Times New Roman"/>
        </w:rPr>
        <w:t xml:space="preserve"> confrontation with Russia and/or China</w:t>
      </w:r>
      <w:r w:rsidRPr="00944804">
        <w:rPr>
          <w:rFonts w:ascii="Times New Roman" w:hAnsi="Times New Roman" w:cs="Times New Roman"/>
          <w:sz w:val="16"/>
          <w:szCs w:val="16"/>
        </w:rPr>
        <w:t xml:space="preserve">. For example, in the noise and confusion during the immediate aftermath of the terrorist nuclear attack, </w:t>
      </w:r>
      <w:r w:rsidRPr="00944804">
        <w:rPr>
          <w:rStyle w:val="StyleUnderline"/>
          <w:rFonts w:ascii="Times New Roman" w:hAnsi="Times New Roman" w:cs="Times New Roman"/>
        </w:rPr>
        <w:t>the U.S.</w:t>
      </w:r>
      <w:r w:rsidRPr="00944804">
        <w:rPr>
          <w:rFonts w:ascii="Times New Roman" w:hAnsi="Times New Roman" w:cs="Times New Roman"/>
          <w:sz w:val="16"/>
          <w:szCs w:val="16"/>
        </w:rPr>
        <w:t xml:space="preserve"> president </w:t>
      </w:r>
      <w:r w:rsidRPr="00944804">
        <w:rPr>
          <w:rStyle w:val="StyleUnderline"/>
          <w:rFonts w:ascii="Times New Roman" w:hAnsi="Times New Roman" w:cs="Times New Roman"/>
        </w:rPr>
        <w:t>might</w:t>
      </w:r>
      <w:r w:rsidRPr="00944804">
        <w:rPr>
          <w:rFonts w:ascii="Times New Roman" w:hAnsi="Times New Roman" w:cs="Times New Roman"/>
          <w:sz w:val="16"/>
          <w:szCs w:val="16"/>
        </w:rPr>
        <w:t xml:space="preserve"> be expected to </w:t>
      </w:r>
      <w:r w:rsidRPr="00944804">
        <w:rPr>
          <w:rStyle w:val="StyleUnderline"/>
          <w:rFonts w:ascii="Times New Roman" w:hAnsi="Times New Roman" w:cs="Times New Roman"/>
        </w:rPr>
        <w:t>place</w:t>
      </w:r>
      <w:r w:rsidRPr="00944804">
        <w:rPr>
          <w:rFonts w:ascii="Times New Roman" w:hAnsi="Times New Roman" w:cs="Times New Roman"/>
          <w:sz w:val="16"/>
          <w:szCs w:val="16"/>
        </w:rPr>
        <w:t xml:space="preserve"> the country’s armed forces, including </w:t>
      </w:r>
      <w:r w:rsidRPr="00944804">
        <w:rPr>
          <w:rStyle w:val="StyleUnderline"/>
          <w:rFonts w:ascii="Times New Roman" w:hAnsi="Times New Roman" w:cs="Times New Roman"/>
        </w:rPr>
        <w:t>its nuclear arsenal</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on a higher stage of alert</w:t>
      </w:r>
      <w:r w:rsidRPr="00944804">
        <w:rPr>
          <w:rFonts w:ascii="Times New Roman" w:hAnsi="Times New Roman" w:cs="Times New Roman"/>
          <w:sz w:val="16"/>
          <w:szCs w:val="16"/>
        </w:rPr>
        <w:t xml:space="preserve">. In such a tense environment, when careful planning runs up against the friction of reality, it is just possible that </w:t>
      </w:r>
      <w:r w:rsidRPr="00944804">
        <w:rPr>
          <w:rStyle w:val="StyleUnderline"/>
          <w:rFonts w:ascii="Times New Roman" w:hAnsi="Times New Roman" w:cs="Times New Roman"/>
        </w:rPr>
        <w:t>Moscow and/or China might mistakenly read this as a sign of U.S. intentions to use force</w:t>
      </w:r>
      <w:r w:rsidRPr="00944804">
        <w:rPr>
          <w:rFonts w:ascii="Times New Roman" w:hAnsi="Times New Roman" w:cs="Times New Roman"/>
          <w:sz w:val="16"/>
          <w:szCs w:val="16"/>
        </w:rPr>
        <w:t xml:space="preserve"> (and possibly nuclear force) against them. </w:t>
      </w:r>
      <w:r w:rsidRPr="00944804">
        <w:rPr>
          <w:rStyle w:val="StyleUnderline"/>
          <w:rFonts w:ascii="Times New Roman" w:hAnsi="Times New Roman" w:cs="Times New Roman"/>
        </w:rPr>
        <w:t>In that situation</w:t>
      </w:r>
      <w:r w:rsidRPr="00944804">
        <w:rPr>
          <w:rFonts w:ascii="Times New Roman" w:hAnsi="Times New Roman" w:cs="Times New Roman"/>
          <w:sz w:val="16"/>
          <w:szCs w:val="16"/>
        </w:rPr>
        <w:t xml:space="preserve">, the </w:t>
      </w:r>
      <w:r w:rsidRPr="00944804">
        <w:rPr>
          <w:rStyle w:val="StyleUnderline"/>
          <w:rFonts w:ascii="Times New Roman" w:hAnsi="Times New Roman" w:cs="Times New Roman"/>
        </w:rPr>
        <w:t xml:space="preserve">temptations to preempt </w:t>
      </w:r>
      <w:r w:rsidRPr="00944804">
        <w:rPr>
          <w:rFonts w:ascii="Times New Roman" w:hAnsi="Times New Roman" w:cs="Times New Roman"/>
          <w:sz w:val="16"/>
          <w:szCs w:val="16"/>
        </w:rPr>
        <w:t xml:space="preserve">such actions </w:t>
      </w:r>
      <w:r w:rsidRPr="00944804">
        <w:rPr>
          <w:rStyle w:val="StyleUnderline"/>
          <w:rFonts w:ascii="Times New Roman" w:hAnsi="Times New Roman" w:cs="Times New Roman"/>
        </w:rPr>
        <w:t>might grow</w:t>
      </w:r>
      <w:r w:rsidRPr="00944804">
        <w:rPr>
          <w:rFonts w:ascii="Times New Roman" w:hAnsi="Times New Roman" w:cs="Times New Roman"/>
          <w:sz w:val="16"/>
          <w:szCs w:val="16"/>
        </w:rPr>
        <w:t xml:space="preserve">, although it must be admitted that any preemption would probably still meet with a devastating response. </w:t>
      </w:r>
      <w:r w:rsidRPr="00944804">
        <w:rPr>
          <w:rStyle w:val="StyleUnderline"/>
          <w:rFonts w:ascii="Times New Roman" w:hAnsi="Times New Roman" w:cs="Times New Roman"/>
        </w:rPr>
        <w:t>As part of</w:t>
      </w:r>
      <w:r w:rsidRPr="00944804">
        <w:rPr>
          <w:rFonts w:ascii="Times New Roman" w:hAnsi="Times New Roman" w:cs="Times New Roman"/>
          <w:sz w:val="16"/>
          <w:szCs w:val="16"/>
        </w:rPr>
        <w:t xml:space="preserve"> its initial </w:t>
      </w:r>
      <w:r w:rsidRPr="00944804">
        <w:rPr>
          <w:rStyle w:val="StyleUnderline"/>
          <w:rFonts w:ascii="Times New Roman" w:hAnsi="Times New Roman" w:cs="Times New Roman"/>
        </w:rPr>
        <w:t>response</w:t>
      </w:r>
      <w:r w:rsidRPr="00944804">
        <w:rPr>
          <w:rFonts w:ascii="Times New Roman" w:hAnsi="Times New Roman" w:cs="Times New Roman"/>
          <w:sz w:val="16"/>
          <w:szCs w:val="16"/>
        </w:rPr>
        <w:t xml:space="preserve"> to the act of nuclear terrorism (as discussed earlier) </w:t>
      </w:r>
      <w:r w:rsidRPr="00944804">
        <w:rPr>
          <w:rStyle w:val="StyleUnderline"/>
          <w:rFonts w:ascii="Times New Roman" w:hAnsi="Times New Roman" w:cs="Times New Roman"/>
        </w:rPr>
        <w:t>Washington might decide to order a</w:t>
      </w:r>
      <w:r w:rsidRPr="00944804">
        <w:rPr>
          <w:rFonts w:ascii="Times New Roman" w:hAnsi="Times New Roman" w:cs="Times New Roman"/>
          <w:sz w:val="16"/>
          <w:szCs w:val="16"/>
        </w:rPr>
        <w:t xml:space="preserve"> significant conventional (or nuclear) retaliatory or disarming </w:t>
      </w:r>
      <w:r w:rsidRPr="00944804">
        <w:rPr>
          <w:rStyle w:val="StyleUnderline"/>
          <w:rFonts w:ascii="Times New Roman" w:hAnsi="Times New Roman" w:cs="Times New Roman"/>
        </w:rPr>
        <w:t xml:space="preserve">attack </w:t>
      </w:r>
      <w:r w:rsidRPr="00944804">
        <w:rPr>
          <w:rFonts w:ascii="Times New Roman" w:hAnsi="Times New Roman" w:cs="Times New Roman"/>
          <w:sz w:val="16"/>
          <w:szCs w:val="16"/>
        </w:rPr>
        <w:t xml:space="preserve">against the leadership of the terrorist group and/or states seen to support that group. </w:t>
      </w:r>
      <w:r w:rsidRPr="00944804">
        <w:rPr>
          <w:rStyle w:val="StyleUnderline"/>
          <w:rFonts w:ascii="Times New Roman" w:hAnsi="Times New Roman" w:cs="Times New Roman"/>
        </w:rPr>
        <w:t>Depending on</w:t>
      </w:r>
      <w:r w:rsidRPr="00944804">
        <w:rPr>
          <w:rFonts w:ascii="Times New Roman" w:hAnsi="Times New Roman" w:cs="Times New Roman"/>
          <w:sz w:val="16"/>
          <w:szCs w:val="16"/>
        </w:rPr>
        <w:t xml:space="preserve"> the identity and especially </w:t>
      </w:r>
      <w:r w:rsidRPr="00944804">
        <w:rPr>
          <w:rStyle w:val="StyleUnderline"/>
          <w:rFonts w:ascii="Times New Roman" w:hAnsi="Times New Roman" w:cs="Times New Roman"/>
        </w:rPr>
        <w:t>the location of these targets, Russia and/or China might interpret such action as being</w:t>
      </w:r>
      <w:r w:rsidRPr="00944804">
        <w:rPr>
          <w:rFonts w:ascii="Times New Roman" w:hAnsi="Times New Roman" w:cs="Times New Roman"/>
          <w:sz w:val="16"/>
          <w:szCs w:val="16"/>
        </w:rPr>
        <w:t xml:space="preserve"> far </w:t>
      </w:r>
      <w:r w:rsidRPr="00944804">
        <w:rPr>
          <w:rStyle w:val="StyleUnderline"/>
          <w:rFonts w:ascii="Times New Roman" w:hAnsi="Times New Roman" w:cs="Times New Roman"/>
        </w:rPr>
        <w:t>too close for their comfort</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 xml:space="preserve">and </w:t>
      </w:r>
      <w:r w:rsidRPr="00944804">
        <w:rPr>
          <w:rFonts w:ascii="Times New Roman" w:hAnsi="Times New Roman" w:cs="Times New Roman"/>
          <w:sz w:val="16"/>
          <w:szCs w:val="16"/>
        </w:rPr>
        <w:t xml:space="preserve">potentially as </w:t>
      </w:r>
      <w:r w:rsidRPr="00944804">
        <w:rPr>
          <w:rStyle w:val="StyleUnderline"/>
          <w:rFonts w:ascii="Times New Roman" w:hAnsi="Times New Roman" w:cs="Times New Roman"/>
        </w:rPr>
        <w:t>an infringement on their spheres of influence</w:t>
      </w:r>
      <w:r w:rsidRPr="00944804">
        <w:rPr>
          <w:rFonts w:ascii="Times New Roman" w:hAnsi="Times New Roman" w:cs="Times New Roman"/>
          <w:sz w:val="16"/>
          <w:szCs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944804">
        <w:rPr>
          <w:rStyle w:val="StyleUnderline"/>
          <w:rFonts w:ascii="Times New Roman" w:hAnsi="Times New Roman" w:cs="Times New Roman"/>
        </w:rPr>
        <w:t>it may be informative to reverse</w:t>
      </w:r>
      <w:r w:rsidRPr="00944804">
        <w:rPr>
          <w:rFonts w:ascii="Times New Roman" w:hAnsi="Times New Roman" w:cs="Times New Roman"/>
          <w:sz w:val="16"/>
          <w:szCs w:val="16"/>
        </w:rPr>
        <w:t xml:space="preserve"> the </w:t>
      </w:r>
      <w:r w:rsidRPr="00944804">
        <w:rPr>
          <w:rStyle w:val="StyleUnderline"/>
          <w:rFonts w:ascii="Times New Roman" w:hAnsi="Times New Roman" w:cs="Times New Roman"/>
        </w:rPr>
        <w:t>tables.</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Russia,</w:t>
      </w:r>
      <w:r w:rsidRPr="00944804">
        <w:rPr>
          <w:rFonts w:ascii="Times New Roman" w:hAnsi="Times New Roman" w:cs="Times New Roman"/>
          <w:sz w:val="16"/>
          <w:szCs w:val="16"/>
        </w:rPr>
        <w:t xml:space="preserve"> which possesses an arsenal of thousands of nuclear warheads and that has been one of the two most important trustees of the non-use taboo</w:t>
      </w:r>
      <w:r w:rsidRPr="00944804">
        <w:rPr>
          <w:rStyle w:val="StyleUnderline"/>
          <w:rFonts w:ascii="Times New Roman" w:hAnsi="Times New Roman" w:cs="Times New Roman"/>
        </w:rPr>
        <w:t xml:space="preserve">, is subjected to </w:t>
      </w:r>
      <w:r w:rsidRPr="00944804">
        <w:rPr>
          <w:rFonts w:ascii="Times New Roman" w:hAnsi="Times New Roman" w:cs="Times New Roman"/>
          <w:sz w:val="16"/>
          <w:szCs w:val="16"/>
        </w:rPr>
        <w:t xml:space="preserve">an attack of </w:t>
      </w:r>
      <w:r w:rsidRPr="00944804">
        <w:rPr>
          <w:rStyle w:val="StyleUnderline"/>
          <w:rFonts w:ascii="Times New Roman" w:hAnsi="Times New Roman" w:cs="Times New Roman"/>
        </w:rPr>
        <w:t>nuclear terrorism</w:t>
      </w:r>
      <w:r w:rsidRPr="00944804">
        <w:rPr>
          <w:rFonts w:ascii="Times New Roman" w:hAnsi="Times New Roman" w:cs="Times New Roman"/>
          <w:sz w:val="16"/>
          <w:szCs w:val="16"/>
        </w:rPr>
        <w:t xml:space="preserve">. In response, Moscow places its nuclear forces very visibly on a higher state of alert and declares that it is considering the use of nuclear retaliation against the group and any of its state supporters. </w:t>
      </w:r>
      <w:r w:rsidRPr="00944804">
        <w:rPr>
          <w:rStyle w:val="StyleUnderline"/>
          <w:rFonts w:ascii="Times New Roman" w:hAnsi="Times New Roman" w:cs="Times New Roman"/>
        </w:rPr>
        <w:t>How would Washington view such a possibility?</w:t>
      </w:r>
      <w:r w:rsidRPr="00944804">
        <w:rPr>
          <w:rFonts w:ascii="Times New Roman" w:hAnsi="Times New Roman" w:cs="Times New Roman"/>
          <w:sz w:val="16"/>
          <w:szCs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944804">
        <w:rPr>
          <w:rStyle w:val="StyleUnderline"/>
          <w:rFonts w:ascii="Times New Roman" w:hAnsi="Times New Roman" w:cs="Times New Roman"/>
        </w:rPr>
        <w:t>In the charged atmosphere</w:t>
      </w:r>
      <w:r w:rsidRPr="00944804">
        <w:rPr>
          <w:rFonts w:ascii="Times New Roman" w:hAnsi="Times New Roman" w:cs="Times New Roman"/>
          <w:sz w:val="16"/>
          <w:szCs w:val="16"/>
        </w:rPr>
        <w:t xml:space="preserve"> immediately after a nuclear terrorist attack, </w:t>
      </w:r>
      <w:r w:rsidRPr="00944804">
        <w:rPr>
          <w:rStyle w:val="StyleUnderline"/>
          <w:rFonts w:ascii="Times New Roman" w:hAnsi="Times New Roman" w:cs="Times New Roman"/>
        </w:rPr>
        <w:t>how would the attacked country respond to pressure from other</w:t>
      </w:r>
      <w:r w:rsidRPr="00944804">
        <w:rPr>
          <w:rFonts w:ascii="Times New Roman" w:hAnsi="Times New Roman" w:cs="Times New Roman"/>
          <w:sz w:val="16"/>
          <w:szCs w:val="16"/>
        </w:rPr>
        <w:t xml:space="preserve"> major nuclear </w:t>
      </w:r>
      <w:r w:rsidRPr="00944804">
        <w:rPr>
          <w:rStyle w:val="StyleUnderline"/>
          <w:rFonts w:ascii="Times New Roman" w:hAnsi="Times New Roman" w:cs="Times New Roman"/>
        </w:rPr>
        <w:t>powers not to respond in kind?</w:t>
      </w:r>
      <w:r w:rsidRPr="00944804">
        <w:rPr>
          <w:rFonts w:ascii="Times New Roman" w:hAnsi="Times New Roman" w:cs="Times New Roman"/>
          <w:sz w:val="16"/>
          <w:szCs w:val="16"/>
        </w:rPr>
        <w:t xml:space="preserve"> The phrase “how dare they tell us what to do” immediately springs to mind. Some might even go so far as to interpret this concern as a tacit form of sympathy or </w:t>
      </w:r>
      <w:r w:rsidRPr="00944804">
        <w:rPr>
          <w:rFonts w:ascii="Times New Roman" w:hAnsi="Times New Roman" w:cs="Times New Roman"/>
          <w:sz w:val="16"/>
          <w:szCs w:val="16"/>
        </w:rPr>
        <w:lastRenderedPageBreak/>
        <w:t xml:space="preserve">support for the terrorists. </w:t>
      </w:r>
      <w:r w:rsidRPr="00944804">
        <w:rPr>
          <w:rStyle w:val="StyleUnderline"/>
          <w:rFonts w:ascii="Times New Roman" w:hAnsi="Times New Roman" w:cs="Times New Roman"/>
        </w:rPr>
        <w:t>This might not help the chances of nuclear restraint</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FN 40.</w:t>
      </w:r>
      <w:r w:rsidRPr="00944804">
        <w:rPr>
          <w:rFonts w:ascii="Times New Roman" w:hAnsi="Times New Roman" w:cs="Times New Roman"/>
          <w:sz w:val="16"/>
          <w:szCs w:val="16"/>
        </w:rPr>
        <w:t xml:space="preserve"> </w:t>
      </w:r>
      <w:r w:rsidRPr="00944804">
        <w:rPr>
          <w:rStyle w:val="StyleUnderline"/>
          <w:rFonts w:ascii="Times New Roman" w:hAnsi="Times New Roman" w:cs="Times New Roman"/>
        </w:rPr>
        <w:t>One way of reducing</w:t>
      </w:r>
      <w:r w:rsidRPr="00944804">
        <w:rPr>
          <w:rFonts w:ascii="Times New Roman" w:hAnsi="Times New Roman" w:cs="Times New Roman"/>
          <w:sz w:val="16"/>
          <w:szCs w:val="16"/>
        </w:rPr>
        <w:t xml:space="preserve">, but probably not eliminating, </w:t>
      </w:r>
      <w:r w:rsidRPr="00944804">
        <w:rPr>
          <w:rStyle w:val="StyleUnderline"/>
          <w:rFonts w:ascii="Times New Roman" w:hAnsi="Times New Roman" w:cs="Times New Roman"/>
        </w:rPr>
        <w:t>such a prospect, is further international cooperation on the control of existing fissile material holdings</w:t>
      </w:r>
      <w:r w:rsidRPr="00944804">
        <w:rPr>
          <w:rFonts w:ascii="Times New Roman" w:hAnsi="Times New Roman" w:cs="Times New Roman"/>
          <w:sz w:val="16"/>
          <w:szCs w:val="16"/>
        </w:rPr>
        <w:t>.</w:t>
      </w:r>
    </w:p>
    <w:p w:rsidR="00D70185" w:rsidRPr="00944804" w:rsidRDefault="00D70185" w:rsidP="00D70185">
      <w:pPr>
        <w:rPr>
          <w:rFonts w:ascii="Times New Roman" w:hAnsi="Times New Roman" w:cs="Times New Roman"/>
        </w:rPr>
      </w:pPr>
    </w:p>
    <w:p w:rsidR="00A95A34" w:rsidRPr="00944804" w:rsidRDefault="00D70185" w:rsidP="00A95A34">
      <w:pPr>
        <w:pStyle w:val="Heading2"/>
        <w:rPr>
          <w:rFonts w:ascii="Times New Roman" w:hAnsi="Times New Roman" w:cs="Times New Roman"/>
        </w:rPr>
      </w:pPr>
      <w:r w:rsidRPr="00944804">
        <w:rPr>
          <w:rFonts w:ascii="Times New Roman" w:hAnsi="Times New Roman" w:cs="Times New Roman"/>
        </w:rPr>
        <w:lastRenderedPageBreak/>
        <w:t>2NC</w:t>
      </w: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Uniqueness</w:t>
      </w:r>
    </w:p>
    <w:p w:rsidR="00A95A34" w:rsidRPr="00944804" w:rsidRDefault="00A95A34" w:rsidP="00A95A34">
      <w:pPr>
        <w:pStyle w:val="Heading4"/>
        <w:rPr>
          <w:rStyle w:val="Style13ptBold"/>
          <w:rFonts w:ascii="Times New Roman" w:hAnsi="Times New Roman" w:cs="Times New Roman"/>
          <w:b/>
        </w:rPr>
      </w:pPr>
      <w:r w:rsidRPr="00944804">
        <w:rPr>
          <w:rStyle w:val="Style13ptBold"/>
          <w:rFonts w:ascii="Times New Roman" w:hAnsi="Times New Roman" w:cs="Times New Roman"/>
          <w:b/>
        </w:rPr>
        <w:t>Global oil prices are stable now—US production and Middle East losses balance out</w:t>
      </w:r>
    </w:p>
    <w:p w:rsidR="00A95A34" w:rsidRPr="00944804" w:rsidRDefault="00A95A34" w:rsidP="00A95A34">
      <w:pPr>
        <w:rPr>
          <w:rStyle w:val="Style13ptBold"/>
          <w:rFonts w:ascii="Times New Roman" w:hAnsi="Times New Roman" w:cs="Times New Roman"/>
          <w:b w:val="0"/>
          <w:sz w:val="16"/>
        </w:rPr>
      </w:pPr>
      <w:r w:rsidRPr="00944804">
        <w:rPr>
          <w:rStyle w:val="Style13ptBold"/>
          <w:rFonts w:ascii="Times New Roman" w:hAnsi="Times New Roman" w:cs="Times New Roman"/>
        </w:rPr>
        <w:t>Bawden, 06/16/2014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(Tom Bawden, the Independent correspondent, “Long years of oil price stability are at risk, BP’s top economist warns”, The Independent, 06/16/2014, http://www.independent.co.uk/news/business/news/long-years-of-oil-price-stability-are-at-risk-bps-top-economist-warns-9540548.html)</w:t>
      </w:r>
    </w:p>
    <w:p w:rsidR="00A95A34" w:rsidRPr="00944804" w:rsidRDefault="00A95A34" w:rsidP="00A95A34">
      <w:pPr>
        <w:rPr>
          <w:rFonts w:ascii="Times New Roman" w:hAnsi="Times New Roman" w:cs="Times New Roman"/>
          <w:sz w:val="16"/>
        </w:rPr>
      </w:pPr>
      <w:r w:rsidRPr="00944804">
        <w:rPr>
          <w:rStyle w:val="StyleUnderline"/>
          <w:rFonts w:ascii="Times New Roman" w:hAnsi="Times New Roman" w:cs="Times New Roman"/>
        </w:rPr>
        <w:t>Escalating violence in Iraq threatens to unleash an oil price spike that would put an end to the greatest period of price stability</w:t>
      </w:r>
      <w:r w:rsidRPr="00944804">
        <w:rPr>
          <w:rFonts w:ascii="Times New Roman" w:hAnsi="Times New Roman" w:cs="Times New Roman"/>
          <w:sz w:val="16"/>
        </w:rPr>
        <w:t xml:space="preserve"> for nearly half a century, BP’s chief economist has warned. </w:t>
      </w:r>
      <w:r w:rsidRPr="00944804">
        <w:rPr>
          <w:rStyle w:val="StyleUnderline"/>
          <w:rFonts w:ascii="Times New Roman" w:hAnsi="Times New Roman" w:cs="Times New Roman"/>
        </w:rPr>
        <w:t>The unusually high level of disruption to global oil production</w:t>
      </w:r>
      <w:r w:rsidRPr="00944804">
        <w:rPr>
          <w:rFonts w:ascii="Times New Roman" w:hAnsi="Times New Roman" w:cs="Times New Roman"/>
          <w:sz w:val="16"/>
        </w:rPr>
        <w:t xml:space="preserve"> since the Arab Spring began in 2011 </w:t>
      </w:r>
      <w:r w:rsidRPr="00944804">
        <w:rPr>
          <w:rStyle w:val="StyleUnderline"/>
          <w:rFonts w:ascii="Times New Roman" w:hAnsi="Times New Roman" w:cs="Times New Roman"/>
        </w:rPr>
        <w:t>has been matched by a sharp rise in US oil output</w:t>
      </w:r>
      <w:r w:rsidRPr="00944804">
        <w:rPr>
          <w:rFonts w:ascii="Times New Roman" w:hAnsi="Times New Roman" w:cs="Times New Roman"/>
          <w:sz w:val="16"/>
        </w:rPr>
        <w:t xml:space="preserve"> as a result of its fracking boom. </w:t>
      </w:r>
      <w:r w:rsidRPr="00944804">
        <w:rPr>
          <w:rStyle w:val="StyleUnderline"/>
          <w:rFonts w:ascii="Times New Roman" w:hAnsi="Times New Roman" w:cs="Times New Roman"/>
        </w:rPr>
        <w:t xml:space="preserve">This has </w:t>
      </w:r>
      <w:r w:rsidRPr="00944804">
        <w:rPr>
          <w:rStyle w:val="Emphasis"/>
          <w:rFonts w:ascii="Times New Roman" w:hAnsi="Times New Roman" w:cs="Times New Roman"/>
        </w:rPr>
        <w:t>kept supplies constant and prices stable</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according to BP’s Christof Rühl. </w:t>
      </w:r>
      <w:r w:rsidRPr="00944804">
        <w:rPr>
          <w:rStyle w:val="StyleUnderline"/>
          <w:rFonts w:ascii="Times New Roman" w:hAnsi="Times New Roman" w:cs="Times New Roman"/>
        </w:rPr>
        <w:t>US oil production soared by 1.1 billion barrels last year</w:t>
      </w:r>
      <w:r w:rsidRPr="00944804">
        <w:rPr>
          <w:rFonts w:ascii="Times New Roman" w:hAnsi="Times New Roman" w:cs="Times New Roman"/>
          <w:sz w:val="16"/>
        </w:rPr>
        <w:t xml:space="preserve"> – the biggest rise in the country’s history – as the fracking companies increasingly turned their technology from gas to oil. </w:t>
      </w:r>
      <w:r w:rsidRPr="00944804">
        <w:rPr>
          <w:rStyle w:val="StyleUnderline"/>
          <w:rFonts w:ascii="Times New Roman" w:hAnsi="Times New Roman" w:cs="Times New Roman"/>
        </w:rPr>
        <w:t>This balanced out the disruption to supplies in the past three years in Africa and the Middle East, where outages have been running at 3 million barrels a day</w:t>
      </w:r>
      <w:r w:rsidRPr="00944804">
        <w:rPr>
          <w:rFonts w:ascii="Times New Roman" w:hAnsi="Times New Roman" w:cs="Times New Roman"/>
          <w:sz w:val="16"/>
        </w:rPr>
        <w:t xml:space="preserve">, compared with just 100,000 a day in the previous decade, BP figures show. </w:t>
      </w:r>
      <w:r w:rsidRPr="00944804">
        <w:rPr>
          <w:rStyle w:val="StyleUnderline"/>
          <w:rFonts w:ascii="Times New Roman" w:hAnsi="Times New Roman" w:cs="Times New Roman"/>
        </w:rPr>
        <w:t>Without the disruptions, the oil prices would have tumbled, while without the surge in US production they would have soared,</w:t>
      </w:r>
      <w:r w:rsidRPr="00944804">
        <w:rPr>
          <w:rFonts w:ascii="Times New Roman" w:hAnsi="Times New Roman" w:cs="Times New Roman"/>
          <w:sz w:val="16"/>
        </w:rPr>
        <w:t xml:space="preserve"> says Mr Rühl. </w:t>
      </w:r>
      <w:r w:rsidRPr="00944804">
        <w:rPr>
          <w:rStyle w:val="StyleUnderline"/>
          <w:rFonts w:ascii="Times New Roman" w:hAnsi="Times New Roman" w:cs="Times New Roman"/>
        </w:rPr>
        <w:t xml:space="preserve">“This is the three-year period which has seen the least price volatility </w:t>
      </w:r>
      <w:r w:rsidRPr="00944804">
        <w:rPr>
          <w:rFonts w:ascii="Times New Roman" w:hAnsi="Times New Roman" w:cs="Times New Roman"/>
          <w:sz w:val="16"/>
        </w:rPr>
        <w:t>since oil prices were no longer regulated in 1970. If the world had only had these disruptions which we have seen in the last three years since the beginning of the Arab Spring you would have seen oil prices spiking and a discussion about strategic reserve release and damage to the economy and all the rest of it.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US production surge is stabilizing oil prices</w:t>
      </w:r>
    </w:p>
    <w:p w:rsidR="00A95A34" w:rsidRPr="00944804" w:rsidRDefault="00A95A34" w:rsidP="00A95A34">
      <w:pPr>
        <w:rPr>
          <w:rFonts w:ascii="Times New Roman" w:hAnsi="Times New Roman" w:cs="Times New Roman"/>
          <w:sz w:val="16"/>
        </w:rPr>
      </w:pPr>
      <w:r w:rsidRPr="00944804">
        <w:rPr>
          <w:rStyle w:val="Style13ptBold"/>
          <w:rFonts w:ascii="Times New Roman" w:hAnsi="Times New Roman" w:cs="Times New Roman"/>
        </w:rPr>
        <w:t>Elmes, 06/23/2014</w:t>
      </w:r>
      <w:r w:rsidRPr="00944804">
        <w:rPr>
          <w:rFonts w:ascii="Times New Roman" w:hAnsi="Times New Roman" w:cs="Times New Roman"/>
          <w:sz w:val="16"/>
        </w:rPr>
        <w:t xml:space="preserve"> (David Elmes, Head, Warwick Business School Global Energy Research &amp; Course Director of the WBS Global Energy MBA and leads the WBS Global Energy Research Network, “What ISIS insurgency in Iraq could mean for global oil supplies and energy options”, The Conversation, http://theconversation.com/what-isis-insurgency-in-iraq-could-mean-for-global-oil-supplies-and-energy-options-28298)</w:t>
      </w:r>
    </w:p>
    <w:p w:rsidR="00A95A34" w:rsidRPr="00944804" w:rsidRDefault="00A95A34" w:rsidP="00A95A34">
      <w:pPr>
        <w:rPr>
          <w:rFonts w:ascii="Times New Roman" w:hAnsi="Times New Roman" w:cs="Times New Roman"/>
          <w:sz w:val="16"/>
        </w:rPr>
      </w:pPr>
      <w:r w:rsidRPr="00944804">
        <w:rPr>
          <w:rFonts w:ascii="Times New Roman" w:hAnsi="Times New Roman" w:cs="Times New Roman"/>
          <w:sz w:val="16"/>
        </w:rPr>
        <w:t>So what about the broader context? Last week also saw t</w:t>
      </w:r>
      <w:r w:rsidRPr="00944804">
        <w:rPr>
          <w:rStyle w:val="StyleUnderline"/>
          <w:rFonts w:ascii="Times New Roman" w:hAnsi="Times New Roman" w:cs="Times New Roman"/>
        </w:rPr>
        <w:t>he release of BP’s annual “Statistical Review of World Energy</w:t>
      </w:r>
      <w:r w:rsidRPr="00944804">
        <w:rPr>
          <w:rFonts w:ascii="Times New Roman" w:hAnsi="Times New Roman" w:cs="Times New Roman"/>
          <w:sz w:val="16"/>
        </w:rPr>
        <w:t xml:space="preserve">”. The company’s chief economist, Christoph Rühl, </w:t>
      </w:r>
      <w:r w:rsidRPr="00944804">
        <w:rPr>
          <w:rStyle w:val="StyleUnderline"/>
          <w:rFonts w:ascii="Times New Roman" w:hAnsi="Times New Roman" w:cs="Times New Roman"/>
        </w:rPr>
        <w:t xml:space="preserve">pointed out that </w:t>
      </w:r>
      <w:r w:rsidRPr="00944804">
        <w:rPr>
          <w:rStyle w:val="Emphasis"/>
          <w:rFonts w:ascii="Times New Roman" w:hAnsi="Times New Roman" w:cs="Times New Roman"/>
        </w:rPr>
        <w:t xml:space="preserve">world oil prices have been </w:t>
      </w:r>
      <w:r w:rsidRPr="00944804">
        <w:rPr>
          <w:rFonts w:ascii="Times New Roman" w:hAnsi="Times New Roman" w:cs="Times New Roman"/>
          <w:sz w:val="16"/>
        </w:rPr>
        <w:t>relatively</w:t>
      </w:r>
      <w:r w:rsidRPr="00944804">
        <w:rPr>
          <w:rStyle w:val="Emphasis"/>
          <w:rFonts w:ascii="Times New Roman" w:hAnsi="Times New Roman" w:cs="Times New Roman"/>
        </w:rPr>
        <w:t xml:space="preserve"> stable</w:t>
      </w:r>
      <w:r w:rsidRPr="00944804">
        <w:rPr>
          <w:rFonts w:ascii="Times New Roman" w:hAnsi="Times New Roman" w:cs="Times New Roman"/>
          <w:sz w:val="16"/>
        </w:rPr>
        <w:t xml:space="preserve"> at around the $110 per barrel level </w:t>
      </w:r>
      <w:r w:rsidRPr="00944804">
        <w:rPr>
          <w:rStyle w:val="StyleUnderline"/>
          <w:rFonts w:ascii="Times New Roman" w:hAnsi="Times New Roman" w:cs="Times New Roman"/>
        </w:rPr>
        <w:t>for the past three years</w:t>
      </w:r>
      <w:r w:rsidRPr="00944804">
        <w:rPr>
          <w:rFonts w:ascii="Times New Roman" w:hAnsi="Times New Roman" w:cs="Times New Roman"/>
          <w:sz w:val="16"/>
        </w:rPr>
        <w:t xml:space="preserve">. But this apparent calm is on the surface only – underneath </w:t>
      </w:r>
      <w:r w:rsidRPr="00944804">
        <w:rPr>
          <w:rStyle w:val="StyleUnderline"/>
          <w:rFonts w:ascii="Times New Roman" w:hAnsi="Times New Roman" w:cs="Times New Roman"/>
        </w:rPr>
        <w:t>there have been two competing forces working in opposite directions</w:t>
      </w:r>
      <w:r w:rsidRPr="00944804">
        <w:rPr>
          <w:rFonts w:ascii="Times New Roman" w:hAnsi="Times New Roman" w:cs="Times New Roman"/>
          <w:sz w:val="16"/>
        </w:rPr>
        <w:t xml:space="preserve">. </w:t>
      </w:r>
      <w:r w:rsidRPr="00944804">
        <w:rPr>
          <w:rStyle w:val="StyleUnderline"/>
          <w:rFonts w:ascii="Times New Roman" w:hAnsi="Times New Roman" w:cs="Times New Roman"/>
        </w:rPr>
        <w:t>There have been significant supply disruptions in the Middle East</w:t>
      </w:r>
      <w:r w:rsidRPr="00944804">
        <w:rPr>
          <w:rFonts w:ascii="Times New Roman" w:hAnsi="Times New Roman" w:cs="Times New Roman"/>
          <w:sz w:val="16"/>
        </w:rPr>
        <w:t xml:space="preserve"> &amp; Africa, the worst of which have been the military upheaval in Libya and sanctions on Iran. </w:t>
      </w:r>
      <w:r w:rsidRPr="00944804">
        <w:rPr>
          <w:rStyle w:val="StyleUnderline"/>
          <w:rFonts w:ascii="Times New Roman" w:hAnsi="Times New Roman" w:cs="Times New Roman"/>
        </w:rPr>
        <w:t>But this has been offset by a steady increase in US oil production</w:t>
      </w:r>
      <w:r w:rsidRPr="00944804">
        <w:rPr>
          <w:rFonts w:ascii="Times New Roman" w:hAnsi="Times New Roman" w:cs="Times New Roman"/>
          <w:sz w:val="16"/>
        </w:rPr>
        <w:t xml:space="preserve"> </w:t>
      </w:r>
      <w:r w:rsidRPr="00944804">
        <w:rPr>
          <w:rStyle w:val="StyleUnderline"/>
          <w:rFonts w:ascii="Times New Roman" w:hAnsi="Times New Roman" w:cs="Times New Roman"/>
        </w:rPr>
        <w:t>as part of</w:t>
      </w:r>
      <w:r w:rsidRPr="00944804">
        <w:rPr>
          <w:rFonts w:ascii="Times New Roman" w:hAnsi="Times New Roman" w:cs="Times New Roman"/>
          <w:sz w:val="16"/>
        </w:rPr>
        <w:t xml:space="preserve"> what’s often called </w:t>
      </w:r>
      <w:r w:rsidRPr="00944804">
        <w:rPr>
          <w:rStyle w:val="StyleUnderline"/>
          <w:rFonts w:ascii="Times New Roman" w:hAnsi="Times New Roman" w:cs="Times New Roman"/>
        </w:rPr>
        <w:t>the “shale revolution</w:t>
      </w:r>
      <w:r w:rsidRPr="00944804">
        <w:rPr>
          <w:rFonts w:ascii="Times New Roman" w:hAnsi="Times New Roman" w:cs="Times New Roman"/>
          <w:sz w:val="16"/>
        </w:rPr>
        <w:t xml:space="preserve">”. </w:t>
      </w:r>
      <w:r w:rsidRPr="00944804">
        <w:rPr>
          <w:rStyle w:val="StyleUnderline"/>
          <w:rFonts w:ascii="Times New Roman" w:hAnsi="Times New Roman" w:cs="Times New Roman"/>
        </w:rPr>
        <w:t>The scale of decline on one side and the rise on the other have been</w:t>
      </w:r>
      <w:r w:rsidRPr="00944804">
        <w:rPr>
          <w:rFonts w:ascii="Times New Roman" w:hAnsi="Times New Roman" w:cs="Times New Roman"/>
          <w:sz w:val="16"/>
        </w:rPr>
        <w:t xml:space="preserve"> remarkably </w:t>
      </w:r>
      <w:r w:rsidRPr="00944804">
        <w:rPr>
          <w:rStyle w:val="StyleUnderline"/>
          <w:rFonts w:ascii="Times New Roman" w:hAnsi="Times New Roman" w:cs="Times New Roman"/>
        </w:rPr>
        <w:t>similar</w:t>
      </w:r>
      <w:r w:rsidRPr="00944804">
        <w:rPr>
          <w:rFonts w:ascii="Times New Roman" w:hAnsi="Times New Roman" w:cs="Times New Roman"/>
          <w:sz w:val="16"/>
        </w:rPr>
        <w:t xml:space="preserve">, </w:t>
      </w:r>
      <w:r w:rsidRPr="00944804">
        <w:rPr>
          <w:rStyle w:val="StyleUnderline"/>
          <w:rFonts w:ascii="Times New Roman" w:hAnsi="Times New Roman" w:cs="Times New Roman"/>
        </w:rPr>
        <w:t>which explains the stability of world prices</w:t>
      </w:r>
      <w:r w:rsidRPr="00944804">
        <w:rPr>
          <w:rFonts w:ascii="Times New Roman" w:hAnsi="Times New Roman" w:cs="Times New Roman"/>
          <w:sz w:val="16"/>
        </w:rPr>
        <w: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Global oil prices stable now despite Iraqi crisis</w:t>
      </w:r>
    </w:p>
    <w:p w:rsidR="00A95A34" w:rsidRPr="00944804" w:rsidRDefault="00A95A34" w:rsidP="00A95A34">
      <w:pPr>
        <w:rPr>
          <w:rFonts w:ascii="Times New Roman" w:hAnsi="Times New Roman" w:cs="Times New Roman"/>
          <w:sz w:val="16"/>
        </w:rPr>
      </w:pPr>
      <w:r w:rsidRPr="00944804">
        <w:rPr>
          <w:rStyle w:val="Style13ptBold"/>
          <w:rFonts w:ascii="Times New Roman" w:hAnsi="Times New Roman" w:cs="Times New Roman"/>
        </w:rPr>
        <w:t>Walsh, 06/26/2014</w:t>
      </w:r>
      <w:r w:rsidRPr="00944804">
        <w:rPr>
          <w:rFonts w:ascii="Times New Roman" w:hAnsi="Times New Roman" w:cs="Times New Roman"/>
          <w:sz w:val="16"/>
        </w:rPr>
        <w:t xml:space="preserve"> (Bryan Walsh, Time writer, “U.S. Oil Could Rescue Iraq”, TIME, http://time.com/2927922/iraq-oil-us-exports/)</w:t>
      </w:r>
    </w:p>
    <w:p w:rsidR="00A95A34" w:rsidRPr="00944804" w:rsidRDefault="00A95A34" w:rsidP="00A95A34">
      <w:pPr>
        <w:rPr>
          <w:rFonts w:ascii="Times New Roman" w:hAnsi="Times New Roman" w:cs="Times New Roman"/>
          <w:sz w:val="16"/>
        </w:rPr>
      </w:pPr>
      <w:r w:rsidRPr="00944804">
        <w:rPr>
          <w:rStyle w:val="StyleUnderline"/>
          <w:rFonts w:ascii="Times New Roman" w:hAnsi="Times New Roman" w:cs="Times New Roman"/>
        </w:rPr>
        <w:t xml:space="preserve">Even though the conflict in Iraq still rages, </w:t>
      </w:r>
      <w:r w:rsidRPr="00944804">
        <w:rPr>
          <w:rFonts w:ascii="Times New Roman" w:hAnsi="Times New Roman" w:cs="Times New Roman"/>
          <w:sz w:val="16"/>
        </w:rPr>
        <w:t xml:space="preserve">with forces from the Islamic State of Iraq and Greater Syria (ISIS) just an hour outside of Baghdad while the Syrian military is reportedly bombing the insurgents, </w:t>
      </w:r>
      <w:r w:rsidRPr="00944804">
        <w:rPr>
          <w:rStyle w:val="Emphasis"/>
          <w:rFonts w:ascii="Times New Roman" w:hAnsi="Times New Roman" w:cs="Times New Roman"/>
        </w:rPr>
        <w:t>global oil markets have mostly calmed</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Prices for Brent crude </w:t>
      </w:r>
      <w:r w:rsidRPr="00944804">
        <w:rPr>
          <w:rFonts w:ascii="Times New Roman" w:hAnsi="Times New Roman" w:cs="Times New Roman"/>
          <w:sz w:val="16"/>
        </w:rPr>
        <w:t xml:space="preserve">on June 26 had fallen below $114 a barrel, and </w:t>
      </w:r>
      <w:r w:rsidRPr="00944804">
        <w:rPr>
          <w:rStyle w:val="StyleUnderline"/>
          <w:rFonts w:ascii="Times New Roman" w:hAnsi="Times New Roman" w:cs="Times New Roman"/>
        </w:rPr>
        <w:t xml:space="preserve">have dropped </w:t>
      </w:r>
      <w:r w:rsidRPr="00944804">
        <w:rPr>
          <w:rFonts w:ascii="Times New Roman" w:hAnsi="Times New Roman" w:cs="Times New Roman"/>
          <w:sz w:val="16"/>
        </w:rPr>
        <w:t>more than</w:t>
      </w:r>
      <w:r w:rsidRPr="00944804">
        <w:rPr>
          <w:rStyle w:val="StyleUnderline"/>
          <w:rFonts w:ascii="Times New Roman" w:hAnsi="Times New Roman" w:cs="Times New Roman"/>
        </w:rPr>
        <w:t xml:space="preserve"> 1%</w:t>
      </w:r>
      <w:r w:rsidRPr="00944804">
        <w:rPr>
          <w:rFonts w:ascii="Times New Roman" w:hAnsi="Times New Roman" w:cs="Times New Roman"/>
          <w:sz w:val="16"/>
        </w:rPr>
        <w:t xml:space="preserve"> since hitting a nine-month high on June 19. </w:t>
      </w:r>
      <w:r w:rsidRPr="00944804">
        <w:rPr>
          <w:rStyle w:val="StyleUnderline"/>
          <w:rFonts w:ascii="Times New Roman" w:hAnsi="Times New Roman" w:cs="Times New Roman"/>
        </w:rPr>
        <w:t>The violence in Iraq</w:t>
      </w:r>
      <w:r w:rsidRPr="00944804">
        <w:rPr>
          <w:rFonts w:ascii="Times New Roman" w:hAnsi="Times New Roman" w:cs="Times New Roman"/>
          <w:sz w:val="16"/>
        </w:rPr>
        <w:t>’s north and west—</w:t>
      </w:r>
      <w:r w:rsidRPr="00944804">
        <w:rPr>
          <w:rStyle w:val="StyleUnderline"/>
          <w:rFonts w:ascii="Times New Roman" w:hAnsi="Times New Roman" w:cs="Times New Roman"/>
        </w:rPr>
        <w:t>including fighting around the country’s largest refinery</w:t>
      </w:r>
      <w:r w:rsidRPr="00944804">
        <w:rPr>
          <w:rFonts w:ascii="Times New Roman" w:hAnsi="Times New Roman" w:cs="Times New Roman"/>
          <w:sz w:val="16"/>
        </w:rPr>
        <w:t xml:space="preserve"> in Baiji—</w:t>
      </w:r>
      <w:r w:rsidRPr="00944804">
        <w:rPr>
          <w:rStyle w:val="StyleUnderline"/>
          <w:rFonts w:ascii="Times New Roman" w:hAnsi="Times New Roman" w:cs="Times New Roman"/>
        </w:rPr>
        <w:t>hasn’t</w:t>
      </w:r>
      <w:r w:rsidRPr="00944804">
        <w:rPr>
          <w:rFonts w:ascii="Times New Roman" w:hAnsi="Times New Roman" w:cs="Times New Roman"/>
          <w:sz w:val="16"/>
        </w:rPr>
        <w:t xml:space="preserve"> yet </w:t>
      </w:r>
      <w:r w:rsidRPr="00944804">
        <w:rPr>
          <w:rStyle w:val="StyleUnderline"/>
          <w:rFonts w:ascii="Times New Roman" w:hAnsi="Times New Roman" w:cs="Times New Roman"/>
        </w:rPr>
        <w:t>seriously affected oil production</w:t>
      </w:r>
      <w:r w:rsidRPr="00944804">
        <w:rPr>
          <w:rFonts w:ascii="Times New Roman" w:hAnsi="Times New Roman" w:cs="Times New Roman"/>
          <w:sz w:val="16"/>
        </w:rPr>
        <w:t xml:space="preserve"> in the Shiite dominated south. Iraq’s Oil Minister Abdul Kareem al-Luaibi even promised in an interview with Bloomberg that the </w:t>
      </w:r>
      <w:r w:rsidRPr="00944804">
        <w:rPr>
          <w:rStyle w:val="StyleUnderline"/>
          <w:rFonts w:ascii="Times New Roman" w:hAnsi="Times New Roman" w:cs="Times New Roman"/>
        </w:rPr>
        <w:t>nation’s oil exports</w:t>
      </w:r>
      <w:r w:rsidRPr="00944804">
        <w:rPr>
          <w:rFonts w:ascii="Times New Roman" w:hAnsi="Times New Roman" w:cs="Times New Roman"/>
          <w:sz w:val="16"/>
        </w:rPr>
        <w:t>—which have averaged more than 2.5 million barrels a day—</w:t>
      </w:r>
      <w:r w:rsidRPr="00944804">
        <w:rPr>
          <w:rStyle w:val="StyleUnderline"/>
          <w:rFonts w:ascii="Times New Roman" w:hAnsi="Times New Roman" w:cs="Times New Roman"/>
        </w:rPr>
        <w:t>will actually accelerate next month</w:t>
      </w:r>
      <w:r w:rsidRPr="00944804">
        <w:rPr>
          <w:rFonts w:ascii="Times New Roman" w:hAnsi="Times New Roman" w:cs="Times New Roman"/>
          <w:sz w:val="16"/>
        </w:rPr>
        <w:t>. “</w:t>
      </w:r>
      <w:r w:rsidRPr="00944804">
        <w:rPr>
          <w:rStyle w:val="StyleUnderline"/>
          <w:rFonts w:ascii="Times New Roman" w:hAnsi="Times New Roman" w:cs="Times New Roman"/>
        </w:rPr>
        <w:t xml:space="preserve">Oil exports will witness a big increase, </w:t>
      </w:r>
      <w:r w:rsidRPr="00944804">
        <w:rPr>
          <w:rFonts w:ascii="Times New Roman" w:hAnsi="Times New Roman" w:cs="Times New Roman"/>
          <w:sz w:val="16"/>
        </w:rPr>
        <w:t>as recent events didn’t reflect negatively on Iraq’s crude output and exports,” al-Luaibi said. “</w:t>
      </w:r>
      <w:r w:rsidRPr="00944804">
        <w:rPr>
          <w:rStyle w:val="StyleUnderline"/>
          <w:rFonts w:ascii="Times New Roman" w:hAnsi="Times New Roman" w:cs="Times New Roman"/>
        </w:rPr>
        <w:t>International oil companies are working normally in</w:t>
      </w:r>
      <w:r w:rsidRPr="00944804">
        <w:rPr>
          <w:rFonts w:ascii="Times New Roman" w:hAnsi="Times New Roman" w:cs="Times New Roman"/>
          <w:sz w:val="16"/>
        </w:rPr>
        <w:t xml:space="preserve"> </w:t>
      </w:r>
      <w:r w:rsidRPr="00944804">
        <w:rPr>
          <w:rStyle w:val="StyleUnderline"/>
          <w:rFonts w:ascii="Times New Roman" w:hAnsi="Times New Roman" w:cs="Times New Roman"/>
        </w:rPr>
        <w:t>Iraq</w:t>
      </w:r>
      <w:r w:rsidRPr="00944804">
        <w:rPr>
          <w:rFonts w:ascii="Times New Roman" w:hAnsi="Times New Roman" w:cs="Times New Roman"/>
          <w:sz w:val="16"/>
        </w:rPr>
        <w: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 xml:space="preserve">Oil and LNG prices remain stable – </w:t>
      </w:r>
      <w:r w:rsidRPr="00944804">
        <w:rPr>
          <w:rFonts w:ascii="Times New Roman" w:hAnsi="Times New Roman" w:cs="Times New Roman"/>
          <w:u w:val="single"/>
        </w:rPr>
        <w:t>US production</w:t>
      </w:r>
      <w:r w:rsidRPr="00944804">
        <w:rPr>
          <w:rFonts w:ascii="Times New Roman" w:hAnsi="Times New Roman" w:cs="Times New Roman"/>
        </w:rPr>
        <w:t xml:space="preserve"> solves for Middle East and Ukrainian turmoil</w:t>
      </w:r>
    </w:p>
    <w:p w:rsidR="00A95A34" w:rsidRPr="00944804" w:rsidRDefault="00A95A34" w:rsidP="00A95A34">
      <w:pPr>
        <w:rPr>
          <w:rFonts w:ascii="Times New Roman" w:hAnsi="Times New Roman" w:cs="Times New Roman"/>
        </w:rPr>
      </w:pPr>
      <w:r w:rsidRPr="00944804">
        <w:rPr>
          <w:rStyle w:val="Style13ptBold"/>
          <w:rFonts w:ascii="Times New Roman" w:hAnsi="Times New Roman" w:cs="Times New Roman"/>
        </w:rPr>
        <w:t>McCracken 6/26</w:t>
      </w:r>
      <w:r w:rsidRPr="00944804">
        <w:rPr>
          <w:rFonts w:ascii="Times New Roman" w:hAnsi="Times New Roman" w:cs="Times New Roman"/>
        </w:rPr>
        <w:t xml:space="preserve"> </w:t>
      </w:r>
    </w:p>
    <w:p w:rsidR="00A95A34" w:rsidRPr="00944804" w:rsidRDefault="00A95A34" w:rsidP="00A95A34">
      <w:pPr>
        <w:rPr>
          <w:rFonts w:ascii="Times New Roman" w:hAnsi="Times New Roman" w:cs="Times New Roman"/>
        </w:rPr>
      </w:pPr>
      <w:r w:rsidRPr="00944804">
        <w:rPr>
          <w:rFonts w:ascii="Times New Roman" w:hAnsi="Times New Roman" w:cs="Times New Roman"/>
        </w:rPr>
        <w:lastRenderedPageBreak/>
        <w:t>Ross, reporter for The Barrel (esteemed McGraw Hill energy blog) (“Energy Economist: Why do oil and natural gas markets appear complacent?”, June 26 2014, http://blogs.platts.com/2014/06/26/iraq-ukraine-oil-market/)//EO</w:t>
      </w:r>
    </w:p>
    <w:p w:rsidR="00A95A34" w:rsidRPr="00944804" w:rsidRDefault="00A95A34" w:rsidP="00A95A34">
      <w:pPr>
        <w:rPr>
          <w:rFonts w:ascii="Times New Roman" w:hAnsi="Times New Roman" w:cs="Times New Roman"/>
        </w:rPr>
      </w:pPr>
      <w:r w:rsidRPr="00944804">
        <w:rPr>
          <w:rStyle w:val="StyleUnderline"/>
          <w:rFonts w:ascii="Times New Roman" w:hAnsi="Times New Roman" w:cs="Times New Roman"/>
        </w:rPr>
        <w:t xml:space="preserve">The energy sector is beset by crises, but </w:t>
      </w:r>
      <w:r w:rsidRPr="00944804">
        <w:rPr>
          <w:rFonts w:ascii="Times New Roman" w:hAnsi="Times New Roman" w:cs="Times New Roman"/>
        </w:rPr>
        <w:t>the</w:t>
      </w:r>
      <w:r w:rsidRPr="00944804">
        <w:rPr>
          <w:rStyle w:val="StyleUnderline"/>
          <w:rFonts w:ascii="Times New Roman" w:hAnsi="Times New Roman" w:cs="Times New Roman"/>
        </w:rPr>
        <w:t xml:space="preserve"> price response has been muted</w:t>
      </w:r>
      <w:r w:rsidRPr="00944804">
        <w:rPr>
          <w:rFonts w:ascii="Times New Roman" w:hAnsi="Times New Roman" w:cs="Times New Roman"/>
        </w:rPr>
        <w:t xml:space="preserve">. </w:t>
      </w:r>
      <w:r w:rsidRPr="00944804">
        <w:rPr>
          <w:rStyle w:val="StyleUnderline"/>
          <w:rFonts w:ascii="Times New Roman" w:hAnsi="Times New Roman" w:cs="Times New Roman"/>
        </w:rPr>
        <w:t>Two days after the fall of</w:t>
      </w:r>
      <w:r w:rsidRPr="00944804">
        <w:rPr>
          <w:rFonts w:ascii="Times New Roman" w:hAnsi="Times New Roman" w:cs="Times New Roman"/>
        </w:rPr>
        <w:t xml:space="preserve"> the northern Iraqi city of </w:t>
      </w:r>
      <w:r w:rsidRPr="00944804">
        <w:rPr>
          <w:rStyle w:val="StyleUnderline"/>
          <w:rFonts w:ascii="Times New Roman" w:hAnsi="Times New Roman" w:cs="Times New Roman"/>
        </w:rPr>
        <w:t>Mosul to</w:t>
      </w:r>
      <w:r w:rsidRPr="00944804">
        <w:rPr>
          <w:rFonts w:ascii="Times New Roman" w:hAnsi="Times New Roman" w:cs="Times New Roman"/>
        </w:rPr>
        <w:t xml:space="preserve"> Islamic </w:t>
      </w:r>
      <w:r w:rsidRPr="00944804">
        <w:rPr>
          <w:rStyle w:val="StyleUnderline"/>
          <w:rFonts w:ascii="Times New Roman" w:hAnsi="Times New Roman" w:cs="Times New Roman"/>
        </w:rPr>
        <w:t>Sunni militants,</w:t>
      </w:r>
      <w:r w:rsidRPr="00944804">
        <w:rPr>
          <w:rFonts w:ascii="Times New Roman" w:hAnsi="Times New Roman" w:cs="Times New Roman"/>
        </w:rPr>
        <w:t xml:space="preserve"> international benchmark </w:t>
      </w:r>
      <w:r w:rsidRPr="00944804">
        <w:rPr>
          <w:rStyle w:val="StyleUnderline"/>
          <w:rFonts w:ascii="Times New Roman" w:hAnsi="Times New Roman" w:cs="Times New Roman"/>
        </w:rPr>
        <w:t xml:space="preserve">Dated Brent was assessed at $109.77/barrel, </w:t>
      </w:r>
      <w:r w:rsidRPr="00944804">
        <w:rPr>
          <w:rFonts w:ascii="Times New Roman" w:hAnsi="Times New Roman" w:cs="Times New Roman"/>
        </w:rPr>
        <w:t xml:space="preserve">more than $1/b less than two weeks earlier. </w:t>
      </w:r>
      <w:r w:rsidRPr="00944804">
        <w:rPr>
          <w:rStyle w:val="StyleUnderline"/>
          <w:rFonts w:ascii="Times New Roman" w:hAnsi="Times New Roman" w:cs="Times New Roman"/>
        </w:rPr>
        <w:t>It then rose to $113.25/b June 16,</w:t>
      </w:r>
      <w:r w:rsidRPr="00944804">
        <w:rPr>
          <w:rFonts w:ascii="Times New Roman" w:hAnsi="Times New Roman" w:cs="Times New Roman"/>
        </w:rPr>
        <w:t xml:space="preserve"> the highest level since February 2013, but still only about a 3% jump overall. </w:t>
      </w:r>
      <w:r w:rsidRPr="00944804">
        <w:rPr>
          <w:rStyle w:val="StyleUnderline"/>
          <w:rFonts w:ascii="Times New Roman" w:hAnsi="Times New Roman" w:cs="Times New Roman"/>
        </w:rPr>
        <w:t>By June 19</w:t>
      </w:r>
      <w:r w:rsidRPr="00944804">
        <w:rPr>
          <w:rFonts w:ascii="Times New Roman" w:hAnsi="Times New Roman" w:cs="Times New Roman"/>
        </w:rPr>
        <w:t xml:space="preserve">, </w:t>
      </w:r>
      <w:r w:rsidRPr="00944804">
        <w:rPr>
          <w:rStyle w:val="StyleUnderline"/>
          <w:rFonts w:ascii="Times New Roman" w:hAnsi="Times New Roman" w:cs="Times New Roman"/>
        </w:rPr>
        <w:t>it</w:t>
      </w:r>
      <w:r w:rsidRPr="00944804">
        <w:rPr>
          <w:rFonts w:ascii="Times New Roman" w:hAnsi="Times New Roman" w:cs="Times New Roman"/>
        </w:rPr>
        <w:t xml:space="preserve"> had </w:t>
      </w:r>
      <w:r w:rsidRPr="00944804">
        <w:rPr>
          <w:rStyle w:val="StyleUnderline"/>
          <w:rFonts w:ascii="Times New Roman" w:hAnsi="Times New Roman" w:cs="Times New Roman"/>
        </w:rPr>
        <w:t>reached $115.31/b, falling back to</w:t>
      </w:r>
      <w:r w:rsidRPr="00944804">
        <w:rPr>
          <w:rFonts w:ascii="Times New Roman" w:hAnsi="Times New Roman" w:cs="Times New Roman"/>
        </w:rPr>
        <w:t xml:space="preserve"> $114.52/b June 20 and to </w:t>
      </w:r>
      <w:r w:rsidRPr="00944804">
        <w:rPr>
          <w:rStyle w:val="StyleUnderline"/>
          <w:rFonts w:ascii="Times New Roman" w:hAnsi="Times New Roman" w:cs="Times New Roman"/>
        </w:rPr>
        <w:t>$113.13/b June 23</w:t>
      </w:r>
      <w:r w:rsidRPr="00944804">
        <w:rPr>
          <w:rFonts w:ascii="Times New Roman" w:hAnsi="Times New Roman" w:cs="Times New Roman"/>
        </w:rPr>
        <w:t xml:space="preserve">. </w:t>
      </w:r>
      <w:r w:rsidRPr="00944804">
        <w:rPr>
          <w:rStyle w:val="StyleUnderline"/>
          <w:rFonts w:ascii="Times New Roman" w:hAnsi="Times New Roman" w:cs="Times New Roman"/>
        </w:rPr>
        <w:t>This despite a major uprising in Iraq, chaos in Libya, a civil war in Syria, and</w:t>
      </w:r>
      <w:r w:rsidRPr="00944804">
        <w:rPr>
          <w:rFonts w:ascii="Times New Roman" w:hAnsi="Times New Roman" w:cs="Times New Roman"/>
        </w:rPr>
        <w:t xml:space="preserve">, somewhat below the radar, </w:t>
      </w:r>
      <w:r w:rsidRPr="00944804">
        <w:rPr>
          <w:rStyle w:val="StyleUnderline"/>
          <w:rFonts w:ascii="Times New Roman" w:hAnsi="Times New Roman" w:cs="Times New Roman"/>
        </w:rPr>
        <w:t>the spread of Al-Queda</w:t>
      </w:r>
      <w:r w:rsidRPr="00944804">
        <w:rPr>
          <w:rFonts w:ascii="Times New Roman" w:hAnsi="Times New Roman" w:cs="Times New Roman"/>
        </w:rPr>
        <w:t xml:space="preserve"> linked activity in the Sahel. </w:t>
      </w:r>
      <w:r w:rsidRPr="00944804">
        <w:rPr>
          <w:rStyle w:val="StyleUnderline"/>
          <w:rFonts w:ascii="Times New Roman" w:hAnsi="Times New Roman" w:cs="Times New Roman"/>
        </w:rPr>
        <w:t xml:space="preserve">European </w:t>
      </w:r>
      <w:r w:rsidRPr="00944804">
        <w:rPr>
          <w:rFonts w:ascii="Times New Roman" w:hAnsi="Times New Roman" w:cs="Times New Roman"/>
        </w:rPr>
        <w:t>month-ahead</w:t>
      </w:r>
      <w:r w:rsidRPr="00944804">
        <w:rPr>
          <w:rStyle w:val="StyleUnderline"/>
          <w:rFonts w:ascii="Times New Roman" w:hAnsi="Times New Roman" w:cs="Times New Roman"/>
        </w:rPr>
        <w:t xml:space="preserve"> gas prices </w:t>
      </w:r>
      <w:r w:rsidRPr="00944804">
        <w:rPr>
          <w:rFonts w:ascii="Times New Roman" w:hAnsi="Times New Roman" w:cs="Times New Roman"/>
        </w:rPr>
        <w:t>at the UK’s NBP and Zeebrugge</w:t>
      </w:r>
      <w:r w:rsidRPr="00944804">
        <w:rPr>
          <w:rStyle w:val="StyleUnderline"/>
          <w:rFonts w:ascii="Times New Roman" w:hAnsi="Times New Roman" w:cs="Times New Roman"/>
        </w:rPr>
        <w:t xml:space="preserve"> in Belgium have fallen, despite</w:t>
      </w:r>
      <w:r w:rsidRPr="00944804">
        <w:rPr>
          <w:rFonts w:ascii="Times New Roman" w:hAnsi="Times New Roman" w:cs="Times New Roman"/>
        </w:rPr>
        <w:t xml:space="preserve"> eastern </w:t>
      </w:r>
      <w:r w:rsidRPr="00944804">
        <w:rPr>
          <w:rStyle w:val="StyleUnderline"/>
          <w:rFonts w:ascii="Times New Roman" w:hAnsi="Times New Roman" w:cs="Times New Roman"/>
        </w:rPr>
        <w:t xml:space="preserve">Ukraine becoming the scene of armed conflict </w:t>
      </w:r>
      <w:r w:rsidRPr="00944804">
        <w:rPr>
          <w:rFonts w:ascii="Times New Roman" w:hAnsi="Times New Roman" w:cs="Times New Roman"/>
        </w:rPr>
        <w:t xml:space="preserve">between pro-Russian separatists and the Ukrainian army. Spot LNG prices have plummeted from around $20/MMBtu at the start of the year to pre-Fukushima levels below $12/MMBtu. </w:t>
      </w:r>
      <w:r w:rsidRPr="00944804">
        <w:rPr>
          <w:rStyle w:val="StyleUnderline"/>
          <w:rFonts w:ascii="Times New Roman" w:hAnsi="Times New Roman" w:cs="Times New Roman"/>
        </w:rPr>
        <w:t xml:space="preserve">Both the </w:t>
      </w:r>
      <w:r w:rsidRPr="00944804">
        <w:rPr>
          <w:rFonts w:ascii="Times New Roman" w:hAnsi="Times New Roman" w:cs="Times New Roman"/>
        </w:rPr>
        <w:t xml:space="preserve">relative </w:t>
      </w:r>
      <w:r w:rsidRPr="00944804">
        <w:rPr>
          <w:rStyle w:val="StyleUnderline"/>
          <w:rFonts w:ascii="Times New Roman" w:hAnsi="Times New Roman" w:cs="Times New Roman"/>
        </w:rPr>
        <w:t>calm of the oil markets and</w:t>
      </w:r>
      <w:r w:rsidRPr="00944804">
        <w:rPr>
          <w:rFonts w:ascii="Times New Roman" w:hAnsi="Times New Roman" w:cs="Times New Roman"/>
        </w:rPr>
        <w:t xml:space="preserve"> the decoupling of the </w:t>
      </w:r>
      <w:r w:rsidRPr="00944804">
        <w:rPr>
          <w:rStyle w:val="StyleUnderline"/>
          <w:rFonts w:ascii="Times New Roman" w:hAnsi="Times New Roman" w:cs="Times New Roman"/>
        </w:rPr>
        <w:t>dynamics of the LNG</w:t>
      </w:r>
      <w:r w:rsidRPr="00944804">
        <w:rPr>
          <w:rFonts w:ascii="Times New Roman" w:hAnsi="Times New Roman" w:cs="Times New Roman"/>
        </w:rPr>
        <w:t xml:space="preserve"> spot </w:t>
      </w:r>
      <w:r w:rsidRPr="00944804">
        <w:rPr>
          <w:rStyle w:val="StyleUnderline"/>
          <w:rFonts w:ascii="Times New Roman" w:hAnsi="Times New Roman" w:cs="Times New Roman"/>
        </w:rPr>
        <w:t>market</w:t>
      </w:r>
      <w:r w:rsidRPr="00944804">
        <w:rPr>
          <w:rFonts w:ascii="Times New Roman" w:hAnsi="Times New Roman" w:cs="Times New Roman"/>
        </w:rPr>
        <w:t xml:space="preserve"> and European gas prices from oil </w:t>
      </w:r>
      <w:r w:rsidRPr="00944804">
        <w:rPr>
          <w:rStyle w:val="StyleUnderline"/>
          <w:rFonts w:ascii="Times New Roman" w:hAnsi="Times New Roman" w:cs="Times New Roman"/>
        </w:rPr>
        <w:t>are notable</w:t>
      </w:r>
      <w:r w:rsidRPr="00944804">
        <w:rPr>
          <w:rFonts w:ascii="Times New Roman" w:hAnsi="Times New Roman" w:cs="Times New Roman"/>
        </w:rPr>
        <w:t xml:space="preserve">. But </w:t>
      </w:r>
      <w:r w:rsidRPr="00944804">
        <w:rPr>
          <w:rStyle w:val="StyleUnderline"/>
          <w:rFonts w:ascii="Times New Roman" w:hAnsi="Times New Roman" w:cs="Times New Roman"/>
          <w:b/>
        </w:rPr>
        <w:t>why so calm? The boom in US oil and gas production</w:t>
      </w:r>
      <w:r w:rsidRPr="00944804">
        <w:rPr>
          <w:rFonts w:ascii="Times New Roman" w:hAnsi="Times New Roman" w:cs="Times New Roman"/>
        </w:rPr>
        <w:t xml:space="preserve"> is a key element. </w:t>
      </w:r>
      <w:r w:rsidRPr="00944804">
        <w:rPr>
          <w:rStyle w:val="StyleUnderline"/>
          <w:rFonts w:ascii="Times New Roman" w:hAnsi="Times New Roman" w:cs="Times New Roman"/>
          <w:b/>
        </w:rPr>
        <w:t>World oil markets are no longer dependent on OPEC supply growth to meet additional demand</w:t>
      </w:r>
      <w:r w:rsidRPr="00944804">
        <w:rPr>
          <w:rFonts w:ascii="Times New Roman" w:hAnsi="Times New Roman" w:cs="Times New Roman"/>
        </w:rPr>
        <w:t xml:space="preserve"> (but they are still dependent on OPEC production.) European gas stocks are high and demand muted, while </w:t>
      </w:r>
      <w:r w:rsidRPr="00944804">
        <w:rPr>
          <w:rStyle w:val="StyleUnderline"/>
          <w:rFonts w:ascii="Times New Roman" w:hAnsi="Times New Roman" w:cs="Times New Roman"/>
        </w:rPr>
        <w:t>both Brussels and Moscow have a mutual interest in seeing gas flows continue</w:t>
      </w:r>
      <w:r w:rsidRPr="00944804">
        <w:rPr>
          <w:rFonts w:ascii="Times New Roman" w:hAnsi="Times New Roman" w:cs="Times New Roman"/>
        </w:rPr>
        <w:t>, whatever happens in Ukraine. Asian demand for LNG is also weak and the supply picture for new LNG capacity good.</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Oil production deficit inevitable – Iraq conflict prevents necessary oil infrastructure construction</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McCracken 6/26</w:t>
      </w:r>
    </w:p>
    <w:p w:rsidR="00A95A34" w:rsidRPr="00944804" w:rsidRDefault="00A95A34" w:rsidP="00A95A34">
      <w:pPr>
        <w:rPr>
          <w:rFonts w:ascii="Times New Roman" w:hAnsi="Times New Roman" w:cs="Times New Roman"/>
        </w:rPr>
      </w:pPr>
      <w:r w:rsidRPr="00944804">
        <w:rPr>
          <w:rFonts w:ascii="Times New Roman" w:hAnsi="Times New Roman" w:cs="Times New Roman"/>
        </w:rPr>
        <w:t>Ross, reporter for The Barrel (esteemed McGraw Hill energy blog) (“Energy Economist: Why do oil and natural gas markets appear complacent?”, June 26 2014, http://blogs.platts.com/2014/06/26/iraq-ukraine-oil-market/)//EO</w:t>
      </w:r>
    </w:p>
    <w:p w:rsidR="00A95A34" w:rsidRPr="00944804" w:rsidRDefault="00A95A34" w:rsidP="00A95A34">
      <w:pPr>
        <w:rPr>
          <w:rStyle w:val="StyleUnderline"/>
          <w:rFonts w:ascii="Times New Roman" w:hAnsi="Times New Roman" w:cs="Times New Roman"/>
          <w:b/>
        </w:rPr>
      </w:pPr>
      <w:r w:rsidRPr="00944804">
        <w:rPr>
          <w:rFonts w:ascii="Times New Roman" w:hAnsi="Times New Roman" w:cs="Times New Roman"/>
        </w:rPr>
        <w:t xml:space="preserve">Yet, while the immediate threat to the bulk of Iraqi oil production may be low, it is genuine, and </w:t>
      </w:r>
      <w:r w:rsidRPr="00944804">
        <w:rPr>
          <w:rStyle w:val="StyleUnderline"/>
          <w:rFonts w:ascii="Times New Roman" w:hAnsi="Times New Roman" w:cs="Times New Roman"/>
          <w:b/>
        </w:rPr>
        <w:t>there is a clear risk that Iraq will now fail to boost production</w:t>
      </w:r>
      <w:r w:rsidRPr="00944804">
        <w:rPr>
          <w:rStyle w:val="StyleUnderline"/>
          <w:rFonts w:ascii="Times New Roman" w:hAnsi="Times New Roman" w:cs="Times New Roman"/>
        </w:rPr>
        <w:t xml:space="preserve"> and/or export capacity over the next five years </w:t>
      </w:r>
      <w:r w:rsidRPr="00944804">
        <w:rPr>
          <w:rStyle w:val="StyleUnderline"/>
          <w:rFonts w:ascii="Times New Roman" w:hAnsi="Times New Roman" w:cs="Times New Roman"/>
          <w:b/>
        </w:rPr>
        <w:t>as planned</w:t>
      </w:r>
      <w:r w:rsidRPr="00944804">
        <w:rPr>
          <w:rFonts w:ascii="Times New Roman" w:hAnsi="Times New Roman" w:cs="Times New Roman"/>
        </w:rPr>
        <w:t xml:space="preserve">. </w:t>
      </w:r>
      <w:r w:rsidRPr="00944804">
        <w:rPr>
          <w:rStyle w:val="StyleUnderline"/>
          <w:rFonts w:ascii="Times New Roman" w:hAnsi="Times New Roman" w:cs="Times New Roman"/>
        </w:rPr>
        <w:t>Simply needing to combat the insurgency will be a major drain on Baghdad’s resources and a deterrent to investment in the country</w:t>
      </w:r>
      <w:r w:rsidRPr="00944804">
        <w:rPr>
          <w:rFonts w:ascii="Times New Roman" w:hAnsi="Times New Roman" w:cs="Times New Roman"/>
        </w:rPr>
        <w:t xml:space="preserve">. As noted by Statoil Chief Economist Eirik Waerness at the International Association of Energy Economics conference in New York June 16, </w:t>
      </w:r>
      <w:r w:rsidRPr="00944804">
        <w:rPr>
          <w:rStyle w:val="StyleUnderline"/>
          <w:rFonts w:ascii="Times New Roman" w:hAnsi="Times New Roman" w:cs="Times New Roman"/>
        </w:rPr>
        <w:t>the range of outcomes regarding Iraqi supply is large</w:t>
      </w:r>
      <w:r w:rsidRPr="00944804">
        <w:rPr>
          <w:rFonts w:ascii="Times New Roman" w:hAnsi="Times New Roman" w:cs="Times New Roman"/>
        </w:rPr>
        <w:t xml:space="preserve">r in volume terms </w:t>
      </w:r>
      <w:r w:rsidRPr="00944804">
        <w:rPr>
          <w:rStyle w:val="StyleUnderline"/>
          <w:rFonts w:ascii="Times New Roman" w:hAnsi="Times New Roman" w:cs="Times New Roman"/>
        </w:rPr>
        <w:t>than the expected increases in US crude production</w:t>
      </w:r>
      <w:r w:rsidRPr="00944804">
        <w:rPr>
          <w:rFonts w:ascii="Times New Roman" w:hAnsi="Times New Roman" w:cs="Times New Roman"/>
        </w:rPr>
        <w:t xml:space="preserve">. With a target of raising crude output capacity to 8.4 million b/d by 2017-18, </w:t>
      </w:r>
      <w:r w:rsidRPr="00944804">
        <w:rPr>
          <w:rStyle w:val="StyleUnderline"/>
          <w:rFonts w:ascii="Times New Roman" w:hAnsi="Times New Roman" w:cs="Times New Roman"/>
        </w:rPr>
        <w:t>Iraq is expected to play a key role in meeting</w:t>
      </w:r>
      <w:r w:rsidRPr="00944804">
        <w:rPr>
          <w:rFonts w:ascii="Times New Roman" w:hAnsi="Times New Roman" w:cs="Times New Roman"/>
        </w:rPr>
        <w:t xml:space="preserve"> rising </w:t>
      </w:r>
      <w:r w:rsidRPr="00944804">
        <w:rPr>
          <w:rStyle w:val="StyleUnderline"/>
          <w:rFonts w:ascii="Times New Roman" w:hAnsi="Times New Roman" w:cs="Times New Roman"/>
        </w:rPr>
        <w:t>international demand</w:t>
      </w:r>
      <w:r w:rsidRPr="00944804">
        <w:rPr>
          <w:rFonts w:ascii="Times New Roman" w:hAnsi="Times New Roman" w:cs="Times New Roman"/>
        </w:rPr>
        <w:t xml:space="preserve"> for oil. However, </w:t>
      </w:r>
      <w:r w:rsidRPr="00944804">
        <w:rPr>
          <w:rStyle w:val="StyleUnderline"/>
          <w:rFonts w:ascii="Times New Roman" w:hAnsi="Times New Roman" w:cs="Times New Roman"/>
        </w:rPr>
        <w:t>exporting that volume depends on</w:t>
      </w:r>
      <w:r w:rsidRPr="00944804">
        <w:rPr>
          <w:rFonts w:ascii="Times New Roman" w:hAnsi="Times New Roman" w:cs="Times New Roman"/>
        </w:rPr>
        <w:t xml:space="preserve"> alternatives above and beyond the expansion of the southern export terminals. It would involve </w:t>
      </w:r>
      <w:r w:rsidRPr="00944804">
        <w:rPr>
          <w:rStyle w:val="StyleUnderline"/>
          <w:rFonts w:ascii="Times New Roman" w:hAnsi="Times New Roman" w:cs="Times New Roman"/>
        </w:rPr>
        <w:t>the rehabilitation of the Kirkuk-Ceyhan export route to carry 1 million b/d and the construction of a</w:t>
      </w:r>
      <w:r w:rsidRPr="00944804">
        <w:rPr>
          <w:rFonts w:ascii="Times New Roman" w:hAnsi="Times New Roman" w:cs="Times New Roman"/>
        </w:rPr>
        <w:t xml:space="preserve"> planned 1 million b/d </w:t>
      </w:r>
      <w:r w:rsidRPr="00944804">
        <w:rPr>
          <w:rStyle w:val="StyleUnderline"/>
          <w:rFonts w:ascii="Times New Roman" w:hAnsi="Times New Roman" w:cs="Times New Roman"/>
        </w:rPr>
        <w:t>pipeline through Jordan</w:t>
      </w:r>
      <w:r w:rsidRPr="00944804">
        <w:rPr>
          <w:rFonts w:ascii="Times New Roman" w:hAnsi="Times New Roman" w:cs="Times New Roman"/>
        </w:rPr>
        <w:t xml:space="preserve">, which in turn is </w:t>
      </w:r>
      <w:r w:rsidRPr="00944804">
        <w:rPr>
          <w:rStyle w:val="StyleUnderline"/>
          <w:rFonts w:ascii="Times New Roman" w:hAnsi="Times New Roman" w:cs="Times New Roman"/>
        </w:rPr>
        <w:t>contingent on the rehabilitation of the</w:t>
      </w:r>
      <w:r w:rsidRPr="00944804">
        <w:rPr>
          <w:rFonts w:ascii="Times New Roman" w:hAnsi="Times New Roman" w:cs="Times New Roman"/>
        </w:rPr>
        <w:t xml:space="preserve"> strategic </w:t>
      </w:r>
      <w:r w:rsidRPr="00944804">
        <w:rPr>
          <w:rStyle w:val="StyleUnderline"/>
          <w:rFonts w:ascii="Times New Roman" w:hAnsi="Times New Roman" w:cs="Times New Roman"/>
        </w:rPr>
        <w:t xml:space="preserve">North-South pipeline </w:t>
      </w:r>
      <w:r w:rsidRPr="00944804">
        <w:rPr>
          <w:rFonts w:ascii="Times New Roman" w:hAnsi="Times New Roman" w:cs="Times New Roman"/>
        </w:rPr>
        <w:t xml:space="preserve">within Iraq. </w:t>
      </w:r>
      <w:r w:rsidRPr="00944804">
        <w:rPr>
          <w:rStyle w:val="StyleUnderline"/>
          <w:rFonts w:ascii="Times New Roman" w:hAnsi="Times New Roman" w:cs="Times New Roman"/>
          <w:b/>
        </w:rPr>
        <w:t>None of these projects is feasible in the current security environment.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Russo-European energy relations terminally unsustainable – Russian support for separatists ensures inevitable collapse</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McCracken 6/26</w:t>
      </w:r>
    </w:p>
    <w:p w:rsidR="00A95A34" w:rsidRPr="00944804" w:rsidRDefault="00A95A34" w:rsidP="00A95A34">
      <w:pPr>
        <w:rPr>
          <w:rFonts w:ascii="Times New Roman" w:hAnsi="Times New Roman" w:cs="Times New Roman"/>
        </w:rPr>
      </w:pPr>
      <w:r w:rsidRPr="00944804">
        <w:rPr>
          <w:rFonts w:ascii="Times New Roman" w:hAnsi="Times New Roman" w:cs="Times New Roman"/>
        </w:rPr>
        <w:lastRenderedPageBreak/>
        <w:t>Ross, reporter for The Barrel (esteemed McGraw Hill energy blog) (“Energy Economist: Why do oil and natural gas markets appear complacent?”, June 26 2014, http://blogs.platts.com/2014/06/26/iraq-ukraine-oil-market/)//EO</w:t>
      </w:r>
    </w:p>
    <w:p w:rsidR="00A95A34" w:rsidRPr="00944804" w:rsidRDefault="00A95A34" w:rsidP="00A95A34">
      <w:pPr>
        <w:rPr>
          <w:rFonts w:ascii="Times New Roman" w:hAnsi="Times New Roman" w:cs="Times New Roman"/>
        </w:rPr>
      </w:pPr>
      <w:r w:rsidRPr="00944804">
        <w:rPr>
          <w:rFonts w:ascii="Times New Roman" w:hAnsi="Times New Roman" w:cs="Times New Roman"/>
        </w:rPr>
        <w:t xml:space="preserve">In Europe, </w:t>
      </w:r>
      <w:r w:rsidRPr="00944804">
        <w:rPr>
          <w:rStyle w:val="StyleUnderline"/>
          <w:rFonts w:ascii="Times New Roman" w:hAnsi="Times New Roman" w:cs="Times New Roman"/>
        </w:rPr>
        <w:t xml:space="preserve">Ukraine’s </w:t>
      </w:r>
      <w:r w:rsidRPr="00944804">
        <w:rPr>
          <w:rFonts w:ascii="Times New Roman" w:hAnsi="Times New Roman" w:cs="Times New Roman"/>
        </w:rPr>
        <w:t>vast</w:t>
      </w:r>
      <w:r w:rsidRPr="00944804">
        <w:rPr>
          <w:rStyle w:val="StyleUnderline"/>
          <w:rFonts w:ascii="Times New Roman" w:hAnsi="Times New Roman" w:cs="Times New Roman"/>
        </w:rPr>
        <w:t xml:space="preserve"> storage tanks are not being filled fast enough </w:t>
      </w:r>
      <w:r w:rsidRPr="00944804">
        <w:rPr>
          <w:rFonts w:ascii="Times New Roman" w:hAnsi="Times New Roman" w:cs="Times New Roman"/>
        </w:rPr>
        <w:t xml:space="preserve">to cope with a cold European winter. </w:t>
      </w:r>
      <w:r w:rsidRPr="00944804">
        <w:rPr>
          <w:rStyle w:val="StyleUnderline"/>
          <w:rFonts w:ascii="Times New Roman" w:hAnsi="Times New Roman" w:cs="Times New Roman"/>
        </w:rPr>
        <w:t>Moreover, energy relations between Europe and Russia could hardly be worse. Although Russia continues to deny its support for the rebels</w:t>
      </w:r>
      <w:r w:rsidRPr="00944804">
        <w:rPr>
          <w:rFonts w:ascii="Times New Roman" w:hAnsi="Times New Roman" w:cs="Times New Roman"/>
        </w:rPr>
        <w:t xml:space="preserve">, </w:t>
      </w:r>
      <w:r w:rsidRPr="00944804">
        <w:rPr>
          <w:rStyle w:val="StyleUnderline"/>
          <w:rFonts w:ascii="Times New Roman" w:hAnsi="Times New Roman" w:cs="Times New Roman"/>
        </w:rPr>
        <w:t>there appears to be a clear flow of military equipment from Russia</w:t>
      </w:r>
      <w:r w:rsidRPr="00944804">
        <w:rPr>
          <w:rFonts w:ascii="Times New Roman" w:hAnsi="Times New Roman" w:cs="Times New Roman"/>
        </w:rPr>
        <w:t xml:space="preserve">. NATO </w:t>
      </w:r>
      <w:r w:rsidRPr="00944804">
        <w:rPr>
          <w:rFonts w:ascii="Times New Roman" w:hAnsi="Times New Roman" w:cs="Times New Roman"/>
          <w:sz w:val="16"/>
        </w:rPr>
        <w:t>satellite images show T-64 tanks without markings in Ukraine. The separatists’ weaponry and organization from the start has been more sophisticated than might be expected for a localized civilian uprising. Their weapons now include anti-aircraft guns and armored troop carriers. These weapons are entering eastern Ukraine despite a threatening cordon of Russian troops along the Russian/Ukrainian border, which indicates complicity</w:t>
      </w:r>
      <w:r w:rsidRPr="00944804">
        <w:rPr>
          <w:rFonts w:ascii="Times New Roman" w:hAnsi="Times New Roman" w:cs="Times New Roman"/>
        </w:rPr>
        <w:t xml:space="preserve">. </w:t>
      </w:r>
      <w:r w:rsidRPr="00944804">
        <w:rPr>
          <w:rStyle w:val="StyleUnderline"/>
          <w:rFonts w:ascii="Times New Roman" w:hAnsi="Times New Roman" w:cs="Times New Roman"/>
        </w:rPr>
        <w:t>Moscow appears to believe</w:t>
      </w:r>
      <w:r w:rsidRPr="00944804">
        <w:rPr>
          <w:rFonts w:ascii="Times New Roman" w:hAnsi="Times New Roman" w:cs="Times New Roman"/>
        </w:rPr>
        <w:t xml:space="preserve"> that the “</w:t>
      </w:r>
      <w:r w:rsidRPr="00944804">
        <w:rPr>
          <w:rStyle w:val="StyleUnderline"/>
          <w:rFonts w:ascii="Times New Roman" w:hAnsi="Times New Roman" w:cs="Times New Roman"/>
        </w:rPr>
        <w:t>economic realities” of mutual gas dependency will prevail</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hence its support for </w:t>
      </w:r>
      <w:r w:rsidRPr="00944804">
        <w:rPr>
          <w:rFonts w:ascii="Times New Roman" w:hAnsi="Times New Roman" w:cs="Times New Roman"/>
        </w:rPr>
        <w:t>the</w:t>
      </w:r>
      <w:r w:rsidRPr="00944804">
        <w:rPr>
          <w:rStyle w:val="StyleUnderline"/>
          <w:rFonts w:ascii="Times New Roman" w:hAnsi="Times New Roman" w:cs="Times New Roman"/>
        </w:rPr>
        <w:t xml:space="preserve"> separatists and</w:t>
      </w:r>
      <w:r w:rsidRPr="00944804">
        <w:rPr>
          <w:rFonts w:ascii="Times New Roman" w:hAnsi="Times New Roman" w:cs="Times New Roman"/>
        </w:rPr>
        <w:t xml:space="preserve"> its rash start to </w:t>
      </w:r>
      <w:r w:rsidRPr="00944804">
        <w:rPr>
          <w:rStyle w:val="StyleUnderline"/>
          <w:rFonts w:ascii="Times New Roman" w:hAnsi="Times New Roman" w:cs="Times New Roman"/>
        </w:rPr>
        <w:t>construction of South Stream, despite the lack of</w:t>
      </w:r>
      <w:r w:rsidRPr="00944804">
        <w:rPr>
          <w:rFonts w:ascii="Times New Roman" w:hAnsi="Times New Roman" w:cs="Times New Roman"/>
        </w:rPr>
        <w:t xml:space="preserve"> EU </w:t>
      </w:r>
      <w:r w:rsidRPr="00944804">
        <w:rPr>
          <w:rStyle w:val="StyleUnderline"/>
          <w:rFonts w:ascii="Times New Roman" w:hAnsi="Times New Roman" w:cs="Times New Roman"/>
        </w:rPr>
        <w:t>regulatory approvals</w:t>
      </w:r>
      <w:r w:rsidRPr="00944804">
        <w:rPr>
          <w:rFonts w:ascii="Times New Roman" w:hAnsi="Times New Roman" w:cs="Times New Roman"/>
        </w:rPr>
        <w:t xml:space="preserve">. </w:t>
      </w:r>
      <w:r w:rsidRPr="00944804">
        <w:rPr>
          <w:rStyle w:val="StyleUnderline"/>
          <w:rFonts w:ascii="Times New Roman" w:hAnsi="Times New Roman" w:cs="Times New Roman"/>
        </w:rPr>
        <w:t>This view has been fostered by the EU’s pragmatic</w:t>
      </w:r>
      <w:r w:rsidRPr="00944804">
        <w:rPr>
          <w:rFonts w:ascii="Times New Roman" w:hAnsi="Times New Roman" w:cs="Times New Roman"/>
        </w:rPr>
        <w:t xml:space="preserve"> </w:t>
      </w:r>
      <w:r w:rsidRPr="00944804">
        <w:rPr>
          <w:rStyle w:val="StyleUnderline"/>
          <w:rFonts w:ascii="Times New Roman" w:hAnsi="Times New Roman" w:cs="Times New Roman"/>
        </w:rPr>
        <w:t>short-termism, which prioritizes gas flows over a</w:t>
      </w:r>
      <w:r w:rsidRPr="00944804">
        <w:rPr>
          <w:rFonts w:ascii="Times New Roman" w:hAnsi="Times New Roman" w:cs="Times New Roman"/>
        </w:rPr>
        <w:t xml:space="preserve"> more robust </w:t>
      </w:r>
      <w:r w:rsidRPr="00944804">
        <w:rPr>
          <w:rStyle w:val="StyleUnderline"/>
          <w:rFonts w:ascii="Times New Roman" w:hAnsi="Times New Roman" w:cs="Times New Roman"/>
        </w:rPr>
        <w:t>response to Russia’s actions.</w:t>
      </w:r>
      <w:r w:rsidRPr="00944804">
        <w:rPr>
          <w:rFonts w:ascii="Times New Roman" w:hAnsi="Times New Roman" w:cs="Times New Roman"/>
        </w:rPr>
        <w:t xml:space="preserve"> But </w:t>
      </w:r>
      <w:r w:rsidRPr="00944804">
        <w:rPr>
          <w:rStyle w:val="StyleUnderline"/>
          <w:rFonts w:ascii="Times New Roman" w:hAnsi="Times New Roman" w:cs="Times New Roman"/>
        </w:rPr>
        <w:t>a long-term relationship cannot survive mutual distrust</w:t>
      </w:r>
      <w:r w:rsidRPr="00944804">
        <w:rPr>
          <w:rFonts w:ascii="Times New Roman" w:hAnsi="Times New Roman" w:cs="Times New Roman"/>
        </w:rPr>
        <w:t xml:space="preserve">. </w:t>
      </w:r>
      <w:r w:rsidRPr="00944804">
        <w:rPr>
          <w:rStyle w:val="StyleUnderline"/>
          <w:rFonts w:ascii="Times New Roman" w:hAnsi="Times New Roman" w:cs="Times New Roman"/>
        </w:rPr>
        <w:t>The argument</w:t>
      </w:r>
      <w:r w:rsidRPr="00944804">
        <w:rPr>
          <w:rFonts w:ascii="Times New Roman" w:hAnsi="Times New Roman" w:cs="Times New Roman"/>
        </w:rPr>
        <w:t xml:space="preserve">, or some variant of it, is often put </w:t>
      </w:r>
      <w:r w:rsidRPr="00944804">
        <w:rPr>
          <w:rStyle w:val="StyleUnderline"/>
          <w:rFonts w:ascii="Times New Roman" w:hAnsi="Times New Roman" w:cs="Times New Roman"/>
        </w:rPr>
        <w:t>that</w:t>
      </w:r>
      <w:r w:rsidRPr="00944804">
        <w:rPr>
          <w:rFonts w:ascii="Times New Roman" w:hAnsi="Times New Roman" w:cs="Times New Roman"/>
        </w:rPr>
        <w:t xml:space="preserve"> the “</w:t>
      </w:r>
      <w:r w:rsidRPr="00944804">
        <w:rPr>
          <w:rStyle w:val="StyleUnderline"/>
          <w:rFonts w:ascii="Times New Roman" w:hAnsi="Times New Roman" w:cs="Times New Roman"/>
        </w:rPr>
        <w:t>economic realities” of conflicts will eventually produce rational responses from</w:t>
      </w:r>
      <w:r w:rsidRPr="00944804">
        <w:rPr>
          <w:rFonts w:ascii="Times New Roman" w:hAnsi="Times New Roman" w:cs="Times New Roman"/>
        </w:rPr>
        <w:t xml:space="preserve"> </w:t>
      </w:r>
      <w:r w:rsidRPr="00944804">
        <w:rPr>
          <w:rStyle w:val="StyleUnderline"/>
          <w:rFonts w:ascii="Times New Roman" w:hAnsi="Times New Roman" w:cs="Times New Roman"/>
        </w:rPr>
        <w:t>the</w:t>
      </w:r>
      <w:r w:rsidRPr="00944804">
        <w:rPr>
          <w:rFonts w:ascii="Times New Roman" w:hAnsi="Times New Roman" w:cs="Times New Roman"/>
        </w:rPr>
        <w:t xml:space="preserve"> </w:t>
      </w:r>
      <w:r w:rsidRPr="00944804">
        <w:rPr>
          <w:rStyle w:val="StyleUnderline"/>
          <w:rFonts w:ascii="Times New Roman" w:hAnsi="Times New Roman" w:cs="Times New Roman"/>
        </w:rPr>
        <w:t>parties involved</w:t>
      </w:r>
      <w:r w:rsidRPr="00944804">
        <w:rPr>
          <w:rFonts w:ascii="Times New Roman" w:hAnsi="Times New Roman" w:cs="Times New Roman"/>
        </w:rPr>
        <w:t xml:space="preserve">. In other words, reason will prevail. It </w:t>
      </w:r>
      <w:r w:rsidRPr="00944804">
        <w:rPr>
          <w:rStyle w:val="StyleUnderline"/>
          <w:rFonts w:ascii="Times New Roman" w:hAnsi="Times New Roman" w:cs="Times New Roman"/>
        </w:rPr>
        <w:t>is</w:t>
      </w:r>
      <w:r w:rsidRPr="00944804">
        <w:rPr>
          <w:rFonts w:ascii="Times New Roman" w:hAnsi="Times New Roman" w:cs="Times New Roman"/>
        </w:rPr>
        <w:t xml:space="preserve"> a flawed, </w:t>
      </w:r>
      <w:r w:rsidRPr="00944804">
        <w:rPr>
          <w:rStyle w:val="StyleUnderline"/>
          <w:rFonts w:ascii="Times New Roman" w:hAnsi="Times New Roman" w:cs="Times New Roman"/>
        </w:rPr>
        <w:t>reductionist</w:t>
      </w:r>
      <w:r w:rsidRPr="00944804">
        <w:rPr>
          <w:rFonts w:ascii="Times New Roman" w:hAnsi="Times New Roman" w:cs="Times New Roman"/>
        </w:rPr>
        <w:t xml:space="preserve"> argument </w:t>
      </w:r>
      <w:r w:rsidRPr="00944804">
        <w:rPr>
          <w:rStyle w:val="StyleUnderline"/>
          <w:rFonts w:ascii="Times New Roman" w:hAnsi="Times New Roman" w:cs="Times New Roman"/>
        </w:rPr>
        <w:t>and the world is littered with sub-optimal economic outcomes</w:t>
      </w:r>
      <w:r w:rsidRPr="00944804">
        <w:rPr>
          <w:rFonts w:ascii="Times New Roman" w:hAnsi="Times New Roman" w:cs="Times New Roman"/>
        </w:rPr>
        <w:t xml:space="preserve"> as a result of politics. </w:t>
      </w:r>
      <w:r w:rsidRPr="00944804">
        <w:rPr>
          <w:rStyle w:val="StyleUnderline"/>
          <w:rFonts w:ascii="Times New Roman" w:hAnsi="Times New Roman" w:cs="Times New Roman"/>
        </w:rPr>
        <w:t>Pride, prejudice, principle and nationalism often prove more powerful</w:t>
      </w:r>
      <w:r w:rsidRPr="00944804">
        <w:rPr>
          <w:rFonts w:ascii="Times New Roman" w:hAnsi="Times New Roman" w:cs="Times New Roman"/>
        </w:rPr>
        <w:t xml:space="preserve"> forces </w:t>
      </w:r>
      <w:r w:rsidRPr="00944804">
        <w:rPr>
          <w:rStyle w:val="StyleUnderline"/>
          <w:rFonts w:ascii="Times New Roman" w:hAnsi="Times New Roman" w:cs="Times New Roman"/>
        </w:rPr>
        <w:t>than</w:t>
      </w:r>
      <w:r w:rsidRPr="00944804">
        <w:rPr>
          <w:rFonts w:ascii="Times New Roman" w:hAnsi="Times New Roman" w:cs="Times New Roman"/>
        </w:rPr>
        <w:t xml:space="preserve"> immediate </w:t>
      </w:r>
      <w:r w:rsidRPr="00944804">
        <w:rPr>
          <w:rStyle w:val="StyleUnderline"/>
          <w:rFonts w:ascii="Times New Roman" w:hAnsi="Times New Roman" w:cs="Times New Roman"/>
        </w:rPr>
        <w:t>economic well-being</w:t>
      </w:r>
      <w:r w:rsidRPr="00944804">
        <w:rPr>
          <w:rFonts w:ascii="Times New Roman" w:hAnsi="Times New Roman" w:cs="Times New Roman"/>
        </w:rPr>
        <w:t xml:space="preserve">. The </w:t>
      </w:r>
      <w:r w:rsidRPr="00944804">
        <w:rPr>
          <w:rStyle w:val="StyleUnderline"/>
          <w:rFonts w:ascii="Times New Roman" w:hAnsi="Times New Roman" w:cs="Times New Roman"/>
        </w:rPr>
        <w:t>situations in</w:t>
      </w:r>
      <w:r w:rsidRPr="00944804">
        <w:rPr>
          <w:rFonts w:ascii="Times New Roman" w:hAnsi="Times New Roman" w:cs="Times New Roman"/>
        </w:rPr>
        <w:t xml:space="preserve"> both </w:t>
      </w:r>
      <w:r w:rsidRPr="00944804">
        <w:rPr>
          <w:rStyle w:val="StyleUnderline"/>
          <w:rFonts w:ascii="Times New Roman" w:hAnsi="Times New Roman" w:cs="Times New Roman"/>
        </w:rPr>
        <w:t>Ukraine and Iraq r</w:t>
      </w:r>
      <w:r w:rsidRPr="00944804">
        <w:rPr>
          <w:rFonts w:ascii="Times New Roman" w:hAnsi="Times New Roman" w:cs="Times New Roman"/>
        </w:rPr>
        <w:t xml:space="preserve">emain volatile and dangerous, suggesting that current market conditions </w:t>
      </w:r>
      <w:r w:rsidRPr="00944804">
        <w:rPr>
          <w:rStyle w:val="StyleUnderline"/>
          <w:rFonts w:ascii="Times New Roman" w:hAnsi="Times New Roman" w:cs="Times New Roman"/>
        </w:rPr>
        <w:t>reflect a significant degree of complacency</w:t>
      </w:r>
      <w:r w:rsidRPr="00944804">
        <w:rPr>
          <w:rFonts w:ascii="Times New Roman" w:hAnsi="Times New Roman" w:cs="Times New Roman"/>
        </w:rPr>
        <w: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Oil production is sustainable and sufficient to meet demand despite Middle East instability – prefer our predictive evidence</w:t>
      </w:r>
    </w:p>
    <w:p w:rsidR="00A95A34" w:rsidRPr="00944804" w:rsidRDefault="00A95A34" w:rsidP="00A95A34">
      <w:pPr>
        <w:rPr>
          <w:rFonts w:ascii="Times New Roman" w:hAnsi="Times New Roman" w:cs="Times New Roman"/>
        </w:rPr>
      </w:pPr>
      <w:r w:rsidRPr="00944804">
        <w:rPr>
          <w:rStyle w:val="Style13ptBold"/>
          <w:rFonts w:ascii="Times New Roman" w:hAnsi="Times New Roman" w:cs="Times New Roman"/>
        </w:rPr>
        <w:t>Kent 6/12</w:t>
      </w:r>
    </w:p>
    <w:p w:rsidR="00A95A34" w:rsidRPr="00944804" w:rsidRDefault="00A95A34" w:rsidP="00A95A34">
      <w:pPr>
        <w:rPr>
          <w:rFonts w:ascii="Times New Roman" w:hAnsi="Times New Roman" w:cs="Times New Roman"/>
        </w:rPr>
      </w:pPr>
      <w:r w:rsidRPr="00944804">
        <w:rPr>
          <w:rFonts w:ascii="Times New Roman" w:hAnsi="Times New Roman" w:cs="Times New Roman"/>
        </w:rPr>
        <w:t xml:space="preserve">Sarah, reporter for the Wall Street Journal (“Oil Supply Sufficient to Meet Rising Demand, OPEC Says: Non-OPEC Supply Forecast to Rise by 1.2 Million Barrels a Day in Next Six Months”, June 12 2014, </w:t>
      </w:r>
      <w:hyperlink r:id="rId9" w:history="1">
        <w:r w:rsidRPr="00944804">
          <w:rPr>
            <w:rStyle w:val="Hyperlink"/>
            <w:rFonts w:ascii="Times New Roman" w:hAnsi="Times New Roman" w:cs="Times New Roman"/>
          </w:rPr>
          <w:t>http://online.wsj.com/articles/oil-supply-sufficient-to-meet-rising-demand-opec-says-1402569845)//</w:t>
        </w:r>
      </w:hyperlink>
      <w:r w:rsidRPr="00944804">
        <w:rPr>
          <w:rFonts w:ascii="Times New Roman" w:hAnsi="Times New Roman" w:cs="Times New Roman"/>
        </w:rPr>
        <w:t xml:space="preserve"> EO</w:t>
      </w:r>
    </w:p>
    <w:p w:rsidR="00A95A34" w:rsidRPr="00944804" w:rsidRDefault="00A95A34" w:rsidP="00A95A34">
      <w:pPr>
        <w:rPr>
          <w:rFonts w:ascii="Times New Roman" w:hAnsi="Times New Roman" w:cs="Times New Roman"/>
        </w:rPr>
      </w:pPr>
      <w:r w:rsidRPr="00944804">
        <w:rPr>
          <w:rFonts w:ascii="Times New Roman" w:hAnsi="Times New Roman" w:cs="Times New Roman"/>
        </w:rPr>
        <w:t xml:space="preserve">LONDON—The </w:t>
      </w:r>
      <w:r w:rsidRPr="00944804">
        <w:rPr>
          <w:rStyle w:val="StyleUnderline"/>
          <w:rFonts w:ascii="Times New Roman" w:hAnsi="Times New Roman" w:cs="Times New Roman"/>
        </w:rPr>
        <w:t>O</w:t>
      </w:r>
      <w:r w:rsidRPr="00944804">
        <w:rPr>
          <w:rFonts w:ascii="Times New Roman" w:hAnsi="Times New Roman" w:cs="Times New Roman"/>
        </w:rPr>
        <w:t xml:space="preserve">rganization of the </w:t>
      </w:r>
      <w:r w:rsidRPr="00944804">
        <w:rPr>
          <w:rStyle w:val="StyleUnderline"/>
          <w:rFonts w:ascii="Times New Roman" w:hAnsi="Times New Roman" w:cs="Times New Roman"/>
        </w:rPr>
        <w:t>P</w:t>
      </w:r>
      <w:r w:rsidRPr="00944804">
        <w:rPr>
          <w:rFonts w:ascii="Times New Roman" w:hAnsi="Times New Roman" w:cs="Times New Roman"/>
        </w:rPr>
        <w:t xml:space="preserve">etroleum </w:t>
      </w:r>
      <w:r w:rsidRPr="00944804">
        <w:rPr>
          <w:rStyle w:val="StyleUnderline"/>
          <w:rFonts w:ascii="Times New Roman" w:hAnsi="Times New Roman" w:cs="Times New Roman"/>
        </w:rPr>
        <w:t>E</w:t>
      </w:r>
      <w:r w:rsidRPr="00944804">
        <w:rPr>
          <w:rFonts w:ascii="Times New Roman" w:hAnsi="Times New Roman" w:cs="Times New Roman"/>
        </w:rPr>
        <w:t xml:space="preserve">xporting </w:t>
      </w:r>
      <w:r w:rsidRPr="00944804">
        <w:rPr>
          <w:rStyle w:val="StyleUnderline"/>
          <w:rFonts w:ascii="Times New Roman" w:hAnsi="Times New Roman" w:cs="Times New Roman"/>
        </w:rPr>
        <w:t>C</w:t>
      </w:r>
      <w:r w:rsidRPr="00944804">
        <w:rPr>
          <w:rFonts w:ascii="Times New Roman" w:hAnsi="Times New Roman" w:cs="Times New Roman"/>
        </w:rPr>
        <w:t xml:space="preserve">ountries </w:t>
      </w:r>
      <w:r w:rsidRPr="00944804">
        <w:rPr>
          <w:rStyle w:val="StyleUnderline"/>
          <w:rFonts w:ascii="Times New Roman" w:hAnsi="Times New Roman" w:cs="Times New Roman"/>
        </w:rPr>
        <w:t>said</w:t>
      </w:r>
      <w:r w:rsidRPr="00944804">
        <w:rPr>
          <w:rFonts w:ascii="Times New Roman" w:hAnsi="Times New Roman" w:cs="Times New Roman"/>
        </w:rPr>
        <w:t xml:space="preserve"> Thursday rising </w:t>
      </w:r>
      <w:r w:rsidRPr="00944804">
        <w:rPr>
          <w:rStyle w:val="StyleUnderline"/>
          <w:rFonts w:ascii="Times New Roman" w:hAnsi="Times New Roman" w:cs="Times New Roman"/>
        </w:rPr>
        <w:t>non-OPEC oil production will be sufficient to meet growing demand in the second half of the year, dismissing concerns over oil supply in the coming months</w:t>
      </w:r>
      <w:r w:rsidRPr="00944804">
        <w:rPr>
          <w:rFonts w:ascii="Times New Roman" w:hAnsi="Times New Roman" w:cs="Times New Roman"/>
        </w:rPr>
        <w:t xml:space="preserve">. </w:t>
      </w:r>
      <w:r w:rsidRPr="00944804">
        <w:rPr>
          <w:rStyle w:val="StyleUnderline"/>
          <w:rFonts w:ascii="Times New Roman" w:hAnsi="Times New Roman" w:cs="Times New Roman"/>
        </w:rPr>
        <w:t>In its monthly report</w:t>
      </w:r>
      <w:r w:rsidRPr="00944804">
        <w:rPr>
          <w:rFonts w:ascii="Times New Roman" w:hAnsi="Times New Roman" w:cs="Times New Roman"/>
        </w:rPr>
        <w:t xml:space="preserve"> on the oil market, </w:t>
      </w:r>
      <w:r w:rsidRPr="00944804">
        <w:rPr>
          <w:rStyle w:val="StyleUnderline"/>
          <w:rFonts w:ascii="Times New Roman" w:hAnsi="Times New Roman" w:cs="Times New Roman"/>
        </w:rPr>
        <w:t>OPEC</w:t>
      </w:r>
      <w:r w:rsidRPr="00944804">
        <w:rPr>
          <w:rFonts w:ascii="Times New Roman" w:hAnsi="Times New Roman" w:cs="Times New Roman"/>
        </w:rPr>
        <w:t>—which produces one in every three barrels of oil consumed globally—</w:t>
      </w:r>
      <w:r w:rsidRPr="00944804">
        <w:rPr>
          <w:rStyle w:val="StyleUnderline"/>
          <w:rFonts w:ascii="Times New Roman" w:hAnsi="Times New Roman" w:cs="Times New Roman"/>
        </w:rPr>
        <w:t>forecast non-OPEC oil supply would rise by 1.2 million barrels a day in the next six months. The rate of growth is slightly slower than in previous months but</w:t>
      </w:r>
      <w:r w:rsidRPr="00944804">
        <w:rPr>
          <w:rFonts w:ascii="Times New Roman" w:hAnsi="Times New Roman" w:cs="Times New Roman"/>
        </w:rPr>
        <w:t xml:space="preserve"> should still be </w:t>
      </w:r>
      <w:r w:rsidRPr="00944804">
        <w:rPr>
          <w:rStyle w:val="StyleUnderline"/>
          <w:rFonts w:ascii="Times New Roman" w:hAnsi="Times New Roman" w:cs="Times New Roman"/>
        </w:rPr>
        <w:t>sufficient to meet growing demand when combined with OPEC output and healthy stock levels</w:t>
      </w:r>
      <w:r w:rsidRPr="00944804">
        <w:rPr>
          <w:rFonts w:ascii="Times New Roman" w:hAnsi="Times New Roman" w:cs="Times New Roman"/>
        </w:rPr>
        <w:t xml:space="preserve">, the oil-producers' group said. </w:t>
      </w:r>
      <w:r w:rsidRPr="00944804">
        <w:rPr>
          <w:rStyle w:val="StyleUnderline"/>
          <w:rFonts w:ascii="Times New Roman" w:hAnsi="Times New Roman" w:cs="Times New Roman"/>
        </w:rPr>
        <w:t xml:space="preserve">In a reflection of its view that the market is balanced, OPEC </w:t>
      </w:r>
      <w:hyperlink r:id="rId10" w:tgtFrame="_new" w:history="1">
        <w:r w:rsidRPr="00944804">
          <w:rPr>
            <w:rStyle w:val="StyleUnderline"/>
            <w:rFonts w:ascii="Times New Roman" w:hAnsi="Times New Roman" w:cs="Times New Roman"/>
          </w:rPr>
          <w:t>decided to maintain its official output quota</w:t>
        </w:r>
      </w:hyperlink>
      <w:r w:rsidRPr="00944804">
        <w:rPr>
          <w:rStyle w:val="StyleUnderline"/>
          <w:rFonts w:ascii="Times New Roman" w:hAnsi="Times New Roman" w:cs="Times New Roman"/>
        </w:rPr>
        <w:t xml:space="preserve"> at 30 million barrels a day at its semiannual meeting </w:t>
      </w:r>
      <w:r w:rsidRPr="00944804">
        <w:rPr>
          <w:rFonts w:ascii="Times New Roman" w:hAnsi="Times New Roman" w:cs="Times New Roman"/>
        </w:rPr>
        <w:t xml:space="preserve">in Vienna on Wednesday. </w:t>
      </w:r>
      <w:r w:rsidRPr="00944804">
        <w:rPr>
          <w:rFonts w:ascii="Times New Roman" w:hAnsi="Times New Roman" w:cs="Times New Roman"/>
          <w:sz w:val="16"/>
        </w:rPr>
        <w:t xml:space="preserve">Last month, however, the International Energy Agency warned that OPEC could struggle to keep up with rising oil demand as many of its member countries contend with significant supply disruptions. Output from </w:t>
      </w:r>
      <w:hyperlink r:id="rId11" w:tgtFrame="_new" w:history="1">
        <w:r w:rsidRPr="00944804">
          <w:rPr>
            <w:rStyle w:val="Hyperlink"/>
            <w:rFonts w:ascii="Times New Roman" w:hAnsi="Times New Roman" w:cs="Times New Roman"/>
            <w:sz w:val="16"/>
          </w:rPr>
          <w:t>Libya has dwindled</w:t>
        </w:r>
      </w:hyperlink>
      <w:r w:rsidRPr="00944804">
        <w:rPr>
          <w:rFonts w:ascii="Times New Roman" w:hAnsi="Times New Roman" w:cs="Times New Roman"/>
          <w:sz w:val="16"/>
        </w:rPr>
        <w:t xml:space="preserve"> to less than 200,000 barrels a day this year amid strikes, protests and conflicts between rival factions in the country. Iran's oil production is still hobbled by Western sanctions, while a growing insurgency in Iraq has cut off exports from its northern oil fields. According to the IEA, OPEC will still need to boost its output by 800,000 barrels a day in the second half of the year to meet demand</w:t>
      </w:r>
      <w:r w:rsidRPr="00944804">
        <w:rPr>
          <w:rFonts w:ascii="Times New Roman" w:hAnsi="Times New Roman" w:cs="Times New Roman"/>
        </w:rPr>
        <w:t xml:space="preserve">. </w:t>
      </w:r>
      <w:r w:rsidRPr="00944804">
        <w:rPr>
          <w:rStyle w:val="StyleUnderline"/>
          <w:rFonts w:ascii="Times New Roman" w:hAnsi="Times New Roman" w:cs="Times New Roman"/>
        </w:rPr>
        <w:t>OPEC's output has hovered below 30 million barrels a day for most of the year, falling to 29.4 million barrels a day in March</w:t>
      </w:r>
      <w:r w:rsidRPr="00944804">
        <w:rPr>
          <w:rFonts w:ascii="Times New Roman" w:hAnsi="Times New Roman" w:cs="Times New Roman"/>
        </w:rPr>
        <w:t xml:space="preserve">. </w:t>
      </w:r>
      <w:r w:rsidRPr="00944804">
        <w:rPr>
          <w:rStyle w:val="StyleUnderline"/>
          <w:rFonts w:ascii="Times New Roman" w:hAnsi="Times New Roman" w:cs="Times New Roman"/>
        </w:rPr>
        <w:t>It has since rebounded, rising to 29.8 million barrels a day last month</w:t>
      </w:r>
      <w:r w:rsidRPr="00944804">
        <w:rPr>
          <w:rFonts w:ascii="Times New Roman" w:hAnsi="Times New Roman" w:cs="Times New Roman"/>
        </w:rPr>
        <w:t>, but remains below the 30.3 million barrels a day the group predicts it will need to produce to meet demand in the second half of the year</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Internal Link</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Changes in Iraqi oil production are already assumed by market but new US exports would crash prices</w:t>
      </w:r>
    </w:p>
    <w:p w:rsidR="00D70185" w:rsidRPr="00944804" w:rsidRDefault="00D70185" w:rsidP="00D70185">
      <w:pPr>
        <w:rPr>
          <w:rStyle w:val="Style13ptBold"/>
          <w:rFonts w:ascii="Times New Roman" w:hAnsi="Times New Roman" w:cs="Times New Roman"/>
        </w:rPr>
      </w:pPr>
      <w:r w:rsidRPr="00944804">
        <w:rPr>
          <w:rStyle w:val="Style13ptBold"/>
          <w:rFonts w:ascii="Times New Roman" w:hAnsi="Times New Roman" w:cs="Times New Roman"/>
        </w:rPr>
        <w:t>Krauss 4/21</w:t>
      </w:r>
    </w:p>
    <w:p w:rsidR="00D70185" w:rsidRPr="00944804" w:rsidRDefault="00D70185" w:rsidP="00D70185">
      <w:pPr>
        <w:rPr>
          <w:rFonts w:ascii="Times New Roman" w:hAnsi="Times New Roman" w:cs="Times New Roman"/>
        </w:rPr>
      </w:pPr>
      <w:r w:rsidRPr="00944804">
        <w:rPr>
          <w:rFonts w:ascii="Times New Roman" w:hAnsi="Times New Roman" w:cs="Times New Roman"/>
        </w:rPr>
        <w:t>Clifford, reporter for The New York Times (“‘Saudi America’: Mirage?: Challenges Lie Ahead for North American Oil Production”, April 21 2014, http://www.nytimes.com/2014/04/22/business/energy-environment/challenges-lie-ahead-for-north-american-oil-production.html)//EO</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sz w:val="16"/>
        </w:rPr>
        <w:t>At a time when Russia is saber-rattling and the Middle East is in turmoil, a welcome geopolitical trifecta could be in the making. The United States is poised to surpass Saudi Arabia and Russia as the world’s top oil producer. Canada’s oil sands have vaulted the country to energy superpower status. Mexico is embarking on a historic constitutional energy overhaul that its president promises will propel the country’s economy. And there is no shortage of cheerleaders</w:t>
      </w:r>
      <w:r w:rsidRPr="00944804">
        <w:rPr>
          <w:rFonts w:ascii="Times New Roman" w:hAnsi="Times New Roman" w:cs="Times New Roman"/>
        </w:rPr>
        <w:t>. “</w:t>
      </w:r>
      <w:r w:rsidRPr="00944804">
        <w:rPr>
          <w:rStyle w:val="StyleUnderline"/>
          <w:rFonts w:ascii="Times New Roman" w:hAnsi="Times New Roman" w:cs="Times New Roman"/>
        </w:rPr>
        <w:t>The North American production outlook is incredibly bright</w:t>
      </w:r>
      <w:r w:rsidRPr="00944804">
        <w:rPr>
          <w:rFonts w:ascii="Times New Roman" w:hAnsi="Times New Roman" w:cs="Times New Roman"/>
        </w:rPr>
        <w:t xml:space="preserve">,” said Jason Bordoff, a former senior energy adviser in President Obama’s White House. “Everything we see on the ground suggests reasons to be optimistic.” BIG RIG A Petróleos Mexicanos complex in the Gulf of Mexico. Pending legislation could open exploration and production in Mexico to international oil companies.Energy Special Section </w:t>
      </w:r>
      <w:r w:rsidRPr="00944804">
        <w:rPr>
          <w:rStyle w:val="StyleUnderline"/>
          <w:rFonts w:ascii="Times New Roman" w:hAnsi="Times New Roman" w:cs="Times New Roman"/>
        </w:rPr>
        <w:t>But</w:t>
      </w:r>
      <w:r w:rsidRPr="00944804">
        <w:rPr>
          <w:rFonts w:ascii="Times New Roman" w:hAnsi="Times New Roman" w:cs="Times New Roman"/>
        </w:rPr>
        <w:t xml:space="preserve"> as bright as the future may appear, </w:t>
      </w:r>
      <w:r w:rsidRPr="00944804">
        <w:rPr>
          <w:rStyle w:val="StyleUnderline"/>
          <w:rFonts w:ascii="Times New Roman" w:hAnsi="Times New Roman" w:cs="Times New Roman"/>
          <w:b/>
        </w:rPr>
        <w:t>energy executives and other experts say it is time for a reality check before declaring energy independence for the United States and its continent</w:t>
      </w:r>
      <w:r w:rsidRPr="00944804">
        <w:rPr>
          <w:rFonts w:ascii="Times New Roman" w:hAnsi="Times New Roman" w:cs="Times New Roman"/>
        </w:rPr>
        <w:t xml:space="preserve">. </w:t>
      </w:r>
      <w:r w:rsidRPr="00944804">
        <w:rPr>
          <w:rFonts w:ascii="Times New Roman" w:hAnsi="Times New Roman" w:cs="Times New Roman"/>
          <w:sz w:val="16"/>
        </w:rPr>
        <w:t>Gushing oil and gas give North America hopes of becoming what some call “Saudi America,” but fossil fuels development is always contentious for its environmental costs. The Keystone XL pipeline, intended to connect Canada’s oil sands to American refineries, has been tangled in politics and regulatory concerns for years. Grass-roots environmental movements have stopped natural gas drilling in New York State and Quebec, and they threaten the expansion of oil company operations, pipelines and port terminals in the Western United States and Canada. Bigger challenges face Mexico, still a fading producer for United States demand. Even as Mexico is pressing ahead with constitutional changes that promise to open exploration and production to international oil companies for the first time since the 1930s, the fine print of the legislation to carry this out is still in doubt, while raging drug violence continues to worry investors</w:t>
      </w:r>
      <w:r w:rsidRPr="00944804">
        <w:rPr>
          <w:rFonts w:ascii="Times New Roman" w:hAnsi="Times New Roman" w:cs="Times New Roman"/>
        </w:rPr>
        <w:t xml:space="preserve">. Perhaps </w:t>
      </w:r>
      <w:r w:rsidRPr="00944804">
        <w:rPr>
          <w:rStyle w:val="StyleUnderline"/>
          <w:rFonts w:ascii="Times New Roman" w:hAnsi="Times New Roman" w:cs="Times New Roman"/>
        </w:rPr>
        <w:t>most important, the economics of oil</w:t>
      </w:r>
      <w:r w:rsidRPr="00944804">
        <w:rPr>
          <w:rFonts w:ascii="Times New Roman" w:hAnsi="Times New Roman" w:cs="Times New Roman"/>
        </w:rPr>
        <w:t xml:space="preserve"> and natural gas </w:t>
      </w:r>
      <w:r w:rsidRPr="00944804">
        <w:rPr>
          <w:rStyle w:val="StyleUnderline"/>
          <w:rFonts w:ascii="Times New Roman" w:hAnsi="Times New Roman" w:cs="Times New Roman"/>
        </w:rPr>
        <w:t>extraction on the continent are challenging:</w:t>
      </w:r>
      <w:r w:rsidRPr="00944804">
        <w:rPr>
          <w:rFonts w:ascii="Times New Roman" w:hAnsi="Times New Roman" w:cs="Times New Roman"/>
        </w:rPr>
        <w:t xml:space="preserve"> Deepwater Gulf of Mexico </w:t>
      </w:r>
      <w:r w:rsidRPr="00944804">
        <w:rPr>
          <w:rStyle w:val="StyleUnderline"/>
          <w:rFonts w:ascii="Times New Roman" w:hAnsi="Times New Roman" w:cs="Times New Roman"/>
        </w:rPr>
        <w:t>oil drilling</w:t>
      </w:r>
      <w:r w:rsidRPr="00944804">
        <w:rPr>
          <w:rFonts w:ascii="Times New Roman" w:hAnsi="Times New Roman" w:cs="Times New Roman"/>
        </w:rPr>
        <w:t xml:space="preserve">, oil </w:t>
      </w:r>
      <w:r w:rsidRPr="00944804">
        <w:rPr>
          <w:rStyle w:val="StyleUnderline"/>
          <w:rFonts w:ascii="Times New Roman" w:hAnsi="Times New Roman" w:cs="Times New Roman"/>
        </w:rPr>
        <w:t>sands extraction and shale drilling are all expensive and require high petroleum prices that are far from assured</w:t>
      </w:r>
      <w:r w:rsidRPr="00944804">
        <w:rPr>
          <w:rFonts w:ascii="Times New Roman" w:hAnsi="Times New Roman" w:cs="Times New Roman"/>
        </w:rPr>
        <w:t xml:space="preserve">. Most of the easy-to-drill oil is gone. But </w:t>
      </w:r>
      <w:r w:rsidRPr="00944804">
        <w:rPr>
          <w:rStyle w:val="StyleUnderline"/>
          <w:rFonts w:ascii="Times New Roman" w:hAnsi="Times New Roman" w:cs="Times New Roman"/>
          <w:b/>
        </w:rPr>
        <w:t>should North America produce too much oil too quickly,</w:t>
      </w:r>
      <w:r w:rsidRPr="00944804">
        <w:rPr>
          <w:rFonts w:ascii="Times New Roman" w:hAnsi="Times New Roman" w:cs="Times New Roman"/>
        </w:rPr>
        <w:t xml:space="preserve"> </w:t>
      </w:r>
      <w:r w:rsidRPr="00944804">
        <w:rPr>
          <w:rStyle w:val="StyleUnderline"/>
          <w:rFonts w:ascii="Times New Roman" w:hAnsi="Times New Roman" w:cs="Times New Roman"/>
        </w:rPr>
        <w:t>and exports surge from Iraq (</w:t>
      </w:r>
      <w:r w:rsidRPr="00944804">
        <w:rPr>
          <w:rStyle w:val="StyleUnderline"/>
          <w:rFonts w:ascii="Times New Roman" w:hAnsi="Times New Roman" w:cs="Times New Roman"/>
          <w:b/>
        </w:rPr>
        <w:t>which is already happening</w:t>
      </w:r>
      <w:r w:rsidRPr="00944804">
        <w:rPr>
          <w:rFonts w:ascii="Times New Roman" w:hAnsi="Times New Roman" w:cs="Times New Roman"/>
        </w:rPr>
        <w:t xml:space="preserve">) and Iran (should talks with the West over its nuclear program succeed), </w:t>
      </w:r>
      <w:r w:rsidRPr="00944804">
        <w:rPr>
          <w:rStyle w:val="StyleUnderline"/>
          <w:rFonts w:ascii="Times New Roman" w:hAnsi="Times New Roman" w:cs="Times New Roman"/>
          <w:b/>
        </w:rPr>
        <w:t>global oil prices could soften considerably</w:t>
      </w:r>
      <w:r w:rsidRPr="00944804">
        <w:rPr>
          <w:rFonts w:ascii="Times New Roman" w:hAnsi="Times New Roman" w:cs="Times New Roman"/>
        </w:rPr>
        <w:t xml:space="preserve">. </w:t>
      </w:r>
      <w:r w:rsidRPr="00944804">
        <w:rPr>
          <w:rFonts w:ascii="Times New Roman" w:hAnsi="Times New Roman" w:cs="Times New Roman"/>
          <w:sz w:val="16"/>
        </w:rPr>
        <w:t>There is also the possibility that the pace of shale drilling in places like Argentina, China and Russia, which have so far lagged North America, could take off, producing sizable new sources of oil and gas on the world market. As unlikely as it may seem, a price collapse, like the one that happened to domestically produced natural gas after 2008, is something every oil executive fears.</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Current US production has been priced into the oil market – the aff represents an unexpected horizontal oil boom which would crash prices at steady demand</w:t>
      </w:r>
    </w:p>
    <w:p w:rsidR="00D70185" w:rsidRPr="00944804" w:rsidRDefault="00D70185" w:rsidP="00D70185">
      <w:pPr>
        <w:rPr>
          <w:rStyle w:val="Style13ptBold"/>
          <w:rFonts w:ascii="Times New Roman" w:hAnsi="Times New Roman" w:cs="Times New Roman"/>
        </w:rPr>
      </w:pPr>
      <w:r w:rsidRPr="00944804">
        <w:rPr>
          <w:rStyle w:val="Style13ptBold"/>
          <w:rFonts w:ascii="Times New Roman" w:hAnsi="Times New Roman" w:cs="Times New Roman"/>
        </w:rPr>
        <w:t>Churdley 6/9</w:t>
      </w:r>
    </w:p>
    <w:p w:rsidR="00D70185" w:rsidRPr="00944804" w:rsidRDefault="00D70185" w:rsidP="00D70185">
      <w:pPr>
        <w:rPr>
          <w:rFonts w:ascii="Times New Roman" w:hAnsi="Times New Roman" w:cs="Times New Roman"/>
        </w:rPr>
      </w:pPr>
      <w:r w:rsidRPr="00944804">
        <w:rPr>
          <w:rFonts w:ascii="Times New Roman" w:hAnsi="Times New Roman" w:cs="Times New Roman"/>
        </w:rPr>
        <w:t>Jody, reporter for StreetAuthority (Investing advice subsidiary of the NASDAQ corporation) (“High Oil Prices Are Here To Stay -- Here's How To Profit”, June 9 2014, http://www.nasdaq.com/article/high-oil-prices-are-here-to-stay-heres-how-to-profit-cm359902#ixzz36Lm2yTu9)//EO</w:t>
      </w:r>
    </w:p>
    <w:p w:rsidR="00D70185" w:rsidRPr="00944804" w:rsidRDefault="00D70185" w:rsidP="00D70185">
      <w:pPr>
        <w:rPr>
          <w:rFonts w:ascii="Times New Roman" w:hAnsi="Times New Roman" w:cs="Times New Roman"/>
        </w:rPr>
      </w:pPr>
      <w:r w:rsidRPr="00944804">
        <w:rPr>
          <w:rStyle w:val="StyleUnderline"/>
          <w:rFonts w:ascii="Times New Roman" w:hAnsi="Times New Roman" w:cs="Times New Roman"/>
        </w:rPr>
        <w:t>What EOG sees</w:t>
      </w:r>
      <w:r w:rsidRPr="00944804">
        <w:rPr>
          <w:rFonts w:ascii="Times New Roman" w:hAnsi="Times New Roman" w:cs="Times New Roman"/>
        </w:rPr>
        <w:t xml:space="preserve"> -- and the market doesn't seem to grasp -- </w:t>
      </w:r>
      <w:r w:rsidRPr="00944804">
        <w:rPr>
          <w:rStyle w:val="StyleUnderline"/>
          <w:rFonts w:ascii="Times New Roman" w:hAnsi="Times New Roman" w:cs="Times New Roman"/>
        </w:rPr>
        <w:t>is that for all intents and purposes, the horizontal oil boom is coming from only two plays: the Bakken Formation</w:t>
      </w:r>
      <w:r w:rsidRPr="00944804">
        <w:rPr>
          <w:rFonts w:ascii="Times New Roman" w:hAnsi="Times New Roman" w:cs="Times New Roman"/>
        </w:rPr>
        <w:t xml:space="preserve"> in the upper Midwest </w:t>
      </w:r>
      <w:r w:rsidRPr="00944804">
        <w:rPr>
          <w:rStyle w:val="StyleUnderline"/>
          <w:rFonts w:ascii="Times New Roman" w:hAnsi="Times New Roman" w:cs="Times New Roman"/>
        </w:rPr>
        <w:t>and</w:t>
      </w:r>
      <w:r w:rsidRPr="00944804">
        <w:rPr>
          <w:rFonts w:ascii="Times New Roman" w:hAnsi="Times New Roman" w:cs="Times New Roman"/>
        </w:rPr>
        <w:t xml:space="preserve"> </w:t>
      </w:r>
      <w:r w:rsidRPr="00944804">
        <w:rPr>
          <w:rStyle w:val="StyleUnderline"/>
          <w:rFonts w:ascii="Times New Roman" w:hAnsi="Times New Roman" w:cs="Times New Roman"/>
        </w:rPr>
        <w:t>the Eagle Ford Shale</w:t>
      </w:r>
      <w:r w:rsidRPr="00944804">
        <w:rPr>
          <w:rFonts w:ascii="Times New Roman" w:hAnsi="Times New Roman" w:cs="Times New Roman"/>
        </w:rPr>
        <w:t xml:space="preserve"> in South Texas. A slide from EOG's most recent investor presentation illustrates this clearly: Fully </w:t>
      </w:r>
      <w:r w:rsidRPr="00944804">
        <w:rPr>
          <w:rStyle w:val="StyleUnderline"/>
          <w:rFonts w:ascii="Times New Roman" w:hAnsi="Times New Roman" w:cs="Times New Roman"/>
        </w:rPr>
        <w:t>three-quarters of the horizontal oil being produced in the United States comes from the Bakken and Eagle Ford. Without these plays, the horizontal boom would be barely noticeable</w:t>
      </w:r>
      <w:r w:rsidRPr="00944804">
        <w:rPr>
          <w:rFonts w:ascii="Times New Roman" w:hAnsi="Times New Roman" w:cs="Times New Roman"/>
        </w:rPr>
        <w:t xml:space="preserve">. Equally important to note is that </w:t>
      </w:r>
      <w:r w:rsidRPr="00944804">
        <w:rPr>
          <w:rStyle w:val="StyleUnderline"/>
          <w:rFonts w:ascii="Times New Roman" w:hAnsi="Times New Roman" w:cs="Times New Roman"/>
          <w:b/>
        </w:rPr>
        <w:t>production growth in both the Bakken and the Eagle Ford is slowing significantly</w:t>
      </w:r>
      <w:r w:rsidRPr="00944804">
        <w:rPr>
          <w:rFonts w:ascii="Times New Roman" w:hAnsi="Times New Roman" w:cs="Times New Roman"/>
        </w:rPr>
        <w:t xml:space="preserve">. The </w:t>
      </w:r>
      <w:r w:rsidRPr="00944804">
        <w:rPr>
          <w:rStyle w:val="StyleUnderline"/>
          <w:rFonts w:ascii="Times New Roman" w:hAnsi="Times New Roman" w:cs="Times New Roman"/>
          <w:b/>
        </w:rPr>
        <w:t>growth of production both by rate and absolute amount in both of these plays appears to have peaked</w:t>
      </w:r>
      <w:r w:rsidRPr="00944804">
        <w:rPr>
          <w:rFonts w:ascii="Times New Roman" w:hAnsi="Times New Roman" w:cs="Times New Roman"/>
        </w:rPr>
        <w:t xml:space="preserve">. During his recent presentation, </w:t>
      </w:r>
      <w:r w:rsidRPr="00944804">
        <w:rPr>
          <w:rStyle w:val="StyleUnderline"/>
          <w:rFonts w:ascii="Times New Roman" w:hAnsi="Times New Roman" w:cs="Times New Roman"/>
          <w:b/>
        </w:rPr>
        <w:t xml:space="preserve">EOG's Thomas was asked what the next big </w:t>
      </w:r>
      <w:r w:rsidRPr="00944804">
        <w:rPr>
          <w:rStyle w:val="StyleUnderline"/>
          <w:rFonts w:ascii="Times New Roman" w:hAnsi="Times New Roman" w:cs="Times New Roman"/>
          <w:b/>
        </w:rPr>
        <w:lastRenderedPageBreak/>
        <w:t>horizontal oil play in the United States would be. His answer? There isn't going to be one</w:t>
      </w:r>
      <w:r w:rsidRPr="00944804">
        <w:rPr>
          <w:rFonts w:ascii="Times New Roman" w:hAnsi="Times New Roman" w:cs="Times New Roman"/>
        </w:rPr>
        <w:t xml:space="preserve">. EOG has scoured the United States and hasn't found a new play with anything close to the productive capability of the Bakken and Eagle Ford. What makes the Bakken and Eagle Ford unique is that they are crude oil plays. Most of the other large horizontal plays are "combo" plays that have large hydrocarbon accumulations, but much of those hydrocarbons are in the form of natural gas and natural gas liquids. For example, in his presentation, Thomas referred to the Permian Basin in West Texas as having lots of barrels of oil equivalent (BOEs) -- but heavy on the "equivalent" and light on the oil. There is going to be a lot of production from the Permian in the coming years, but a great deal of it won't be oil. </w:t>
      </w:r>
      <w:r w:rsidRPr="00944804">
        <w:rPr>
          <w:rStyle w:val="StyleUnderline"/>
          <w:rFonts w:ascii="Times New Roman" w:hAnsi="Times New Roman" w:cs="Times New Roman"/>
        </w:rPr>
        <w:t>Large, profitable oil plays are few and far between, and they are getting harder and harder to find</w:t>
      </w:r>
      <w:r w:rsidRPr="00944804">
        <w:rPr>
          <w:rFonts w:ascii="Times New Roman" w:hAnsi="Times New Roman" w:cs="Times New Roman"/>
        </w:rPr>
        <w:t xml:space="preserve">. The Bakken and the Eagle Ford are #1 and #1a, and there is no #2. So what does this mean for investors? In my view, it means that </w:t>
      </w:r>
      <w:r w:rsidRPr="00944804">
        <w:rPr>
          <w:rStyle w:val="StyleUnderline"/>
          <w:rFonts w:ascii="Times New Roman" w:hAnsi="Times New Roman" w:cs="Times New Roman"/>
        </w:rPr>
        <w:t xml:space="preserve">while oil production in the United States will keep growing for the next several years, </w:t>
      </w:r>
      <w:r w:rsidRPr="00944804">
        <w:rPr>
          <w:rStyle w:val="StyleUnderline"/>
          <w:rFonts w:ascii="Times New Roman" w:hAnsi="Times New Roman" w:cs="Times New Roman"/>
          <w:b/>
        </w:rPr>
        <w:t>the pace of</w:t>
      </w:r>
      <w:r w:rsidRPr="00944804">
        <w:rPr>
          <w:rStyle w:val="StyleUnderline"/>
          <w:rFonts w:ascii="Times New Roman" w:hAnsi="Times New Roman" w:cs="Times New Roman"/>
        </w:rPr>
        <w:t xml:space="preserve"> that </w:t>
      </w:r>
      <w:r w:rsidRPr="00944804">
        <w:rPr>
          <w:rStyle w:val="StyleUnderline"/>
          <w:rFonts w:ascii="Times New Roman" w:hAnsi="Times New Roman" w:cs="Times New Roman"/>
          <w:b/>
        </w:rPr>
        <w:t>growth is going to be greatly reduced</w:t>
      </w:r>
      <w:r w:rsidRPr="00944804">
        <w:rPr>
          <w:rFonts w:ascii="Times New Roman" w:hAnsi="Times New Roman" w:cs="Times New Roman"/>
        </w:rPr>
        <w:t xml:space="preserve">. </w:t>
      </w:r>
      <w:r w:rsidRPr="00944804">
        <w:rPr>
          <w:rStyle w:val="StyleUnderline"/>
          <w:rFonts w:ascii="Times New Roman" w:hAnsi="Times New Roman" w:cs="Times New Roman"/>
        </w:rPr>
        <w:t>With annual global oil demand</w:t>
      </w:r>
      <w:r w:rsidRPr="00944804">
        <w:rPr>
          <w:rFonts w:ascii="Times New Roman" w:hAnsi="Times New Roman" w:cs="Times New Roman"/>
        </w:rPr>
        <w:t xml:space="preserve"> growing at roughly 1 million barrels a day and oil production </w:t>
      </w:r>
      <w:r w:rsidRPr="00944804">
        <w:rPr>
          <w:rStyle w:val="StyleUnderline"/>
          <w:rFonts w:ascii="Times New Roman" w:hAnsi="Times New Roman" w:cs="Times New Roman"/>
          <w:b/>
        </w:rPr>
        <w:t>outside of North America not growing at all, oil prices are going to remain high</w:t>
      </w:r>
      <w:r w:rsidRPr="00944804">
        <w:rPr>
          <w:rFonts w:ascii="Times New Roman" w:hAnsi="Times New Roman" w:cs="Times New Roman"/>
        </w:rPr>
        <w:t xml:space="preserve"> and perhaps even go higher. The companies in the sweet spot are the ones that have locked up large land positions in the top horizontal oil plays. EOG is one of those; Continental Resources (NYSE: CLR ) is another.</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Steady growth in US oil production has balanced the market – rapid increases in expected supply would outstrip demand and crash prices</w:t>
      </w:r>
    </w:p>
    <w:p w:rsidR="00D70185" w:rsidRPr="00944804" w:rsidRDefault="00D70185" w:rsidP="00D70185">
      <w:pPr>
        <w:rPr>
          <w:rStyle w:val="Style13ptBold"/>
          <w:rFonts w:ascii="Times New Roman" w:hAnsi="Times New Roman" w:cs="Times New Roman"/>
        </w:rPr>
      </w:pPr>
      <w:r w:rsidRPr="00944804">
        <w:rPr>
          <w:rStyle w:val="Style13ptBold"/>
          <w:rFonts w:ascii="Times New Roman" w:hAnsi="Times New Roman" w:cs="Times New Roman"/>
        </w:rPr>
        <w:t>Johnson 6/12</w:t>
      </w:r>
    </w:p>
    <w:p w:rsidR="00D70185" w:rsidRPr="00944804" w:rsidRDefault="00D70185" w:rsidP="00D70185">
      <w:pPr>
        <w:rPr>
          <w:rFonts w:ascii="Times New Roman" w:hAnsi="Times New Roman" w:cs="Times New Roman"/>
        </w:rPr>
      </w:pPr>
      <w:r w:rsidRPr="00944804">
        <w:rPr>
          <w:rFonts w:ascii="Times New Roman" w:hAnsi="Times New Roman" w:cs="Times New Roman"/>
        </w:rPr>
        <w:t>Christopher, reporter for Reuters (“OPEC sees oil market balanced for rest of 2014”, June 12 2014, http://www.reuters.com/article/2014/06/12/us-opec-oil-idUSKBN0EN1A120140612)//EO</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rPr>
        <w:t xml:space="preserve">(Reuters) - </w:t>
      </w:r>
      <w:r w:rsidRPr="00944804">
        <w:rPr>
          <w:rStyle w:val="StyleUnderline"/>
          <w:rFonts w:ascii="Times New Roman" w:hAnsi="Times New Roman" w:cs="Times New Roman"/>
          <w:b/>
        </w:rPr>
        <w:t>Oil markets should be balanced during the second half of this year</w:t>
      </w:r>
      <w:r w:rsidRPr="00944804">
        <w:rPr>
          <w:rFonts w:ascii="Times New Roman" w:hAnsi="Times New Roman" w:cs="Times New Roman"/>
        </w:rPr>
        <w:t xml:space="preserve"> </w:t>
      </w:r>
      <w:r w:rsidRPr="00944804">
        <w:rPr>
          <w:rStyle w:val="StyleUnderline"/>
          <w:rFonts w:ascii="Times New Roman" w:hAnsi="Times New Roman" w:cs="Times New Roman"/>
        </w:rPr>
        <w:t>with extra production sufficient to meet growing demand</w:t>
      </w:r>
      <w:r w:rsidRPr="00944804">
        <w:rPr>
          <w:rFonts w:ascii="Times New Roman" w:hAnsi="Times New Roman" w:cs="Times New Roman"/>
        </w:rPr>
        <w:t xml:space="preserve">, </w:t>
      </w:r>
      <w:r w:rsidRPr="00944804">
        <w:rPr>
          <w:rStyle w:val="StyleUnderline"/>
          <w:rFonts w:ascii="Times New Roman" w:hAnsi="Times New Roman" w:cs="Times New Roman"/>
        </w:rPr>
        <w:t>OPEC said</w:t>
      </w:r>
      <w:r w:rsidRPr="00944804">
        <w:rPr>
          <w:rFonts w:ascii="Times New Roman" w:hAnsi="Times New Roman" w:cs="Times New Roman"/>
        </w:rPr>
        <w:t xml:space="preserve"> on Thursday, </w:t>
      </w:r>
      <w:r w:rsidRPr="00944804">
        <w:rPr>
          <w:rStyle w:val="StyleUnderline"/>
          <w:rFonts w:ascii="Times New Roman" w:hAnsi="Times New Roman" w:cs="Times New Roman"/>
        </w:rPr>
        <w:t>suggesting oil prices may be fairly stable despite worries over lost supply</w:t>
      </w:r>
      <w:r w:rsidRPr="00944804">
        <w:rPr>
          <w:rFonts w:ascii="Times New Roman" w:hAnsi="Times New Roman" w:cs="Times New Roman"/>
        </w:rPr>
        <w:t xml:space="preserve">. Oil </w:t>
      </w:r>
      <w:r w:rsidRPr="00944804">
        <w:rPr>
          <w:rStyle w:val="StyleUnderline"/>
          <w:rFonts w:ascii="Times New Roman" w:hAnsi="Times New Roman" w:cs="Times New Roman"/>
        </w:rPr>
        <w:t>prices rose</w:t>
      </w:r>
      <w:r w:rsidRPr="00944804">
        <w:rPr>
          <w:rFonts w:ascii="Times New Roman" w:hAnsi="Times New Roman" w:cs="Times New Roman"/>
        </w:rPr>
        <w:t xml:space="preserve"> sharply on Thursday with Brent crude climbing above $112 for the first time since March </w:t>
      </w:r>
      <w:r w:rsidRPr="00944804">
        <w:rPr>
          <w:rStyle w:val="StyleUnderline"/>
          <w:rFonts w:ascii="Times New Roman" w:hAnsi="Times New Roman" w:cs="Times New Roman"/>
        </w:rPr>
        <w:t xml:space="preserve">on worries that violence in Iraq could disrupt supplies. But </w:t>
      </w:r>
      <w:r w:rsidRPr="00944804">
        <w:rPr>
          <w:rFonts w:ascii="Times New Roman" w:hAnsi="Times New Roman" w:cs="Times New Roman"/>
        </w:rPr>
        <w:t xml:space="preserve">the </w:t>
      </w:r>
      <w:r w:rsidRPr="00944804">
        <w:rPr>
          <w:rStyle w:val="StyleUnderline"/>
          <w:rFonts w:ascii="Times New Roman" w:hAnsi="Times New Roman" w:cs="Times New Roman"/>
        </w:rPr>
        <w:t>O</w:t>
      </w:r>
      <w:r w:rsidRPr="00944804">
        <w:rPr>
          <w:rFonts w:ascii="Times New Roman" w:hAnsi="Times New Roman" w:cs="Times New Roman"/>
        </w:rPr>
        <w:t xml:space="preserve">rganization of the </w:t>
      </w:r>
      <w:r w:rsidRPr="00944804">
        <w:rPr>
          <w:rStyle w:val="StyleUnderline"/>
          <w:rFonts w:ascii="Times New Roman" w:hAnsi="Times New Roman" w:cs="Times New Roman"/>
        </w:rPr>
        <w:t>P</w:t>
      </w:r>
      <w:r w:rsidRPr="00944804">
        <w:rPr>
          <w:rFonts w:ascii="Times New Roman" w:hAnsi="Times New Roman" w:cs="Times New Roman"/>
        </w:rPr>
        <w:t xml:space="preserve">etroleum </w:t>
      </w:r>
      <w:r w:rsidRPr="00944804">
        <w:rPr>
          <w:rStyle w:val="StyleUnderline"/>
          <w:rFonts w:ascii="Times New Roman" w:hAnsi="Times New Roman" w:cs="Times New Roman"/>
        </w:rPr>
        <w:t>E</w:t>
      </w:r>
      <w:r w:rsidRPr="00944804">
        <w:rPr>
          <w:rFonts w:ascii="Times New Roman" w:hAnsi="Times New Roman" w:cs="Times New Roman"/>
        </w:rPr>
        <w:t xml:space="preserve">xporting </w:t>
      </w:r>
      <w:r w:rsidRPr="00944804">
        <w:rPr>
          <w:rStyle w:val="StyleUnderline"/>
          <w:rFonts w:ascii="Times New Roman" w:hAnsi="Times New Roman" w:cs="Times New Roman"/>
        </w:rPr>
        <w:t>C</w:t>
      </w:r>
      <w:r w:rsidRPr="00944804">
        <w:rPr>
          <w:rFonts w:ascii="Times New Roman" w:hAnsi="Times New Roman" w:cs="Times New Roman"/>
        </w:rPr>
        <w:t xml:space="preserve">ountries, which supplies a third of the world's oil, </w:t>
      </w:r>
      <w:r w:rsidRPr="00944804">
        <w:rPr>
          <w:rStyle w:val="StyleUnderline"/>
          <w:rFonts w:ascii="Times New Roman" w:hAnsi="Times New Roman" w:cs="Times New Roman"/>
        </w:rPr>
        <w:t>said rising</w:t>
      </w:r>
      <w:r w:rsidRPr="00944804">
        <w:rPr>
          <w:rFonts w:ascii="Times New Roman" w:hAnsi="Times New Roman" w:cs="Times New Roman"/>
        </w:rPr>
        <w:t xml:space="preserve"> oil </w:t>
      </w:r>
      <w:r w:rsidRPr="00944804">
        <w:rPr>
          <w:rStyle w:val="StyleUnderline"/>
          <w:rFonts w:ascii="Times New Roman" w:hAnsi="Times New Roman" w:cs="Times New Roman"/>
        </w:rPr>
        <w:t>production should be more than sufficient to meet demand</w:t>
      </w:r>
      <w:r w:rsidRPr="00944804">
        <w:rPr>
          <w:rFonts w:ascii="Times New Roman" w:hAnsi="Times New Roman" w:cs="Times New Roman"/>
        </w:rPr>
        <w:t xml:space="preserve">. The cartel of 12 exporters said </w:t>
      </w:r>
      <w:r w:rsidRPr="00944804">
        <w:rPr>
          <w:rStyle w:val="StyleUnderline"/>
          <w:rFonts w:ascii="Times New Roman" w:hAnsi="Times New Roman" w:cs="Times New Roman"/>
        </w:rPr>
        <w:t>global oil inventories were comfortable. U.S. stockpiles were high and commercial stocks</w:t>
      </w:r>
      <w:r w:rsidRPr="00944804">
        <w:rPr>
          <w:rFonts w:ascii="Times New Roman" w:hAnsi="Times New Roman" w:cs="Times New Roman"/>
        </w:rPr>
        <w:t xml:space="preserve"> in the large developed economies were </w:t>
      </w:r>
      <w:r w:rsidRPr="00944804">
        <w:rPr>
          <w:rStyle w:val="StyleUnderline"/>
          <w:rFonts w:ascii="Times New Roman" w:hAnsi="Times New Roman" w:cs="Times New Roman"/>
        </w:rPr>
        <w:t>sufficient</w:t>
      </w:r>
      <w:r w:rsidRPr="00944804">
        <w:rPr>
          <w:rFonts w:ascii="Times New Roman" w:hAnsi="Times New Roman" w:cs="Times New Roman"/>
        </w:rPr>
        <w:t xml:space="preserve"> at the end of April </w:t>
      </w:r>
      <w:r w:rsidRPr="00944804">
        <w:rPr>
          <w:rStyle w:val="StyleUnderline"/>
          <w:rFonts w:ascii="Times New Roman" w:hAnsi="Times New Roman" w:cs="Times New Roman"/>
        </w:rPr>
        <w:t>to meet almost two months of consumption</w:t>
      </w:r>
      <w:r w:rsidRPr="00944804">
        <w:rPr>
          <w:rFonts w:ascii="Times New Roman" w:hAnsi="Times New Roman" w:cs="Times New Roman"/>
        </w:rPr>
        <w:t xml:space="preserve">. "Overall, </w:t>
      </w:r>
      <w:r w:rsidRPr="00944804">
        <w:rPr>
          <w:rStyle w:val="StyleUnderline"/>
          <w:rFonts w:ascii="Times New Roman" w:hAnsi="Times New Roman" w:cs="Times New Roman"/>
          <w:b/>
        </w:rPr>
        <w:t xml:space="preserve">the ongoing rise in supply </w:t>
      </w:r>
      <w:r w:rsidRPr="00944804">
        <w:rPr>
          <w:rStyle w:val="StyleUnderline"/>
          <w:rFonts w:ascii="Times New Roman" w:hAnsi="Times New Roman" w:cs="Times New Roman"/>
        </w:rPr>
        <w:t>would be adequate to satisfy the growth in oil demand</w:t>
      </w:r>
      <w:r w:rsidRPr="00944804">
        <w:rPr>
          <w:rFonts w:ascii="Times New Roman" w:hAnsi="Times New Roman" w:cs="Times New Roman"/>
        </w:rPr>
        <w:t xml:space="preserve"> in H2 2014, </w:t>
      </w:r>
      <w:r w:rsidRPr="00944804">
        <w:rPr>
          <w:rStyle w:val="StyleUnderline"/>
          <w:rFonts w:ascii="Times New Roman" w:hAnsi="Times New Roman" w:cs="Times New Roman"/>
          <w:b/>
        </w:rPr>
        <w:t>resulting in a well-balanced market</w:t>
      </w:r>
      <w:r w:rsidRPr="00944804">
        <w:rPr>
          <w:rFonts w:ascii="Times New Roman" w:hAnsi="Times New Roman" w:cs="Times New Roman"/>
        </w:rPr>
        <w:t xml:space="preserve">," OPEC said in its monthly market report. </w:t>
      </w:r>
      <w:r w:rsidRPr="00944804">
        <w:rPr>
          <w:rStyle w:val="StyleUnderline"/>
          <w:rFonts w:ascii="Times New Roman" w:hAnsi="Times New Roman" w:cs="Times New Roman"/>
        </w:rPr>
        <w:t>OPEC agreed on Wednesday to keep its oil production target at 30 million barrels per day</w:t>
      </w:r>
      <w:r w:rsidRPr="00944804">
        <w:rPr>
          <w:rFonts w:ascii="Times New Roman" w:hAnsi="Times New Roman" w:cs="Times New Roman"/>
        </w:rPr>
        <w:t xml:space="preserve"> (bpd) </w:t>
      </w:r>
      <w:r w:rsidRPr="00944804">
        <w:rPr>
          <w:rStyle w:val="StyleUnderline"/>
          <w:rFonts w:ascii="Times New Roman" w:hAnsi="Times New Roman" w:cs="Times New Roman"/>
        </w:rPr>
        <w:t>for the second half of this year</w:t>
      </w:r>
      <w:r w:rsidRPr="00944804">
        <w:rPr>
          <w:rFonts w:ascii="Times New Roman" w:hAnsi="Times New Roman" w:cs="Times New Roman"/>
        </w:rPr>
        <w:t>. T</w:t>
      </w:r>
      <w:r w:rsidRPr="00944804">
        <w:rPr>
          <w:rStyle w:val="StyleUnderline"/>
          <w:rFonts w:ascii="Times New Roman" w:hAnsi="Times New Roman" w:cs="Times New Roman"/>
        </w:rPr>
        <w:t>he grouping is happy with oil prices above $100 a barrel</w:t>
      </w:r>
      <w:r w:rsidRPr="00944804">
        <w:rPr>
          <w:rFonts w:ascii="Times New Roman" w:hAnsi="Times New Roman" w:cs="Times New Roman"/>
        </w:rPr>
        <w:t xml:space="preserve"> and its members are pumping enough oil to cover their spending needs. </w:t>
      </w:r>
      <w:r w:rsidRPr="00944804">
        <w:rPr>
          <w:rStyle w:val="StyleUnderline"/>
          <w:rFonts w:ascii="Times New Roman" w:hAnsi="Times New Roman" w:cs="Times New Roman"/>
        </w:rPr>
        <w:t>The OPEC report said output from</w:t>
      </w:r>
      <w:r w:rsidRPr="00944804">
        <w:rPr>
          <w:rFonts w:ascii="Times New Roman" w:hAnsi="Times New Roman" w:cs="Times New Roman"/>
        </w:rPr>
        <w:t xml:space="preserve"> the United States and Canada and other </w:t>
      </w:r>
      <w:r w:rsidRPr="00944804">
        <w:rPr>
          <w:rStyle w:val="StyleUnderline"/>
          <w:rFonts w:ascii="Times New Roman" w:hAnsi="Times New Roman" w:cs="Times New Roman"/>
        </w:rPr>
        <w:t>non-OPEC countries</w:t>
      </w:r>
      <w:r w:rsidRPr="00944804">
        <w:rPr>
          <w:rFonts w:ascii="Times New Roman" w:hAnsi="Times New Roman" w:cs="Times New Roman"/>
        </w:rPr>
        <w:t xml:space="preserve"> </w:t>
      </w:r>
      <w:r w:rsidRPr="00944804">
        <w:rPr>
          <w:rStyle w:val="StyleUnderline"/>
          <w:rFonts w:ascii="Times New Roman" w:hAnsi="Times New Roman" w:cs="Times New Roman"/>
        </w:rPr>
        <w:t>would add 1.44 million bpd of extra oil to world markets this year</w:t>
      </w:r>
      <w:r w:rsidRPr="00944804">
        <w:rPr>
          <w:rFonts w:ascii="Times New Roman" w:hAnsi="Times New Roman" w:cs="Times New Roman"/>
        </w:rPr>
        <w:t xml:space="preserve">, 60,000 bpd more than OPEC's previous forecast. </w:t>
      </w:r>
      <w:r w:rsidRPr="00944804">
        <w:rPr>
          <w:rFonts w:ascii="Times New Roman" w:hAnsi="Times New Roman" w:cs="Times New Roman"/>
          <w:sz w:val="16"/>
        </w:rPr>
        <w:t>This would outstrip its projection of a rise of 1.14 million bpd in global oil demand and mean less demand overall this year for oil from OPEC. OPEC cut its forecast of demand for its own crude in 2014 to 29.69 million bpd, down 70,000 bpd from its previous estimate. The report, citing secondary sources, said total OPEC oil production rose 142,000 bpd to 29.76 million bpd in May, led by increased production in Angola, Iraq and Saudi Arabia.</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2NC Turns Renewables</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Empirics prove oil price collapses crush movements for renewables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Shwartz 12</w:t>
      </w:r>
    </w:p>
    <w:p w:rsidR="005F338F" w:rsidRPr="00944804" w:rsidRDefault="005F338F" w:rsidP="005F338F">
      <w:pPr>
        <w:rPr>
          <w:rFonts w:ascii="Times New Roman" w:hAnsi="Times New Roman" w:cs="Times New Roman"/>
        </w:rPr>
      </w:pPr>
      <w:r w:rsidRPr="00944804">
        <w:rPr>
          <w:rFonts w:ascii="Times New Roman" w:hAnsi="Times New Roman" w:cs="Times New Roman"/>
        </w:rPr>
        <w:t>Ariel Shwartz – author of numerous articles published in reputable print sources such as Popular Science, GOOD magazine etc., Senior Editor at Co.Exist (“What Happens To Clean Technology Innovation If Oil Prices Drop?: Cheaper gas might be nice for your wallet in the short term, but if oil prices plummet (and it looks like they might) what will that do to the quest for renewable energy?”, July 2 2012, http://www.fastcoexist.com/1680107/what-happens-to-clean-technology-innovation-if-oil-prices-drop)//EO</w:t>
      </w:r>
    </w:p>
    <w:p w:rsidR="005F338F" w:rsidRPr="00944804" w:rsidRDefault="005F338F" w:rsidP="005F338F">
      <w:pPr>
        <w:rPr>
          <w:rStyle w:val="StyleUnderline"/>
          <w:rFonts w:ascii="Times New Roman" w:hAnsi="Times New Roman" w:cs="Times New Roman"/>
        </w:rPr>
      </w:pPr>
      <w:r w:rsidRPr="00944804">
        <w:rPr>
          <w:rFonts w:ascii="Times New Roman" w:hAnsi="Times New Roman" w:cs="Times New Roman"/>
        </w:rPr>
        <w:t>Peak oil, the point where world oil production reaches an apex and then begins an inexorable decline, was a cult concept until the end of the last decade, when concern about a downward spiral in oil supplies--</w:t>
      </w:r>
      <w:r w:rsidRPr="00944804">
        <w:rPr>
          <w:rStyle w:val="StyleUnderline"/>
          <w:rFonts w:ascii="Times New Roman" w:hAnsi="Times New Roman" w:cs="Times New Roman"/>
        </w:rPr>
        <w:t>heightened</w:t>
      </w:r>
      <w:r w:rsidRPr="00944804">
        <w:rPr>
          <w:rFonts w:ascii="Times New Roman" w:hAnsi="Times New Roman" w:cs="Times New Roman"/>
        </w:rPr>
        <w:t xml:space="preserve"> by high </w:t>
      </w:r>
      <w:r w:rsidRPr="00944804">
        <w:rPr>
          <w:rStyle w:val="StyleUnderline"/>
          <w:rFonts w:ascii="Times New Roman" w:hAnsi="Times New Roman" w:cs="Times New Roman"/>
        </w:rPr>
        <w:t>oil prices</w:t>
      </w:r>
      <w:r w:rsidRPr="00944804">
        <w:rPr>
          <w:rFonts w:ascii="Times New Roman" w:hAnsi="Times New Roman" w:cs="Times New Roman"/>
        </w:rPr>
        <w:t xml:space="preserve">--reached a fever pitch and the idea that we might run out of oil reached the mainstream. In many ways, this was a good thing; it </w:t>
      </w:r>
      <w:r w:rsidRPr="00944804">
        <w:rPr>
          <w:rStyle w:val="StyleUnderline"/>
          <w:rFonts w:ascii="Times New Roman" w:hAnsi="Times New Roman" w:cs="Times New Roman"/>
        </w:rPr>
        <w:t>created a space for alternative energy innovation to grow</w:t>
      </w:r>
      <w:r w:rsidRPr="00944804">
        <w:rPr>
          <w:rFonts w:ascii="Times New Roman" w:hAnsi="Times New Roman" w:cs="Times New Roman"/>
        </w:rPr>
        <w:t xml:space="preserve">. But surprisingly, </w:t>
      </w:r>
      <w:r w:rsidRPr="00944804">
        <w:rPr>
          <w:rStyle w:val="StyleUnderline"/>
          <w:rFonts w:ascii="Times New Roman" w:hAnsi="Times New Roman" w:cs="Times New Roman"/>
        </w:rPr>
        <w:t>a new report</w:t>
      </w:r>
      <w:r w:rsidRPr="00944804">
        <w:rPr>
          <w:rFonts w:ascii="Times New Roman" w:hAnsi="Times New Roman" w:cs="Times New Roman"/>
        </w:rPr>
        <w:t xml:space="preserve"> (PDF) </w:t>
      </w:r>
      <w:r w:rsidRPr="00944804">
        <w:rPr>
          <w:rStyle w:val="StyleUnderline"/>
          <w:rFonts w:ascii="Times New Roman" w:hAnsi="Times New Roman" w:cs="Times New Roman"/>
        </w:rPr>
        <w:t>from</w:t>
      </w:r>
      <w:r w:rsidRPr="00944804">
        <w:rPr>
          <w:rFonts w:ascii="Times New Roman" w:hAnsi="Times New Roman" w:cs="Times New Roman"/>
        </w:rPr>
        <w:t xml:space="preserve"> Leonard </w:t>
      </w:r>
      <w:r w:rsidRPr="00944804">
        <w:rPr>
          <w:rStyle w:val="StyleUnderline"/>
          <w:rFonts w:ascii="Times New Roman" w:hAnsi="Times New Roman" w:cs="Times New Roman"/>
        </w:rPr>
        <w:t>Maugeri, a former oil executive and current fellow at Harvard’s Belfer Center for Science and International Affairs</w:t>
      </w:r>
      <w:r w:rsidRPr="00944804">
        <w:rPr>
          <w:rFonts w:ascii="Times New Roman" w:hAnsi="Times New Roman" w:cs="Times New Roman"/>
        </w:rPr>
        <w:t xml:space="preserve">, </w:t>
      </w:r>
      <w:r w:rsidRPr="00944804">
        <w:rPr>
          <w:rStyle w:val="StyleUnderline"/>
          <w:rFonts w:ascii="Times New Roman" w:hAnsi="Times New Roman" w:cs="Times New Roman"/>
        </w:rPr>
        <w:t>warns</w:t>
      </w:r>
      <w:r w:rsidRPr="00944804">
        <w:rPr>
          <w:rFonts w:ascii="Times New Roman" w:hAnsi="Times New Roman" w:cs="Times New Roman"/>
        </w:rPr>
        <w:t>: "</w:t>
      </w:r>
      <w:r w:rsidRPr="00944804">
        <w:rPr>
          <w:rStyle w:val="StyleUnderline"/>
          <w:rFonts w:ascii="Times New Roman" w:hAnsi="Times New Roman" w:cs="Times New Roman"/>
        </w:rPr>
        <w:t>oil</w:t>
      </w:r>
      <w:r w:rsidRPr="00944804">
        <w:rPr>
          <w:rFonts w:ascii="Times New Roman" w:hAnsi="Times New Roman" w:cs="Times New Roman"/>
        </w:rPr>
        <w:t xml:space="preserve"> supply </w:t>
      </w:r>
      <w:r w:rsidRPr="00944804">
        <w:rPr>
          <w:rStyle w:val="StyleUnderline"/>
          <w:rFonts w:ascii="Times New Roman" w:hAnsi="Times New Roman" w:cs="Times New Roman"/>
        </w:rPr>
        <w:t>capacity is growing worldwide at such an unprecedented level that it might outpace consumption</w:t>
      </w:r>
      <w:r w:rsidRPr="00944804">
        <w:rPr>
          <w:rFonts w:ascii="Times New Roman" w:hAnsi="Times New Roman" w:cs="Times New Roman"/>
        </w:rPr>
        <w:t xml:space="preserve">. </w:t>
      </w:r>
      <w:r w:rsidRPr="00944804">
        <w:rPr>
          <w:rStyle w:val="StyleUnderline"/>
          <w:rFonts w:ascii="Times New Roman" w:hAnsi="Times New Roman" w:cs="Times New Roman"/>
          <w:b/>
        </w:rPr>
        <w:t>This could lead to</w:t>
      </w:r>
      <w:r w:rsidRPr="00944804">
        <w:rPr>
          <w:rFonts w:ascii="Times New Roman" w:hAnsi="Times New Roman" w:cs="Times New Roman"/>
        </w:rPr>
        <w:t xml:space="preserve"> a glut of </w:t>
      </w:r>
      <w:r w:rsidRPr="00944804">
        <w:rPr>
          <w:rStyle w:val="StyleUnderline"/>
          <w:rFonts w:ascii="Times New Roman" w:hAnsi="Times New Roman" w:cs="Times New Roman"/>
          <w:b/>
        </w:rPr>
        <w:t>overproduction and a steep dip in oil prices</w:t>
      </w:r>
      <w:r w:rsidRPr="00944804">
        <w:rPr>
          <w:rFonts w:ascii="Times New Roman" w:hAnsi="Times New Roman" w:cs="Times New Roman"/>
        </w:rPr>
        <w:t xml:space="preserve">." </w:t>
      </w:r>
      <w:r w:rsidRPr="00944804">
        <w:rPr>
          <w:rStyle w:val="StyleUnderline"/>
          <w:rFonts w:ascii="Times New Roman" w:hAnsi="Times New Roman" w:cs="Times New Roman"/>
          <w:b/>
        </w:rPr>
        <w:t>That dip in oil prices</w:t>
      </w:r>
      <w:r w:rsidRPr="00944804">
        <w:rPr>
          <w:rFonts w:ascii="Times New Roman" w:hAnsi="Times New Roman" w:cs="Times New Roman"/>
        </w:rPr>
        <w:t xml:space="preserve"> would mean cheaper gas, certainly, but it </w:t>
      </w:r>
      <w:r w:rsidRPr="00944804">
        <w:rPr>
          <w:rStyle w:val="StyleUnderline"/>
          <w:rFonts w:ascii="Times New Roman" w:hAnsi="Times New Roman" w:cs="Times New Roman"/>
          <w:b/>
        </w:rPr>
        <w:t>could put a serious damper on how far we’ve come in the search for non-fossil-fuel-based energy solutions</w:t>
      </w:r>
      <w:r w:rsidRPr="00944804">
        <w:rPr>
          <w:rFonts w:ascii="Times New Roman" w:hAnsi="Times New Roman" w:cs="Times New Roman"/>
        </w:rPr>
        <w:t xml:space="preserve">. </w:t>
      </w:r>
      <w:r w:rsidRPr="00944804">
        <w:rPr>
          <w:rFonts w:ascii="Times New Roman" w:hAnsi="Times New Roman" w:cs="Times New Roman"/>
          <w:sz w:val="16"/>
        </w:rPr>
        <w:t xml:space="preserve">The U.S. could be the second biggest oil producer after Saudi Arabia by 2020. It’s all thanks to technology and investment in exploration by oil companies, who are increasingly using "unconventional" oil extraction techniques in shale oil fields, tight oil fields (oil fields that only make sense to drill when advanced techniques like hydraulic fracturing and horizontal drilling are used), and tar sands. In fact, says Maugeri, these techniques might allow the U.S. to be the second biggest oil producer after Saudi Arabia by 2020. Good news for our oil-powered economy? Maybe. But the environmental risks are disturbing. Maugeri admits that hydraulic fracturing, or "fracking," can cause water and land contamination, though he plays down those risks. And we’re already seeing the potential ramifications of tar sands projects in Canada. </w:t>
      </w:r>
      <w:r w:rsidRPr="00944804">
        <w:rPr>
          <w:rStyle w:val="StyleUnderline"/>
          <w:rFonts w:ascii="Times New Roman" w:hAnsi="Times New Roman" w:cs="Times New Roman"/>
        </w:rPr>
        <w:t xml:space="preserve">Regardless of whether or not peak oil will soon be upon us, one thing is clear: </w:t>
      </w:r>
      <w:r w:rsidRPr="00944804">
        <w:rPr>
          <w:rStyle w:val="StyleUnderline"/>
          <w:rFonts w:ascii="Times New Roman" w:hAnsi="Times New Roman" w:cs="Times New Roman"/>
          <w:b/>
        </w:rPr>
        <w:t>A glut in oil will be dangerous for energy innovation.</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And even if we have enough oil to last us until the end of time (we don’t), the climate-related ramifications of continuing to use oil at our current pace will catch up to us in the near future. </w:t>
      </w:r>
      <w:r w:rsidRPr="00944804">
        <w:rPr>
          <w:rStyle w:val="StyleUnderline"/>
          <w:rFonts w:ascii="Times New Roman" w:hAnsi="Times New Roman" w:cs="Times New Roman"/>
        </w:rPr>
        <w:t xml:space="preserve">This isn’t like the 1970s, where oil shocks got Americans seriously thinking about alternative energy. </w:t>
      </w:r>
      <w:r w:rsidRPr="00944804">
        <w:rPr>
          <w:rStyle w:val="StyleUnderline"/>
          <w:rFonts w:ascii="Times New Roman" w:hAnsi="Times New Roman" w:cs="Times New Roman"/>
          <w:b/>
        </w:rPr>
        <w:t>When</w:t>
      </w:r>
      <w:r w:rsidRPr="00944804">
        <w:rPr>
          <w:rStyle w:val="StyleUnderline"/>
          <w:rFonts w:ascii="Times New Roman" w:hAnsi="Times New Roman" w:cs="Times New Roman"/>
        </w:rPr>
        <w:t xml:space="preserve"> that crisis ended and </w:t>
      </w:r>
      <w:r w:rsidRPr="00944804">
        <w:rPr>
          <w:rStyle w:val="StyleUnderline"/>
          <w:rFonts w:ascii="Times New Roman" w:hAnsi="Times New Roman" w:cs="Times New Roman"/>
          <w:b/>
        </w:rPr>
        <w:t>the country was once again awash in cheap oil after, energy innovation ground to a halt</w:t>
      </w:r>
      <w:r w:rsidRPr="00944804">
        <w:rPr>
          <w:rFonts w:ascii="Times New Roman" w:hAnsi="Times New Roman" w:cs="Times New Roman"/>
          <w:b/>
        </w:rPr>
        <w:t xml:space="preserve">, </w:t>
      </w:r>
      <w:r w:rsidRPr="00944804">
        <w:rPr>
          <w:rStyle w:val="StyleUnderline"/>
          <w:rFonts w:ascii="Times New Roman" w:hAnsi="Times New Roman" w:cs="Times New Roman"/>
        </w:rPr>
        <w:t>and nobody thought twice. But if we find ourselves in a situation where oil production capacity rises by 17.6 million barrels daily until 2020</w:t>
      </w:r>
      <w:r w:rsidRPr="00944804">
        <w:rPr>
          <w:rFonts w:ascii="Times New Roman" w:hAnsi="Times New Roman" w:cs="Times New Roman"/>
        </w:rPr>
        <w:t xml:space="preserve"> (as Maugeri predicts), </w:t>
      </w:r>
      <w:r w:rsidRPr="00944804">
        <w:rPr>
          <w:rStyle w:val="StyleUnderline"/>
          <w:rFonts w:ascii="Times New Roman" w:hAnsi="Times New Roman" w:cs="Times New Roman"/>
        </w:rPr>
        <w:t>chances are that energy innovation will once again slow--and unlike in the 1970s, we don’t have a relatively stable climate that allows us to delay on implementing these technologies</w:t>
      </w:r>
      <w:r w:rsidRPr="00944804">
        <w:rPr>
          <w:rFonts w:ascii="Times New Roman" w:hAnsi="Times New Roman" w:cs="Times New Roman"/>
        </w:rPr>
        <w:t xml:space="preserve">. As MIT Technology Review explains, there is no real reason why the solar industry should be impacted by oil prices. But some people may not know that oil isn’t used much to generate electricity, lessening their enthusiasm for alternative technologies. </w:t>
      </w:r>
      <w:r w:rsidRPr="00944804">
        <w:rPr>
          <w:rStyle w:val="StyleUnderline"/>
          <w:rFonts w:ascii="Times New Roman" w:hAnsi="Times New Roman" w:cs="Times New Roman"/>
        </w:rPr>
        <w:t>Electric vehicle rollouts would almost definitely be directly hurt by ultra-cheap oil prices</w:t>
      </w:r>
      <w:r w:rsidRPr="00944804">
        <w:rPr>
          <w:rFonts w:ascii="Times New Roman" w:hAnsi="Times New Roman" w:cs="Times New Roman"/>
        </w:rPr>
        <w:t xml:space="preserve">; </w:t>
      </w:r>
      <w:r w:rsidRPr="00944804">
        <w:rPr>
          <w:rStyle w:val="StyleUnderline"/>
          <w:rFonts w:ascii="Times New Roman" w:hAnsi="Times New Roman" w:cs="Times New Roman"/>
        </w:rPr>
        <w:t>who cares about spending tens of thousands on unfamiliar car technology when you can rely on gas-powered cars that are cheap to fill up?</w:t>
      </w:r>
      <w:r w:rsidRPr="00944804">
        <w:rPr>
          <w:rFonts w:ascii="Times New Roman" w:hAnsi="Times New Roman" w:cs="Times New Roman"/>
        </w:rPr>
        <w:t xml:space="preserve"> Some might argue that electric cars aren’t actually emissions-free since they plug into electricity sources like coal, but increasing the amount of renewable energy on the grid (something that could be threatened by an oil-price collapse) would alleviate the problem. </w:t>
      </w:r>
      <w:r w:rsidRPr="00944804">
        <w:rPr>
          <w:rStyle w:val="StyleUnderline"/>
          <w:rFonts w:ascii="Times New Roman" w:hAnsi="Times New Roman" w:cs="Times New Roman"/>
        </w:rPr>
        <w:t>A dip in oil prices might be nice in the short term, but there will probably be major consequences.</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 decrease in oil prices would undercut fragile renewables industries despite climate change awareness and emissions regulations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Bullis 12</w:t>
      </w:r>
    </w:p>
    <w:p w:rsidR="005F338F" w:rsidRPr="00944804" w:rsidRDefault="005F338F" w:rsidP="005F338F">
      <w:pPr>
        <w:rPr>
          <w:rFonts w:ascii="Times New Roman" w:hAnsi="Times New Roman" w:cs="Times New Roman"/>
        </w:rPr>
      </w:pPr>
      <w:r w:rsidRPr="00944804">
        <w:rPr>
          <w:rFonts w:ascii="Times New Roman" w:hAnsi="Times New Roman" w:cs="Times New Roman"/>
        </w:rPr>
        <w:lastRenderedPageBreak/>
        <w:t>Kevin Bullis – Senior editor for MIT Technology Review (“Could New Oil Production Cause Oil Prices—and Energy Innovation—to Collapse?: A Harvard researcher says unparalleled investment in oil exploration is creating a boom in supply, and that could hurt the development of oil alternatives, June 26 2012, http://www.technologyreview.com/view/428343/could-new-oil-production-cause-oil-prices%E2%80%94and-energy-innovation%E2%80%94to-collapse/)//EO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 xml:space="preserve">A new report out of Harvard suggests that </w:t>
      </w:r>
      <w:r w:rsidRPr="00944804">
        <w:rPr>
          <w:rStyle w:val="StyleUnderline"/>
          <w:rFonts w:ascii="Times New Roman" w:hAnsi="Times New Roman" w:cs="Times New Roman"/>
          <w:b/>
        </w:rPr>
        <w:t>a boom in oil</w:t>
      </w:r>
      <w:r w:rsidRPr="00944804">
        <w:rPr>
          <w:rFonts w:ascii="Times New Roman" w:hAnsi="Times New Roman" w:cs="Times New Roman"/>
        </w:rPr>
        <w:t xml:space="preserve"> exploration and </w:t>
      </w:r>
      <w:r w:rsidRPr="00944804">
        <w:rPr>
          <w:rStyle w:val="StyleUnderline"/>
          <w:rFonts w:ascii="Times New Roman" w:hAnsi="Times New Roman" w:cs="Times New Roman"/>
          <w:b/>
        </w:rPr>
        <w:t>production</w:t>
      </w:r>
      <w:r w:rsidRPr="00944804">
        <w:rPr>
          <w:rFonts w:ascii="Times New Roman" w:hAnsi="Times New Roman" w:cs="Times New Roman"/>
        </w:rPr>
        <w:t>—driven by a surge of investment starting in 2003—</w:t>
      </w:r>
      <w:r w:rsidRPr="00944804">
        <w:rPr>
          <w:rStyle w:val="StyleUnderline"/>
          <w:rFonts w:ascii="Times New Roman" w:hAnsi="Times New Roman" w:cs="Times New Roman"/>
          <w:b/>
        </w:rPr>
        <w:t>might lead to a sharp drop in oil prices</w:t>
      </w:r>
      <w:r w:rsidRPr="00944804">
        <w:rPr>
          <w:rFonts w:ascii="Times New Roman" w:hAnsi="Times New Roman" w:cs="Times New Roman"/>
        </w:rPr>
        <w:t xml:space="preserve">. If that happens, </w:t>
      </w:r>
      <w:r w:rsidRPr="00944804">
        <w:rPr>
          <w:rStyle w:val="StyleUnderline"/>
          <w:rFonts w:ascii="Times New Roman" w:hAnsi="Times New Roman" w:cs="Times New Roman"/>
        </w:rPr>
        <w:t>could that kill development of alternatives to oil, as happened when oil prices hit bottom in the 1990s?</w:t>
      </w:r>
      <w:r w:rsidRPr="00944804">
        <w:rPr>
          <w:rFonts w:ascii="Times New Roman" w:hAnsi="Times New Roman" w:cs="Times New Roman"/>
        </w:rPr>
        <w:t xml:space="preserve"> Will solar panels, electric cars, and advanced biofuels fade from view? </w:t>
      </w:r>
      <w:r w:rsidRPr="00944804">
        <w:rPr>
          <w:rStyle w:val="StyleUnderline"/>
          <w:rFonts w:ascii="Times New Roman" w:hAnsi="Times New Roman" w:cs="Times New Roman"/>
          <w:b/>
        </w:rPr>
        <w:t>Three decades ago, high oil prices spurred investment in alternatives</w:t>
      </w:r>
      <w:r w:rsidRPr="00944804">
        <w:rPr>
          <w:rFonts w:ascii="Times New Roman" w:hAnsi="Times New Roman" w:cs="Times New Roman"/>
        </w:rPr>
        <w:t xml:space="preserve">. But </w:t>
      </w:r>
      <w:r w:rsidRPr="00944804">
        <w:rPr>
          <w:rStyle w:val="StyleUnderline"/>
          <w:rFonts w:ascii="Times New Roman" w:hAnsi="Times New Roman" w:cs="Times New Roman"/>
          <w:b/>
        </w:rPr>
        <w:t>by the time oil prices had bottomed-out</w:t>
      </w:r>
      <w:r w:rsidRPr="00944804">
        <w:rPr>
          <w:rStyle w:val="StyleUnderline"/>
          <w:rFonts w:ascii="Times New Roman" w:hAnsi="Times New Roman" w:cs="Times New Roman"/>
        </w:rPr>
        <w:t xml:space="preserve"> in</w:t>
      </w:r>
      <w:r w:rsidRPr="00944804">
        <w:rPr>
          <w:rFonts w:ascii="Times New Roman" w:hAnsi="Times New Roman" w:cs="Times New Roman"/>
        </w:rPr>
        <w:t xml:space="preserve"> </w:t>
      </w:r>
      <w:r w:rsidRPr="00944804">
        <w:rPr>
          <w:rStyle w:val="StyleUnderline"/>
          <w:rFonts w:ascii="Times New Roman" w:hAnsi="Times New Roman" w:cs="Times New Roman"/>
        </w:rPr>
        <w:t>the</w:t>
      </w:r>
      <w:r w:rsidRPr="00944804">
        <w:rPr>
          <w:rFonts w:ascii="Times New Roman" w:hAnsi="Times New Roman" w:cs="Times New Roman"/>
        </w:rPr>
        <w:t xml:space="preserve"> 19</w:t>
      </w:r>
      <w:r w:rsidRPr="00944804">
        <w:rPr>
          <w:rStyle w:val="StyleUnderline"/>
          <w:rFonts w:ascii="Times New Roman" w:hAnsi="Times New Roman" w:cs="Times New Roman"/>
        </w:rPr>
        <w:t>90s</w:t>
      </w:r>
      <w:r w:rsidRPr="00944804">
        <w:rPr>
          <w:rFonts w:ascii="Times New Roman" w:hAnsi="Times New Roman" w:cs="Times New Roman"/>
        </w:rPr>
        <w:t xml:space="preserve">, </w:t>
      </w:r>
      <w:r w:rsidRPr="00944804">
        <w:rPr>
          <w:rStyle w:val="StyleUnderline"/>
          <w:rFonts w:ascii="Times New Roman" w:hAnsi="Times New Roman" w:cs="Times New Roman"/>
        </w:rPr>
        <w:t>much of that research had been abandoned, and promising technologies didn’t come to market or weren’t made cheap enough to catch on widely</w:t>
      </w:r>
      <w:r w:rsidRPr="00944804">
        <w:rPr>
          <w:rFonts w:ascii="Times New Roman" w:hAnsi="Times New Roman" w:cs="Times New Roman"/>
        </w:rPr>
        <w:t xml:space="preserve">. </w:t>
      </w:r>
      <w:r w:rsidRPr="00944804">
        <w:rPr>
          <w:rStyle w:val="StyleUnderline"/>
          <w:rFonts w:ascii="Times New Roman" w:hAnsi="Times New Roman" w:cs="Times New Roman"/>
        </w:rPr>
        <w:t>With the surge in oil prices in recent years, much of that research has been taken up again, and the trends look good.</w:t>
      </w:r>
      <w:r w:rsidRPr="00944804">
        <w:rPr>
          <w:rFonts w:ascii="Times New Roman" w:hAnsi="Times New Roman" w:cs="Times New Roman"/>
        </w:rPr>
        <w:t xml:space="preserve"> </w:t>
      </w:r>
      <w:r w:rsidRPr="00944804">
        <w:rPr>
          <w:rStyle w:val="StyleUnderline"/>
          <w:rFonts w:ascii="Times New Roman" w:hAnsi="Times New Roman" w:cs="Times New Roman"/>
        </w:rPr>
        <w:t>Solar power is approaching the cost of conventional fossil-fuel power</w:t>
      </w:r>
      <w:r w:rsidRPr="00944804">
        <w:rPr>
          <w:rFonts w:ascii="Times New Roman" w:hAnsi="Times New Roman" w:cs="Times New Roman"/>
        </w:rPr>
        <w:t xml:space="preserve">, and advanced </w:t>
      </w:r>
      <w:r w:rsidRPr="00944804">
        <w:rPr>
          <w:rStyle w:val="StyleUnderline"/>
          <w:rFonts w:ascii="Times New Roman" w:hAnsi="Times New Roman" w:cs="Times New Roman"/>
        </w:rPr>
        <w:t>biofuels seem on the cusp of becoming commercial reality</w:t>
      </w:r>
      <w:r w:rsidRPr="00944804">
        <w:rPr>
          <w:rFonts w:ascii="Times New Roman" w:hAnsi="Times New Roman" w:cs="Times New Roman"/>
        </w:rPr>
        <w:t xml:space="preserve">. As new energy startups proliferated, many </w:t>
      </w:r>
      <w:r w:rsidRPr="00944804">
        <w:rPr>
          <w:rStyle w:val="StyleUnderline"/>
          <w:rFonts w:ascii="Times New Roman" w:hAnsi="Times New Roman" w:cs="Times New Roman"/>
        </w:rPr>
        <w:t>alternative energy researchers and companies waved away suggestions that oil might plummet again</w:t>
      </w:r>
      <w:r w:rsidRPr="00944804">
        <w:rPr>
          <w:rFonts w:ascii="Times New Roman" w:hAnsi="Times New Roman" w:cs="Times New Roman"/>
        </w:rPr>
        <w:t xml:space="preserve">, causing these technologies to be abandoned once again. The </w:t>
      </w:r>
      <w:r w:rsidRPr="00944804">
        <w:rPr>
          <w:rStyle w:val="StyleUnderline"/>
          <w:rFonts w:ascii="Times New Roman" w:hAnsi="Times New Roman" w:cs="Times New Roman"/>
        </w:rPr>
        <w:t>conventional wisdom has been that high demand from fast-growing economies will keep oil prices high enough to drive innovation</w:t>
      </w:r>
      <w:r w:rsidRPr="00944804">
        <w:rPr>
          <w:rFonts w:ascii="Times New Roman" w:hAnsi="Times New Roman" w:cs="Times New Roman"/>
        </w:rPr>
        <w:t xml:space="preserve">. </w:t>
      </w:r>
      <w:r w:rsidRPr="00944804">
        <w:rPr>
          <w:rStyle w:val="StyleUnderline"/>
          <w:rFonts w:ascii="Times New Roman" w:hAnsi="Times New Roman" w:cs="Times New Roman"/>
        </w:rPr>
        <w:t>And concern about climate change will lead to a price on carbon that will drive new technologies even if oil prices drop</w:t>
      </w:r>
      <w:r w:rsidRPr="00944804">
        <w:rPr>
          <w:rFonts w:ascii="Times New Roman" w:hAnsi="Times New Roman" w:cs="Times New Roman"/>
        </w:rPr>
        <w:t xml:space="preserve">. But </w:t>
      </w:r>
      <w:r w:rsidRPr="00944804">
        <w:rPr>
          <w:rStyle w:val="StyleUnderline"/>
          <w:rFonts w:ascii="Times New Roman" w:hAnsi="Times New Roman" w:cs="Times New Roman"/>
          <w:b/>
        </w:rPr>
        <w:t>interest in climate change seems to have waned, and efforts to put a price on carbon dioxide emissions have failed</w:t>
      </w:r>
      <w:r w:rsidRPr="00944804">
        <w:rPr>
          <w:rFonts w:ascii="Times New Roman" w:hAnsi="Times New Roman" w:cs="Times New Roman"/>
        </w:rPr>
        <w:t xml:space="preserve"> in the U.S. and most of the rest of the world. </w:t>
      </w:r>
      <w:r w:rsidRPr="00944804">
        <w:rPr>
          <w:rStyle w:val="StyleUnderline"/>
          <w:rFonts w:ascii="Times New Roman" w:hAnsi="Times New Roman" w:cs="Times New Roman"/>
        </w:rPr>
        <w:t xml:space="preserve">If oil prices also drop due to overproduction, </w:t>
      </w:r>
      <w:r w:rsidRPr="00944804">
        <w:rPr>
          <w:rStyle w:val="StyleUnderline"/>
          <w:rFonts w:ascii="Times New Roman" w:hAnsi="Times New Roman" w:cs="Times New Roman"/>
          <w:b/>
        </w:rPr>
        <w:t>as the report suggests</w:t>
      </w:r>
      <w:r w:rsidRPr="00944804">
        <w:rPr>
          <w:rFonts w:ascii="Times New Roman" w:hAnsi="Times New Roman" w:cs="Times New Roman"/>
        </w:rPr>
        <w:t xml:space="preserve">, </w:t>
      </w:r>
      <w:r w:rsidRPr="00944804">
        <w:rPr>
          <w:rStyle w:val="StyleUnderline"/>
          <w:rFonts w:ascii="Times New Roman" w:hAnsi="Times New Roman" w:cs="Times New Roman"/>
        </w:rPr>
        <w:t>what could that mean for technologies such as electric cars, advanced internal combustion engines, and renewable electricity sources, such as solar power?</w:t>
      </w:r>
      <w:r w:rsidRPr="00944804">
        <w:rPr>
          <w:rFonts w:ascii="Times New Roman" w:hAnsi="Times New Roman" w:cs="Times New Roman"/>
        </w:rPr>
        <w:t xml:space="preserve"> </w:t>
      </w:r>
      <w:r w:rsidRPr="00944804">
        <w:rPr>
          <w:rFonts w:ascii="Times New Roman" w:hAnsi="Times New Roman" w:cs="Times New Roman"/>
          <w:sz w:val="16"/>
        </w:rPr>
        <w:t xml:space="preserve">Taking solar power first, things are a bit different now than in the 1970s, at least in the United States. The oil crisis spurred investment in solar power in part because oil was used to generate a substantial amount of electricity in the United States. Now the U.S. hardly uses oil at all for generating electricity, and installing solar panels doesn’t do anything to decrease oil consumption. Some people don’t know that, and support solar as a way of reducing oil consumption—their support could fade with high oil prices. </w:t>
      </w:r>
      <w:r w:rsidRPr="00944804">
        <w:rPr>
          <w:rFonts w:ascii="Times New Roman" w:hAnsi="Times New Roman" w:cs="Times New Roman"/>
        </w:rPr>
        <w:t xml:space="preserve">Such </w:t>
      </w:r>
      <w:r w:rsidRPr="00944804">
        <w:rPr>
          <w:rStyle w:val="StyleUnderline"/>
          <w:rFonts w:ascii="Times New Roman" w:hAnsi="Times New Roman" w:cs="Times New Roman"/>
        </w:rPr>
        <w:t>public support is critical for the solar industry now, since it relies heavily on subsidies.</w:t>
      </w:r>
      <w:r w:rsidRPr="00944804">
        <w:rPr>
          <w:rFonts w:ascii="Times New Roman" w:hAnsi="Times New Roman" w:cs="Times New Roman"/>
        </w:rPr>
        <w:t xml:space="preserve"> More importantly, while the U.S. doesn’t use oil for electricity, much of the rest of the world does. </w:t>
      </w:r>
      <w:r w:rsidRPr="00944804">
        <w:rPr>
          <w:rStyle w:val="StyleUnderline"/>
          <w:rFonts w:ascii="Times New Roman" w:hAnsi="Times New Roman" w:cs="Times New Roman"/>
          <w:b/>
        </w:rPr>
        <w:t>At current oil prices, solar power is cheaper than electricity from diesel generators, and that’s creating a new markets for solar panels. A drop in oil prices could hurt the solar industry.</w:t>
      </w:r>
      <w:r w:rsidRPr="00944804">
        <w:rPr>
          <w:rFonts w:ascii="Times New Roman" w:hAnsi="Times New Roman" w:cs="Times New Roman"/>
        </w:rPr>
        <w:t xml:space="preserve"> But </w:t>
      </w:r>
      <w:r w:rsidRPr="00944804">
        <w:rPr>
          <w:rStyle w:val="StyleUnderline"/>
          <w:rFonts w:ascii="Times New Roman" w:hAnsi="Times New Roman" w:cs="Times New Roman"/>
          <w:b/>
        </w:rPr>
        <w:t>solar panel prices have been dropping quickly</w:t>
      </w:r>
      <w:r w:rsidRPr="00944804">
        <w:rPr>
          <w:rFonts w:ascii="Times New Roman" w:hAnsi="Times New Roman" w:cs="Times New Roman"/>
        </w:rPr>
        <w:t xml:space="preserve">, </w:t>
      </w:r>
      <w:r w:rsidRPr="00944804">
        <w:rPr>
          <w:rStyle w:val="StyleUnderline"/>
          <w:rFonts w:ascii="Times New Roman" w:hAnsi="Times New Roman" w:cs="Times New Roman"/>
          <w:b/>
        </w:rPr>
        <w:t>and</w:t>
      </w:r>
      <w:r w:rsidRPr="00944804">
        <w:rPr>
          <w:rFonts w:ascii="Times New Roman" w:hAnsi="Times New Roman" w:cs="Times New Roman"/>
        </w:rPr>
        <w:t xml:space="preserve"> some solar </w:t>
      </w:r>
      <w:r w:rsidRPr="00944804">
        <w:rPr>
          <w:rStyle w:val="StyleUnderline"/>
          <w:rFonts w:ascii="Times New Roman" w:hAnsi="Times New Roman" w:cs="Times New Roman"/>
          <w:b/>
        </w:rPr>
        <w:t>companies</w:t>
      </w:r>
      <w:r w:rsidRPr="00944804">
        <w:rPr>
          <w:rFonts w:ascii="Times New Roman" w:hAnsi="Times New Roman" w:cs="Times New Roman"/>
        </w:rPr>
        <w:t xml:space="preserve">, such as First Solar, </w:t>
      </w:r>
      <w:r w:rsidRPr="00944804">
        <w:rPr>
          <w:rStyle w:val="StyleUnderline"/>
          <w:rFonts w:ascii="Times New Roman" w:hAnsi="Times New Roman" w:cs="Times New Roman"/>
          <w:b/>
        </w:rPr>
        <w:t>are staking their business on the prospect that they can soon be competitive in unsubsidized markets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There’s a race on. </w:t>
      </w:r>
      <w:r w:rsidRPr="00944804">
        <w:rPr>
          <w:rStyle w:val="StyleUnderline"/>
          <w:rFonts w:ascii="Times New Roman" w:hAnsi="Times New Roman" w:cs="Times New Roman"/>
          <w:b/>
        </w:rPr>
        <w:t>If the oil price drops within the next couple of years, that could be a bad sign for the solar industry.</w:t>
      </w:r>
      <w:r w:rsidRPr="00944804">
        <w:rPr>
          <w:rFonts w:ascii="Times New Roman" w:hAnsi="Times New Roman" w:cs="Times New Roman"/>
        </w:rPr>
        <w:t xml:space="preserve"> </w:t>
      </w:r>
      <w:r w:rsidRPr="00944804">
        <w:rPr>
          <w:rStyle w:val="StyleUnderline"/>
          <w:rFonts w:ascii="Times New Roman" w:hAnsi="Times New Roman" w:cs="Times New Roman"/>
        </w:rPr>
        <w:t>If it drops later, the solar industry may be able to survive</w:t>
      </w:r>
      <w:r w:rsidRPr="00944804">
        <w:rPr>
          <w:rFonts w:ascii="Times New Roman" w:hAnsi="Times New Roman" w:cs="Times New Roman"/>
        </w:rPr>
        <w:t xml:space="preserve"> on its own by then, even if it’s hurt some by lower prices. </w:t>
      </w:r>
      <w:r w:rsidRPr="00944804">
        <w:rPr>
          <w:rStyle w:val="StyleUnderline"/>
          <w:rFonts w:ascii="Times New Roman" w:hAnsi="Times New Roman" w:cs="Times New Roman"/>
          <w:b/>
        </w:rPr>
        <w:t>A drop in oil prices could really hurt advanced biofuels companies</w:t>
      </w:r>
      <w:r w:rsidRPr="00944804">
        <w:rPr>
          <w:rFonts w:ascii="Times New Roman" w:hAnsi="Times New Roman" w:cs="Times New Roman"/>
        </w:rPr>
        <w:t xml:space="preserve">, </w:t>
      </w:r>
      <w:r w:rsidRPr="00944804">
        <w:rPr>
          <w:rStyle w:val="StyleUnderline"/>
          <w:rFonts w:ascii="Times New Roman" w:hAnsi="Times New Roman" w:cs="Times New Roman"/>
        </w:rPr>
        <w:t>which are struggling to get prices low enough to compete</w:t>
      </w:r>
      <w:r w:rsidRPr="00944804">
        <w:rPr>
          <w:rFonts w:ascii="Times New Roman" w:hAnsi="Times New Roman" w:cs="Times New Roman"/>
        </w:rPr>
        <w:t xml:space="preserve"> </w:t>
      </w:r>
      <w:r w:rsidRPr="00944804">
        <w:rPr>
          <w:rStyle w:val="StyleUnderline"/>
          <w:rFonts w:ascii="Times New Roman" w:hAnsi="Times New Roman" w:cs="Times New Roman"/>
        </w:rPr>
        <w:t>with</w:t>
      </w:r>
      <w:r w:rsidRPr="00944804">
        <w:rPr>
          <w:rFonts w:ascii="Times New Roman" w:hAnsi="Times New Roman" w:cs="Times New Roman"/>
        </w:rPr>
        <w:t xml:space="preserve"> even today’s </w:t>
      </w:r>
      <w:r w:rsidRPr="00944804">
        <w:rPr>
          <w:rStyle w:val="StyleUnderline"/>
          <w:rFonts w:ascii="Times New Roman" w:hAnsi="Times New Roman" w:cs="Times New Roman"/>
        </w:rPr>
        <w:t xml:space="preserve">relatively pricey oil. Low oil prices could further deteriorate already strained support for </w:t>
      </w:r>
      <w:r w:rsidRPr="00944804">
        <w:rPr>
          <w:rFonts w:ascii="Times New Roman" w:hAnsi="Times New Roman" w:cs="Times New Roman"/>
        </w:rPr>
        <w:t>advanced</w:t>
      </w:r>
      <w:r w:rsidRPr="00944804">
        <w:rPr>
          <w:rStyle w:val="StyleUnderline"/>
          <w:rFonts w:ascii="Times New Roman" w:hAnsi="Times New Roman" w:cs="Times New Roman"/>
        </w:rPr>
        <w:t xml:space="preserve"> biofuels</w:t>
      </w:r>
      <w:r w:rsidRPr="00944804">
        <w:rPr>
          <w:rFonts w:ascii="Times New Roman" w:hAnsi="Times New Roman" w:cs="Times New Roman"/>
        </w:rPr>
        <w:t xml:space="preserve">. </w:t>
      </w:r>
      <w:r w:rsidRPr="00944804">
        <w:rPr>
          <w:rStyle w:val="StyleUnderline"/>
          <w:rFonts w:ascii="Times New Roman" w:hAnsi="Times New Roman" w:cs="Times New Roman"/>
        </w:rPr>
        <w:t>And low oil prices could also hurt attempts to sell electric cars</w:t>
      </w:r>
      <w:r w:rsidRPr="00944804">
        <w:rPr>
          <w:rFonts w:ascii="Times New Roman" w:hAnsi="Times New Roman" w:cs="Times New Roman"/>
        </w:rPr>
        <w:t xml:space="preserve">, and cars with costly efficiency improvements. Automakers have struggled to sell electric cars even with relatively high gas prices. If oil prices drop, will new fuel economy standards that are driving automakers to sell more efficient vehicles hold up? </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High Prices Solve ISIS</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Oil prices are stable now but a large US disruption gives ISIS momentum to overrun production</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Johnson, 06/11/2014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(Keith Johnson, FP Correspondent, “Iraq’s Insurgency and the Threat to Oil”, Foreign Policy, 06/11/2014, http://www.foreignpolicy.com/articles/2014/06/11/iraqs_insurgency_and_the_threat_to_oil)</w:t>
      </w:r>
    </w:p>
    <w:p w:rsidR="00D70185" w:rsidRPr="00944804" w:rsidRDefault="00D70185" w:rsidP="00D70185">
      <w:pPr>
        <w:rPr>
          <w:rStyle w:val="Style13ptBold"/>
          <w:rFonts w:ascii="Times New Roman" w:hAnsi="Times New Roman" w:cs="Times New Roman"/>
          <w:b w:val="0"/>
          <w:bCs w:val="0"/>
          <w:sz w:val="16"/>
        </w:rPr>
      </w:pPr>
      <w:r w:rsidRPr="00944804">
        <w:rPr>
          <w:rStyle w:val="StyleUnderline"/>
          <w:rFonts w:ascii="Times New Roman" w:hAnsi="Times New Roman" w:cs="Times New Roman"/>
        </w:rPr>
        <w:t>Oil markets are finally rattling after militants from the Islamic State of Iraq and the Levant (Isis) took over a series of key Iraqi cities this week, including the country’s second largest,</w:t>
      </w:r>
      <w:r w:rsidRPr="00944804">
        <w:rPr>
          <w:rFonts w:ascii="Times New Roman" w:hAnsi="Times New Roman" w:cs="Times New Roman"/>
          <w:sz w:val="16"/>
        </w:rPr>
        <w:t xml:space="preserve"> </w:t>
      </w:r>
      <w:r w:rsidRPr="00944804">
        <w:rPr>
          <w:rStyle w:val="StyleUnderline"/>
          <w:rFonts w:ascii="Times New Roman" w:hAnsi="Times New Roman" w:cs="Times New Roman"/>
        </w:rPr>
        <w:t>and</w:t>
      </w:r>
      <w:r w:rsidRPr="00944804">
        <w:rPr>
          <w:rFonts w:ascii="Times New Roman" w:hAnsi="Times New Roman" w:cs="Times New Roman"/>
          <w:sz w:val="16"/>
        </w:rPr>
        <w:t xml:space="preserve"> reportedly </w:t>
      </w:r>
      <w:r w:rsidRPr="00944804">
        <w:rPr>
          <w:rStyle w:val="StyleUnderline"/>
          <w:rFonts w:ascii="Times New Roman" w:hAnsi="Times New Roman" w:cs="Times New Roman"/>
        </w:rPr>
        <w:t>surrounded Iraq’s biggest oil refinery</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insurgent drive poses little immediate threat to oil production </w:t>
      </w:r>
      <w:r w:rsidRPr="00944804">
        <w:rPr>
          <w:rFonts w:ascii="Times New Roman" w:hAnsi="Times New Roman" w:cs="Times New Roman"/>
          <w:sz w:val="16"/>
        </w:rPr>
        <w:t>or exports from Opec’s second-largest producer</w:t>
      </w:r>
      <w:r w:rsidRPr="00944804">
        <w:rPr>
          <w:rStyle w:val="StyleUnderline"/>
          <w:rFonts w:ascii="Times New Roman" w:hAnsi="Times New Roman" w:cs="Times New Roman"/>
        </w:rPr>
        <w:t>, which explains why oil prices haven’t exploded.</w:t>
      </w:r>
      <w:r w:rsidRPr="00944804">
        <w:rPr>
          <w:rFonts w:ascii="Times New Roman" w:hAnsi="Times New Roman" w:cs="Times New Roman"/>
          <w:sz w:val="16"/>
        </w:rPr>
        <w:t xml:space="preserve"> But Iraq’s disarray, coupled with a series of stubborn crude-supply outages in Libya, Sudan, Nigeria and ongoing sanctions on Iranian exports, portends a summer of high oil prices with potentially dire effects on the global economy. </w:t>
      </w:r>
      <w:r w:rsidRPr="00944804">
        <w:rPr>
          <w:rStyle w:val="StyleUnderline"/>
          <w:rFonts w:ascii="Times New Roman" w:hAnsi="Times New Roman" w:cs="Times New Roman"/>
        </w:rPr>
        <w:t>Depending on Iraq’s ability to rally its own security forces and successfully fight the group, the uprising could also upend Baghdad’s plans to increase oil production in other parts of the country</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and assert control over exports </w:t>
      </w:r>
      <w:r w:rsidRPr="00944804">
        <w:rPr>
          <w:rFonts w:ascii="Times New Roman" w:hAnsi="Times New Roman" w:cs="Times New Roman"/>
          <w:sz w:val="16"/>
        </w:rPr>
        <w:t xml:space="preserve">in the semi-autonomous northern region of Kurdistan. All that becomes hugely important when global oil markets are looking at growth in Iraqi production as the great hope to keep the world fully supplied. </w:t>
      </w:r>
      <w:r w:rsidRPr="00944804">
        <w:rPr>
          <w:rStyle w:val="StyleUnderline"/>
          <w:rFonts w:ascii="Times New Roman" w:hAnsi="Times New Roman" w:cs="Times New Roman"/>
        </w:rPr>
        <w:t>“Iraq needs to deliver</w:t>
      </w:r>
      <w:r w:rsidRPr="00944804">
        <w:rPr>
          <w:rFonts w:ascii="Times New Roman" w:hAnsi="Times New Roman" w:cs="Times New Roman"/>
          <w:sz w:val="16"/>
        </w:rPr>
        <w:t xml:space="preserve">; it’s as simple as that. This is not good, irrespective of whether there’s a short-term impact or not,” said Amrita Sen, an oil markets analyst at Energy Aspects Ltd, an energy consultancy in London. “You need a lot of incremental supply increase from Iraq, which the current dynamics are saying is not going to happen,” Sen said. </w:t>
      </w:r>
      <w:r w:rsidRPr="00944804">
        <w:rPr>
          <w:rStyle w:val="StyleUnderline"/>
          <w:rFonts w:ascii="Times New Roman" w:hAnsi="Times New Roman" w:cs="Times New Roman"/>
        </w:rPr>
        <w:t xml:space="preserve">After initially shrugging off the attacks, oil markets started to worry </w:t>
      </w:r>
      <w:r w:rsidRPr="00944804">
        <w:rPr>
          <w:rFonts w:ascii="Times New Roman" w:hAnsi="Times New Roman" w:cs="Times New Roman"/>
          <w:sz w:val="16"/>
        </w:rPr>
        <w:t>a bit</w:t>
      </w:r>
      <w:r w:rsidRPr="00944804">
        <w:rPr>
          <w:rStyle w:val="StyleUnderline"/>
          <w:rFonts w:ascii="Times New Roman" w:hAnsi="Times New Roman" w:cs="Times New Roman"/>
        </w:rPr>
        <w:t xml:space="preserve"> this week</w:t>
      </w:r>
      <w:r w:rsidRPr="00944804">
        <w:rPr>
          <w:rFonts w:ascii="Times New Roman" w:hAnsi="Times New Roman" w:cs="Times New Roman"/>
          <w:sz w:val="16"/>
        </w:rPr>
        <w:t xml:space="preserve">. Prices for Brent crude traded in London rose slightly, to just under $110 (Dh404) a barrel; crude traded in New York also inched up to about $105 a barrel in early trading, before slipping a bit in the early afternoon. Oil markets got no relief from Opec, which concluded its regular meeting in Vienna pledging to keep output the same. If </w:t>
      </w:r>
      <w:r w:rsidRPr="00944804">
        <w:rPr>
          <w:rStyle w:val="StyleUnderline"/>
          <w:rFonts w:ascii="Times New Roman" w:hAnsi="Times New Roman" w:cs="Times New Roman"/>
        </w:rPr>
        <w:t>oil prices haven’t skyrocketed</w:t>
      </w:r>
      <w:r w:rsidRPr="00944804">
        <w:rPr>
          <w:rFonts w:ascii="Times New Roman" w:hAnsi="Times New Roman" w:cs="Times New Roman"/>
          <w:sz w:val="16"/>
        </w:rPr>
        <w:t xml:space="preserve"> even </w:t>
      </w:r>
      <w:r w:rsidRPr="00944804">
        <w:rPr>
          <w:rStyle w:val="StyleUnderline"/>
          <w:rFonts w:ascii="Times New Roman" w:hAnsi="Times New Roman" w:cs="Times New Roman"/>
        </w:rPr>
        <w:t>higher</w:t>
      </w:r>
      <w:r w:rsidRPr="00944804">
        <w:rPr>
          <w:rFonts w:ascii="Times New Roman" w:hAnsi="Times New Roman" w:cs="Times New Roman"/>
          <w:sz w:val="16"/>
        </w:rPr>
        <w:t xml:space="preserve"> on news that a group so bad that even Al Qaida fights it has taken over a big chunk of territory in one of the world’s biggest oil-producing nations, that’s </w:t>
      </w:r>
      <w:r w:rsidRPr="00944804">
        <w:rPr>
          <w:rStyle w:val="StyleUnderline"/>
          <w:rFonts w:ascii="Times New Roman" w:hAnsi="Times New Roman" w:cs="Times New Roman"/>
        </w:rPr>
        <w:t>because Iraq’s oil production and exports are mostly in the south</w:t>
      </w:r>
      <w:r w:rsidRPr="00944804">
        <w:rPr>
          <w:rFonts w:ascii="Times New Roman" w:hAnsi="Times New Roman" w:cs="Times New Roman"/>
          <w:sz w:val="16"/>
        </w:rPr>
        <w:t xml:space="preserve">, far from the offensive. Iraqi government officials said this week that the state of emergency declared after the Mosul takeover won’t affect Iraqi exports. One reason: The 400,000-barrel-per-day northern oil-export pipeline that snakes past Mosul on its way to Turkey has been out of commission since March because of terrorist attacks anyway, so the Isis offensive hasn’t taken any additional oil out of the export market yet. </w:t>
      </w:r>
      <w:r w:rsidRPr="00944804">
        <w:rPr>
          <w:rStyle w:val="StyleUnderline"/>
          <w:rFonts w:ascii="Times New Roman" w:hAnsi="Times New Roman" w:cs="Times New Roman"/>
        </w:rPr>
        <w:t>In May,</w:t>
      </w:r>
      <w:r w:rsidRPr="00944804">
        <w:rPr>
          <w:rFonts w:ascii="Times New Roman" w:hAnsi="Times New Roman" w:cs="Times New Roman"/>
          <w:sz w:val="16"/>
        </w:rPr>
        <w:t xml:space="preserve"> </w:t>
      </w:r>
      <w:r w:rsidRPr="00944804">
        <w:rPr>
          <w:rStyle w:val="StyleUnderline"/>
          <w:rFonts w:ascii="Times New Roman" w:hAnsi="Times New Roman" w:cs="Times New Roman"/>
        </w:rPr>
        <w:t>Iraq notched a near-record level of crude exports out of its Persian Gulf terminal</w:t>
      </w:r>
      <w:r w:rsidRPr="00944804">
        <w:rPr>
          <w:rFonts w:ascii="Times New Roman" w:hAnsi="Times New Roman" w:cs="Times New Roman"/>
          <w:sz w:val="16"/>
        </w:rPr>
        <w:t xml:space="preserve"> in Basra, though overall Iraqi exports are still below the 2.8 million barrels a day reached earlier this year because of the damaged northern pipeline. Ongoing repairs on the pipeline have been disrupted because of the Isis offensive, raising questions over just when that export route will again be safe and operational, despite Iraqi promises this weekthat repair work continues. But the bigger concerns are two-fold: </w:t>
      </w:r>
      <w:r w:rsidRPr="00944804">
        <w:rPr>
          <w:rStyle w:val="Emphasis"/>
          <w:rFonts w:ascii="Times New Roman" w:hAnsi="Times New Roman" w:cs="Times New Roman"/>
        </w:rPr>
        <w:t>The Isis offensive comes at a time when global oil markets could soon look tight due to supply disruptions in a</w:t>
      </w:r>
      <w:r w:rsidRPr="00944804">
        <w:rPr>
          <w:rStyle w:val="StyleUnderline"/>
          <w:rFonts w:ascii="Times New Roman" w:hAnsi="Times New Roman" w:cs="Times New Roman"/>
        </w:rPr>
        <w:t xml:space="preserve"> </w:t>
      </w:r>
      <w:r w:rsidRPr="00944804">
        <w:rPr>
          <w:rFonts w:ascii="Times New Roman" w:hAnsi="Times New Roman" w:cs="Times New Roman"/>
          <w:sz w:val="16"/>
        </w:rPr>
        <w:t>number of</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big producer</w:t>
      </w:r>
      <w:r w:rsidRPr="00944804">
        <w:rPr>
          <w:rFonts w:ascii="Times New Roman" w:hAnsi="Times New Roman" w:cs="Times New Roman"/>
          <w:sz w:val="16"/>
          <w:szCs w:val="16"/>
        </w:rPr>
        <w:t>s</w:t>
      </w:r>
      <w:r w:rsidRPr="00944804">
        <w:rPr>
          <w:rFonts w:ascii="Times New Roman" w:hAnsi="Times New Roman" w:cs="Times New Roman"/>
          <w:sz w:val="16"/>
        </w:rPr>
        <w:t>,</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and it could have important knock-on effects on Iraqi oil production</w:t>
      </w:r>
      <w:r w:rsidRPr="00944804">
        <w:rPr>
          <w:rFonts w:ascii="Times New Roman" w:hAnsi="Times New Roman" w:cs="Times New Roman"/>
          <w:sz w:val="16"/>
        </w:rPr>
        <w:t xml:space="preserve"> over the medium term. </w:t>
      </w:r>
      <w:r w:rsidRPr="00944804">
        <w:rPr>
          <w:rStyle w:val="StyleUnderline"/>
          <w:rFonts w:ascii="Times New Roman" w:hAnsi="Times New Roman" w:cs="Times New Roman"/>
        </w:rPr>
        <w:t>Although Opec seems content with global oil supplies, that’s largely because of continued growth in US oil production</w:t>
      </w:r>
      <w:r w:rsidRPr="00944804">
        <w:rPr>
          <w:rFonts w:ascii="Times New Roman" w:hAnsi="Times New Roman" w:cs="Times New Roman"/>
          <w:sz w:val="16"/>
        </w:rPr>
        <w:t xml:space="preserve">, </w:t>
      </w:r>
      <w:r w:rsidRPr="00944804">
        <w:rPr>
          <w:rFonts w:ascii="Times New Roman" w:hAnsi="Times New Roman" w:cs="Times New Roman"/>
          <w:sz w:val="16"/>
          <w:szCs w:val="16"/>
        </w:rPr>
        <w:t>which has risen more than 1 million barrels a day since the beginning of last year. But traditional suppliers are faltering: Libyan oil production has fallen to about 10 per cent of levels before militants took over eastern areas of that country; South Sudan’s modest oil production has roughly been cut in half by the civil war there; and</w:t>
      </w:r>
      <w:r w:rsidRPr="00944804">
        <w:rPr>
          <w:rFonts w:ascii="Times New Roman" w:hAnsi="Times New Roman" w:cs="Times New Roman"/>
          <w:sz w:val="16"/>
        </w:rPr>
        <w:t xml:space="preserve"> Western sanctions are keeping roughly 1 million barrels of Iranian oil off the market.</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Sustained oil revenues are key to sustain Iraq’s fight against ISIS- high oil prices key</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Pollack, 06/23/2014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(Kenneth M. Pollack, an expert on Middle Eastern political-military affairs, with particular emphasis on Iraq, Iran, Saudi Arabia and the other nations of the Persian Gulf region; senior fellow in the Saban Center for Middle East Policy at the Brookings Institution; served as the director of the Saban Center from 2009 to 2012, and its director of research from 2002 to 2009, “Oil and the Iraqi Civil War: How Security Dynamics May Affect Oil Production”, Brookings Institute, 06/23/2014, http://www.brookings.edu/blogs/up-front/posts/2014/06/23-oil-iraqi-civil-war-pollack)</w:t>
      </w:r>
    </w:p>
    <w:p w:rsidR="00D70185" w:rsidRPr="00944804" w:rsidRDefault="00D70185" w:rsidP="00D70185">
      <w:pPr>
        <w:rPr>
          <w:rStyle w:val="StyleUnderline"/>
          <w:rFonts w:ascii="Times New Roman" w:hAnsi="Times New Roman" w:cs="Times New Roman"/>
          <w:b/>
          <w:sz w:val="14"/>
          <w:u w:val="none"/>
        </w:rPr>
      </w:pPr>
      <w:r w:rsidRPr="00944804">
        <w:rPr>
          <w:rStyle w:val="StyleUnderline"/>
          <w:rFonts w:ascii="Times New Roman" w:hAnsi="Times New Roman" w:cs="Times New Roman"/>
          <w:sz w:val="14"/>
          <w:u w:val="none"/>
        </w:rPr>
        <w:t xml:space="preserve">Terrorism/Sabotage. </w:t>
      </w:r>
      <w:r w:rsidRPr="00944804">
        <w:rPr>
          <w:rStyle w:val="StyleUnderline"/>
          <w:rFonts w:ascii="Times New Roman" w:hAnsi="Times New Roman" w:cs="Times New Roman"/>
        </w:rPr>
        <w:t>ISIS</w:t>
      </w:r>
      <w:r w:rsidRPr="00944804">
        <w:rPr>
          <w:rStyle w:val="StyleUnderline"/>
          <w:rFonts w:ascii="Times New Roman" w:hAnsi="Times New Roman" w:cs="Times New Roman"/>
          <w:sz w:val="14"/>
          <w:u w:val="none"/>
        </w:rPr>
        <w:t xml:space="preserve"> and other Salafi Jihadist groups </w:t>
      </w:r>
      <w:r w:rsidRPr="00944804">
        <w:rPr>
          <w:rStyle w:val="StyleUnderline"/>
          <w:rFonts w:ascii="Times New Roman" w:hAnsi="Times New Roman" w:cs="Times New Roman"/>
        </w:rPr>
        <w:t>have been trying to curtail Iraqi oil production by attacking the southern Iraqi oil infrastructure</w:t>
      </w:r>
      <w:r w:rsidRPr="00944804">
        <w:rPr>
          <w:rStyle w:val="StyleUnderline"/>
          <w:rFonts w:ascii="Times New Roman" w:hAnsi="Times New Roman" w:cs="Times New Roman"/>
          <w:sz w:val="14"/>
          <w:u w:val="none"/>
        </w:rPr>
        <w:t xml:space="preserve"> for years. As I noted above, </w:t>
      </w:r>
      <w:r w:rsidRPr="00944804">
        <w:rPr>
          <w:rStyle w:val="StyleUnderline"/>
          <w:rFonts w:ascii="Times New Roman" w:hAnsi="Times New Roman" w:cs="Times New Roman"/>
        </w:rPr>
        <w:t>they have had considerable success with the northern infrastructure, but so far have not had the same impact in the south.</w:t>
      </w:r>
      <w:r w:rsidRPr="00944804">
        <w:rPr>
          <w:rStyle w:val="StyleUnderline"/>
          <w:rFonts w:ascii="Times New Roman" w:hAnsi="Times New Roman" w:cs="Times New Roman"/>
          <w:sz w:val="14"/>
          <w:u w:val="none"/>
        </w:rPr>
        <w:t xml:space="preserve"> </w:t>
      </w:r>
      <w:r w:rsidRPr="00944804">
        <w:rPr>
          <w:rStyle w:val="StyleUnderline"/>
          <w:rFonts w:ascii="Times New Roman" w:hAnsi="Times New Roman" w:cs="Times New Roman"/>
        </w:rPr>
        <w:t>Now that they are locked in a full-scale, conventional war with their Shi’a adversaries, they are likely to redouble those efforts</w:t>
      </w:r>
      <w:r w:rsidRPr="00944804">
        <w:rPr>
          <w:rStyle w:val="StyleUnderline"/>
          <w:rFonts w:ascii="Times New Roman" w:hAnsi="Times New Roman" w:cs="Times New Roman"/>
          <w:sz w:val="14"/>
          <w:u w:val="none"/>
        </w:rPr>
        <w:t xml:space="preserve">. </w:t>
      </w:r>
      <w:r w:rsidRPr="00944804">
        <w:rPr>
          <w:rStyle w:val="Emphasis"/>
          <w:rFonts w:ascii="Times New Roman" w:hAnsi="Times New Roman" w:cs="Times New Roman"/>
        </w:rPr>
        <w:t>After all, Iraq’s oil production is now the revenue stream funding the Shi’a coalition forces.</w:t>
      </w:r>
      <w:r w:rsidRPr="00944804">
        <w:rPr>
          <w:rStyle w:val="StyleUnderline"/>
          <w:rFonts w:ascii="Times New Roman" w:hAnsi="Times New Roman" w:cs="Times New Roman"/>
          <w:sz w:val="14"/>
          <w:u w:val="none"/>
        </w:rPr>
        <w:t xml:space="preserve"> </w:t>
      </w:r>
      <w:r w:rsidRPr="00944804">
        <w:rPr>
          <w:rStyle w:val="StyleUnderline"/>
          <w:rFonts w:ascii="Times New Roman" w:hAnsi="Times New Roman" w:cs="Times New Roman"/>
        </w:rPr>
        <w:t xml:space="preserve">Just as Baghdad and Tehran tried to cut each other’s oil exports for the same reason during the Iran-Iraq War, so the Sunni </w:t>
      </w:r>
      <w:r w:rsidRPr="00944804">
        <w:rPr>
          <w:rStyle w:val="StyleUnderline"/>
          <w:rFonts w:ascii="Times New Roman" w:hAnsi="Times New Roman" w:cs="Times New Roman"/>
        </w:rPr>
        <w:lastRenderedPageBreak/>
        <w:t>militants will make the same effort this time around</w:t>
      </w:r>
      <w:r w:rsidRPr="00944804">
        <w:rPr>
          <w:rStyle w:val="StyleUnderline"/>
          <w:rFonts w:ascii="Times New Roman" w:hAnsi="Times New Roman" w:cs="Times New Roman"/>
          <w:sz w:val="14"/>
          <w:u w:val="none"/>
        </w:rPr>
        <w:t xml:space="preserve">. Moreover, now that they control a huge swath of northern Iraq, their ability to do so may improve. A Distracted Bureaucracy. Even before the civil war re-ignited, Iraq was experiencing various problems ramping up oil production. The Iraqi government is inefficient, corrupt and badly overcentralized. Oil companies (and other Western firms) have had problems obtaining visas and licenses, moving personnel and equipment, and securing resources that the Iraqis were expected to provide. Some huge projects of critical importance to Iraq and its hydrocarbon industry have encountered numerous bureaucratic SNAFUs that have delayed their completion. These include crucial ventures to capture flared Iraqi natural gas and bring sea water up for injection into the southern oil fields to substitute for Iraq’s diminishing fresh water flows. With an all-out civil war to fight (as well as what is likely to be a series of internal challenges), the Iraqi government is going to be even more distracted and probably less efficient than it was before the events of the past two weeks. Lawlessness. Over the past 6-8 months, the Iraqi government had been pulling Iraqi Army and police formations out of southern Iraq and sending them west to Anbar to fight the ISIS offensive that had captured Fallujah and threatened Ramadi, Abu Ghraib, and Samarra. The removal of so many security personnel from the south (for instance, 11 of 17 Iraqi army battalions had already redeployed from Basra province) was already complicating the security situation in the south. There were increasing reports of tribal violence, expanding organized crime rings, local political violence, and just more criminal activity overall. Since then, </w:t>
      </w:r>
      <w:r w:rsidRPr="00944804">
        <w:rPr>
          <w:rStyle w:val="StyleUnderline"/>
          <w:rFonts w:ascii="Times New Roman" w:hAnsi="Times New Roman" w:cs="Times New Roman"/>
        </w:rPr>
        <w:t>Baghdad has pulled even more troops and police from the south and sent them north to fight the new Sunni militant offensive</w:t>
      </w:r>
      <w:r w:rsidRPr="00944804">
        <w:rPr>
          <w:rStyle w:val="StyleUnderline"/>
          <w:rFonts w:ascii="Times New Roman" w:hAnsi="Times New Roman" w:cs="Times New Roman"/>
          <w:sz w:val="14"/>
          <w:u w:val="none"/>
        </w:rPr>
        <w:t xml:space="preserve">. Over time, </w:t>
      </w:r>
      <w:r w:rsidRPr="00944804">
        <w:rPr>
          <w:rStyle w:val="StyleUnderline"/>
          <w:rFonts w:ascii="Times New Roman" w:hAnsi="Times New Roman" w:cs="Times New Roman"/>
        </w:rPr>
        <w:t>it may be able to stand up new security units for the south, but it will always face competition for more troops along the frontlines as long as the civil war goes on</w:t>
      </w:r>
      <w:r w:rsidRPr="00944804">
        <w:rPr>
          <w:rStyle w:val="StyleUnderline"/>
          <w:rFonts w:ascii="Times New Roman" w:hAnsi="Times New Roman" w:cs="Times New Roman"/>
          <w:sz w:val="14"/>
          <w:u w:val="none"/>
        </w:rPr>
        <w:t xml:space="preserve">, and historically it is the latter that gets priority over policing rear areas. </w:t>
      </w:r>
      <w:r w:rsidRPr="00944804">
        <w:rPr>
          <w:rStyle w:val="StyleUnderline"/>
          <w:rFonts w:ascii="Times New Roman" w:hAnsi="Times New Roman" w:cs="Times New Roman"/>
        </w:rPr>
        <w:t>All of this will increase the costs of doing business in Iraq for the major oil companies and make it harder for Iraq to reach its full oil-export potential</w:t>
      </w:r>
      <w:r w:rsidRPr="00944804">
        <w:rPr>
          <w:rStyle w:val="StyleUnderline"/>
          <w:rFonts w:ascii="Times New Roman" w:hAnsi="Times New Roman" w:cs="Times New Roman"/>
          <w:sz w:val="14"/>
          <w:u w:val="none"/>
        </w:rPr>
        <w:t>.</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Oil is the only factor keeping revenues afloat</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Herring, 06/18/2014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(Jessica Michele Herring, Latin Post Staff Writer, “Iraq News 2014: Nation's Military Prevents ISIS Militants From Seizing Oil Refinery”, Latin Post, 06/18/2014, http://www.latinpost.com/articles/15102/20140618/iraqi-military-prevents-isis-militants-from-seizing-oil-refinery.htm)</w:t>
      </w:r>
    </w:p>
    <w:p w:rsidR="00D70185" w:rsidRPr="00944804" w:rsidRDefault="00D70185" w:rsidP="00D70185">
      <w:pPr>
        <w:rPr>
          <w:rStyle w:val="StyleUnderline"/>
          <w:rFonts w:ascii="Times New Roman" w:hAnsi="Times New Roman" w:cs="Times New Roman"/>
        </w:rPr>
      </w:pPr>
      <w:r w:rsidRPr="00944804">
        <w:rPr>
          <w:rStyle w:val="StyleUnderline"/>
          <w:rFonts w:ascii="Times New Roman" w:hAnsi="Times New Roman" w:cs="Times New Roman"/>
        </w:rPr>
        <w:t>The Iraqi military reported</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Wednesday</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 xml:space="preserve">that it fended off jihadi militants who were trying to seize control of Iraq's </w:t>
      </w:r>
      <w:r w:rsidRPr="00944804">
        <w:rPr>
          <w:rFonts w:ascii="Times New Roman" w:hAnsi="Times New Roman" w:cs="Times New Roman"/>
          <w:sz w:val="16"/>
        </w:rPr>
        <w:t>largest</w:t>
      </w:r>
      <w:r w:rsidRPr="00944804">
        <w:rPr>
          <w:rStyle w:val="StyleUnderline"/>
          <w:rFonts w:ascii="Times New Roman" w:hAnsi="Times New Roman" w:cs="Times New Roman"/>
        </w:rPr>
        <w:t xml:space="preserve"> oil refinery</w:t>
      </w:r>
      <w:r w:rsidRPr="00944804">
        <w:rPr>
          <w:rStyle w:val="Style13ptBold"/>
          <w:rFonts w:ascii="Times New Roman" w:hAnsi="Times New Roman" w:cs="Times New Roman"/>
          <w:b w:val="0"/>
          <w:sz w:val="16"/>
        </w:rPr>
        <w:t xml:space="preserve">, which is located in the town of Baiji. Iraqi forces killed 40 militants from the Islamic State in Iraq and Syria, or ISIS, according to CNN. Baiji, which is 225 miles north of Baghdad, is the latest region that ISIS is trying to seize in their large-scale battle for control of the country. "The situation in Tal Afar, Samarra, and Baiji is under control," military spokesman Gen. Qasem Atta told CNN. </w:t>
      </w:r>
      <w:r w:rsidRPr="00944804">
        <w:rPr>
          <w:rStyle w:val="StyleUnderline"/>
          <w:rFonts w:ascii="Times New Roman" w:hAnsi="Times New Roman" w:cs="Times New Roman"/>
        </w:rPr>
        <w:t>He said that</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 xml:space="preserve">Iraq's military is "defeating ISIS </w:t>
      </w:r>
      <w:r w:rsidRPr="00944804">
        <w:rPr>
          <w:rStyle w:val="Style13ptBold"/>
          <w:rFonts w:ascii="Times New Roman" w:hAnsi="Times New Roman" w:cs="Times New Roman"/>
          <w:b w:val="0"/>
          <w:sz w:val="16"/>
        </w:rPr>
        <w:t xml:space="preserve">in the Baiji area" </w:t>
      </w:r>
      <w:r w:rsidRPr="00944804">
        <w:rPr>
          <w:rStyle w:val="StyleUnderline"/>
          <w:rFonts w:ascii="Times New Roman" w:hAnsi="Times New Roman" w:cs="Times New Roman"/>
        </w:rPr>
        <w:t>and that "most of the areas" around the northwest city of Tal Afar have been freed from the militants' control.</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Tal Afar itself was taken over by the militants, who are Sunni Muslim, on Sunday</w:t>
      </w:r>
      <w:r w:rsidRPr="00944804">
        <w:rPr>
          <w:rStyle w:val="Style13ptBold"/>
          <w:rFonts w:ascii="Times New Roman" w:hAnsi="Times New Roman" w:cs="Times New Roman"/>
          <w:b w:val="0"/>
          <w:sz w:val="16"/>
        </w:rPr>
        <w:t xml:space="preserve">. Many residents of the town, which includes ethnic minority Shiite Turkmen, escaped the fighting by fleeing to Iraq's Kurdish region. </w:t>
      </w:r>
      <w:r w:rsidRPr="00944804">
        <w:rPr>
          <w:rStyle w:val="StyleUnderline"/>
          <w:rFonts w:ascii="Times New Roman" w:hAnsi="Times New Roman" w:cs="Times New Roman"/>
        </w:rPr>
        <w:t>Keeping control of the oil refinery is of paramount importance to the Iraqi government</w:t>
      </w:r>
      <w:r w:rsidRPr="00944804">
        <w:rPr>
          <w:rStyle w:val="Emphasis"/>
          <w:rFonts w:ascii="Times New Roman" w:hAnsi="Times New Roman" w:cs="Times New Roman"/>
        </w:rPr>
        <w:t>, as Iraq gains most of its revenue from the refinery's production of oil.</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 xml:space="preserve">Iraq has the world's fourth-largest crude oil reserves, and produces 3.3 million barrels of oil each day. </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Oil prices key to Iraq’s economy</w:t>
      </w:r>
    </w:p>
    <w:p w:rsidR="00D70185" w:rsidRPr="00944804" w:rsidRDefault="00D70185" w:rsidP="00D70185">
      <w:pPr>
        <w:rPr>
          <w:rFonts w:ascii="Times New Roman" w:hAnsi="Times New Roman" w:cs="Times New Roman"/>
          <w:sz w:val="16"/>
        </w:rPr>
      </w:pPr>
      <w:r w:rsidRPr="00944804">
        <w:rPr>
          <w:rStyle w:val="Style13ptBold"/>
          <w:rFonts w:ascii="Times New Roman" w:hAnsi="Times New Roman" w:cs="Times New Roman"/>
        </w:rPr>
        <w:t>Schwartz, 06/24/2014</w:t>
      </w:r>
      <w:r w:rsidRPr="00944804">
        <w:rPr>
          <w:rFonts w:ascii="Times New Roman" w:hAnsi="Times New Roman" w:cs="Times New Roman"/>
          <w:sz w:val="16"/>
        </w:rPr>
        <w:t xml:space="preserve"> (Michael Schwartz, Professor of Sociology and Faculty Director of the Undergraduate College of Global Studies at Stony Brook University, has written extensively on popular protest and insurgency, and on American business and government dynamics, Mother Jones Correspondent, “In Iraq, It's Always Been About the Oil”, Mother Jones, 06/24/2014, http://www.motherjones.com/politics/2014/06/isis-iraq-oil-us)</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sz w:val="16"/>
        </w:rPr>
        <w:t xml:space="preserve">Despite his obvious Shia sectarianism, Sunnis gave Maliki time to fulfill his campaign promises. For some, hopes were increased when service contracts were auctioned off to international oil firms with the aim of hiking energy production to that six million barrel mark by 2020. (Some, however, just saw this as the selling off of that national patrimony.) Many </w:t>
      </w:r>
      <w:r w:rsidRPr="00944804">
        <w:rPr>
          <w:rStyle w:val="StyleUnderline"/>
          <w:rFonts w:ascii="Times New Roman" w:hAnsi="Times New Roman" w:cs="Times New Roman"/>
        </w:rPr>
        <w:t>Iraqis were initially reassured when oil production began to</w:t>
      </w:r>
      <w:r w:rsidRPr="00944804">
        <w:rPr>
          <w:rFonts w:ascii="Times New Roman" w:hAnsi="Times New Roman" w:cs="Times New Roman"/>
          <w:sz w:val="16"/>
        </w:rPr>
        <w:t xml:space="preserve"> </w:t>
      </w:r>
      <w:r w:rsidRPr="00944804">
        <w:rPr>
          <w:rStyle w:val="StyleUnderline"/>
          <w:rFonts w:ascii="Times New Roman" w:hAnsi="Times New Roman" w:cs="Times New Roman"/>
        </w:rPr>
        <w:t>rise</w:t>
      </w:r>
      <w:r w:rsidRPr="00944804">
        <w:rPr>
          <w:rFonts w:ascii="Times New Roman" w:hAnsi="Times New Roman" w:cs="Times New Roman"/>
          <w:sz w:val="16"/>
        </w:rPr>
        <w:t xml:space="preserve">: in 2011, the Hussein-era mark of 2.5 million barrels per day was finally reached, </w:t>
      </w:r>
      <w:r w:rsidRPr="00944804">
        <w:rPr>
          <w:rStyle w:val="StyleUnderline"/>
          <w:rFonts w:ascii="Times New Roman" w:hAnsi="Times New Roman" w:cs="Times New Roman"/>
        </w:rPr>
        <w:t>and in 2013 production finally exceeded 3.0 million barrels per day</w:t>
      </w:r>
      <w:r w:rsidRPr="00944804">
        <w:rPr>
          <w:rFonts w:ascii="Times New Roman" w:hAnsi="Times New Roman" w:cs="Times New Roman"/>
          <w:sz w:val="16"/>
        </w:rPr>
        <w:t xml:space="preserve">. </w:t>
      </w:r>
      <w:r w:rsidRPr="00944804">
        <w:rPr>
          <w:rStyle w:val="StyleUnderline"/>
          <w:rFonts w:ascii="Times New Roman" w:hAnsi="Times New Roman" w:cs="Times New Roman"/>
        </w:rPr>
        <w:t>These</w:t>
      </w:r>
      <w:r w:rsidRPr="00944804">
        <w:rPr>
          <w:rFonts w:ascii="Times New Roman" w:hAnsi="Times New Roman" w:cs="Times New Roman"/>
          <w:sz w:val="16"/>
        </w:rPr>
        <w:t xml:space="preserve"> </w:t>
      </w:r>
      <w:r w:rsidRPr="00944804">
        <w:rPr>
          <w:rStyle w:val="StyleUnderline"/>
          <w:rFonts w:ascii="Times New Roman" w:hAnsi="Times New Roman" w:cs="Times New Roman"/>
        </w:rPr>
        <w:t>increases raised hopes that reconstruction from the invasion and occupation era would finally begin</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With oil prices holding steady </w:t>
      </w:r>
      <w:r w:rsidRPr="00944804">
        <w:rPr>
          <w:rFonts w:ascii="Times New Roman" w:hAnsi="Times New Roman" w:cs="Times New Roman"/>
          <w:sz w:val="16"/>
        </w:rPr>
        <w:t xml:space="preserve">at just under $100 per barrel, </w:t>
      </w:r>
      <w:r w:rsidRPr="00944804">
        <w:rPr>
          <w:rStyle w:val="StyleUnderline"/>
          <w:rFonts w:ascii="Times New Roman" w:hAnsi="Times New Roman" w:cs="Times New Roman"/>
        </w:rPr>
        <w:t>government oil revenues more than doubled</w:t>
      </w:r>
      <w:r w:rsidRPr="00944804">
        <w:rPr>
          <w:rFonts w:ascii="Times New Roman" w:hAnsi="Times New Roman" w:cs="Times New Roman"/>
          <w:sz w:val="16"/>
        </w:rPr>
        <w:t xml:space="preserve">, from about $50 billion in 2010 to more than $100 billion in 2013. </w:t>
      </w:r>
      <w:r w:rsidRPr="00944804">
        <w:rPr>
          <w:rStyle w:val="StyleUnderline"/>
          <w:rFonts w:ascii="Times New Roman" w:hAnsi="Times New Roman" w:cs="Times New Roman"/>
        </w:rPr>
        <w:t>This increase alone, if distributed to the population, would have constituted a windfall $10,000 subsidy for each of the five million Iraqi families. It also would have constituted a very promising down payment on restoring the Iraqi economy and its social services.</w:t>
      </w:r>
      <w:r w:rsidRPr="00944804">
        <w:rPr>
          <w:rFonts w:ascii="Times New Roman" w:hAnsi="Times New Roman" w:cs="Times New Roman"/>
          <w:sz w:val="16"/>
        </w:rPr>
        <w:t xml:space="preserve"> (The electrical system in itself required tens of billions of dollars in new investment simply to restore it to inadequate pre-war levels.)</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Great Power War Impact</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ISIS causes power alliances that trigger WW3</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Corre, 06/17/2014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(Addam Corre, Inquisitr writer, “World War 3: Forget Ukraine, Iraq Is The Most Likely Flash Point”, Inquisitr, 06/17/2014, http://www.inquisitr.com/1303680/world-war-3-forget-ukraine-iraq-is-the-most-likely-flash-point/)</w:t>
      </w:r>
    </w:p>
    <w:p w:rsidR="00D70185" w:rsidRPr="00944804" w:rsidRDefault="00D70185" w:rsidP="00D70185">
      <w:pPr>
        <w:rPr>
          <w:rStyle w:val="StyleUnderline"/>
          <w:rFonts w:ascii="Times New Roman" w:hAnsi="Times New Roman" w:cs="Times New Roman"/>
        </w:rPr>
      </w:pPr>
      <w:r w:rsidRPr="00944804">
        <w:rPr>
          <w:rFonts w:ascii="Times New Roman" w:hAnsi="Times New Roman" w:cs="Times New Roman"/>
          <w:sz w:val="16"/>
        </w:rPr>
        <w:t>Over the past few months speculation has been rife that the events in Ukraine could trigger the next World War. Numerous articles have proclaimed that to be the most likely scenario. But is it? The actions of the Islamic militant group calling itself ” The Islamic State of Iraq and Syria” – or</w:t>
      </w:r>
      <w:r w:rsidRPr="00944804">
        <w:rPr>
          <w:rStyle w:val="StyleUnderline"/>
          <w:rFonts w:ascii="Times New Roman" w:hAnsi="Times New Roman" w:cs="Times New Roman"/>
        </w:rPr>
        <w:t xml:space="preserve"> ISIS – has created a new situation on the ground which has a far greater potential for setting off a </w:t>
      </w:r>
      <w:r w:rsidRPr="00944804">
        <w:rPr>
          <w:rStyle w:val="Emphasis"/>
          <w:rFonts w:ascii="Times New Roman" w:hAnsi="Times New Roman" w:cs="Times New Roman"/>
        </w:rPr>
        <w:t>world conflict</w:t>
      </w:r>
      <w:r w:rsidRPr="00944804">
        <w:rPr>
          <w:rStyle w:val="StyleUnderline"/>
          <w:rFonts w:ascii="Times New Roman" w:hAnsi="Times New Roman" w:cs="Times New Roman"/>
        </w:rPr>
        <w:t xml:space="preserve"> than Ukraine could ever have.</w:t>
      </w:r>
      <w:r w:rsidRPr="00944804">
        <w:rPr>
          <w:rFonts w:ascii="Times New Roman" w:hAnsi="Times New Roman" w:cs="Times New Roman"/>
          <w:sz w:val="16"/>
        </w:rPr>
        <w:t xml:space="preserve"> Despite all the world posturing and tut-tutting about the Crimea, it is, after all, simply a piece of land whose ownership is disputed. Viewed objectively, given the demographic structure of the area, the Russians have at least an arguable case to justify its annexation. Whether the fears of the local Russian speaking population were real or imagined, it’s now a fait-accompli, and no one is going to do anything to change the situation any time soon. Even that the expansion of Russian interests in other parts of Ukraine have similar elements of justification, which might keep the diplomats busy for a few months, but are unlikely to include any significant military dimension. But </w:t>
      </w:r>
      <w:r w:rsidRPr="00944804">
        <w:rPr>
          <w:rStyle w:val="StyleUnderline"/>
          <w:rFonts w:ascii="Times New Roman" w:hAnsi="Times New Roman" w:cs="Times New Roman"/>
        </w:rPr>
        <w:t>the situation in the Middle East is completely different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 is far more volatile and dangerous because it is not </w:t>
      </w:r>
      <w:r w:rsidRPr="00944804">
        <w:rPr>
          <w:rFonts w:ascii="Times New Roman" w:hAnsi="Times New Roman" w:cs="Times New Roman"/>
          <w:sz w:val="16"/>
        </w:rPr>
        <w:t xml:space="preserve">really </w:t>
      </w:r>
      <w:r w:rsidRPr="00944804">
        <w:rPr>
          <w:rStyle w:val="StyleUnderline"/>
          <w:rFonts w:ascii="Times New Roman" w:hAnsi="Times New Roman" w:cs="Times New Roman"/>
        </w:rPr>
        <w:t>a question of land</w:t>
      </w:r>
      <w:r w:rsidRPr="00944804">
        <w:rPr>
          <w:rFonts w:ascii="Times New Roman" w:hAnsi="Times New Roman" w:cs="Times New Roman"/>
          <w:sz w:val="16"/>
        </w:rPr>
        <w:t xml:space="preserve">. What the world is witnessing, not for the first time – and certainly not for the last – is a clash of ideologies within Islam. Some may feel that while they are busy butchering and beheading each other at least they are not a threat to the rest of the world. That is mistaken and shortsighted thinking. With every passing year, the theories of Samuel P. Huntington that people’s cultural and religious identities will be the primary source of conflict in the post-Cold War world, gain even more credence. Huntington’s concept, which he aptly termed “The Clash of Civilizations” was first proposed in 1992. Since then, the world has witnessed with growing horror the expansion of ever increasingly radical Islamic groups in almost every corner of the globe. Islamic militant groups are active in Somalia, Afghanistan, Pakistan, Syria, Nigeria, Kenya, Lebanon, The Palestinian territories, and Gaza, just to list a few. Although Russia nominally crushed the Islamists of Chechnya, remnants of them still manage the odd bombing atrocity in Russia. Islamic activity in China also appears to have been suppressed, but facts from there are almost impossible to verify. But Islamic extremism and terrorism is not confined to countries with mainly Muslim populations. From the attack on the Twin Towers in New York to the London bus bombings to the Madrid train bombings, Islam carried its war to the rest of the world. And the world cleaned up the sites, mourned – and moved on. Some might argue that the U.S., and one or two other countries, tried to do something about those atrocities by invading Iraq, toppling Saddam Hussein, fighting the Taliban in Afghanistan and (eventually) killing their leader, Osama bin-Laden. History will judge whether those tactics succeeded or not; currently, the legacy is not looking too good. Why could the </w:t>
      </w:r>
      <w:r w:rsidRPr="00944804">
        <w:rPr>
          <w:rStyle w:val="Emphasis"/>
          <w:rFonts w:ascii="Times New Roman" w:hAnsi="Times New Roman" w:cs="Times New Roman"/>
        </w:rPr>
        <w:t>actions of ISIS trigger a third world war</w:t>
      </w:r>
      <w:r w:rsidRPr="00944804">
        <w:rPr>
          <w:rFonts w:ascii="Times New Roman" w:hAnsi="Times New Roman" w:cs="Times New Roman"/>
          <w:sz w:val="16"/>
        </w:rPr>
        <w:t xml:space="preserve">? </w:t>
      </w:r>
      <w:r w:rsidRPr="00944804">
        <w:rPr>
          <w:rStyle w:val="StyleUnderline"/>
          <w:rFonts w:ascii="Times New Roman" w:hAnsi="Times New Roman" w:cs="Times New Roman"/>
        </w:rPr>
        <w:t>It all depends on which group</w:t>
      </w:r>
      <w:r w:rsidRPr="00944804">
        <w:rPr>
          <w:rFonts w:ascii="Times New Roman" w:hAnsi="Times New Roman" w:cs="Times New Roman"/>
          <w:sz w:val="16"/>
        </w:rPr>
        <w:t xml:space="preserve">, or groups, </w:t>
      </w:r>
      <w:r w:rsidRPr="00944804">
        <w:rPr>
          <w:rStyle w:val="StyleUnderline"/>
          <w:rFonts w:ascii="Times New Roman" w:hAnsi="Times New Roman" w:cs="Times New Roman"/>
        </w:rPr>
        <w:t xml:space="preserve">the major powers ally themselves with and support </w:t>
      </w:r>
      <w:r w:rsidRPr="00944804">
        <w:rPr>
          <w:rFonts w:ascii="Times New Roman" w:hAnsi="Times New Roman" w:cs="Times New Roman"/>
          <w:sz w:val="16"/>
        </w:rPr>
        <w:t xml:space="preserve">diplomatically, financially, or militarily. We are today witnessing the truth of the adage that adversity makes strange bedfellows. Even a week ago, who could have envisaged a scenario in which the U.S. and Iran could share a mutual interest, and possibly support each other in actions against ISIS? </w:t>
      </w:r>
      <w:r w:rsidRPr="00944804">
        <w:rPr>
          <w:rStyle w:val="StyleUnderline"/>
          <w:rFonts w:ascii="Times New Roman" w:hAnsi="Times New Roman" w:cs="Times New Roman"/>
        </w:rPr>
        <w:t>Apart from the fact that Russia</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and </w:t>
      </w:r>
      <w:r w:rsidRPr="00944804">
        <w:rPr>
          <w:rFonts w:ascii="Times New Roman" w:hAnsi="Times New Roman" w:cs="Times New Roman"/>
          <w:sz w:val="16"/>
        </w:rPr>
        <w:t>sometimes</w:t>
      </w:r>
      <w:r w:rsidRPr="00944804">
        <w:rPr>
          <w:rStyle w:val="StyleUnderline"/>
          <w:rFonts w:ascii="Times New Roman" w:hAnsi="Times New Roman" w:cs="Times New Roman"/>
        </w:rPr>
        <w:t xml:space="preserve"> China</w:t>
      </w:r>
      <w:r w:rsidRPr="00944804">
        <w:rPr>
          <w:rFonts w:ascii="Times New Roman" w:hAnsi="Times New Roman" w:cs="Times New Roman"/>
          <w:sz w:val="16"/>
        </w:rPr>
        <w:t xml:space="preserve">, </w:t>
      </w:r>
      <w:r w:rsidRPr="00944804">
        <w:rPr>
          <w:rStyle w:val="StyleUnderline"/>
          <w:rFonts w:ascii="Times New Roman" w:hAnsi="Times New Roman" w:cs="Times New Roman"/>
        </w:rPr>
        <w:t>have an almost knee-jerk reaction against any direction the U.S. might take in the international arena, Israel is the wild card in the pack</w:t>
      </w:r>
      <w:r w:rsidRPr="00944804">
        <w:rPr>
          <w:rFonts w:ascii="Times New Roman" w:hAnsi="Times New Roman" w:cs="Times New Roman"/>
          <w:sz w:val="16"/>
        </w:rPr>
        <w:t xml:space="preserve">. If </w:t>
      </w:r>
      <w:r w:rsidRPr="00944804">
        <w:rPr>
          <w:rStyle w:val="StyleUnderline"/>
          <w:rFonts w:ascii="Times New Roman" w:hAnsi="Times New Roman" w:cs="Times New Roman"/>
        </w:rPr>
        <w:t xml:space="preserve">it senses that – for whatever reason – the U.S. and Iran will find themselves allies, it will understand that the U.S. will be constrained in taking further action against Iran regarding its efforts to </w:t>
      </w:r>
      <w:r w:rsidRPr="00944804">
        <w:rPr>
          <w:rStyle w:val="Emphasis"/>
          <w:rFonts w:ascii="Times New Roman" w:hAnsi="Times New Roman" w:cs="Times New Roman"/>
        </w:rPr>
        <w:t xml:space="preserve">manufacture a nuclear bomb. </w:t>
      </w:r>
      <w:r w:rsidRPr="00944804">
        <w:rPr>
          <w:rFonts w:ascii="Times New Roman" w:hAnsi="Times New Roman" w:cs="Times New Roman"/>
          <w:sz w:val="16"/>
        </w:rPr>
        <w:t xml:space="preserve">Facing such a situation, </w:t>
      </w:r>
      <w:r w:rsidRPr="00944804">
        <w:rPr>
          <w:rStyle w:val="StyleUnderline"/>
          <w:rFonts w:ascii="Times New Roman" w:hAnsi="Times New Roman" w:cs="Times New Roman"/>
        </w:rPr>
        <w:t>The Israeli government may feel that he window of opportunity to take military action against Iran is rapidly closing</w:t>
      </w:r>
      <w:r w:rsidRPr="00944804">
        <w:rPr>
          <w:rFonts w:ascii="Times New Roman" w:hAnsi="Times New Roman" w:cs="Times New Roman"/>
          <w:sz w:val="16"/>
        </w:rPr>
        <w:t xml:space="preserve">. Although, until now, the prevailing belief has been that Israel could not act alone – and succeed – it could be, and probably is the fact, that </w:t>
      </w:r>
      <w:r w:rsidRPr="00944804">
        <w:rPr>
          <w:rStyle w:val="StyleUnderline"/>
          <w:rFonts w:ascii="Times New Roman" w:hAnsi="Times New Roman" w:cs="Times New Roman"/>
        </w:rPr>
        <w:t>Israel will be left with no alternative</w:t>
      </w:r>
      <w:r w:rsidRPr="00944804">
        <w:rPr>
          <w:rFonts w:ascii="Times New Roman" w:hAnsi="Times New Roman" w:cs="Times New Roman"/>
          <w:sz w:val="16"/>
        </w:rPr>
        <w:t xml:space="preserve">. </w:t>
      </w:r>
      <w:r w:rsidRPr="00944804">
        <w:rPr>
          <w:rStyle w:val="StyleUnderline"/>
          <w:rFonts w:ascii="Times New Roman" w:hAnsi="Times New Roman" w:cs="Times New Roman"/>
        </w:rPr>
        <w:t>Diplomatic efforts to stop the Iranian nuclear program have palpably failed</w:t>
      </w:r>
      <w:r w:rsidRPr="00944804">
        <w:rPr>
          <w:rFonts w:ascii="Times New Roman" w:hAnsi="Times New Roman" w:cs="Times New Roman"/>
          <w:sz w:val="16"/>
        </w:rPr>
        <w:t xml:space="preserve">. The danger of such a course of action is that </w:t>
      </w:r>
      <w:r w:rsidRPr="00944804">
        <w:rPr>
          <w:rStyle w:val="StyleUnderline"/>
          <w:rFonts w:ascii="Times New Roman" w:hAnsi="Times New Roman" w:cs="Times New Roman"/>
        </w:rPr>
        <w:t>it would</w:t>
      </w:r>
      <w:r w:rsidRPr="00944804">
        <w:rPr>
          <w:rFonts w:ascii="Times New Roman" w:hAnsi="Times New Roman" w:cs="Times New Roman"/>
          <w:sz w:val="16"/>
        </w:rPr>
        <w:t xml:space="preserve"> almost certainly re</w:t>
      </w:r>
      <w:r w:rsidRPr="00944804">
        <w:rPr>
          <w:rStyle w:val="StyleUnderline"/>
          <w:rFonts w:ascii="Times New Roman" w:hAnsi="Times New Roman" w:cs="Times New Roman"/>
        </w:rPr>
        <w:t>sult in the Islamist factions stopping their mutual bloodletting in order to confront their joint enemy, Israel</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From that point, it does not require </w:t>
      </w:r>
      <w:r w:rsidRPr="00944804">
        <w:rPr>
          <w:rFonts w:ascii="Times New Roman" w:hAnsi="Times New Roman" w:cs="Times New Roman"/>
          <w:sz w:val="16"/>
        </w:rPr>
        <w:t>too</w:t>
      </w:r>
      <w:r w:rsidRPr="00944804">
        <w:rPr>
          <w:rStyle w:val="StyleUnderline"/>
          <w:rFonts w:ascii="Times New Roman" w:hAnsi="Times New Roman" w:cs="Times New Roman"/>
        </w:rPr>
        <w:t xml:space="preserve"> much imagination to project what will be the effect of </w:t>
      </w:r>
      <w:r w:rsidRPr="00944804">
        <w:rPr>
          <w:rFonts w:ascii="Times New Roman" w:hAnsi="Times New Roman" w:cs="Times New Roman"/>
          <w:sz w:val="16"/>
        </w:rPr>
        <w:t>world and regional</w:t>
      </w:r>
      <w:r w:rsidRPr="00944804">
        <w:rPr>
          <w:rStyle w:val="StyleUnderline"/>
          <w:rFonts w:ascii="Times New Roman" w:hAnsi="Times New Roman" w:cs="Times New Roman"/>
        </w:rPr>
        <w:t xml:space="preserve"> governments aligning themselves with one side or the other. World War 3 starting in the Middle East as an indirect result of the actions of ISIS is not such a fanciful prediction</w:t>
      </w:r>
      <w:r w:rsidRPr="00944804">
        <w:rPr>
          <w:rFonts w:ascii="Times New Roman" w:hAnsi="Times New Roman" w:cs="Times New Roman"/>
          <w:sz w:val="16"/>
        </w:rPr>
        <w:t>!</w:t>
      </w:r>
    </w:p>
    <w:p w:rsidR="00D70185" w:rsidRPr="00944804" w:rsidRDefault="00D70185" w:rsidP="00D70185">
      <w:pPr>
        <w:rPr>
          <w:rFonts w:ascii="Times New Roman" w:hAnsi="Times New Roman" w:cs="Times New Roman"/>
        </w:rPr>
      </w:pP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Terrorism Impact</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Iraqi collapse makes the Middle East a terrorist hotspot—they’ll strike</w:t>
      </w:r>
    </w:p>
    <w:p w:rsidR="00D70185" w:rsidRPr="00944804" w:rsidRDefault="00D70185" w:rsidP="00D70185">
      <w:pPr>
        <w:rPr>
          <w:rFonts w:ascii="Times New Roman" w:hAnsi="Times New Roman" w:cs="Times New Roman"/>
          <w:sz w:val="16"/>
        </w:rPr>
      </w:pPr>
      <w:r w:rsidRPr="00944804">
        <w:rPr>
          <w:rStyle w:val="Style13ptBold"/>
          <w:rFonts w:ascii="Times New Roman" w:hAnsi="Times New Roman" w:cs="Times New Roman"/>
        </w:rPr>
        <w:t>Francis, 06/16/2014</w:t>
      </w:r>
      <w:r w:rsidRPr="00944804">
        <w:rPr>
          <w:rFonts w:ascii="Times New Roman" w:hAnsi="Times New Roman" w:cs="Times New Roman"/>
          <w:sz w:val="16"/>
        </w:rPr>
        <w:t xml:space="preserve"> (David Francis, Fiscal Times CNBC Correspondent, “How the Collapse of Iraq Would Affect America”, CNBC, 06/16/2014, http://www.cnbc.com/id/101761553#.)</w:t>
      </w:r>
    </w:p>
    <w:p w:rsidR="00D70185" w:rsidRPr="00944804" w:rsidRDefault="00D70185" w:rsidP="00D70185">
      <w:pPr>
        <w:rPr>
          <w:rStyle w:val="Emphasis"/>
          <w:rFonts w:ascii="Times New Roman" w:hAnsi="Times New Roman" w:cs="Times New Roman"/>
        </w:rPr>
      </w:pPr>
      <w:r w:rsidRPr="00944804">
        <w:rPr>
          <w:rFonts w:ascii="Times New Roman" w:hAnsi="Times New Roman" w:cs="Times New Roman"/>
          <w:sz w:val="16"/>
        </w:rPr>
        <w:t xml:space="preserve">Here are five ways </w:t>
      </w:r>
      <w:r w:rsidRPr="00944804">
        <w:rPr>
          <w:rStyle w:val="StyleUnderline"/>
          <w:rFonts w:ascii="Times New Roman" w:hAnsi="Times New Roman" w:cs="Times New Roman"/>
        </w:rPr>
        <w:t>the collapse of Iraq could hit</w:t>
      </w:r>
      <w:r w:rsidRPr="00944804">
        <w:rPr>
          <w:rFonts w:ascii="Times New Roman" w:hAnsi="Times New Roman" w:cs="Times New Roman"/>
          <w:sz w:val="16"/>
        </w:rPr>
        <w:t xml:space="preserve"> here at</w:t>
      </w:r>
      <w:r w:rsidRPr="00944804">
        <w:rPr>
          <w:rStyle w:val="StyleUnderline"/>
          <w:rFonts w:ascii="Times New Roman" w:hAnsi="Times New Roman" w:cs="Times New Roman"/>
        </w:rPr>
        <w:t xml:space="preserve"> home</w:t>
      </w:r>
      <w:r w:rsidRPr="00944804">
        <w:rPr>
          <w:rFonts w:ascii="Times New Roman" w:hAnsi="Times New Roman" w:cs="Times New Roman"/>
          <w:sz w:val="16"/>
        </w:rPr>
        <w:t xml:space="preserve">. </w:t>
      </w:r>
      <w:r w:rsidRPr="00944804">
        <w:rPr>
          <w:rStyle w:val="StyleUnderline"/>
          <w:rFonts w:ascii="Times New Roman" w:hAnsi="Times New Roman" w:cs="Times New Roman"/>
        </w:rPr>
        <w:t>The threat to America and other Western nations increases dramatically</w:t>
      </w:r>
      <w:r w:rsidRPr="00944804">
        <w:rPr>
          <w:rFonts w:ascii="Times New Roman" w:hAnsi="Times New Roman" w:cs="Times New Roman"/>
          <w:sz w:val="16"/>
        </w:rPr>
        <w:t xml:space="preserve">. There have already been documented cases of American citizens fighting with ISIS. </w:t>
      </w:r>
      <w:r w:rsidRPr="00944804">
        <w:rPr>
          <w:rStyle w:val="StyleUnderline"/>
          <w:rFonts w:ascii="Times New Roman" w:hAnsi="Times New Roman" w:cs="Times New Roman"/>
        </w:rPr>
        <w:t>If the group were allowed to control</w:t>
      </w:r>
      <w:r w:rsidRPr="00944804">
        <w:rPr>
          <w:rFonts w:ascii="Times New Roman" w:hAnsi="Times New Roman" w:cs="Times New Roman"/>
          <w:sz w:val="16"/>
        </w:rPr>
        <w:t xml:space="preserve"> southern Syria and northern </w:t>
      </w:r>
      <w:r w:rsidRPr="00944804">
        <w:rPr>
          <w:rStyle w:val="StyleUnderline"/>
          <w:rFonts w:ascii="Times New Roman" w:hAnsi="Times New Roman" w:cs="Times New Roman"/>
        </w:rPr>
        <w:t>Iraq</w:t>
      </w:r>
      <w:r w:rsidRPr="00944804">
        <w:rPr>
          <w:rFonts w:ascii="Times New Roman" w:hAnsi="Times New Roman" w:cs="Times New Roman"/>
          <w:sz w:val="16"/>
        </w:rPr>
        <w:t xml:space="preserve">, </w:t>
      </w:r>
      <w:r w:rsidRPr="00944804">
        <w:rPr>
          <w:rStyle w:val="StyleUnderline"/>
          <w:rFonts w:ascii="Times New Roman" w:hAnsi="Times New Roman" w:cs="Times New Roman"/>
        </w:rPr>
        <w:t>it would control territory larger than many countries.</w:t>
      </w:r>
      <w:r w:rsidRPr="00944804">
        <w:rPr>
          <w:rFonts w:ascii="Times New Roman" w:hAnsi="Times New Roman" w:cs="Times New Roman"/>
          <w:sz w:val="16"/>
        </w:rPr>
        <w:t xml:space="preserve"> It could even form a government to govern the entire area. </w:t>
      </w:r>
      <w:r w:rsidRPr="00944804">
        <w:rPr>
          <w:rStyle w:val="StyleUnderline"/>
          <w:rFonts w:ascii="Times New Roman" w:hAnsi="Times New Roman" w:cs="Times New Roman"/>
        </w:rPr>
        <w:t xml:space="preserve">This would effectively make this part of the world </w:t>
      </w:r>
      <w:r w:rsidRPr="00944804">
        <w:rPr>
          <w:rStyle w:val="Emphasis"/>
          <w:rFonts w:ascii="Times New Roman" w:hAnsi="Times New Roman" w:cs="Times New Roman"/>
        </w:rPr>
        <w:t>a safe haven for terrorists</w:t>
      </w:r>
      <w:r w:rsidRPr="00944804">
        <w:rPr>
          <w:rFonts w:ascii="Times New Roman" w:hAnsi="Times New Roman" w:cs="Times New Roman"/>
          <w:sz w:val="16"/>
        </w:rPr>
        <w:t>, just as Afghanistan was under the Taliban</w:t>
      </w:r>
      <w:r w:rsidRPr="00944804">
        <w:rPr>
          <w:rStyle w:val="StyleUnderline"/>
          <w:rFonts w:ascii="Times New Roman" w:hAnsi="Times New Roman" w:cs="Times New Roman"/>
        </w:rPr>
        <w:t>. These terrorists are already holding Western weapons abandoned by Iraqi troops.</w:t>
      </w:r>
      <w:r w:rsidRPr="00944804">
        <w:rPr>
          <w:rFonts w:ascii="Times New Roman" w:hAnsi="Times New Roman" w:cs="Times New Roman"/>
          <w:sz w:val="16"/>
        </w:rPr>
        <w:t xml:space="preserve"> Also, </w:t>
      </w:r>
      <w:r w:rsidRPr="00944804">
        <w:rPr>
          <w:rStyle w:val="StyleUnderline"/>
          <w:rFonts w:ascii="Times New Roman" w:hAnsi="Times New Roman" w:cs="Times New Roman"/>
        </w:rPr>
        <w:t xml:space="preserve">because </w:t>
      </w:r>
      <w:r w:rsidRPr="00944804">
        <w:rPr>
          <w:rFonts w:ascii="Times New Roman" w:hAnsi="Times New Roman" w:cs="Times New Roman"/>
          <w:sz w:val="16"/>
        </w:rPr>
        <w:t>some of</w:t>
      </w:r>
      <w:r w:rsidRPr="00944804">
        <w:rPr>
          <w:rStyle w:val="StyleUnderline"/>
          <w:rFonts w:ascii="Times New Roman" w:hAnsi="Times New Roman" w:cs="Times New Roman"/>
        </w:rPr>
        <w:t xml:space="preserve"> ISIS' members hold Western passports</w:t>
      </w:r>
      <w:r w:rsidRPr="00944804">
        <w:rPr>
          <w:rFonts w:ascii="Times New Roman" w:hAnsi="Times New Roman" w:cs="Times New Roman"/>
          <w:sz w:val="16"/>
        </w:rPr>
        <w:t xml:space="preserve">, </w:t>
      </w:r>
      <w:r w:rsidRPr="00944804">
        <w:rPr>
          <w:rStyle w:val="StyleUnderline"/>
          <w:rFonts w:ascii="Times New Roman" w:hAnsi="Times New Roman" w:cs="Times New Roman"/>
        </w:rPr>
        <w:t>they would be more able to travel to the United States and Europe</w:t>
      </w:r>
      <w:r w:rsidRPr="00944804">
        <w:rPr>
          <w:rFonts w:ascii="Times New Roman" w:hAnsi="Times New Roman" w:cs="Times New Roman"/>
          <w:sz w:val="16"/>
        </w:rPr>
        <w:t xml:space="preserve">. </w:t>
      </w:r>
      <w:r w:rsidRPr="00944804">
        <w:rPr>
          <w:rStyle w:val="Emphasis"/>
          <w:rFonts w:ascii="Times New Roman" w:hAnsi="Times New Roman" w:cs="Times New Roman"/>
        </w:rPr>
        <w:t>Sooner or later, they would strike here.</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Collapses means Iraq will become an exporter of terrorism</w:t>
      </w:r>
    </w:p>
    <w:p w:rsidR="00D70185" w:rsidRPr="00944804" w:rsidRDefault="00D70185" w:rsidP="00D70185">
      <w:pPr>
        <w:rPr>
          <w:rFonts w:ascii="Times New Roman" w:hAnsi="Times New Roman" w:cs="Times New Roman"/>
          <w:sz w:val="16"/>
        </w:rPr>
      </w:pPr>
      <w:r w:rsidRPr="00944804">
        <w:rPr>
          <w:rStyle w:val="Style13ptBold"/>
          <w:rFonts w:ascii="Times New Roman" w:hAnsi="Times New Roman" w:cs="Times New Roman"/>
        </w:rPr>
        <w:t>Eran &amp; Guzansky, 06/25/2014</w:t>
      </w:r>
      <w:r w:rsidRPr="00944804">
        <w:rPr>
          <w:rFonts w:ascii="Times New Roman" w:hAnsi="Times New Roman" w:cs="Times New Roman"/>
          <w:sz w:val="16"/>
        </w:rPr>
        <w:t xml:space="preserve"> (Oded Eran, Yoel Guzansky, “The Collapse of Iraq: Strategic Implications”, The Scoop, 06/25/2014, http://www.scoop.co.nz/stories/HL1406/S00099/the-collapse-of-iraq-strategic-implications.htm)</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sz w:val="16"/>
        </w:rPr>
        <w:t xml:space="preserve">The fall of major Iraqi cities to Sunni extremists belonging to the Sunni group Islamic State of Iraq and Syria (ISIS) may well have implications beyond the borders of Iraq. The evolution toward the dissolution of the country, which began following the US invasion in 2003 and the fall of the Saddam Hussein regime, will intensify. The independent Kurdish region is an established fact, recognized by most of the actors in the region. </w:t>
      </w:r>
      <w:r w:rsidRPr="00944804">
        <w:rPr>
          <w:rStyle w:val="StyleUnderline"/>
          <w:rFonts w:ascii="Times New Roman" w:hAnsi="Times New Roman" w:cs="Times New Roman"/>
        </w:rPr>
        <w:t>If the Sunni takeover of central Iraq is not stopped, it could lead to the establishment of a</w:t>
      </w:r>
      <w:r w:rsidRPr="00944804">
        <w:rPr>
          <w:rFonts w:ascii="Times New Roman" w:hAnsi="Times New Roman" w:cs="Times New Roman"/>
          <w:sz w:val="16"/>
        </w:rPr>
        <w:t xml:space="preserve"> semi-independent </w:t>
      </w:r>
      <w:r w:rsidRPr="00944804">
        <w:rPr>
          <w:rStyle w:val="StyleUnderline"/>
          <w:rFonts w:ascii="Times New Roman" w:hAnsi="Times New Roman" w:cs="Times New Roman"/>
        </w:rPr>
        <w:t>Sunni area</w:t>
      </w:r>
      <w:r w:rsidRPr="00944804">
        <w:rPr>
          <w:rFonts w:ascii="Times New Roman" w:hAnsi="Times New Roman" w:cs="Times New Roman"/>
          <w:sz w:val="16"/>
        </w:rPr>
        <w:t xml:space="preserve">, </w:t>
      </w:r>
      <w:r w:rsidRPr="00944804">
        <w:rPr>
          <w:rStyle w:val="StyleUnderline"/>
          <w:rFonts w:ascii="Times New Roman" w:hAnsi="Times New Roman" w:cs="Times New Roman"/>
        </w:rPr>
        <w:t>with southern Iraq falling easily into the hands of Iran.</w:t>
      </w:r>
      <w:r w:rsidRPr="00944804">
        <w:rPr>
          <w:rFonts w:ascii="Times New Roman" w:hAnsi="Times New Roman" w:cs="Times New Roman"/>
          <w:sz w:val="16"/>
        </w:rPr>
        <w:t xml:space="preserve"> In such a situation, </w:t>
      </w:r>
      <w:r w:rsidRPr="00944804">
        <w:rPr>
          <w:rStyle w:val="Emphasis"/>
          <w:rFonts w:ascii="Times New Roman" w:hAnsi="Times New Roman" w:cs="Times New Roman"/>
        </w:rPr>
        <w:t>Iraq would become an exporter of terror</w:t>
      </w:r>
      <w:r w:rsidRPr="00944804">
        <w:rPr>
          <w:rFonts w:ascii="Times New Roman" w:hAnsi="Times New Roman" w:cs="Times New Roman"/>
          <w:sz w:val="16"/>
        </w:rPr>
        <w:t xml:space="preserve">, </w:t>
      </w:r>
      <w:r w:rsidRPr="00944804">
        <w:rPr>
          <w:rStyle w:val="StyleUnderline"/>
          <w:rFonts w:ascii="Times New Roman" w:hAnsi="Times New Roman" w:cs="Times New Roman"/>
        </w:rPr>
        <w:t>with</w:t>
      </w:r>
      <w:r w:rsidRPr="00944804">
        <w:rPr>
          <w:rFonts w:ascii="Times New Roman" w:hAnsi="Times New Roman" w:cs="Times New Roman"/>
          <w:sz w:val="16"/>
        </w:rPr>
        <w:t xml:space="preserve"> the various groups that operate there </w:t>
      </w:r>
      <w:r w:rsidRPr="00944804">
        <w:rPr>
          <w:rStyle w:val="StyleUnderline"/>
          <w:rFonts w:ascii="Times New Roman" w:hAnsi="Times New Roman" w:cs="Times New Roman"/>
        </w:rPr>
        <w:t xml:space="preserve">exploiting Syria’s weakness to </w:t>
      </w:r>
      <w:r w:rsidRPr="00944804">
        <w:rPr>
          <w:rStyle w:val="Emphasis"/>
          <w:rFonts w:ascii="Times New Roman" w:hAnsi="Times New Roman" w:cs="Times New Roman"/>
        </w:rPr>
        <w:t xml:space="preserve">expand </w:t>
      </w:r>
      <w:r w:rsidRPr="00944804">
        <w:rPr>
          <w:rFonts w:ascii="Times New Roman" w:hAnsi="Times New Roman" w:cs="Times New Roman"/>
          <w:sz w:val="16"/>
        </w:rPr>
        <w:t>their</w:t>
      </w:r>
      <w:r w:rsidRPr="00944804">
        <w:rPr>
          <w:rStyle w:val="Emphasis"/>
          <w:rFonts w:ascii="Times New Roman" w:hAnsi="Times New Roman" w:cs="Times New Roman"/>
        </w:rPr>
        <w:t xml:space="preserve"> operations in the Middle East. </w:t>
      </w:r>
      <w:r w:rsidRPr="00944804">
        <w:rPr>
          <w:rStyle w:val="StyleUnderline"/>
          <w:rFonts w:ascii="Times New Roman" w:hAnsi="Times New Roman" w:cs="Times New Roman"/>
        </w:rPr>
        <w:t>All of Iraq’s neighbors, as well as the United States</w:t>
      </w:r>
      <w:r w:rsidRPr="00944804">
        <w:rPr>
          <w:rFonts w:ascii="Times New Roman" w:hAnsi="Times New Roman" w:cs="Times New Roman"/>
          <w:sz w:val="16"/>
        </w:rPr>
        <w:t xml:space="preserve">, </w:t>
      </w:r>
      <w:r w:rsidRPr="00944804">
        <w:rPr>
          <w:rStyle w:val="StyleUnderline"/>
          <w:rFonts w:ascii="Times New Roman" w:hAnsi="Times New Roman" w:cs="Times New Roman"/>
        </w:rPr>
        <w:t>have cause for major worry</w:t>
      </w:r>
      <w:r w:rsidRPr="00944804">
        <w:rPr>
          <w:rFonts w:ascii="Times New Roman" w:hAnsi="Times New Roman" w:cs="Times New Roman"/>
          <w:sz w:val="16"/>
        </w:rPr>
        <w:t xml:space="preserve"> about the immediate and long term implications of the recent developments. The</w:t>
      </w:r>
      <w:r w:rsidRPr="00944804">
        <w:rPr>
          <w:rStyle w:val="StyleUnderline"/>
          <w:rFonts w:ascii="Times New Roman" w:hAnsi="Times New Roman" w:cs="Times New Roman"/>
        </w:rPr>
        <w:t xml:space="preserve"> weakening of the central Iraqi government’s hold</w:t>
      </w:r>
      <w:r w:rsidRPr="00944804">
        <w:rPr>
          <w:rFonts w:ascii="Times New Roman" w:hAnsi="Times New Roman" w:cs="Times New Roman"/>
          <w:sz w:val="16"/>
        </w:rPr>
        <w:t xml:space="preserve"> on the various parts of the country </w:t>
      </w:r>
      <w:r w:rsidRPr="00944804">
        <w:rPr>
          <w:rStyle w:val="StyleUnderline"/>
          <w:rFonts w:ascii="Times New Roman" w:hAnsi="Times New Roman" w:cs="Times New Roman"/>
        </w:rPr>
        <w:t>may serve Iran’s interest in extending its influence and</w:t>
      </w:r>
      <w:r w:rsidRPr="00944804">
        <w:rPr>
          <w:rFonts w:ascii="Times New Roman" w:hAnsi="Times New Roman" w:cs="Times New Roman"/>
          <w:sz w:val="16"/>
        </w:rPr>
        <w:t xml:space="preserve"> potentially </w:t>
      </w:r>
      <w:r w:rsidRPr="00944804">
        <w:rPr>
          <w:rStyle w:val="StyleUnderline"/>
          <w:rFonts w:ascii="Times New Roman" w:hAnsi="Times New Roman" w:cs="Times New Roman"/>
        </w:rPr>
        <w:t>create an Iranian-controlled land link with Syria and Hizbollah</w:t>
      </w:r>
      <w:r w:rsidRPr="00944804">
        <w:rPr>
          <w:rFonts w:ascii="Times New Roman" w:hAnsi="Times New Roman" w:cs="Times New Roman"/>
          <w:sz w:val="16"/>
        </w:rPr>
        <w:t>. However, this victory by Sunnis, who did not rely on Iranian aid, will not be seen as an achievement in Tehran. Indeed the fall of important Shiite cities such as Najaf and Karbala into ISIS hands would be an Iranian nightmare.</w:t>
      </w:r>
    </w:p>
    <w:p w:rsidR="00D70185" w:rsidRPr="00944804" w:rsidRDefault="00D70185" w:rsidP="00D70185">
      <w:pPr>
        <w:rPr>
          <w:rFonts w:ascii="Times New Roman" w:hAnsi="Times New Roman" w:cs="Times New Roman"/>
          <w:sz w:val="16"/>
        </w:rPr>
      </w:pP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ISIS would become a terror state</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Dvorin, 06/13/2014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(Tova Dvorin, Israel International News Reporter, “Defense Experts Warn Israel of Possible ISIS Threat”, Israel International News, 03/13/2014, http://www.israelnationalnews.com/News/News.aspx/181677#.U7bo_vldWSo)</w:t>
      </w:r>
    </w:p>
    <w:p w:rsidR="00D70185" w:rsidRPr="00944804" w:rsidRDefault="00D70185" w:rsidP="00D70185">
      <w:pPr>
        <w:rPr>
          <w:rStyle w:val="StyleUnderline"/>
          <w:rFonts w:ascii="Times New Roman" w:hAnsi="Times New Roman" w:cs="Times New Roman"/>
        </w:rPr>
      </w:pPr>
      <w:r w:rsidRPr="00944804">
        <w:rPr>
          <w:rFonts w:ascii="Times New Roman" w:hAnsi="Times New Roman" w:cs="Times New Roman"/>
          <w:sz w:val="14"/>
        </w:rPr>
        <w:t>According to Neriah, the current crisis in the Middle East has made Israel relatively quiet, and could buy the IDF time to prepare. "</w:t>
      </w:r>
      <w:r w:rsidRPr="00944804">
        <w:rPr>
          <w:rStyle w:val="StyleUnderline"/>
          <w:rFonts w:ascii="Times New Roman" w:hAnsi="Times New Roman" w:cs="Times New Roman"/>
        </w:rPr>
        <w:t>Everyone is busy killing one another in the Arab world</w:t>
      </w:r>
      <w:r w:rsidRPr="00944804">
        <w:rPr>
          <w:rFonts w:ascii="Times New Roman" w:hAnsi="Times New Roman" w:cs="Times New Roman"/>
          <w:sz w:val="14"/>
        </w:rPr>
        <w:t xml:space="preserve"> - it gives Israel a 'time out' to reorganize and to prepare itself for the long run," Neriah stated. </w:t>
      </w:r>
      <w:r w:rsidRPr="00944804">
        <w:rPr>
          <w:rStyle w:val="StyleUnderline"/>
          <w:rFonts w:ascii="Times New Roman" w:hAnsi="Times New Roman" w:cs="Times New Roman"/>
        </w:rPr>
        <w:t xml:space="preserve">"If Iraq falls in the hands of ISIS, then </w:t>
      </w:r>
      <w:r w:rsidRPr="00944804">
        <w:rPr>
          <w:rStyle w:val="Emphasis"/>
          <w:rFonts w:ascii="Times New Roman" w:hAnsi="Times New Roman" w:cs="Times New Roman"/>
        </w:rPr>
        <w:t>we will have a terrorist state</w:t>
      </w:r>
      <w:r w:rsidRPr="00944804">
        <w:rPr>
          <w:rFonts w:ascii="Times New Roman" w:hAnsi="Times New Roman" w:cs="Times New Roman"/>
          <w:sz w:val="14"/>
        </w:rPr>
        <w:t xml:space="preserve"> - </w:t>
      </w:r>
      <w:r w:rsidRPr="00944804">
        <w:rPr>
          <w:rStyle w:val="StyleUnderline"/>
          <w:rFonts w:ascii="Times New Roman" w:hAnsi="Times New Roman" w:cs="Times New Roman"/>
        </w:rPr>
        <w:t xml:space="preserve">where terrorists will be trained, will be equipped, will be financed by an [entire] state and not by an organization which is [in] hiding." </w:t>
      </w:r>
      <w:r w:rsidRPr="00944804">
        <w:rPr>
          <w:rFonts w:ascii="Times New Roman" w:hAnsi="Times New Roman" w:cs="Times New Roman"/>
          <w:sz w:val="14"/>
        </w:rPr>
        <w:t xml:space="preserve">Analysts have noted that the real threat to Israel's security would not be a direct assault from ISIS, which would have to overcome the forces of Syrian President Bashar Assad in Syria, re-mobilize, and then launch an attack from Israel's northern neighbor to succeed. </w:t>
      </w:r>
      <w:r w:rsidRPr="00944804">
        <w:rPr>
          <w:rStyle w:val="StyleUnderline"/>
          <w:rFonts w:ascii="Times New Roman" w:hAnsi="Times New Roman" w:cs="Times New Roman"/>
        </w:rPr>
        <w:t xml:space="preserve">The </w:t>
      </w:r>
      <w:r w:rsidRPr="00944804">
        <w:rPr>
          <w:rFonts w:ascii="Times New Roman" w:hAnsi="Times New Roman" w:cs="Times New Roman"/>
          <w:sz w:val="14"/>
        </w:rPr>
        <w:t>real</w:t>
      </w:r>
      <w:r w:rsidRPr="00944804">
        <w:rPr>
          <w:rStyle w:val="StyleUnderline"/>
          <w:rFonts w:ascii="Times New Roman" w:hAnsi="Times New Roman" w:cs="Times New Roman"/>
        </w:rPr>
        <w:t xml:space="preserve"> threat from the ISIS stems from its reputation, as its success could spur increased terror activity from ISIS-affiliated groups in Gaza and the Sinai desert. </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Middle East Instability</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ISIS will expand into Jordan after Iraq—incites Middle East War</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Lake, 06/27/2014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(Eli Lake, The Daily Beast Correspondent, “Israel Could Get Dragged Into ISIS’s War, Obama Admin Warns”, The Daily Beast, 06/27/2014, http://www.thedailybeast.com/articles/2014/06/27/israel-could-get-dragged-into-isis-s-war-obama-admin-warns.html)</w:t>
      </w:r>
    </w:p>
    <w:p w:rsidR="00D70185" w:rsidRPr="00944804" w:rsidRDefault="00D70185" w:rsidP="00D70185">
      <w:pPr>
        <w:rPr>
          <w:rFonts w:ascii="Times New Roman" w:hAnsi="Times New Roman" w:cs="Times New Roman"/>
          <w:sz w:val="16"/>
        </w:rPr>
      </w:pPr>
      <w:r w:rsidRPr="00944804">
        <w:rPr>
          <w:rStyle w:val="StyleUnderline"/>
          <w:rFonts w:ascii="Times New Roman" w:hAnsi="Times New Roman" w:cs="Times New Roman"/>
        </w:rPr>
        <w:t>The terror group that’s taken over major portions of Iraq and Syria won’t be content with roiling those two countries</w:t>
      </w:r>
      <w:r w:rsidRPr="00944804">
        <w:rPr>
          <w:rFonts w:ascii="Times New Roman" w:hAnsi="Times New Roman" w:cs="Times New Roman"/>
          <w:sz w:val="16"/>
        </w:rPr>
        <w:t>, senior Obama administration officials told Senators in a classified briefing this week. The Islamic State of Iraq and al-Sham (</w:t>
      </w:r>
      <w:r w:rsidRPr="00944804">
        <w:rPr>
          <w:rStyle w:val="StyleUnderline"/>
          <w:rFonts w:ascii="Times New Roman" w:hAnsi="Times New Roman" w:cs="Times New Roman"/>
        </w:rPr>
        <w:t>ISIS) also has its eyes on Jordan</w:t>
      </w:r>
      <w:r w:rsidRPr="00944804">
        <w:rPr>
          <w:rFonts w:ascii="Times New Roman" w:hAnsi="Times New Roman" w:cs="Times New Roman"/>
          <w:sz w:val="16"/>
        </w:rPr>
        <w:t>; in fact</w:t>
      </w:r>
      <w:r w:rsidRPr="00944804">
        <w:rPr>
          <w:rStyle w:val="StyleUnderline"/>
          <w:rFonts w:ascii="Times New Roman" w:hAnsi="Times New Roman" w:cs="Times New Roman"/>
        </w:rPr>
        <w:t>, its jihadists are already Tweeting out photos and messages claiming a key southern town in Jordan already belongs to them. An ISIS attack on Jordan could make an already complex conflict nightmarishly tangled</w:t>
      </w:r>
      <w:r w:rsidRPr="00944804">
        <w:rPr>
          <w:rFonts w:ascii="Times New Roman" w:hAnsi="Times New Roman" w:cs="Times New Roman"/>
          <w:sz w:val="16"/>
        </w:rPr>
        <w:t xml:space="preserve">, the officials added in their briefing. </w:t>
      </w:r>
      <w:r w:rsidRPr="00944804">
        <w:rPr>
          <w:rStyle w:val="StyleUnderline"/>
          <w:rFonts w:ascii="Times New Roman" w:hAnsi="Times New Roman" w:cs="Times New Roman"/>
        </w:rPr>
        <w:t xml:space="preserve">If the Jordanians are seriously threatened by ISIS, they would almost certainly try to </w:t>
      </w:r>
      <w:r w:rsidRPr="00944804">
        <w:rPr>
          <w:rStyle w:val="Emphasis"/>
          <w:rFonts w:ascii="Times New Roman" w:hAnsi="Times New Roman" w:cs="Times New Roman"/>
        </w:rPr>
        <w:t>enlist Israel and the United States into the war</w:t>
      </w:r>
      <w:r w:rsidRPr="00944804">
        <w:rPr>
          <w:rStyle w:val="StyleUnderline"/>
          <w:rFonts w:ascii="Times New Roman" w:hAnsi="Times New Roman" w:cs="Times New Roman"/>
        </w:rPr>
        <w:t xml:space="preserve"> now </w:t>
      </w:r>
      <w:r w:rsidRPr="00944804">
        <w:rPr>
          <w:rStyle w:val="Emphasis"/>
          <w:rFonts w:ascii="Times New Roman" w:hAnsi="Times New Roman" w:cs="Times New Roman"/>
        </w:rPr>
        <w:t>engulfing the Middle East</w:t>
      </w:r>
      <w:r w:rsidRPr="00944804">
        <w:rPr>
          <w:rFonts w:ascii="Times New Roman" w:hAnsi="Times New Roman" w:cs="Times New Roman"/>
          <w:sz w:val="16"/>
        </w:rPr>
        <w:t>. “The concern was that Jordan could not repel a full assault from ISIS on its own at this point,” said one senator, who spoke on condition of anonymity. Another Senate staff member said the U.S. officials who briefed the members responded to the question of what Jordan’s leaders would do if they faced a military onslaught from ISIS by saying: “</w:t>
      </w:r>
      <w:r w:rsidRPr="00944804">
        <w:rPr>
          <w:rStyle w:val="StyleUnderline"/>
          <w:rFonts w:ascii="Times New Roman" w:hAnsi="Times New Roman" w:cs="Times New Roman"/>
        </w:rPr>
        <w:t>They will ask Israel and the United States for as much help as they can get.” If ISIS were to draw Israel into the regional conflict it would make the region’s strange politics even stranger.</w:t>
      </w:r>
      <w:r w:rsidRPr="00944804">
        <w:rPr>
          <w:rFonts w:ascii="Times New Roman" w:hAnsi="Times New Roman" w:cs="Times New Roman"/>
          <w:sz w:val="16"/>
        </w:rPr>
        <w:t xml:space="preserve"> In Iraq and Syria, Israel’s arch nemesis, Iran, is fighting ISIS. Israel, on the other hand, has used its air force from time to time to bomb Hezbollah positions in Syria and Lebanon, the Lebanese militia aligned with Iran. If Israel were to fight against ISIS in Jordan, it would become a de facto ally of Iran, a regime dedicated to its destruction. But </w:t>
      </w:r>
      <w:r w:rsidRPr="00944804">
        <w:rPr>
          <w:rStyle w:val="StyleUnderline"/>
          <w:rFonts w:ascii="Times New Roman" w:hAnsi="Times New Roman" w:cs="Times New Roman"/>
        </w:rPr>
        <w:t>Jordan is also an important ally for Israel</w:t>
      </w:r>
      <w:r w:rsidRPr="00944804">
        <w:rPr>
          <w:rFonts w:ascii="Times New Roman" w:hAnsi="Times New Roman" w:cs="Times New Roman"/>
          <w:sz w:val="16"/>
        </w:rPr>
        <w:t xml:space="preserve">. It is one of two countries (along with Egypt) to have a peace treaty with the Jewish state. Jordanian security forces help patrol the east bank of the Jordan River that borders Israel and both countries share intelligence about terrorist groups in the region. For now the one thing Iran and Israel do agree on is that U.S. intervention in Iraq is risky. Khamenei has told Obama to just stay out. Netanyahu was more subtle, warning that Obama should not promise Iran anything in the nuclear negotiations that might entice its cooperation in Iraq. His advice was for Obama to weaken both sides. But behind the scenes, Israeli diplomats have told their American counterparts that Israel would be prepared to take military action to save the Hashemite Kingdom. “The concern was that Jordan could not repel a full assault from ISIS on its own at this point. They will ask Israel and the United States for as much help as they can get.” Thomas Sanderson, the co-director for transnational threats at the Center for Strategic and International Studies, said Israel and the United States view the survival of the Jordanian monarchy as a paramount national security objective. “I think Israel and the United States would identify a substantial threat to Jordan as a threat to themselves and would offer all appropriate assets to the Jordanians,” he said. Sanderson, who is a former contractor for the Defense Intelligence Agency, said those assets would include air power and intelligence resources, but he stressed that whatever Israel and the United States offered Jordan would be tailored to the kind of threat ISIS posed. “It’s impossible to rule out boots on the ground from Israel or the United States, but that is the least likely scenario. Amman would have to be under siege for that to happen,” he said. While the U.S. intelligence community estimates that ISIS only has 3,000 to 5,000 fighters who are full members of the organization, the group is nonetheless a potent force. In its military campaigns in Iraq and Syria, ISIS has seized millions of dollars worth of cash and advanced military equipment from bases abandoned by the Iraqi and Syrian armies. That said, Jordan’s special operations forces are considered by military experts to be professional and competent. The tiny country that borders Syria, Saudi Arabia, Israel and Iraq has survived terrorism, insurrection and regional war since it gained independence in 1946. A spokeswoman for the Jordanian embassy in Washington, Dana Daoud, said the country’s military and security forces were fully capable of meeting the ISIS threat. “We are in full control of our borders and our Jordanian Armed Forces are being very vigilant,” she said. “We have taken all the precautionary measures. So far, we have not detected any abnormal movement. however, if anything threatens our security or gets near our borders it will face the full strength of our Jordanian Armed Forces.” Earlier this week, Jordan closed a major border crossing with Iraq. Rep. Adam Schiff, a Democrat who serves on the House Permanent Select Committee on Intelligence and is a co-chair of the Congressional Friends of Jordan Caucus, said in an interview that the threat from ISIS could draw the United States into the conflict. But he also said he had more confidence in Jordan’s military than he did in Iraq’s. “I don’t think there is any sense that the rank and file Jordanian forces will melt away the way the Iraqis did,” he said. “It’s a different context in Jordan. If the need arises, they will provide more than a match for ISIS.” In the last two decades Jordan has made a strategic decision to ally closely with America. </w:t>
      </w:r>
      <w:r w:rsidRPr="00944804">
        <w:rPr>
          <w:rStyle w:val="StyleUnderline"/>
          <w:rFonts w:ascii="Times New Roman" w:hAnsi="Times New Roman" w:cs="Times New Roman"/>
        </w:rPr>
        <w:t xml:space="preserve">Today the country is one of America’s closest partners in counter-terrorism. </w:t>
      </w:r>
      <w:r w:rsidRPr="00944804">
        <w:rPr>
          <w:rFonts w:ascii="Times New Roman" w:hAnsi="Times New Roman" w:cs="Times New Roman"/>
          <w:sz w:val="16"/>
        </w:rPr>
        <w:t xml:space="preserve">After U.S. forces lost access to Iraqi military bases in 2011, Jordan emerged as the most important base for the CIA in the region. The CIA, for example, trains Syrian rebels from positions inside Jordan. On Thursday, the White House asked Congress to authorize an additional $500 million for military training and equipment for those opposition forces. At times, the close partnership with Jordan has resulted in tragedy. A triple agent provided to the CIA by Jordanian intelligence ended up detonating himself and seven other CIA operatives at one of the agency’s outpost in Khost, Afghanistan in 2009. In the last year, the U.S. military has also positioned batteries of Patriot missiles and a fleet of F-16s inside Jordan along with a contingency of U.S. soldiers known as Centcom-Forward Jordan. That group is led Brig. General Dennis McKean, one of whose missions is to help plan for Jordan’s defense in the midst of the chaos that has enflamed the region. </w:t>
      </w:r>
      <w:r w:rsidRPr="00944804">
        <w:rPr>
          <w:rStyle w:val="StyleUnderline"/>
          <w:rFonts w:ascii="Times New Roman" w:hAnsi="Times New Roman" w:cs="Times New Roman"/>
        </w:rPr>
        <w:t>“Jordan is a very close partner to the United States</w:t>
      </w:r>
      <w:r w:rsidRPr="00944804">
        <w:rPr>
          <w:rFonts w:ascii="Times New Roman" w:hAnsi="Times New Roman" w:cs="Times New Roman"/>
          <w:sz w:val="16"/>
        </w:rPr>
        <w:t xml:space="preserve">, and we have shared their concerns about violence spilling across the border for some time,” </w:t>
      </w:r>
      <w:r w:rsidRPr="00944804">
        <w:rPr>
          <w:rStyle w:val="StyleUnderline"/>
          <w:rFonts w:ascii="Times New Roman" w:hAnsi="Times New Roman" w:cs="Times New Roman"/>
        </w:rPr>
        <w:t xml:space="preserve">said Commander </w:t>
      </w:r>
      <w:r w:rsidRPr="00944804">
        <w:rPr>
          <w:rFonts w:ascii="Times New Roman" w:hAnsi="Times New Roman" w:cs="Times New Roman"/>
          <w:sz w:val="16"/>
        </w:rPr>
        <w:t>Bill</w:t>
      </w:r>
      <w:r w:rsidRPr="00944804">
        <w:rPr>
          <w:rStyle w:val="StyleUnderline"/>
          <w:rFonts w:ascii="Times New Roman" w:hAnsi="Times New Roman" w:cs="Times New Roman"/>
        </w:rPr>
        <w:t xml:space="preserve"> Speaks</w:t>
      </w:r>
      <w:r w:rsidRPr="00944804">
        <w:rPr>
          <w:rFonts w:ascii="Times New Roman" w:hAnsi="Times New Roman" w:cs="Times New Roman"/>
          <w:sz w:val="16"/>
        </w:rPr>
        <w:t xml:space="preserve">, </w:t>
      </w:r>
      <w:r w:rsidRPr="00944804">
        <w:rPr>
          <w:rStyle w:val="StyleUnderline"/>
          <w:rFonts w:ascii="Times New Roman" w:hAnsi="Times New Roman" w:cs="Times New Roman"/>
        </w:rPr>
        <w:t>a spokesman for the Office of the Secretary of Defense. “We are committed to supporting Jordan’s security</w:t>
      </w:r>
      <w:r w:rsidRPr="00944804">
        <w:rPr>
          <w:rFonts w:ascii="Times New Roman" w:hAnsi="Times New Roman" w:cs="Times New Roman"/>
          <w:sz w:val="16"/>
        </w:rPr>
        <w:t xml:space="preserve"> and continually assess the situation and how best to support our friends in the region.”</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lastRenderedPageBreak/>
        <w:t>Iraqi collapse cuases Middle East instability and war</w:t>
      </w:r>
    </w:p>
    <w:p w:rsidR="00D70185" w:rsidRPr="00944804" w:rsidRDefault="00D70185" w:rsidP="00D70185">
      <w:pPr>
        <w:spacing w:after="0"/>
        <w:rPr>
          <w:rFonts w:ascii="Times New Roman" w:hAnsi="Times New Roman" w:cs="Times New Roman"/>
        </w:rPr>
      </w:pPr>
      <w:r w:rsidRPr="00944804">
        <w:rPr>
          <w:rFonts w:ascii="Times New Roman" w:hAnsi="Times New Roman" w:cs="Times New Roman"/>
        </w:rPr>
        <w:t>-advanced weapons in the Middle East</w:t>
      </w:r>
    </w:p>
    <w:p w:rsidR="00D70185" w:rsidRPr="00944804" w:rsidRDefault="00D70185" w:rsidP="00D70185">
      <w:pPr>
        <w:spacing w:after="0"/>
        <w:rPr>
          <w:rFonts w:ascii="Times New Roman" w:hAnsi="Times New Roman" w:cs="Times New Roman"/>
        </w:rPr>
      </w:pPr>
      <w:r w:rsidRPr="00944804">
        <w:rPr>
          <w:rFonts w:ascii="Times New Roman" w:hAnsi="Times New Roman" w:cs="Times New Roman"/>
        </w:rPr>
        <w:t>-Iranian nuclear weapons</w:t>
      </w:r>
    </w:p>
    <w:p w:rsidR="00D70185" w:rsidRPr="00944804" w:rsidRDefault="00D70185" w:rsidP="00D70185">
      <w:pPr>
        <w:spacing w:after="0"/>
        <w:rPr>
          <w:rFonts w:ascii="Times New Roman" w:hAnsi="Times New Roman" w:cs="Times New Roman"/>
        </w:rPr>
      </w:pPr>
      <w:r w:rsidRPr="00944804">
        <w:rPr>
          <w:rFonts w:ascii="Times New Roman" w:hAnsi="Times New Roman" w:cs="Times New Roman"/>
        </w:rPr>
        <w:t>-Israel conflicts</w:t>
      </w:r>
    </w:p>
    <w:p w:rsidR="00D70185" w:rsidRPr="00944804" w:rsidRDefault="00D70185" w:rsidP="00D70185">
      <w:pPr>
        <w:rPr>
          <w:rFonts w:ascii="Times New Roman" w:hAnsi="Times New Roman" w:cs="Times New Roman"/>
          <w:sz w:val="16"/>
        </w:rPr>
      </w:pPr>
      <w:r w:rsidRPr="00944804">
        <w:rPr>
          <w:rStyle w:val="Style13ptBold"/>
          <w:rFonts w:ascii="Times New Roman" w:hAnsi="Times New Roman" w:cs="Times New Roman"/>
        </w:rPr>
        <w:t>Eran &amp; Guzansky, 06/25/2014</w:t>
      </w:r>
      <w:r w:rsidRPr="00944804">
        <w:rPr>
          <w:rFonts w:ascii="Times New Roman" w:hAnsi="Times New Roman" w:cs="Times New Roman"/>
          <w:sz w:val="16"/>
        </w:rPr>
        <w:t xml:space="preserve"> (Oded Eran, Yoel Guzansky, “The Collapse of Iraq: Strategic Implications”, The Scoop, 06/25/2014, http://www.scoop.co.nz/stories/HL1406/S00099/the-collapse-of-iraq-strategic-implications.htm)</w:t>
      </w:r>
    </w:p>
    <w:p w:rsidR="00D70185" w:rsidRPr="00944804" w:rsidRDefault="00D70185" w:rsidP="00D70185">
      <w:pPr>
        <w:rPr>
          <w:rStyle w:val="Emphasis"/>
          <w:rFonts w:ascii="Times New Roman" w:hAnsi="Times New Roman" w:cs="Times New Roman"/>
        </w:rPr>
      </w:pPr>
      <w:r w:rsidRPr="00944804">
        <w:rPr>
          <w:rFonts w:ascii="Times New Roman" w:hAnsi="Times New Roman" w:cs="Times New Roman"/>
          <w:sz w:val="16"/>
        </w:rPr>
        <w:t xml:space="preserve">While the United States will need to take the leading role, it must first take some decisions regarding the logic of providing the Iraqi army with advanced weaponry, given the collapse of Iraqi army units that were facing forces equipped with inferior weapons. </w:t>
      </w:r>
      <w:r w:rsidRPr="00944804">
        <w:rPr>
          <w:rStyle w:val="StyleUnderline"/>
          <w:rFonts w:ascii="Times New Roman" w:hAnsi="Times New Roman" w:cs="Times New Roman"/>
        </w:rPr>
        <w:t xml:space="preserve">The risk that </w:t>
      </w:r>
      <w:r w:rsidRPr="00944804">
        <w:rPr>
          <w:rStyle w:val="Emphasis"/>
          <w:rFonts w:ascii="Times New Roman" w:hAnsi="Times New Roman" w:cs="Times New Roman"/>
        </w:rPr>
        <w:t>advanced weapons will fall into the hands of irregular forces and be used</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immediately</w:t>
      </w:r>
      <w:r w:rsidRPr="00944804">
        <w:rPr>
          <w:rStyle w:val="StyleUnderline"/>
          <w:rFonts w:ascii="Times New Roman" w:hAnsi="Times New Roman" w:cs="Times New Roman"/>
        </w:rPr>
        <w:t xml:space="preserve"> </w:t>
      </w:r>
      <w:r w:rsidRPr="00944804">
        <w:rPr>
          <w:rFonts w:ascii="Times New Roman" w:hAnsi="Times New Roman" w:cs="Times New Roman"/>
          <w:sz w:val="16"/>
          <w:szCs w:val="16"/>
        </w:rPr>
        <w:t>against the central government in</w:t>
      </w:r>
      <w:r w:rsidRPr="00944804">
        <w:rPr>
          <w:rStyle w:val="StyleUnderline"/>
          <w:rFonts w:ascii="Times New Roman" w:hAnsi="Times New Roman" w:cs="Times New Roman"/>
        </w:rPr>
        <w:t xml:space="preserve"> Baghdad cannot be ignored</w:t>
      </w:r>
      <w:r w:rsidRPr="00944804">
        <w:rPr>
          <w:rFonts w:ascii="Times New Roman" w:hAnsi="Times New Roman" w:cs="Times New Roman"/>
          <w:sz w:val="16"/>
        </w:rPr>
        <w:t xml:space="preserve">. A different but no less difficult question concerns Iran and the new situation in Iraq. </w:t>
      </w:r>
      <w:r w:rsidRPr="00944804">
        <w:rPr>
          <w:rStyle w:val="StyleUnderline"/>
          <w:rFonts w:ascii="Times New Roman" w:hAnsi="Times New Roman" w:cs="Times New Roman"/>
        </w:rPr>
        <w:t xml:space="preserve">Iran could attempt to sabotage a joint effort if it is not involved in any way and sees itself as </w:t>
      </w:r>
      <w:r w:rsidRPr="00944804">
        <w:rPr>
          <w:rStyle w:val="Emphasis"/>
          <w:rFonts w:ascii="Times New Roman" w:hAnsi="Times New Roman" w:cs="Times New Roman"/>
        </w:rPr>
        <w:t>deserving compensation in the nuclear realm</w:t>
      </w:r>
      <w:r w:rsidRPr="00944804">
        <w:rPr>
          <w:rStyle w:val="StyleUnderline"/>
          <w:rFonts w:ascii="Times New Roman" w:hAnsi="Times New Roman" w:cs="Times New Roman"/>
        </w:rPr>
        <w:t>,</w:t>
      </w:r>
      <w:r w:rsidRPr="00944804">
        <w:rPr>
          <w:rFonts w:ascii="Times New Roman" w:hAnsi="Times New Roman" w:cs="Times New Roman"/>
          <w:sz w:val="16"/>
        </w:rPr>
        <w:t xml:space="preserve"> or at least an easing of the sanctions. Yet involving Iran, regardless of its conduct in Syria and its close cooperation with Hizbollah, appears impossible, and instead, </w:t>
      </w:r>
      <w:r w:rsidRPr="00944804">
        <w:rPr>
          <w:rStyle w:val="StyleUnderline"/>
          <w:rFonts w:ascii="Times New Roman" w:hAnsi="Times New Roman" w:cs="Times New Roman"/>
        </w:rPr>
        <w:t>dealing with Iran solely in the context of Iraq is highly problematic.</w:t>
      </w:r>
      <w:r w:rsidRPr="00944804">
        <w:rPr>
          <w:rFonts w:ascii="Times New Roman" w:hAnsi="Times New Roman" w:cs="Times New Roman"/>
          <w:sz w:val="16"/>
        </w:rPr>
        <w:t xml:space="preserve"> An interesting question is whether this issue arose in the recent bilateral talks between the United States and Iran or whether these talks dwelled only on the nuclear issue. The attitude of the Gulf states on this issue is also unclear, even though they may see the Iraqi issue as another opportunity to test the possibility of turning over a new leaf in their relations with Iran. T</w:t>
      </w:r>
      <w:r w:rsidRPr="00944804">
        <w:rPr>
          <w:rStyle w:val="StyleUnderline"/>
          <w:rFonts w:ascii="Times New Roman" w:hAnsi="Times New Roman" w:cs="Times New Roman"/>
        </w:rPr>
        <w:t>he achievements by ISIS are a milestone in the history of the Middle East</w:t>
      </w:r>
      <w:r w:rsidRPr="00944804">
        <w:rPr>
          <w:rFonts w:ascii="Times New Roman" w:hAnsi="Times New Roman" w:cs="Times New Roman"/>
          <w:sz w:val="16"/>
        </w:rPr>
        <w:t xml:space="preserve">, even though they are not completely unprecedented. Hizbollah’s success in becoming a leading political force in Lebanon and the Hamas takeover in the Gaza Strip are important forerunners. </w:t>
      </w:r>
      <w:r w:rsidRPr="00944804">
        <w:rPr>
          <w:rStyle w:val="StyleUnderline"/>
          <w:rFonts w:ascii="Times New Roman" w:hAnsi="Times New Roman" w:cs="Times New Roman"/>
        </w:rPr>
        <w:t>The danger that this will become a permanent situation is clear to all of those directly involved, including the United States</w:t>
      </w:r>
      <w:r w:rsidRPr="00944804">
        <w:rPr>
          <w:rFonts w:ascii="Times New Roman" w:hAnsi="Times New Roman" w:cs="Times New Roman"/>
          <w:sz w:val="16"/>
        </w:rPr>
        <w:t xml:space="preserve">. Therefore, ISIS may see its achievements become something of a Pyrrhic victory: If the states in the region, under the leadership of the United States, mobilize for the fight against ISIS, even its most zealous fighters will have difficulty withstanding what they will face in the campaign, both in the quality of the weapons and the steps that will be used to cut off the organization’s supply routes. </w:t>
      </w:r>
      <w:r w:rsidRPr="00944804">
        <w:rPr>
          <w:rStyle w:val="StyleUnderline"/>
          <w:rFonts w:ascii="Times New Roman" w:hAnsi="Times New Roman" w:cs="Times New Roman"/>
        </w:rPr>
        <w:t>Israel naturally has great interest in the success of the struggle against ISIS entrenchment</w:t>
      </w:r>
      <w:r w:rsidRPr="00944804">
        <w:rPr>
          <w:rFonts w:ascii="Times New Roman" w:hAnsi="Times New Roman" w:cs="Times New Roman"/>
          <w:sz w:val="16"/>
        </w:rPr>
        <w:t xml:space="preserve"> in any area whatsoever </w:t>
      </w:r>
      <w:r w:rsidRPr="00944804">
        <w:rPr>
          <w:rStyle w:val="StyleUnderline"/>
          <w:rFonts w:ascii="Times New Roman" w:hAnsi="Times New Roman" w:cs="Times New Roman"/>
        </w:rPr>
        <w:t>in the Middle East</w:t>
      </w:r>
      <w:r w:rsidRPr="00944804">
        <w:rPr>
          <w:rFonts w:ascii="Times New Roman" w:hAnsi="Times New Roman" w:cs="Times New Roman"/>
          <w:sz w:val="16"/>
        </w:rPr>
        <w:t xml:space="preserve">. </w:t>
      </w:r>
      <w:r w:rsidRPr="00944804">
        <w:rPr>
          <w:rStyle w:val="StyleUnderline"/>
          <w:rFonts w:ascii="Times New Roman" w:hAnsi="Times New Roman" w:cs="Times New Roman"/>
        </w:rPr>
        <w:t>Even if the group’s efforts are not directed against Israel</w:t>
      </w:r>
      <w:r w:rsidRPr="00944804">
        <w:rPr>
          <w:rFonts w:ascii="Times New Roman" w:hAnsi="Times New Roman" w:cs="Times New Roman"/>
          <w:sz w:val="16"/>
        </w:rPr>
        <w:t xml:space="preserve"> at this point, </w:t>
      </w:r>
      <w:r w:rsidRPr="00944804">
        <w:rPr>
          <w:rStyle w:val="Emphasis"/>
          <w:rFonts w:ascii="Times New Roman" w:hAnsi="Times New Roman" w:cs="Times New Roman"/>
        </w:rPr>
        <w:t xml:space="preserve">there is no doubt </w:t>
      </w:r>
      <w:r w:rsidRPr="00944804">
        <w:rPr>
          <w:rStyle w:val="StyleUnderline"/>
          <w:rFonts w:ascii="Times New Roman" w:hAnsi="Times New Roman" w:cs="Times New Roman"/>
        </w:rPr>
        <w:t xml:space="preserve">of the ISIS strategic objectives, and any </w:t>
      </w:r>
      <w:r w:rsidRPr="00944804">
        <w:rPr>
          <w:rFonts w:ascii="Times New Roman" w:hAnsi="Times New Roman" w:cs="Times New Roman"/>
          <w:sz w:val="16"/>
        </w:rPr>
        <w:t>territorial</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or other </w:t>
      </w:r>
      <w:r w:rsidRPr="00944804">
        <w:rPr>
          <w:rStyle w:val="StyleUnderline"/>
          <w:rFonts w:ascii="Times New Roman" w:hAnsi="Times New Roman" w:cs="Times New Roman"/>
        </w:rPr>
        <w:t>entrenchment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by </w:t>
      </w:r>
      <w:r w:rsidRPr="00944804">
        <w:rPr>
          <w:rStyle w:val="Emphasis"/>
          <w:rFonts w:ascii="Times New Roman" w:hAnsi="Times New Roman" w:cs="Times New Roman"/>
        </w:rPr>
        <w:t xml:space="preserve">ISIS is a </w:t>
      </w:r>
      <w:r w:rsidRPr="00944804">
        <w:rPr>
          <w:rFonts w:ascii="Times New Roman" w:hAnsi="Times New Roman" w:cs="Times New Roman"/>
          <w:sz w:val="16"/>
        </w:rPr>
        <w:t>potential</w:t>
      </w:r>
      <w:r w:rsidRPr="00944804">
        <w:rPr>
          <w:rStyle w:val="Emphasis"/>
          <w:rFonts w:ascii="Times New Roman" w:hAnsi="Times New Roman" w:cs="Times New Roman"/>
        </w:rPr>
        <w:t xml:space="preserve"> security threat to Israel.</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Economy</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Iraqi oil collapse risks global economic crisis</w:t>
      </w:r>
    </w:p>
    <w:p w:rsidR="00D70185" w:rsidRPr="00944804" w:rsidRDefault="00D70185" w:rsidP="00D70185">
      <w:pPr>
        <w:rPr>
          <w:rFonts w:ascii="Times New Roman" w:hAnsi="Times New Roman" w:cs="Times New Roman"/>
          <w:sz w:val="16"/>
        </w:rPr>
      </w:pPr>
      <w:r w:rsidRPr="00944804">
        <w:rPr>
          <w:rStyle w:val="Style13ptBold"/>
          <w:rFonts w:ascii="Times New Roman" w:hAnsi="Times New Roman" w:cs="Times New Roman"/>
        </w:rPr>
        <w:t>AP, 06/25/2014</w:t>
      </w:r>
      <w:r w:rsidRPr="00944804">
        <w:rPr>
          <w:rFonts w:ascii="Times New Roman" w:hAnsi="Times New Roman" w:cs="Times New Roman"/>
          <w:sz w:val="16"/>
        </w:rPr>
        <w:t xml:space="preserve"> (Associated Press, “Iraq insurgency: Troops repel fresh raid by militants on oil refinery”, Firstpost, 06/25/2014, http://www.firstpost.com/world/iraq-insurgency-troops-repel-fresh-raid-militants-oil-refinery-1588233.html)</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sz w:val="16"/>
        </w:rPr>
        <w:t xml:space="preserve">Taking a more Draconian view of the possibilities, what happens if ISIS drives southward and takes over the Iraqi oil fields? What happens if Iraqi oil production is cut in half for a period of time? Macroeconomic Advisers in St. Louis (a highly respected economic think-tank) modeled the impact on oil prices and global economic activity if this actually occurs. The data suggests that </w:t>
      </w:r>
      <w:r w:rsidRPr="00944804">
        <w:rPr>
          <w:rStyle w:val="StyleUnderline"/>
          <w:rFonts w:ascii="Times New Roman" w:hAnsi="Times New Roman" w:cs="Times New Roman"/>
        </w:rPr>
        <w:t>if half of the Iraqi oil production ceases: 1.5 million barrels per day of production would be lost</w:t>
      </w:r>
      <w:r w:rsidRPr="00944804">
        <w:rPr>
          <w:rFonts w:ascii="Times New Roman" w:hAnsi="Times New Roman" w:cs="Times New Roman"/>
          <w:sz w:val="16"/>
        </w:rPr>
        <w:t xml:space="preserve">. </w:t>
      </w:r>
      <w:r w:rsidRPr="00944804">
        <w:rPr>
          <w:rStyle w:val="StyleUnderline"/>
          <w:rFonts w:ascii="Times New Roman" w:hAnsi="Times New Roman" w:cs="Times New Roman"/>
        </w:rPr>
        <w:t>This makes up</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roughly 1.7% of global </w:t>
      </w:r>
      <w:r w:rsidRPr="00944804">
        <w:rPr>
          <w:rFonts w:ascii="Times New Roman" w:hAnsi="Times New Roman" w:cs="Times New Roman"/>
          <w:sz w:val="16"/>
        </w:rPr>
        <w:t>crude</w:t>
      </w:r>
      <w:r w:rsidRPr="00944804">
        <w:rPr>
          <w:rStyle w:val="StyleUnderline"/>
          <w:rFonts w:ascii="Times New Roman" w:hAnsi="Times New Roman" w:cs="Times New Roman"/>
        </w:rPr>
        <w:t xml:space="preserve"> oil consumption</w:t>
      </w:r>
      <w:r w:rsidRPr="00944804">
        <w:rPr>
          <w:rFonts w:ascii="Times New Roman" w:hAnsi="Times New Roman" w:cs="Times New Roman"/>
          <w:sz w:val="16"/>
        </w:rPr>
        <w:t xml:space="preserve">. Econometric modeling suggests that </w:t>
      </w:r>
      <w:r w:rsidRPr="00944804">
        <w:rPr>
          <w:rStyle w:val="StyleUnderline"/>
          <w:rFonts w:ascii="Times New Roman" w:hAnsi="Times New Roman" w:cs="Times New Roman"/>
        </w:rPr>
        <w:t xml:space="preserve">this contraction in oil output would </w:t>
      </w:r>
      <w:r w:rsidRPr="00944804">
        <w:rPr>
          <w:rFonts w:ascii="Times New Roman" w:hAnsi="Times New Roman" w:cs="Times New Roman"/>
          <w:sz w:val="16"/>
        </w:rPr>
        <w:t>potentially</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raise oil prices by 45%</w:t>
      </w:r>
      <w:r w:rsidRPr="00944804">
        <w:rPr>
          <w:rFonts w:ascii="Times New Roman" w:hAnsi="Times New Roman" w:cs="Times New Roman"/>
          <w:sz w:val="16"/>
        </w:rPr>
        <w:t xml:space="preserve"> or about $50 per barrel. If this were to occur, presumably </w:t>
      </w:r>
      <w:r w:rsidRPr="00944804">
        <w:rPr>
          <w:rStyle w:val="Emphasis"/>
          <w:rFonts w:ascii="Times New Roman" w:hAnsi="Times New Roman" w:cs="Times New Roman"/>
        </w:rPr>
        <w:t>inflation pressures would mount quickly</w:t>
      </w:r>
      <w:r w:rsidRPr="00944804">
        <w:rPr>
          <w:rStyle w:val="StyleUnderline"/>
          <w:rFonts w:ascii="Times New Roman" w:hAnsi="Times New Roman" w:cs="Times New Roman"/>
        </w:rPr>
        <w:t xml:space="preserve"> in the United States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potential impact on gasoline prices would be a </w:t>
      </w:r>
      <w:r w:rsidRPr="00944804">
        <w:rPr>
          <w:rFonts w:ascii="Times New Roman" w:hAnsi="Times New Roman" w:cs="Times New Roman"/>
          <w:sz w:val="16"/>
        </w:rPr>
        <w:t xml:space="preserve">20% to </w:t>
      </w:r>
      <w:r w:rsidRPr="00944804">
        <w:rPr>
          <w:rStyle w:val="StyleUnderline"/>
          <w:rFonts w:ascii="Times New Roman" w:hAnsi="Times New Roman" w:cs="Times New Roman"/>
        </w:rPr>
        <w:t>25% price increase.</w:t>
      </w:r>
      <w:r w:rsidRPr="00944804">
        <w:rPr>
          <w:rFonts w:ascii="Times New Roman" w:hAnsi="Times New Roman" w:cs="Times New Roman"/>
          <w:sz w:val="16"/>
        </w:rPr>
        <w:t xml:space="preserve"> </w:t>
      </w:r>
      <w:r w:rsidRPr="00944804">
        <w:rPr>
          <w:rStyle w:val="StyleUnderline"/>
          <w:rFonts w:ascii="Times New Roman" w:hAnsi="Times New Roman" w:cs="Times New Roman"/>
        </w:rPr>
        <w:t>GDP growth in the United States could move toward 0%,</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threatening </w:t>
      </w:r>
      <w:r w:rsidRPr="00944804">
        <w:rPr>
          <w:rStyle w:val="Emphasis"/>
          <w:rFonts w:ascii="Times New Roman" w:hAnsi="Times New Roman" w:cs="Times New Roman"/>
        </w:rPr>
        <w:t>a new recession</w:t>
      </w:r>
      <w:r w:rsidRPr="00944804">
        <w:rPr>
          <w:rFonts w:ascii="Times New Roman" w:hAnsi="Times New Roman" w:cs="Times New Roman"/>
          <w:sz w:val="16"/>
        </w:rPr>
        <w:t>. If the significant upward move in oil prices turns out to be a spike, a recession would probably be averted.</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US Cred Impact</w:t>
      </w:r>
    </w:p>
    <w:p w:rsidR="00D70185" w:rsidRPr="00944804" w:rsidRDefault="00D70185" w:rsidP="00D70185">
      <w:pPr>
        <w:pStyle w:val="Heading4"/>
        <w:rPr>
          <w:rFonts w:ascii="Times New Roman" w:hAnsi="Times New Roman" w:cs="Times New Roman"/>
        </w:rPr>
      </w:pPr>
      <w:r w:rsidRPr="00944804">
        <w:rPr>
          <w:rFonts w:ascii="Times New Roman" w:hAnsi="Times New Roman" w:cs="Times New Roman"/>
        </w:rPr>
        <w:t>Iraqi collapse decks US credibility</w:t>
      </w:r>
    </w:p>
    <w:p w:rsidR="00D70185" w:rsidRPr="00944804" w:rsidRDefault="00D70185" w:rsidP="00D70185">
      <w:pPr>
        <w:rPr>
          <w:rFonts w:ascii="Times New Roman" w:hAnsi="Times New Roman" w:cs="Times New Roman"/>
          <w:sz w:val="16"/>
        </w:rPr>
      </w:pPr>
      <w:r w:rsidRPr="00944804">
        <w:rPr>
          <w:rStyle w:val="Style13ptBold"/>
          <w:rFonts w:ascii="Times New Roman" w:hAnsi="Times New Roman" w:cs="Times New Roman"/>
        </w:rPr>
        <w:t>Francis, 06/16/2014</w:t>
      </w:r>
      <w:r w:rsidRPr="00944804">
        <w:rPr>
          <w:rFonts w:ascii="Times New Roman" w:hAnsi="Times New Roman" w:cs="Times New Roman"/>
          <w:sz w:val="16"/>
        </w:rPr>
        <w:t xml:space="preserve"> (David Francis, Fiscal Times CNBC Correspondent, “How the Collapse of Iraq Would Affect America”, CNBC, 06/16/2014, http://www.cnbc.com/id/101761553#.)</w:t>
      </w:r>
    </w:p>
    <w:p w:rsidR="00D70185" w:rsidRPr="00944804" w:rsidRDefault="00D70185" w:rsidP="00D70185">
      <w:pPr>
        <w:rPr>
          <w:rFonts w:ascii="Times New Roman" w:hAnsi="Times New Roman" w:cs="Times New Roman"/>
          <w:sz w:val="16"/>
        </w:rPr>
      </w:pPr>
      <w:r w:rsidRPr="00944804">
        <w:rPr>
          <w:rStyle w:val="Emphasis"/>
          <w:rFonts w:ascii="Times New Roman" w:hAnsi="Times New Roman" w:cs="Times New Roman"/>
        </w:rPr>
        <w:t>It makes the United State look terribly weak</w:t>
      </w:r>
      <w:r w:rsidRPr="00944804">
        <w:rPr>
          <w:rStyle w:val="StyleUnderline"/>
          <w:rFonts w:ascii="Times New Roman" w:hAnsi="Times New Roman" w:cs="Times New Roman"/>
        </w:rPr>
        <w:t>. The Obama administration effectively abandoned Iraq in 2011</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trusting the </w:t>
      </w:r>
      <w:r w:rsidRPr="00944804">
        <w:rPr>
          <w:rFonts w:ascii="Times New Roman" w:hAnsi="Times New Roman" w:cs="Times New Roman"/>
          <w:sz w:val="16"/>
        </w:rPr>
        <w:t xml:space="preserve">Maliki </w:t>
      </w:r>
      <w:r w:rsidRPr="00944804">
        <w:rPr>
          <w:rStyle w:val="StyleUnderline"/>
          <w:rFonts w:ascii="Times New Roman" w:hAnsi="Times New Roman" w:cs="Times New Roman"/>
        </w:rPr>
        <w:t>government to protect the gains it made in a long, deadly war.</w:t>
      </w:r>
      <w:r w:rsidRPr="00944804">
        <w:rPr>
          <w:rFonts w:ascii="Times New Roman" w:hAnsi="Times New Roman" w:cs="Times New Roman"/>
          <w:sz w:val="16"/>
        </w:rPr>
        <w:t xml:space="preserve"> </w:t>
      </w:r>
      <w:r w:rsidRPr="00944804">
        <w:rPr>
          <w:rStyle w:val="StyleUnderline"/>
          <w:rFonts w:ascii="Times New Roman" w:hAnsi="Times New Roman" w:cs="Times New Roman"/>
        </w:rPr>
        <w:t>The loss of nearly half of the country shows that this trust was misplaced.</w:t>
      </w:r>
      <w:r w:rsidRPr="00944804">
        <w:rPr>
          <w:rFonts w:ascii="Times New Roman" w:hAnsi="Times New Roman" w:cs="Times New Roman"/>
          <w:sz w:val="16"/>
        </w:rPr>
        <w:t xml:space="preserve"> </w:t>
      </w:r>
      <w:r w:rsidRPr="00944804">
        <w:rPr>
          <w:rStyle w:val="StyleUnderline"/>
          <w:rFonts w:ascii="Times New Roman" w:hAnsi="Times New Roman" w:cs="Times New Roman"/>
        </w:rPr>
        <w:t>The United States spent more than a trillion dollars in Iraq</w:t>
      </w:r>
      <w:r w:rsidRPr="00944804">
        <w:rPr>
          <w:rFonts w:ascii="Times New Roman" w:hAnsi="Times New Roman" w:cs="Times New Roman"/>
          <w:sz w:val="16"/>
        </w:rPr>
        <w:t xml:space="preserve">, </w:t>
      </w:r>
      <w:r w:rsidRPr="00944804">
        <w:rPr>
          <w:rStyle w:val="StyleUnderline"/>
          <w:rFonts w:ascii="Times New Roman" w:hAnsi="Times New Roman" w:cs="Times New Roman"/>
        </w:rPr>
        <w:t>and has provided</w:t>
      </w:r>
      <w:r w:rsidRPr="00944804">
        <w:rPr>
          <w:rFonts w:ascii="Times New Roman" w:hAnsi="Times New Roman" w:cs="Times New Roman"/>
          <w:sz w:val="16"/>
        </w:rPr>
        <w:t xml:space="preserve"> the Iraqi government with </w:t>
      </w:r>
      <w:r w:rsidRPr="00944804">
        <w:rPr>
          <w:rStyle w:val="StyleUnderline"/>
          <w:rFonts w:ascii="Times New Roman" w:hAnsi="Times New Roman" w:cs="Times New Roman"/>
        </w:rPr>
        <w:t>tens of billions of dollars in aid</w:t>
      </w:r>
      <w:r w:rsidRPr="00944804">
        <w:rPr>
          <w:rStyle w:val="Emphasis"/>
          <w:rFonts w:ascii="Times New Roman" w:hAnsi="Times New Roman" w:cs="Times New Roman"/>
        </w:rPr>
        <w:t xml:space="preserve">. If the country fails, it would </w:t>
      </w:r>
      <w:r w:rsidRPr="00944804">
        <w:rPr>
          <w:rFonts w:ascii="Times New Roman" w:hAnsi="Times New Roman" w:cs="Times New Roman"/>
          <w:sz w:val="16"/>
        </w:rPr>
        <w:t>arguably</w:t>
      </w:r>
      <w:r w:rsidRPr="00944804">
        <w:rPr>
          <w:rStyle w:val="Emphasis"/>
          <w:rFonts w:ascii="Times New Roman" w:hAnsi="Times New Roman" w:cs="Times New Roman"/>
        </w:rPr>
        <w:t xml:space="preserve"> be one the worst foreign policy disasters in the history of the country. </w:t>
      </w:r>
      <w:r w:rsidRPr="00944804">
        <w:rPr>
          <w:rStyle w:val="StyleUnderline"/>
          <w:rFonts w:ascii="Times New Roman" w:hAnsi="Times New Roman" w:cs="Times New Roman"/>
        </w:rPr>
        <w:t>It could decimate military morale</w:t>
      </w:r>
      <w:r w:rsidRPr="00944804">
        <w:rPr>
          <w:rFonts w:ascii="Times New Roman" w:hAnsi="Times New Roman" w:cs="Times New Roman"/>
          <w:sz w:val="16"/>
        </w:rPr>
        <w:t xml:space="preserve">. The importance of the money lost in Iraq pales in comparison to the human cost American soldiers paid. According to the Pentagon, 4,424 died fighting in Iraq. Nearly 32,000 Americans were injured, some with debilitating wounds like the loss of limbs. American soldiers also paid a heavy mental price. One in five has been diagnosed posttraumatic stress disorder. There are likely thousands of other undiagnosed cases. When Fallujah fell, the Marines who fought there were furious that they had sacrificed so much for nothing. </w:t>
      </w:r>
      <w:r w:rsidRPr="00944804">
        <w:rPr>
          <w:rStyle w:val="StyleUnderline"/>
          <w:rFonts w:ascii="Times New Roman" w:hAnsi="Times New Roman" w:cs="Times New Roman"/>
        </w:rPr>
        <w:t>If the entire country were to collapse and the White House did nothing to stop it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American </w:t>
      </w:r>
      <w:r w:rsidRPr="00944804">
        <w:rPr>
          <w:rFonts w:ascii="Times New Roman" w:hAnsi="Times New Roman" w:cs="Times New Roman"/>
          <w:sz w:val="16"/>
        </w:rPr>
        <w:t>soldier</w:t>
      </w:r>
      <w:r w:rsidRPr="00944804">
        <w:rPr>
          <w:rStyle w:val="StyleUnderline"/>
          <w:rFonts w:ascii="Times New Roman" w:hAnsi="Times New Roman" w:cs="Times New Roman"/>
        </w:rPr>
        <w:t>s would likely be both devastated and angry</w:t>
      </w:r>
      <w:r w:rsidRPr="00944804">
        <w:rPr>
          <w:rFonts w:ascii="Times New Roman" w:hAnsi="Times New Roman" w:cs="Times New Roman"/>
          <w:sz w:val="16"/>
        </w:rPr>
        <w:t>.</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Kurd Oil Deal Key</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Stable Iraqi oil leverage key to Kurd-military assistance deal against ISIS</w:t>
      </w:r>
    </w:p>
    <w:p w:rsidR="00D70185" w:rsidRPr="00944804" w:rsidRDefault="00D70185" w:rsidP="00D70185">
      <w:pPr>
        <w:rPr>
          <w:rStyle w:val="StyleUnderline"/>
          <w:rFonts w:ascii="Times New Roman" w:hAnsi="Times New Roman" w:cs="Times New Roman"/>
          <w:b/>
          <w:sz w:val="16"/>
          <w:u w:val="none"/>
        </w:rPr>
      </w:pPr>
      <w:r w:rsidRPr="00944804">
        <w:rPr>
          <w:rStyle w:val="Style13ptBold"/>
          <w:rFonts w:ascii="Times New Roman" w:hAnsi="Times New Roman" w:cs="Times New Roman"/>
        </w:rPr>
        <w:t>Unger, 06/12/2014</w:t>
      </w:r>
      <w:r w:rsidRPr="00944804">
        <w:rPr>
          <w:rStyle w:val="StyleUnderline"/>
          <w:rFonts w:ascii="Times New Roman" w:hAnsi="Times New Roman" w:cs="Times New Roman"/>
          <w:sz w:val="16"/>
          <w:u w:val="none"/>
        </w:rPr>
        <w:t xml:space="preserve"> (David J. Unger, Christian Science Monitor Correspondent, “ISIS advances put Iraq oil rebound on hold (+video)”, The Christian Science Monitor, 06/12/2014, http://www.csmonitor.com/Environment/Energy-Voices/2014/0612/ISIS-advances-put-Iraq-oil-rebound-on-hold-video)</w:t>
      </w:r>
    </w:p>
    <w:p w:rsidR="00D70185" w:rsidRPr="00944804" w:rsidRDefault="00D70185" w:rsidP="00D70185">
      <w:pPr>
        <w:rPr>
          <w:rStyle w:val="StyleUnderline"/>
          <w:rFonts w:ascii="Times New Roman" w:hAnsi="Times New Roman" w:cs="Times New Roman"/>
          <w:b/>
          <w:sz w:val="16"/>
          <w:u w:val="none"/>
        </w:rPr>
      </w:pPr>
      <w:r w:rsidRPr="00944804">
        <w:rPr>
          <w:rStyle w:val="StyleUnderline"/>
          <w:rFonts w:ascii="Times New Roman" w:hAnsi="Times New Roman" w:cs="Times New Roman"/>
          <w:sz w:val="16"/>
          <w:u w:val="none"/>
        </w:rPr>
        <w:t>"</w:t>
      </w:r>
      <w:r w:rsidRPr="00944804">
        <w:rPr>
          <w:rStyle w:val="StyleUnderline"/>
          <w:rFonts w:ascii="Times New Roman" w:hAnsi="Times New Roman" w:cs="Times New Roman"/>
        </w:rPr>
        <w:t>The incidents in northern Iraq have taken zero oil off the global market</w:t>
      </w:r>
      <w:r w:rsidRPr="00944804">
        <w:rPr>
          <w:rStyle w:val="StyleUnderline"/>
          <w:rFonts w:ascii="Times New Roman" w:hAnsi="Times New Roman" w:cs="Times New Roman"/>
          <w:sz w:val="16"/>
          <w:u w:val="none"/>
        </w:rPr>
        <w:t>, considering the exports have been shut in for months, and before that were no more than 300,000 [barrels per day]," writes Ben Lando, founder and editor-in-chief of Iraq Oil Report, a Baghdad-based news and analysis service. "The increased risk to the rest of Iraq is surely spooking the market, though," Mr. Lando writes via e-mail. "[</w:t>
      </w:r>
      <w:r w:rsidRPr="00944804">
        <w:rPr>
          <w:rStyle w:val="StyleUnderline"/>
          <w:rFonts w:ascii="Times New Roman" w:hAnsi="Times New Roman" w:cs="Times New Roman"/>
        </w:rPr>
        <w:t>C]ontinued violence and insurgency will stretch Iraqi political, budget, security and planning thin to the point that development could be impacted</w:t>
      </w:r>
      <w:r w:rsidRPr="00944804">
        <w:rPr>
          <w:rStyle w:val="StyleUnderline"/>
          <w:rFonts w:ascii="Times New Roman" w:hAnsi="Times New Roman" w:cs="Times New Roman"/>
          <w:sz w:val="16"/>
          <w:u w:val="none"/>
        </w:rPr>
        <w:t xml:space="preserve">, and slowly down the road Iraqi exports too." In the north, forces from the autonomous region of Kurdistan seized control of the Iraqi oil city of Kirkuk Thursday, after Iraqi troops reportedly retreated. </w:t>
      </w:r>
      <w:r w:rsidRPr="00944804">
        <w:rPr>
          <w:rStyle w:val="StyleUnderline"/>
          <w:rFonts w:ascii="Times New Roman" w:hAnsi="Times New Roman" w:cs="Times New Roman"/>
        </w:rPr>
        <w:t>The Iraqi government and the Kurdish Regional Government (KRG) have long jockeyed for control of the north's oil exports</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Baghdad has attempted to block KRG efforts to independently export oil, but just last month it loaded its first oil for shipment from a Turkish port</w:t>
      </w:r>
      <w:r w:rsidRPr="00944804">
        <w:rPr>
          <w:rStyle w:val="StyleUnderline"/>
          <w:rFonts w:ascii="Times New Roman" w:hAnsi="Times New Roman" w:cs="Times New Roman"/>
          <w:sz w:val="16"/>
          <w:u w:val="none"/>
        </w:rPr>
        <w:t xml:space="preserve">. That has further strained relations between the two, but analysts expect they will have to work together to combat a common enemy. "We will have to see if </w:t>
      </w:r>
      <w:r w:rsidRPr="00944804">
        <w:rPr>
          <w:rStyle w:val="StyleUnderline"/>
          <w:rFonts w:ascii="Times New Roman" w:hAnsi="Times New Roman" w:cs="Times New Roman"/>
        </w:rPr>
        <w:t>the Kurds manage to reach a deal with Baghdad over oil in exchange for [their] military support against ISIS,</w:t>
      </w:r>
      <w:r w:rsidRPr="00944804">
        <w:rPr>
          <w:rStyle w:val="StyleUnderline"/>
          <w:rFonts w:ascii="Times New Roman" w:hAnsi="Times New Roman" w:cs="Times New Roman"/>
          <w:sz w:val="16"/>
          <w:u w:val="none"/>
        </w:rPr>
        <w:t>" Robin Mills, head of consulting at the Dubai-based Manaar Energy Consulting, writes in an e-mail</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They’re key to fight off an ISIS takover</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Bender, 06/17/2014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(Jeremy Bender, Business Insider Correspondent, “The World-Class Kurdish Army That Could Beat Back Iraq's Jihadists”, Business Insider, 06/17/2014, http://www.businessinsider.com/the-world-class-army-that-could-beat-isis-2014-6?op=1)</w:t>
      </w:r>
    </w:p>
    <w:p w:rsidR="00D70185" w:rsidRPr="00944804" w:rsidRDefault="00D70185" w:rsidP="00D70185">
      <w:pPr>
        <w:rPr>
          <w:rStyle w:val="StyleUnderline"/>
          <w:rFonts w:ascii="Times New Roman" w:hAnsi="Times New Roman" w:cs="Times New Roman"/>
        </w:rPr>
      </w:pPr>
      <w:r w:rsidRPr="00944804">
        <w:rPr>
          <w:rStyle w:val="StyleUnderline"/>
          <w:rFonts w:ascii="Times New Roman" w:hAnsi="Times New Roman" w:cs="Times New Roman"/>
        </w:rPr>
        <w:t>As the</w:t>
      </w:r>
      <w:r w:rsidRPr="00944804">
        <w:rPr>
          <w:rFonts w:ascii="Times New Roman" w:hAnsi="Times New Roman" w:cs="Times New Roman"/>
          <w:sz w:val="16"/>
        </w:rPr>
        <w:t xml:space="preserve"> Islamic State of Iraq and Syria (</w:t>
      </w:r>
      <w:r w:rsidRPr="00944804">
        <w:rPr>
          <w:rStyle w:val="StyleUnderline"/>
          <w:rFonts w:ascii="Times New Roman" w:hAnsi="Times New Roman" w:cs="Times New Roman"/>
        </w:rPr>
        <w:t>ISIS</w:t>
      </w:r>
      <w:r w:rsidRPr="00944804">
        <w:rPr>
          <w:rFonts w:ascii="Times New Roman" w:hAnsi="Times New Roman" w:cs="Times New Roman"/>
          <w:sz w:val="16"/>
        </w:rPr>
        <w:t xml:space="preserve">) and other Sunni extremist militants </w:t>
      </w:r>
      <w:r w:rsidRPr="00944804">
        <w:rPr>
          <w:rStyle w:val="StyleUnderline"/>
          <w:rFonts w:ascii="Times New Roman" w:hAnsi="Times New Roman" w:cs="Times New Roman"/>
        </w:rPr>
        <w:t>quickly gain territory in Iraq, the Kurdish Security Forces are increasing their own operations in an attempt to shelter Iraqi Kurdistan from war. The Kurdish forces</w:t>
      </w:r>
      <w:r w:rsidRPr="00944804">
        <w:rPr>
          <w:rFonts w:ascii="Times New Roman" w:hAnsi="Times New Roman" w:cs="Times New Roman"/>
          <w:sz w:val="16"/>
        </w:rPr>
        <w:t xml:space="preserve">, </w:t>
      </w:r>
      <w:r w:rsidRPr="00944804">
        <w:rPr>
          <w:rStyle w:val="StyleUnderline"/>
          <w:rFonts w:ascii="Times New Roman" w:hAnsi="Times New Roman" w:cs="Times New Roman"/>
        </w:rPr>
        <w:t>known as Peshmerga</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have proven themselves to be the </w:t>
      </w:r>
      <w:r w:rsidRPr="00944804">
        <w:rPr>
          <w:rStyle w:val="Emphasis"/>
          <w:rFonts w:ascii="Times New Roman" w:hAnsi="Times New Roman" w:cs="Times New Roman"/>
        </w:rPr>
        <w:t>most effective bulwark so far against ISIS's blitz</w:t>
      </w:r>
      <w:r w:rsidRPr="00944804">
        <w:rPr>
          <w:rStyle w:val="StyleUnderline"/>
          <w:rFonts w:ascii="Times New Roman" w:hAnsi="Times New Roman" w:cs="Times New Roman"/>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The Peshmerga</w:t>
      </w:r>
      <w:r w:rsidRPr="00944804">
        <w:rPr>
          <w:rFonts w:ascii="Times New Roman" w:hAnsi="Times New Roman" w:cs="Times New Roman"/>
          <w:sz w:val="16"/>
        </w:rPr>
        <w:t xml:space="preserve">, whose name is Kurdish for "those who face death," </w:t>
      </w:r>
      <w:r w:rsidRPr="00944804">
        <w:rPr>
          <w:rStyle w:val="StyleUnderline"/>
          <w:rFonts w:ascii="Times New Roman" w:hAnsi="Times New Roman" w:cs="Times New Roman"/>
        </w:rPr>
        <w:t>have helped to limit ISIS's incursions towards Baghdad from the north</w:t>
      </w:r>
      <w:r w:rsidRPr="00944804">
        <w:rPr>
          <w:rFonts w:ascii="Times New Roman" w:hAnsi="Times New Roman" w:cs="Times New Roman"/>
          <w:sz w:val="16"/>
        </w:rPr>
        <w:t xml:space="preserve">. At the same time, the Kurds have also seized oil-rich Kirkuk, known as the "Kurdish Jerusalem," which is formally outside of the autonomous Kurdish Region in Iraq. </w:t>
      </w:r>
      <w:r w:rsidRPr="00944804">
        <w:rPr>
          <w:rStyle w:val="StyleUnderline"/>
          <w:rFonts w:ascii="Times New Roman" w:hAnsi="Times New Roman" w:cs="Times New Roman"/>
        </w:rPr>
        <w:t>The Peshmerga's numbers, dedication, and discipline make them possibly the strongest fighting force in Iraq.</w:t>
      </w: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AT: No ISIS Nukes</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ISIS has nuclear weapons and will try to wipe-out Israel if they get the chance</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Cefaratti, 06/23/2014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(Todd Cefaratti, TPNN writer, “ISIS Says they Have Nuclear Weapons to Wipe-Out Israel”, TPNN, 06/23/2014, http://www.tpnn.com/2014/06/23/isis-says-they-have-nuclear-weapons-to-wipe-out-israel/)</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sz w:val="16"/>
        </w:rPr>
        <w:t xml:space="preserve">Now, with our stature in freefall thanks to the amateurs running the State Department, </w:t>
      </w:r>
      <w:r w:rsidRPr="00944804">
        <w:rPr>
          <w:rStyle w:val="StyleUnderline"/>
          <w:rFonts w:ascii="Times New Roman" w:hAnsi="Times New Roman" w:cs="Times New Roman"/>
        </w:rPr>
        <w:t>Israel may one day be a memory as ISIS</w:t>
      </w:r>
      <w:r w:rsidRPr="00944804">
        <w:rPr>
          <w:rFonts w:ascii="Times New Roman" w:hAnsi="Times New Roman" w:cs="Times New Roman"/>
          <w:sz w:val="16"/>
        </w:rPr>
        <w:t xml:space="preserve"> claims to </w:t>
      </w:r>
      <w:r w:rsidRPr="00944804">
        <w:rPr>
          <w:rStyle w:val="StyleUnderline"/>
          <w:rFonts w:ascii="Times New Roman" w:hAnsi="Times New Roman" w:cs="Times New Roman"/>
        </w:rPr>
        <w:t>have access to nuclear weapons and intends to use those weapons to obliterate Israel in order to secure victory for Palestine</w:t>
      </w:r>
      <w:r w:rsidRPr="00944804">
        <w:rPr>
          <w:rFonts w:ascii="Times New Roman" w:hAnsi="Times New Roman" w:cs="Times New Roman"/>
          <w:sz w:val="16"/>
        </w:rPr>
        <w:t>. According to a report from the World Net Daily</w:t>
      </w:r>
      <w:r w:rsidRPr="00944804">
        <w:rPr>
          <w:rStyle w:val="StyleUnderline"/>
          <w:rFonts w:ascii="Times New Roman" w:hAnsi="Times New Roman" w:cs="Times New Roman"/>
        </w:rPr>
        <w:t>, a source claims that the</w:t>
      </w:r>
      <w:r w:rsidRPr="00944804">
        <w:rPr>
          <w:rFonts w:ascii="Times New Roman" w:hAnsi="Times New Roman" w:cs="Times New Roman"/>
          <w:sz w:val="16"/>
        </w:rPr>
        <w:t xml:space="preserve"> Islamic State of Iraq and Syria (ISIS)</w:t>
      </w:r>
      <w:r w:rsidRPr="00944804">
        <w:rPr>
          <w:rStyle w:val="StyleUnderline"/>
          <w:rFonts w:ascii="Times New Roman" w:hAnsi="Times New Roman" w:cs="Times New Roman"/>
        </w:rPr>
        <w:t xml:space="preserve"> is working with an organized group whose efforts are focused “exclusively on destroying the Zionist regime occupying Palestine.” </w:t>
      </w:r>
      <w:r w:rsidRPr="00944804">
        <w:rPr>
          <w:rFonts w:ascii="Times New Roman" w:hAnsi="Times New Roman" w:cs="Times New Roman"/>
          <w:sz w:val="16"/>
        </w:rPr>
        <w:t xml:space="preserve">The source quoted an ISIS fighter who said, “Zionists call us masked, sociopathic murderers, but we are much more complicated and representative of those seeking justice than they portray us. “Are we more barbaric than the Zionist terrorists who massacred at Dier Yassin, Shatila, twice at Qana, and committed dozens of other massacres? History will judge us after we free Palestine.” </w:t>
      </w:r>
      <w:r w:rsidRPr="00944804">
        <w:rPr>
          <w:rStyle w:val="StyleUnderline"/>
          <w:rFonts w:ascii="Times New Roman" w:hAnsi="Times New Roman" w:cs="Times New Roman"/>
        </w:rPr>
        <w:t xml:space="preserve">The ISIS fighter claimed to be eager to fight Israel in order to reclaim the land for Palestine. Acknowledging that Israel has nuclear weapons, the fighter claimed that they, too, had access to such weapons. </w:t>
      </w:r>
      <w:r w:rsidRPr="00944804">
        <w:rPr>
          <w:rFonts w:ascii="Times New Roman" w:hAnsi="Times New Roman" w:cs="Times New Roman"/>
          <w:sz w:val="16"/>
        </w:rPr>
        <w:t>“Do you think that we do not have access to nuclear devices?” the ISIS fighter stated. “The Zionists know that we do, and if we ever believe they are about to use theirs, we will not hesitate. After the Zionists are gone, Palestine will have to be decontaminated and rebuilt just like areas where there has been radiation released.” As the situation in the Middle East rapidly destabilizes, the Obama Administration is in full-blown damage control mode. In Cairo, Secretary of State John Kerry was quick to claim that the situations in Iraq and Libya were not to be blamed on Washington. “The United States of America is not responsible for what happened in Libya, nor is it responsible for what is happening in Iraq today,” Kerry said. Obama announced a departure date for removing troops from Iraq, destabilized Libya and has stumbled into one foreign policy disaster after another making America appear weaker and weaker and in doing so, has emboldened America’s enemies.</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ISIS will destroy Israel if they gain more momentum in IRAQ</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 xml:space="preserve">Maloof, 06/23/2014 </w:t>
      </w:r>
      <w:r w:rsidRPr="00944804">
        <w:rPr>
          <w:rStyle w:val="Style13ptBold"/>
          <w:rFonts w:ascii="Times New Roman" w:hAnsi="Times New Roman" w:cs="Times New Roman"/>
          <w:b w:val="0"/>
          <w:sz w:val="16"/>
        </w:rPr>
        <w:t>(F. Michael Maloof, WND Correspondnet, “</w:t>
      </w:r>
      <w:r w:rsidRPr="00944804">
        <w:rPr>
          <w:rStyle w:val="Emphasis"/>
          <w:rFonts w:ascii="Times New Roman" w:hAnsi="Times New Roman" w:cs="Times New Roman"/>
        </w:rPr>
        <w:t>IRAQ INVADERS THREATEN NUKE ATTACK ON ISRAEL</w:t>
      </w:r>
      <w:r w:rsidRPr="00944804">
        <w:rPr>
          <w:rStyle w:val="Style13ptBold"/>
          <w:rFonts w:ascii="Times New Roman" w:hAnsi="Times New Roman" w:cs="Times New Roman"/>
          <w:b w:val="0"/>
          <w:sz w:val="16"/>
        </w:rPr>
        <w:t>”, WND, 06/23/2014http://www.wnd.com/2014/06/iraq-invaders-threaten-nuke-attack-on-israel/)</w:t>
      </w:r>
    </w:p>
    <w:p w:rsidR="00D70185" w:rsidRPr="00944804" w:rsidRDefault="00D70185" w:rsidP="00D70185">
      <w:pPr>
        <w:rPr>
          <w:rFonts w:ascii="Times New Roman" w:hAnsi="Times New Roman" w:cs="Times New Roman"/>
          <w:sz w:val="16"/>
        </w:rPr>
      </w:pPr>
      <w:r w:rsidRPr="00944804">
        <w:rPr>
          <w:rFonts w:ascii="Times New Roman" w:hAnsi="Times New Roman" w:cs="Times New Roman"/>
          <w:sz w:val="16"/>
        </w:rPr>
        <w:t xml:space="preserve">WASHINGTON – </w:t>
      </w:r>
      <w:r w:rsidRPr="00944804">
        <w:rPr>
          <w:rStyle w:val="StyleUnderline"/>
          <w:rFonts w:ascii="Times New Roman" w:hAnsi="Times New Roman" w:cs="Times New Roman"/>
        </w:rPr>
        <w:t>The well-organized army of</w:t>
      </w:r>
      <w:r w:rsidRPr="00944804">
        <w:rPr>
          <w:rFonts w:ascii="Times New Roman" w:hAnsi="Times New Roman" w:cs="Times New Roman"/>
          <w:sz w:val="16"/>
        </w:rPr>
        <w:t xml:space="preserve"> </w:t>
      </w:r>
      <w:r w:rsidRPr="00944804">
        <w:rPr>
          <w:rStyle w:val="StyleUnderline"/>
          <w:rFonts w:ascii="Times New Roman" w:hAnsi="Times New Roman" w:cs="Times New Roman"/>
        </w:rPr>
        <w:t>the</w:t>
      </w:r>
      <w:r w:rsidRPr="00944804">
        <w:rPr>
          <w:rFonts w:ascii="Times New Roman" w:hAnsi="Times New Roman" w:cs="Times New Roman"/>
          <w:sz w:val="16"/>
        </w:rPr>
        <w:t xml:space="preserve"> Islamic State of Iraq and Syria, or </w:t>
      </w:r>
      <w:r w:rsidRPr="00944804">
        <w:rPr>
          <w:rStyle w:val="StyleUnderline"/>
          <w:rFonts w:ascii="Times New Roman" w:hAnsi="Times New Roman" w:cs="Times New Roman"/>
        </w:rPr>
        <w:t>ISIS</w:t>
      </w:r>
      <w:r w:rsidRPr="00944804">
        <w:rPr>
          <w:rFonts w:ascii="Times New Roman" w:hAnsi="Times New Roman" w:cs="Times New Roman"/>
          <w:sz w:val="16"/>
        </w:rPr>
        <w:t xml:space="preserve">, </w:t>
      </w:r>
      <w:r w:rsidRPr="00944804">
        <w:rPr>
          <w:rStyle w:val="StyleUnderline"/>
          <w:rFonts w:ascii="Times New Roman" w:hAnsi="Times New Roman" w:cs="Times New Roman"/>
        </w:rPr>
        <w:t>claims it has access to nuclear weapons and a will to use them to “liberate” Palestine from Israel</w:t>
      </w:r>
      <w:r w:rsidRPr="00944804">
        <w:rPr>
          <w:rFonts w:ascii="Times New Roman" w:hAnsi="Times New Roman" w:cs="Times New Roman"/>
          <w:sz w:val="16"/>
        </w:rPr>
        <w:t xml:space="preserve"> as part of its “Islamic Spring,” according to a WND source in the region. Franklin Lamb, an international lawyer based in Beirut and Damascus, said the move is part of the ISIS aim of creating a caliphate under strict Islamic law, stretching from the Mediterranean Sea to Iraq. </w:t>
      </w:r>
      <w:r w:rsidRPr="00944804">
        <w:rPr>
          <w:rStyle w:val="StyleUnderline"/>
          <w:rFonts w:ascii="Times New Roman" w:hAnsi="Times New Roman" w:cs="Times New Roman"/>
        </w:rPr>
        <w:t>Lamb, who has access to ISIS fighters and sympathizers, said ISIS has been working with a “new specialized” unit</w:t>
      </w:r>
      <w:r w:rsidRPr="00944804">
        <w:rPr>
          <w:rFonts w:ascii="Times New Roman" w:hAnsi="Times New Roman" w:cs="Times New Roman"/>
          <w:sz w:val="16"/>
        </w:rPr>
        <w:t xml:space="preserve"> organized at the beginning of 2013 </w:t>
      </w:r>
      <w:r w:rsidRPr="00944804">
        <w:rPr>
          <w:rStyle w:val="StyleUnderline"/>
          <w:rFonts w:ascii="Times New Roman" w:hAnsi="Times New Roman" w:cs="Times New Roman"/>
        </w:rPr>
        <w:t xml:space="preserve">to focus “exclusively on destroying the Zionist regime </w:t>
      </w:r>
      <w:r w:rsidRPr="00944804">
        <w:rPr>
          <w:rFonts w:ascii="Times New Roman" w:hAnsi="Times New Roman" w:cs="Times New Roman"/>
          <w:sz w:val="16"/>
        </w:rPr>
        <w:t xml:space="preserve">occupying Palestine.” Lamb added that the ISIS “Al-Quds Unit” is working to broaden its influence in more than 60 Palestinian camps and gatherings from Gaza, across “Occupied Palestine,” or Israel, to Jordan and from Lebanon up to the north of Syria “seeking to enlist support as it prepares to liberate Palestine.” ISIS is also know as the Islamic State of Iraq and the Sham. “Sham,” or “Greater Syria,” refers to Cyprus, Palestine, Jordan, Iraq, Syria, Lebanon, Israel and southern Turkey. ISIS also is known as DAASH, the Arabic acronym for al-Dawlah al-Islamiyah fi al-Iraq wa-al Sham. The Sunni militant group, which has taken over much of the Sunni region of Iraq, could leave the Shiite-dominated region of the country and head toward Jordan and Turkey. Lamb said that in Iraq alone, some 6 million Iraqi Sunnis recently have become supportive of the ISIS lightning strikes in the Sunni portion of the country. Some of the Sunni supporters are secular, such as the Naqshbandia Army of former top officials of executed Iraqi leader Saddam Hussein. As WND reported, the Sunni group may have given ISIS access to its ongoing sarin production facility in northwestern Iraq. WND also reported ISIS already has captured towns bordering Iraq and Turkey. The militant group also has steamrolled through the Iraqi desert in the west and taken over the major al-Walid crossing with Syria and the Turaibil crossing into Jordan. Lamb said ISIS has established a capital for its caliphate in the Syrian city of Raqqa. “The Islamist organization believes it currently has massive regional support for its rapidly expanding ‘revolution of the oppressed,’” Lamb said. ISIS estimates it will take 72 months to “liberate” “Occupied Palestine,” or Israel, according to Lamb. Lamb quoted an ISIS member as saying: “Zionists call us masked, sociopathic murderers, but we are much more complicated and representative of those seeking justice than they portray us. “Are we more barbaric than the Zionist terrorists who massacred at Dier Yassin, Shatila, twice at Qana, and committed dozens of other massacres? History will judge us after we free Palestine.” Lamb said ISIS can do what no other Arab, Muslim or Western backers of resistance have been able to accomplish. He quoted the ISIS member as saying: “All countries in this region are playing the sectarian card just as they have long played the Palestinian card, but the difference with ISIS is that we are serious about Palestine and they are not. Tel Aviv will fall as fast as Mosul when the time is right.” The WND source said </w:t>
      </w:r>
      <w:r w:rsidRPr="00944804">
        <w:rPr>
          <w:rStyle w:val="StyleUnderline"/>
          <w:rFonts w:ascii="Times New Roman" w:hAnsi="Times New Roman" w:cs="Times New Roman"/>
        </w:rPr>
        <w:t>ISIS appears “eager” to fight Israeli armed forces “in the near future despite expectation that the regime will use nuclear weapons</w:t>
      </w:r>
      <w:r w:rsidRPr="00944804">
        <w:rPr>
          <w:rFonts w:ascii="Times New Roman" w:hAnsi="Times New Roman" w:cs="Times New Roman"/>
          <w:sz w:val="16"/>
        </w:rPr>
        <w:t>.” “Do you think that we do not have access to nuclear devices?” Lamb quoted the ISIS member as saying. “</w:t>
      </w:r>
      <w:r w:rsidRPr="00944804">
        <w:rPr>
          <w:rStyle w:val="StyleUnderline"/>
          <w:rFonts w:ascii="Times New Roman" w:hAnsi="Times New Roman" w:cs="Times New Roman"/>
        </w:rPr>
        <w:t>The Zionists know that we do, and if we ever believe they are about to use theirs, we will not hesitate</w:t>
      </w:r>
      <w:r w:rsidRPr="00944804">
        <w:rPr>
          <w:rFonts w:ascii="Times New Roman" w:hAnsi="Times New Roman" w:cs="Times New Roman"/>
          <w:sz w:val="16"/>
        </w:rPr>
        <w:t xml:space="preserve">. After the Zionists are gone, Palestine will have to be decontaminated and rebuilt just like areas where there has been radiation released.” ISIS access to nuclear weapons could come from Sunni Pakistan, which is home to more than 30 terrorist groups. Pakistan possibly has transferred nuclear weapons to the chief bankroller of its nuclear development program, Sunni Saudi </w:t>
      </w:r>
      <w:r w:rsidRPr="00944804">
        <w:rPr>
          <w:rFonts w:ascii="Times New Roman" w:hAnsi="Times New Roman" w:cs="Times New Roman"/>
          <w:sz w:val="16"/>
        </w:rPr>
        <w:lastRenderedPageBreak/>
        <w:t>Arabia, as WND previously has reported. The Saudis, who also have provided billions of dollars to ISIS, have threatened to acquire nuclear weapons if Iran were to develop its own. The WND source said ISIS denies any interest in training and directing foreign fighters to attack Europe, claiming its goals are to establish the al-Sham caliphate and “liberate Palestine.”</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ISIS can and will get nuclear weapons</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Edwards, 06/25/2014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(David Edwards, served as an editor at Raw Story since 2006, “Iraq War redux: Dick Cheney warns Fox that nuclear weapons are ‘spreading’ to terrorist”, The Raw Story, 06/25/2014, http://www.rawstory.com/rs/2014/06/25/iraq-war-redux-dick-cheney-warns-fox-that-nuclear-weapons-are-spreading-to-terrorists/)</w:t>
      </w:r>
    </w:p>
    <w:p w:rsidR="00D70185" w:rsidRPr="00944804" w:rsidRDefault="00D70185" w:rsidP="00D70185">
      <w:pPr>
        <w:rPr>
          <w:rFonts w:ascii="Times New Roman" w:hAnsi="Times New Roman" w:cs="Times New Roman"/>
          <w:sz w:val="14"/>
        </w:rPr>
      </w:pPr>
      <w:r w:rsidRPr="00944804">
        <w:rPr>
          <w:rFonts w:ascii="Times New Roman" w:hAnsi="Times New Roman" w:cs="Times New Roman"/>
          <w:sz w:val="14"/>
        </w:rPr>
        <w:t xml:space="preserve">Former Vice President Dick Cheney showed up on Fox News on Wednesday to make a familiar case for going back to war in Iraq: Nuclear weapons are “spreading” to extremists across the globe. In recent </w:t>
      </w:r>
      <w:r w:rsidRPr="00944804">
        <w:rPr>
          <w:rStyle w:val="StyleUnderline"/>
          <w:rFonts w:ascii="Times New Roman" w:hAnsi="Times New Roman" w:cs="Times New Roman"/>
        </w:rPr>
        <w:t xml:space="preserve">weeks the al Qaeda splinter group ISIS has taken advantage of a power vacuum left after the U.S. invaded Iraq </w:t>
      </w:r>
      <w:r w:rsidRPr="00944804">
        <w:rPr>
          <w:rFonts w:ascii="Times New Roman" w:hAnsi="Times New Roman" w:cs="Times New Roman"/>
          <w:sz w:val="14"/>
        </w:rPr>
        <w:t>to take over large parts of the country, giving Cheney and other architects of the 2003 invasion an opportunity to use some of their original talking points for military action. Cheney’s recent op-ed in The Wall Street Journal stopped just short of accusing President Barack Obama of treason, saying that he had been determined to take the United States “down a notch” before leaving office. “Defeating them will require a strategy—not a fantasy,” Cheney wrote. “It will require sustained difficult military, intelligence and diplomatic efforts—not empty misleading rhetoric. It will require rebuilding America’s military capacity—reversing the Obama policies that have weakened our armed forces and reduced our ability to influence events around the world.” After a campaign of television interviews failed to make his case against Obama, Cheney was back on Fox News on Wednesday to play the same nuclear weapons card that he used in 2003. “</w:t>
      </w:r>
      <w:r w:rsidRPr="00944804">
        <w:rPr>
          <w:rStyle w:val="StyleUnderline"/>
          <w:rFonts w:ascii="Times New Roman" w:hAnsi="Times New Roman" w:cs="Times New Roman"/>
        </w:rPr>
        <w:t>The focus shouldn’t be just on Iraq</w:t>
      </w:r>
      <w:r w:rsidRPr="00944804">
        <w:rPr>
          <w:rFonts w:ascii="Times New Roman" w:hAnsi="Times New Roman" w:cs="Times New Roman"/>
          <w:sz w:val="14"/>
        </w:rPr>
        <w:t>,” he insisted. “</w:t>
      </w:r>
      <w:r w:rsidRPr="00944804">
        <w:rPr>
          <w:rStyle w:val="StyleUnderline"/>
          <w:rFonts w:ascii="Times New Roman" w:hAnsi="Times New Roman" w:cs="Times New Roman"/>
        </w:rPr>
        <w:t>It’s indicative of a much broader problem</w:t>
      </w:r>
      <w:r w:rsidRPr="00944804">
        <w:rPr>
          <w:rFonts w:ascii="Times New Roman" w:hAnsi="Times New Roman" w:cs="Times New Roman"/>
          <w:sz w:val="14"/>
        </w:rPr>
        <w:t xml:space="preserve">. We’ve had — The Rand Corporation just recently published </w:t>
      </w:r>
      <w:r w:rsidRPr="00944804">
        <w:rPr>
          <w:rStyle w:val="StyleUnderline"/>
          <w:rFonts w:ascii="Times New Roman" w:hAnsi="Times New Roman" w:cs="Times New Roman"/>
        </w:rPr>
        <w:t>a study</w:t>
      </w:r>
      <w:r w:rsidRPr="00944804">
        <w:rPr>
          <w:rFonts w:ascii="Times New Roman" w:hAnsi="Times New Roman" w:cs="Times New Roman"/>
          <w:sz w:val="14"/>
        </w:rPr>
        <w:t xml:space="preserve"> that </w:t>
      </w:r>
      <w:r w:rsidRPr="00944804">
        <w:rPr>
          <w:rStyle w:val="StyleUnderline"/>
          <w:rFonts w:ascii="Times New Roman" w:hAnsi="Times New Roman" w:cs="Times New Roman"/>
        </w:rPr>
        <w:t>shows there’s been a 58 percent increase in the number of al Qaeda-type terrorist groups in the last four years</w:t>
      </w:r>
      <w:r w:rsidRPr="00944804">
        <w:rPr>
          <w:rFonts w:ascii="Times New Roman" w:hAnsi="Times New Roman" w:cs="Times New Roman"/>
          <w:sz w:val="14"/>
        </w:rPr>
        <w:t xml:space="preserve">. Fifty-eight percent! </w:t>
      </w:r>
      <w:r w:rsidRPr="00944804">
        <w:rPr>
          <w:rStyle w:val="StyleUnderline"/>
          <w:rFonts w:ascii="Times New Roman" w:hAnsi="Times New Roman" w:cs="Times New Roman"/>
        </w:rPr>
        <w:t xml:space="preserve">Doubling the number of terrorists </w:t>
      </w:r>
      <w:r w:rsidRPr="00944804">
        <w:rPr>
          <w:rFonts w:ascii="Times New Roman" w:hAnsi="Times New Roman" w:cs="Times New Roman"/>
          <w:sz w:val="14"/>
        </w:rPr>
        <w:t xml:space="preserve">roughly, </w:t>
      </w:r>
      <w:r w:rsidRPr="00944804">
        <w:rPr>
          <w:rStyle w:val="StyleUnderline"/>
          <w:rFonts w:ascii="Times New Roman" w:hAnsi="Times New Roman" w:cs="Times New Roman"/>
        </w:rPr>
        <w:t>and they’re spreading out from</w:t>
      </w:r>
      <w:r w:rsidRPr="00944804">
        <w:rPr>
          <w:rFonts w:ascii="Times New Roman" w:hAnsi="Times New Roman" w:cs="Times New Roman"/>
          <w:sz w:val="14"/>
        </w:rPr>
        <w:t xml:space="preserve"> West </w:t>
      </w:r>
      <w:r w:rsidRPr="00944804">
        <w:rPr>
          <w:rStyle w:val="StyleUnderline"/>
          <w:rFonts w:ascii="Times New Roman" w:hAnsi="Times New Roman" w:cs="Times New Roman"/>
        </w:rPr>
        <w:t>Africa</w:t>
      </w:r>
      <w:r w:rsidRPr="00944804">
        <w:rPr>
          <w:rFonts w:ascii="Times New Roman" w:hAnsi="Times New Roman" w:cs="Times New Roman"/>
          <w:sz w:val="14"/>
        </w:rPr>
        <w:t xml:space="preserve"> all across North Africa to East Africa, </w:t>
      </w:r>
      <w:r w:rsidRPr="00944804">
        <w:rPr>
          <w:rStyle w:val="StyleUnderline"/>
          <w:rFonts w:ascii="Times New Roman" w:hAnsi="Times New Roman" w:cs="Times New Roman"/>
        </w:rPr>
        <w:t xml:space="preserve">up through the Middle East, </w:t>
      </w:r>
      <w:r w:rsidRPr="00944804">
        <w:rPr>
          <w:rFonts w:ascii="Times New Roman" w:hAnsi="Times New Roman" w:cs="Times New Roman"/>
          <w:sz w:val="14"/>
        </w:rPr>
        <w:t>all the way</w:t>
      </w:r>
      <w:r w:rsidRPr="00944804">
        <w:rPr>
          <w:rStyle w:val="StyleUnderline"/>
          <w:rFonts w:ascii="Times New Roman" w:hAnsi="Times New Roman" w:cs="Times New Roman"/>
        </w:rPr>
        <w:t xml:space="preserve"> </w:t>
      </w:r>
      <w:r w:rsidRPr="00944804">
        <w:rPr>
          <w:rFonts w:ascii="Times New Roman" w:hAnsi="Times New Roman" w:cs="Times New Roman"/>
          <w:sz w:val="14"/>
        </w:rPr>
        <w:t>around</w:t>
      </w:r>
      <w:r w:rsidRPr="00944804">
        <w:rPr>
          <w:rStyle w:val="StyleUnderline"/>
          <w:rFonts w:ascii="Times New Roman" w:hAnsi="Times New Roman" w:cs="Times New Roman"/>
        </w:rPr>
        <w:t xml:space="preserve"> to Indonesia.”</w:t>
      </w:r>
      <w:r w:rsidRPr="00944804">
        <w:rPr>
          <w:rFonts w:ascii="Times New Roman" w:hAnsi="Times New Roman" w:cs="Times New Roman"/>
          <w:sz w:val="14"/>
        </w:rPr>
        <w:t xml:space="preserve"> “And the other problem</w:t>
      </w:r>
      <w:r w:rsidRPr="00944804">
        <w:rPr>
          <w:rStyle w:val="StyleUnderline"/>
          <w:rFonts w:ascii="Times New Roman" w:hAnsi="Times New Roman" w:cs="Times New Roman"/>
        </w:rPr>
        <w:t>, of course,</w:t>
      </w:r>
      <w:r w:rsidRPr="00944804">
        <w:rPr>
          <w:rFonts w:ascii="Times New Roman" w:hAnsi="Times New Roman" w:cs="Times New Roman"/>
          <w:sz w:val="14"/>
        </w:rPr>
        <w:t xml:space="preserve"> is the developing possibility that </w:t>
      </w:r>
      <w:r w:rsidRPr="00944804">
        <w:rPr>
          <w:rStyle w:val="Emphasis"/>
          <w:rFonts w:ascii="Times New Roman" w:hAnsi="Times New Roman" w:cs="Times New Roman"/>
        </w:rPr>
        <w:t>sooner or later some of them will get their hands on deadlier weapons</w:t>
      </w:r>
      <w:r w:rsidRPr="00944804">
        <w:rPr>
          <w:rFonts w:ascii="Times New Roman" w:hAnsi="Times New Roman" w:cs="Times New Roman"/>
          <w:sz w:val="14"/>
        </w:rPr>
        <w:t xml:space="preserve">,” the former vice president added. While Cheney was taking a breath, Fox News host Elisabeth Hasselbeck tossed him a softball “Are you indicating that we could be on track for something worse than 9/11?” she asked. “I think that’s a possibility,” he declared. “You know, I can’t say at this point specifically when something like that might happen. But </w:t>
      </w:r>
      <w:r w:rsidRPr="00944804">
        <w:rPr>
          <w:rStyle w:val="StyleUnderline"/>
          <w:rFonts w:ascii="Times New Roman" w:hAnsi="Times New Roman" w:cs="Times New Roman"/>
        </w:rPr>
        <w:t xml:space="preserve">it would be foolish of us to ignore the extent to which there are people who — terrorist-sponsoring states who have in fact tried to provide nuclear technology.” </w:t>
      </w:r>
      <w:r w:rsidRPr="00944804">
        <w:rPr>
          <w:rFonts w:ascii="Times New Roman" w:hAnsi="Times New Roman" w:cs="Times New Roman"/>
          <w:sz w:val="14"/>
        </w:rPr>
        <w:t>“</w:t>
      </w:r>
      <w:r w:rsidRPr="00944804">
        <w:rPr>
          <w:rStyle w:val="StyleUnderline"/>
          <w:rFonts w:ascii="Times New Roman" w:hAnsi="Times New Roman" w:cs="Times New Roman"/>
        </w:rPr>
        <w:t>The North Koreans</w:t>
      </w:r>
      <w:r w:rsidRPr="00944804">
        <w:rPr>
          <w:rFonts w:ascii="Times New Roman" w:hAnsi="Times New Roman" w:cs="Times New Roman"/>
          <w:sz w:val="14"/>
        </w:rPr>
        <w:t xml:space="preserve">, for example, </w:t>
      </w:r>
      <w:r w:rsidRPr="00944804">
        <w:rPr>
          <w:rStyle w:val="StyleUnderline"/>
          <w:rFonts w:ascii="Times New Roman" w:hAnsi="Times New Roman" w:cs="Times New Roman"/>
        </w:rPr>
        <w:t>built a nuclear reactor in the Syrian dessert,”</w:t>
      </w:r>
      <w:r w:rsidRPr="00944804">
        <w:rPr>
          <w:rFonts w:ascii="Times New Roman" w:hAnsi="Times New Roman" w:cs="Times New Roman"/>
          <w:sz w:val="14"/>
        </w:rPr>
        <w:t xml:space="preserve"> Cheney continued. “We’ve also had testimony from the man who created the Pakistani [nuclear] program publicly, A.Q. Khan, that the North Koreans bribed the Pakistanis for the latest enrichment technology.” “So, it’s spreading. And </w:t>
      </w:r>
      <w:r w:rsidRPr="00944804">
        <w:rPr>
          <w:rStyle w:val="StyleUnderline"/>
          <w:rFonts w:ascii="Times New Roman" w:hAnsi="Times New Roman" w:cs="Times New Roman"/>
        </w:rPr>
        <w:t>access to those kind of capabilities</w:t>
      </w:r>
      <w:r w:rsidRPr="00944804">
        <w:rPr>
          <w:rFonts w:ascii="Times New Roman" w:hAnsi="Times New Roman" w:cs="Times New Roman"/>
          <w:sz w:val="14"/>
        </w:rPr>
        <w:t>, I think</w:t>
      </w:r>
      <w:r w:rsidRPr="00944804">
        <w:rPr>
          <w:rStyle w:val="StyleUnderline"/>
          <w:rFonts w:ascii="Times New Roman" w:hAnsi="Times New Roman" w:cs="Times New Roman"/>
        </w:rPr>
        <w:t>, is on an increase</w:t>
      </w:r>
      <w:r w:rsidRPr="00944804">
        <w:rPr>
          <w:rFonts w:ascii="Times New Roman" w:hAnsi="Times New Roman" w:cs="Times New Roman"/>
          <w:sz w:val="14"/>
        </w:rPr>
        <w:t>.”</w:t>
      </w:r>
    </w:p>
    <w:p w:rsidR="00D70185" w:rsidRPr="00944804" w:rsidRDefault="00D70185" w:rsidP="00D70185">
      <w:pPr>
        <w:rPr>
          <w:rFonts w:ascii="Times New Roman" w:hAnsi="Times New Roman" w:cs="Times New Roman"/>
          <w:sz w:val="14"/>
        </w:rPr>
      </w:pPr>
    </w:p>
    <w:p w:rsidR="00D70185"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AT: No ISIS takeover- outnumbered</w:t>
      </w:r>
    </w:p>
    <w:p w:rsidR="00D70185" w:rsidRPr="00944804" w:rsidRDefault="00D70185" w:rsidP="00D70185">
      <w:pPr>
        <w:pStyle w:val="Heading4"/>
        <w:rPr>
          <w:rStyle w:val="Style13ptBold"/>
          <w:rFonts w:ascii="Times New Roman" w:hAnsi="Times New Roman" w:cs="Times New Roman"/>
          <w:b/>
        </w:rPr>
      </w:pPr>
      <w:r w:rsidRPr="00944804">
        <w:rPr>
          <w:rStyle w:val="Style13ptBold"/>
          <w:rFonts w:ascii="Times New Roman" w:hAnsi="Times New Roman" w:cs="Times New Roman"/>
          <w:b/>
        </w:rPr>
        <w:t>Numbers don’t matter- Iraq’s economy is a mess</w:t>
      </w:r>
    </w:p>
    <w:p w:rsidR="00D70185" w:rsidRPr="00944804" w:rsidRDefault="00D70185" w:rsidP="00D70185">
      <w:pPr>
        <w:rPr>
          <w:rStyle w:val="Style13ptBold"/>
          <w:rFonts w:ascii="Times New Roman" w:hAnsi="Times New Roman" w:cs="Times New Roman"/>
          <w:b w:val="0"/>
          <w:sz w:val="16"/>
        </w:rPr>
      </w:pPr>
      <w:r w:rsidRPr="00944804">
        <w:rPr>
          <w:rStyle w:val="Style13ptBold"/>
          <w:rFonts w:ascii="Times New Roman" w:hAnsi="Times New Roman" w:cs="Times New Roman"/>
        </w:rPr>
        <w:t>Beauchamp, 06/13/2014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(Zack Beauchamp, VOX correspondent, “11 facts that explain the escalating crisis in Iraq”, VOX, 06/13/2014, http://www.vox.com/2014/6/13/5803712/11-things-iraq-crisis-isis)</w:t>
      </w:r>
    </w:p>
    <w:p w:rsidR="00D70185" w:rsidRPr="00944804" w:rsidRDefault="00D70185" w:rsidP="00D70185">
      <w:pPr>
        <w:rPr>
          <w:rStyle w:val="StyleUnderline"/>
          <w:rFonts w:ascii="Times New Roman" w:hAnsi="Times New Roman" w:cs="Times New Roman"/>
        </w:rPr>
      </w:pPr>
      <w:r w:rsidRPr="00944804">
        <w:rPr>
          <w:rStyle w:val="StyleUnderline"/>
          <w:rFonts w:ascii="Times New Roman" w:hAnsi="Times New Roman" w:cs="Times New Roman"/>
          <w:sz w:val="16"/>
          <w:u w:val="none"/>
        </w:rPr>
        <w:t xml:space="preserve">But </w:t>
      </w:r>
      <w:r w:rsidRPr="00944804">
        <w:rPr>
          <w:rStyle w:val="StyleUnderline"/>
          <w:rFonts w:ascii="Times New Roman" w:hAnsi="Times New Roman" w:cs="Times New Roman"/>
        </w:rPr>
        <w:t xml:space="preserve">the Iraqi army is </w:t>
      </w:r>
      <w:r w:rsidRPr="00944804">
        <w:rPr>
          <w:rFonts w:ascii="Times New Roman" w:hAnsi="Times New Roman" w:cs="Times New Roman"/>
          <w:sz w:val="16"/>
        </w:rPr>
        <w:t>also</w:t>
      </w:r>
      <w:r w:rsidRPr="00944804">
        <w:rPr>
          <w:rStyle w:val="StyleUnderline"/>
          <w:rFonts w:ascii="Times New Roman" w:hAnsi="Times New Roman" w:cs="Times New Roman"/>
        </w:rPr>
        <w:t xml:space="preserve"> a total mess, which explains why ISIS has had the success it's had</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 xml:space="preserve">despite being dramatically outnumbered. Take ISIS' victory in Mosul. </w:t>
      </w:r>
      <w:r w:rsidRPr="00944804">
        <w:rPr>
          <w:rStyle w:val="Emphasis"/>
          <w:rFonts w:ascii="Times New Roman" w:hAnsi="Times New Roman" w:cs="Times New Roman"/>
        </w:rPr>
        <w:t>30,000 Iraqi troops ran from 800 ISIS fighters</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Those are 40:1 odds</w:t>
      </w:r>
      <w:r w:rsidRPr="00944804">
        <w:rPr>
          <w:rStyle w:val="StyleUnderline"/>
          <w:rFonts w:ascii="Times New Roman" w:hAnsi="Times New Roman" w:cs="Times New Roman"/>
          <w:sz w:val="16"/>
          <w:u w:val="none"/>
        </w:rPr>
        <w:t xml:space="preserve">! </w:t>
      </w:r>
      <w:r w:rsidRPr="00944804">
        <w:rPr>
          <w:rFonts w:ascii="Times New Roman" w:hAnsi="Times New Roman" w:cs="Times New Roman"/>
          <w:sz w:val="16"/>
        </w:rPr>
        <w:t>Yet</w:t>
      </w:r>
      <w:r w:rsidRPr="00944804">
        <w:rPr>
          <w:rStyle w:val="StyleUnderline"/>
          <w:rFonts w:ascii="Times New Roman" w:hAnsi="Times New Roman" w:cs="Times New Roman"/>
        </w:rPr>
        <w:t xml:space="preserve"> Iraqi troops ran because they </w:t>
      </w:r>
      <w:r w:rsidRPr="00944804">
        <w:rPr>
          <w:rFonts w:ascii="Times New Roman" w:hAnsi="Times New Roman" w:cs="Times New Roman"/>
          <w:sz w:val="16"/>
        </w:rPr>
        <w:t>simply</w:t>
      </w:r>
      <w:r w:rsidRPr="00944804">
        <w:rPr>
          <w:rStyle w:val="StyleUnderline"/>
          <w:rFonts w:ascii="Times New Roman" w:hAnsi="Times New Roman" w:cs="Times New Roman"/>
        </w:rPr>
        <w:t xml:space="preserve"> didn't want to fight </w:t>
      </w:r>
      <w:r w:rsidRPr="00944804">
        <w:rPr>
          <w:rFonts w:ascii="Times New Roman" w:hAnsi="Times New Roman" w:cs="Times New Roman"/>
          <w:sz w:val="16"/>
        </w:rPr>
        <w:t>and die</w:t>
      </w:r>
      <w:r w:rsidRPr="00944804">
        <w:rPr>
          <w:rStyle w:val="StyleUnderline"/>
          <w:rFonts w:ascii="Times New Roman" w:hAnsi="Times New Roman" w:cs="Times New Roman"/>
        </w:rPr>
        <w:t xml:space="preserve"> for this government</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 xml:space="preserve">There had been hundreds of desertions per month </w:t>
      </w:r>
      <w:r w:rsidRPr="00944804">
        <w:rPr>
          <w:rFonts w:ascii="Times New Roman" w:hAnsi="Times New Roman" w:cs="Times New Roman"/>
          <w:sz w:val="16"/>
        </w:rPr>
        <w:t>for months prior to the events of June 10th. The escalation with ISIS is, of course, making it worse. Sectarianism</w:t>
      </w:r>
      <w:r w:rsidRPr="00944804">
        <w:rPr>
          <w:rStyle w:val="StyleUnderline"/>
          <w:rFonts w:ascii="Times New Roman" w:hAnsi="Times New Roman" w:cs="Times New Roman"/>
          <w:sz w:val="16"/>
          <w:u w:val="none"/>
        </w:rPr>
        <w:t xml:space="preserve"> also plays a role here. </w:t>
      </w:r>
      <w:r w:rsidRPr="00944804">
        <w:rPr>
          <w:rStyle w:val="StyleUnderline"/>
          <w:rFonts w:ascii="Times New Roman" w:hAnsi="Times New Roman" w:cs="Times New Roman"/>
        </w:rPr>
        <w:t xml:space="preserve">The Iraqi army is mixed Sunni-Shia, and </w:t>
      </w:r>
      <w:r w:rsidRPr="00944804">
        <w:rPr>
          <w:rFonts w:ascii="Times New Roman" w:hAnsi="Times New Roman" w:cs="Times New Roman"/>
          <w:sz w:val="16"/>
        </w:rPr>
        <w:t>"it appears that the</w:t>
      </w:r>
      <w:r w:rsidRPr="00944804">
        <w:rPr>
          <w:rStyle w:val="StyleUnderline"/>
          <w:rFonts w:ascii="Times New Roman" w:hAnsi="Times New Roman" w:cs="Times New Roman"/>
        </w:rPr>
        <w:t xml:space="preserve"> Iraqi Army is cleaving along sectarian lines</w:t>
      </w:r>
      <w:r w:rsidRPr="00944804">
        <w:rPr>
          <w:rStyle w:val="StyleUnderline"/>
          <w:rFonts w:ascii="Times New Roman" w:hAnsi="Times New Roman" w:cs="Times New Roman"/>
          <w:sz w:val="16"/>
          <w:u w:val="none"/>
        </w:rPr>
        <w:t>," Yale's Jason Lyall said. "</w:t>
      </w:r>
      <w:r w:rsidRPr="00944804">
        <w:rPr>
          <w:rStyle w:val="StyleUnderline"/>
          <w:rFonts w:ascii="Times New Roman" w:hAnsi="Times New Roman" w:cs="Times New Roman"/>
        </w:rPr>
        <w:t>The willingness of Sunni soldiers to fight to retake Mosul appears limited</w:t>
      </w:r>
      <w:r w:rsidRPr="00944804">
        <w:rPr>
          <w:rStyle w:val="StyleUnderline"/>
          <w:rFonts w:ascii="Times New Roman" w:hAnsi="Times New Roman" w:cs="Times New Roman"/>
          <w:sz w:val="16"/>
          <w:u w:val="none"/>
        </w:rPr>
        <w:t xml:space="preserve">." This makes some sense out of the Mosul rout: some </w:t>
      </w:r>
      <w:r w:rsidRPr="00944804">
        <w:rPr>
          <w:rStyle w:val="StyleUnderline"/>
          <w:rFonts w:ascii="Times New Roman" w:hAnsi="Times New Roman" w:cs="Times New Roman"/>
        </w:rPr>
        <w:t xml:space="preserve">Sunni Muslims don't </w:t>
      </w:r>
      <w:r w:rsidRPr="00944804">
        <w:rPr>
          <w:rFonts w:ascii="Times New Roman" w:hAnsi="Times New Roman" w:cs="Times New Roman"/>
          <w:sz w:val="16"/>
        </w:rPr>
        <w:t>really</w:t>
      </w:r>
      <w:r w:rsidRPr="00944804">
        <w:rPr>
          <w:rStyle w:val="StyleUnderline"/>
          <w:rFonts w:ascii="Times New Roman" w:hAnsi="Times New Roman" w:cs="Times New Roman"/>
        </w:rPr>
        <w:t xml:space="preserve"> want to fight other Sunnis in the name of a government that oppresses them.</w:t>
      </w:r>
    </w:p>
    <w:p w:rsidR="00D70185" w:rsidRPr="00944804" w:rsidRDefault="00D70185" w:rsidP="00D70185">
      <w:pPr>
        <w:rPr>
          <w:rStyle w:val="StyleUnderline"/>
          <w:rFonts w:ascii="Times New Roman" w:hAnsi="Times New Roman" w:cs="Times New Roman"/>
          <w:b/>
          <w:sz w:val="16"/>
          <w:u w:val="none"/>
        </w:rPr>
      </w:pPr>
    </w:p>
    <w:p w:rsidR="00D70185" w:rsidRPr="00944804" w:rsidRDefault="00D70185" w:rsidP="00D70185">
      <w:pPr>
        <w:rPr>
          <w:rFonts w:ascii="Times New Roman" w:hAnsi="Times New Roman" w:cs="Times New Roman"/>
        </w:rPr>
      </w:pPr>
    </w:p>
    <w:p w:rsidR="005F338F" w:rsidRPr="00944804" w:rsidRDefault="005F338F" w:rsidP="005F338F">
      <w:pPr>
        <w:pStyle w:val="Heading1"/>
        <w:rPr>
          <w:rFonts w:ascii="Times New Roman" w:hAnsi="Times New Roman" w:cs="Times New Roman"/>
        </w:rPr>
      </w:pPr>
      <w:r w:rsidRPr="00944804">
        <w:rPr>
          <w:rFonts w:ascii="Times New Roman" w:hAnsi="Times New Roman" w:cs="Times New Roman"/>
        </w:rPr>
        <w:lastRenderedPageBreak/>
        <w:t>Links</w:t>
      </w: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Generic</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1NC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Additional US oil production crashes global oil prices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González 12</w:t>
      </w:r>
    </w:p>
    <w:p w:rsidR="005F338F" w:rsidRPr="00944804" w:rsidRDefault="005F338F" w:rsidP="005F338F">
      <w:pPr>
        <w:rPr>
          <w:rFonts w:ascii="Times New Roman" w:hAnsi="Times New Roman" w:cs="Times New Roman"/>
        </w:rPr>
      </w:pPr>
      <w:r w:rsidRPr="00944804">
        <w:rPr>
          <w:rFonts w:ascii="Times New Roman" w:hAnsi="Times New Roman" w:cs="Times New Roman"/>
        </w:rPr>
        <w:t>Ángel González – Reporter for the Wall Street Journal (“Expanded Oil Drilling Helps U.S.Wean Itself From Mideast”, June 27 2012, http://online.wsj.com/news/articles/SB10001424052702304441404577480952719124264)//EO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The American energy revolution</w:t>
      </w:r>
      <w:r w:rsidRPr="00944804">
        <w:rPr>
          <w:rFonts w:ascii="Times New Roman" w:hAnsi="Times New Roman" w:cs="Times New Roman"/>
        </w:rPr>
        <w:t xml:space="preserve"> also </w:t>
      </w:r>
      <w:r w:rsidRPr="00944804">
        <w:rPr>
          <w:rStyle w:val="StyleUnderline"/>
          <w:rFonts w:ascii="Times New Roman" w:hAnsi="Times New Roman" w:cs="Times New Roman"/>
        </w:rPr>
        <w:t>is making a splash</w:t>
      </w:r>
      <w:r w:rsidRPr="00944804">
        <w:rPr>
          <w:rFonts w:ascii="Times New Roman" w:hAnsi="Times New Roman" w:cs="Times New Roman"/>
        </w:rPr>
        <w:t xml:space="preserve"> across the Atlantic. Countries in Eastern Europe, long dependent on Russia for their energy, are seeking to tap their own shale resources with the help of U.S. companies. Even </w:t>
      </w:r>
      <w:r w:rsidRPr="00944804">
        <w:rPr>
          <w:rStyle w:val="StyleUnderline"/>
          <w:rFonts w:ascii="Times New Roman" w:hAnsi="Times New Roman" w:cs="Times New Roman"/>
        </w:rPr>
        <w:t>Russia, which needs new sources of oil to maintain its status as an energy superpower, is getting into fracking</w:t>
      </w:r>
      <w:r w:rsidRPr="00944804">
        <w:rPr>
          <w:rFonts w:ascii="Times New Roman" w:hAnsi="Times New Roman" w:cs="Times New Roman"/>
        </w:rPr>
        <w:t xml:space="preserve"> with the biggest U.S. oil company, Exxon Mobil Corp. This month Exxon and Russia's state-controlled OAO Rosneft broadened an existing alliance to include the joint development of tight oil reserves in western Siberia. Milestones for American Oil View Slideshow Crude oil pipes at the Bryan Mound site near Freeport, Texas Associated Press </w:t>
      </w:r>
      <w:r w:rsidRPr="00944804">
        <w:rPr>
          <w:rStyle w:val="StyleUnderline"/>
          <w:rFonts w:ascii="Times New Roman" w:hAnsi="Times New Roman" w:cs="Times New Roman"/>
        </w:rPr>
        <w:t xml:space="preserve">The prospect that </w:t>
      </w:r>
      <w:r w:rsidRPr="00944804">
        <w:rPr>
          <w:rStyle w:val="StyleUnderline"/>
          <w:rFonts w:ascii="Times New Roman" w:hAnsi="Times New Roman" w:cs="Times New Roman"/>
          <w:b/>
        </w:rPr>
        <w:t xml:space="preserve">new sources of supply in the Americas could lead to years </w:t>
      </w:r>
      <w:r w:rsidRPr="00944804">
        <w:rPr>
          <w:rStyle w:val="StyleUnderline"/>
          <w:rFonts w:ascii="Times New Roman" w:hAnsi="Times New Roman" w:cs="Times New Roman"/>
        </w:rPr>
        <w:t>of flat or even</w:t>
      </w:r>
      <w:r w:rsidRPr="00944804">
        <w:rPr>
          <w:rStyle w:val="StyleUnderline"/>
          <w:rFonts w:ascii="Times New Roman" w:hAnsi="Times New Roman" w:cs="Times New Roman"/>
          <w:b/>
        </w:rPr>
        <w:t xml:space="preserve"> falling oil prices</w:t>
      </w:r>
      <w:r w:rsidRPr="00944804">
        <w:rPr>
          <w:rStyle w:val="StyleUnderline"/>
          <w:rFonts w:ascii="Times New Roman" w:hAnsi="Times New Roman" w:cs="Times New Roman"/>
        </w:rPr>
        <w:t xml:space="preserve"> is a source of great concern in the Kremlin</w:t>
      </w:r>
      <w:r w:rsidRPr="00944804">
        <w:rPr>
          <w:rFonts w:ascii="Times New Roman" w:hAnsi="Times New Roman" w:cs="Times New Roman"/>
        </w:rPr>
        <w:t xml:space="preserve">. Surging oil revenues over his 12 years in power have helped President Vladimir Putin pay for an eightfold increase in government spending, going to everything from pension and wage hikes to costly projects like the Sochi Olympics to a major military buildup. Now, </w:t>
      </w:r>
      <w:r w:rsidRPr="00944804">
        <w:rPr>
          <w:rStyle w:val="StyleUnderline"/>
          <w:rFonts w:ascii="Times New Roman" w:hAnsi="Times New Roman" w:cs="Times New Roman"/>
        </w:rPr>
        <w:t>his government is scrambling to find ways to tighten its belt as oil prices—and thus tax revenues—slide</w:t>
      </w:r>
      <w:r w:rsidRPr="00944804">
        <w:rPr>
          <w:rFonts w:ascii="Times New Roman" w:hAnsi="Times New Roman" w:cs="Times New Roman"/>
        </w:rPr>
        <w:t xml:space="preserve">. Finding a new driver for Russia's economy is "a colossal challenge," said economy minister Andrei Belousov. The domestic oil picture has become part of the presidential campaign this year. President Barack Obama likes to point out that output has surged during his first term. "We've added enough new oil and gas pipeline to encircle the Earth and then some," he said in a speech earlier this year. Mitt </w:t>
      </w:r>
      <w:r w:rsidRPr="00944804">
        <w:rPr>
          <w:rStyle w:val="StyleUnderline"/>
          <w:rFonts w:ascii="Times New Roman" w:hAnsi="Times New Roman" w:cs="Times New Roman"/>
        </w:rPr>
        <w:t>Romney</w:t>
      </w:r>
      <w:r w:rsidRPr="00944804">
        <w:rPr>
          <w:rFonts w:ascii="Times New Roman" w:hAnsi="Times New Roman" w:cs="Times New Roman"/>
        </w:rPr>
        <w:t xml:space="preserve">, the presumed GOP candidate, </w:t>
      </w:r>
      <w:r w:rsidRPr="00944804">
        <w:rPr>
          <w:rStyle w:val="StyleUnderline"/>
          <w:rFonts w:ascii="Times New Roman" w:hAnsi="Times New Roman" w:cs="Times New Roman"/>
        </w:rPr>
        <w:t>says the U.S. must do more to promote domestic exploration and says</w:t>
      </w:r>
      <w:r w:rsidRPr="00944804">
        <w:rPr>
          <w:rFonts w:ascii="Times New Roman" w:hAnsi="Times New Roman" w:cs="Times New Roman"/>
        </w:rPr>
        <w:t xml:space="preserve"> Mr. </w:t>
      </w:r>
      <w:r w:rsidRPr="00944804">
        <w:rPr>
          <w:rStyle w:val="StyleUnderline"/>
          <w:rFonts w:ascii="Times New Roman" w:hAnsi="Times New Roman" w:cs="Times New Roman"/>
        </w:rPr>
        <w:t>Obama is holding back the industry.</w:t>
      </w:r>
      <w:r w:rsidRPr="00944804">
        <w:rPr>
          <w:rFonts w:ascii="Times New Roman" w:hAnsi="Times New Roman" w:cs="Times New Roman"/>
        </w:rPr>
        <w:t xml:space="preserve"> Mr. Romney's campaign ads say that on "Day 1" he will give approval for the Keystone XL pipeline, a project to bring oil from Canada that Mr. Obama's administration has rejected for now. </w:t>
      </w:r>
      <w:r w:rsidRPr="00944804">
        <w:rPr>
          <w:rStyle w:val="StyleUnderline"/>
          <w:rFonts w:ascii="Times New Roman" w:hAnsi="Times New Roman" w:cs="Times New Roman"/>
        </w:rPr>
        <w:t>The renaissance of the U.S. oil patch is pushing down oil prices,</w:t>
      </w:r>
      <w:r w:rsidRPr="00944804">
        <w:rPr>
          <w:rFonts w:ascii="Times New Roman" w:hAnsi="Times New Roman" w:cs="Times New Roman"/>
        </w:rPr>
        <w:t xml:space="preserve"> giving a boost to the economy at a time when a global slowdown threatens to crimp demand. Research firm Raymond James lowered its 2013 forecast for U.S. crude prices this month to $65 per barrel from $83, partly because production in the U.S. has risen much more quickly than previously expected. </w:t>
      </w: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OTEC</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1NC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OTEC outcompetes and reduces demand for oil</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Huang et al. 3</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Joseph C. Huang Senior Scientist for the National Oceanic and Atmospheric Administration, Hans J. Krock Professor of Ocean &amp;. Resources Engineering, University of Hawaii and Stephen K. Oney, PhD. and executive vice present of OCEES (“Revisit Ocean Thermal Energy Conversion System”, July 2 2003, </w:t>
      </w:r>
      <w:hyperlink r:id="rId12" w:history="1">
        <w:r w:rsidRPr="00944804">
          <w:rPr>
            <w:rStyle w:val="Hyperlink"/>
            <w:rFonts w:ascii="Times New Roman" w:hAnsi="Times New Roman" w:cs="Times New Roman"/>
          </w:rPr>
          <w:t>http://www.springerlink.com/content/n864l3217156h045/fulltext.pdf</w:t>
        </w:r>
      </w:hyperlink>
      <w:r w:rsidRPr="00944804">
        <w:rPr>
          <w:rFonts w:ascii="Times New Roman" w:hAnsi="Times New Roman" w:cs="Times New Roman"/>
        </w:rPr>
        <w:t>)//EO</w:t>
      </w:r>
      <w:r w:rsidRPr="00944804">
        <w:rPr>
          <w:rFonts w:ascii="Times New Roman" w:hAnsi="Times New Roman" w:cs="Times New Roman"/>
        </w:rPr>
        <w:br/>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b/>
        </w:rPr>
        <w:t>The most recent calculation for turnkey construction costs for an OTEC power plant is very competitive with that of equivalent oil-fired power plants</w:t>
      </w:r>
      <w:r w:rsidRPr="00944804">
        <w:rPr>
          <w:rFonts w:ascii="Times New Roman" w:hAnsi="Times New Roman" w:cs="Times New Roman"/>
        </w:rPr>
        <w:t xml:space="preserve">. </w:t>
      </w:r>
      <w:r w:rsidRPr="00944804">
        <w:rPr>
          <w:rStyle w:val="StyleUnderline"/>
          <w:rFonts w:ascii="Times New Roman" w:hAnsi="Times New Roman" w:cs="Times New Roman"/>
        </w:rPr>
        <w:t>One cost estimation from a private company in Hawaii quoted</w:t>
      </w:r>
      <w:r w:rsidRPr="00944804">
        <w:rPr>
          <w:rFonts w:ascii="Times New Roman" w:hAnsi="Times New Roman" w:cs="Times New Roman"/>
        </w:rPr>
        <w:t xml:space="preserve"> about </w:t>
      </w:r>
      <w:r w:rsidRPr="00944804">
        <w:rPr>
          <w:rStyle w:val="StyleUnderline"/>
          <w:rFonts w:ascii="Times New Roman" w:hAnsi="Times New Roman" w:cs="Times New Roman"/>
        </w:rPr>
        <w:t xml:space="preserve">$0.04 per kilowatt-hour </w:t>
      </w:r>
      <w:r w:rsidRPr="00944804">
        <w:rPr>
          <w:rFonts w:ascii="Times New Roman" w:hAnsi="Times New Roman" w:cs="Times New Roman"/>
        </w:rPr>
        <w:t xml:space="preserve">for a 100 MW floating OTEC plant (Krock and Oney, 2002). </w:t>
      </w:r>
      <w:r w:rsidRPr="00944804">
        <w:rPr>
          <w:rStyle w:val="StyleUnderline"/>
          <w:rFonts w:ascii="Times New Roman" w:hAnsi="Times New Roman" w:cs="Times New Roman"/>
        </w:rPr>
        <w:t>This reflects a much improved overall OTEC efficiency afforded by a significant reduction in the total heating and cooling water flow requirements</w:t>
      </w:r>
      <w:r w:rsidRPr="00944804">
        <w:rPr>
          <w:rFonts w:ascii="Times New Roman" w:hAnsi="Times New Roman" w:cs="Times New Roman"/>
        </w:rPr>
        <w:t>. In addition, u</w:t>
      </w:r>
      <w:r w:rsidRPr="00944804">
        <w:rPr>
          <w:rStyle w:val="StyleUnderline"/>
          <w:rFonts w:ascii="Times New Roman" w:hAnsi="Times New Roman" w:cs="Times New Roman"/>
        </w:rPr>
        <w:t xml:space="preserve">nlike fuel or coal fired power plants, the OTECenergy resource is automatically replenished by the solar system at no cost. </w:t>
      </w:r>
      <w:r w:rsidRPr="00944804">
        <w:rPr>
          <w:rFonts w:ascii="Times New Roman" w:hAnsi="Times New Roman" w:cs="Times New Roman"/>
        </w:rPr>
        <w:t xml:space="preserve">Thus </w:t>
      </w:r>
      <w:r w:rsidRPr="00944804">
        <w:rPr>
          <w:rStyle w:val="StyleUnderline"/>
          <w:rFonts w:ascii="Times New Roman" w:hAnsi="Times New Roman" w:cs="Times New Roman"/>
          <w:b/>
        </w:rPr>
        <w:t xml:space="preserve">OTEC will reduce our reliance on imported oil </w:t>
      </w:r>
      <w:r w:rsidRPr="00944804">
        <w:rPr>
          <w:rStyle w:val="StyleUnderline"/>
          <w:rFonts w:ascii="Times New Roman" w:hAnsi="Times New Roman" w:cs="Times New Roman"/>
        </w:rPr>
        <w:t>for national</w:t>
      </w:r>
      <w:r w:rsidRPr="00944804">
        <w:rPr>
          <w:rFonts w:ascii="Times New Roman" w:hAnsi="Times New Roman" w:cs="Times New Roman"/>
        </w:rPr>
        <w:t xml:space="preserve"> and international </w:t>
      </w:r>
      <w:r w:rsidRPr="00944804">
        <w:rPr>
          <w:rStyle w:val="StyleUnderline"/>
          <w:rFonts w:ascii="Times New Roman" w:hAnsi="Times New Roman" w:cs="Times New Roman"/>
        </w:rPr>
        <w:t>energy security</w:t>
      </w:r>
      <w:r w:rsidRPr="00944804">
        <w:rPr>
          <w:rFonts w:ascii="Times New Roman" w:hAnsi="Times New Roman" w:cs="Times New Roman"/>
        </w:rPr>
        <w:t xml:space="preserve"> as well as eliminate GHG emissions. Due to current advancements in technology as well as the favorable financial environment, O</w:t>
      </w:r>
      <w:r w:rsidRPr="00944804">
        <w:rPr>
          <w:rStyle w:val="StyleUnderline"/>
          <w:rFonts w:ascii="Times New Roman" w:hAnsi="Times New Roman" w:cs="Times New Roman"/>
        </w:rPr>
        <w:t xml:space="preserve">TEC could prove to be more effective in addressing global en-ergy requirements than any other currently available renewable energy resources. Renewable energy from wind, geothermal and photovoltaic, </w:t>
      </w:r>
      <w:r w:rsidRPr="00944804">
        <w:rPr>
          <w:rFonts w:ascii="Times New Roman" w:hAnsi="Times New Roman" w:cs="Times New Roman"/>
        </w:rPr>
        <w:t xml:space="preserve">etc, is all good and </w:t>
      </w:r>
      <w:r w:rsidRPr="00944804">
        <w:rPr>
          <w:rStyle w:val="StyleUnderline"/>
          <w:rFonts w:ascii="Times New Roman" w:hAnsi="Times New Roman" w:cs="Times New Roman"/>
        </w:rPr>
        <w:t>should be encouraged</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However, these are </w:t>
      </w:r>
      <w:r w:rsidRPr="00944804">
        <w:rPr>
          <w:rFonts w:ascii="Times New Roman" w:hAnsi="Times New Roman" w:cs="Times New Roman"/>
        </w:rPr>
        <w:t>relatively</w:t>
      </w:r>
      <w:r w:rsidRPr="00944804">
        <w:rPr>
          <w:rStyle w:val="StyleUnderline"/>
          <w:rFonts w:ascii="Times New Roman" w:hAnsi="Times New Roman" w:cs="Times New Roman"/>
        </w:rPr>
        <w:t xml:space="preserve"> minor in potential capacity</w:t>
      </w:r>
      <w:r w:rsidRPr="00944804">
        <w:rPr>
          <w:rFonts w:ascii="Times New Roman" w:hAnsi="Times New Roman" w:cs="Times New Roman"/>
        </w:rPr>
        <w:t xml:space="preserve">, </w:t>
      </w:r>
      <w:r w:rsidRPr="00944804">
        <w:rPr>
          <w:rStyle w:val="StyleUnderline"/>
          <w:rFonts w:ascii="Times New Roman" w:hAnsi="Times New Roman" w:cs="Times New Roman"/>
        </w:rPr>
        <w:t>specific in geographic applicability, and</w:t>
      </w:r>
      <w:r w:rsidRPr="00944804">
        <w:rPr>
          <w:rFonts w:ascii="Times New Roman" w:hAnsi="Times New Roman" w:cs="Times New Roman"/>
        </w:rPr>
        <w:t xml:space="preserve"> mostly </w:t>
      </w:r>
      <w:r w:rsidRPr="00944804">
        <w:rPr>
          <w:rStyle w:val="StyleUnderline"/>
          <w:rFonts w:ascii="Times New Roman" w:hAnsi="Times New Roman" w:cs="Times New Roman"/>
        </w:rPr>
        <w:t>intermittent in power energy gen-erations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OTEC provides uninterrupted power via the immense resource in the </w:t>
      </w:r>
      <w:r w:rsidRPr="00944804">
        <w:rPr>
          <w:rFonts w:ascii="Times New Roman" w:hAnsi="Times New Roman" w:cs="Times New Roman"/>
        </w:rPr>
        <w:t>tropical</w:t>
      </w:r>
      <w:r w:rsidRPr="00944804">
        <w:rPr>
          <w:rStyle w:val="StyleUnderline"/>
          <w:rFonts w:ascii="Times New Roman" w:hAnsi="Times New Roman" w:cs="Times New Roman"/>
        </w:rPr>
        <w:t xml:space="preserve"> ocean</w:t>
      </w:r>
      <w:r w:rsidRPr="00944804">
        <w:rPr>
          <w:rFonts w:ascii="Times New Roman" w:hAnsi="Times New Roman" w:cs="Times New Roman"/>
        </w:rPr>
        <w:t xml:space="preserve">, either as base-load power to an island community or as a float-ing plant converting its electrical energy into an energy carrier such as hydrogen for use in fuel cell transportation or power production industries. The main eco-nomic characteristics of an </w:t>
      </w:r>
      <w:r w:rsidRPr="00944804">
        <w:rPr>
          <w:rStyle w:val="StyleUnderline"/>
          <w:rFonts w:ascii="Times New Roman" w:hAnsi="Times New Roman" w:cs="Times New Roman"/>
        </w:rPr>
        <w:t>OTEC</w:t>
      </w:r>
      <w:r w:rsidRPr="00944804">
        <w:rPr>
          <w:rFonts w:ascii="Times New Roman" w:hAnsi="Times New Roman" w:cs="Times New Roman"/>
        </w:rPr>
        <w:t xml:space="preserve"> system are that it is relatively turn-key capital intensive, but </w:t>
      </w:r>
      <w:r w:rsidRPr="00944804">
        <w:rPr>
          <w:rStyle w:val="StyleUnderline"/>
          <w:rFonts w:ascii="Times New Roman" w:hAnsi="Times New Roman" w:cs="Times New Roman"/>
        </w:rPr>
        <w:t>has very low operation and maintenance costs.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The current world economic environment with low interest rate, low inflation rate, and </w:t>
      </w:r>
      <w:r w:rsidRPr="00944804">
        <w:rPr>
          <w:rStyle w:val="StyleUnderline"/>
          <w:rFonts w:ascii="Times New Roman" w:hAnsi="Times New Roman" w:cs="Times New Roman"/>
          <w:b/>
        </w:rPr>
        <w:t xml:space="preserve">high oil price, are encouraging </w:t>
      </w:r>
      <w:r w:rsidRPr="00944804">
        <w:rPr>
          <w:rFonts w:ascii="Times New Roman" w:hAnsi="Times New Roman" w:cs="Times New Roman"/>
        </w:rPr>
        <w:t>conditions</w:t>
      </w:r>
      <w:r w:rsidRPr="00944804">
        <w:rPr>
          <w:rStyle w:val="StyleUnderline"/>
          <w:rFonts w:ascii="Times New Roman" w:hAnsi="Times New Roman" w:cs="Times New Roman"/>
        </w:rPr>
        <w:t xml:space="preserve"> for OTEC development.</w:t>
      </w: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Offshore Drilling</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1NC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Increased US offshore drilling tanks international oil prices – their authors are environmentalist naysayers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Overholt 5/20</w:t>
      </w:r>
    </w:p>
    <w:p w:rsidR="005F338F" w:rsidRPr="00944804" w:rsidRDefault="005F338F" w:rsidP="005F338F">
      <w:pPr>
        <w:rPr>
          <w:rFonts w:ascii="Times New Roman" w:hAnsi="Times New Roman" w:cs="Times New Roman"/>
        </w:rPr>
      </w:pPr>
      <w:r w:rsidRPr="00944804">
        <w:rPr>
          <w:rFonts w:ascii="Times New Roman" w:hAnsi="Times New Roman" w:cs="Times New Roman"/>
        </w:rPr>
        <w:t>Mark Overholt – President of Tiger General Medina Machine Company (constructs premium oil field trucks and other relevant transportation vehicles) with five decades of experience in the oil industry, (“Why The Pros Outweigh The Cons Of Offshore Drilling”, March 20 2014, http://www.tigergeneral.com/pros-outweigh-cons-offshore-drilling/)//EO</w:t>
      </w:r>
    </w:p>
    <w:p w:rsidR="005F338F" w:rsidRPr="00944804" w:rsidRDefault="005F338F" w:rsidP="005F338F">
      <w:pPr>
        <w:rPr>
          <w:rStyle w:val="StyleUnderline"/>
          <w:rFonts w:ascii="Times New Roman" w:hAnsi="Times New Roman" w:cs="Times New Roman"/>
        </w:rPr>
      </w:pPr>
      <w:r w:rsidRPr="00944804">
        <w:rPr>
          <w:rFonts w:ascii="Times New Roman" w:hAnsi="Times New Roman" w:cs="Times New Roman"/>
        </w:rPr>
        <w:t xml:space="preserve">In the US many of the “oil spills” are actually from oil seepage that occurs naturally. </w:t>
      </w:r>
      <w:r w:rsidRPr="00944804">
        <w:rPr>
          <w:rStyle w:val="StyleUnderline"/>
          <w:rFonts w:ascii="Times New Roman" w:hAnsi="Times New Roman" w:cs="Times New Roman"/>
        </w:rPr>
        <w:t>Senior policy analyst</w:t>
      </w:r>
      <w:r w:rsidRPr="00944804">
        <w:rPr>
          <w:rFonts w:ascii="Times New Roman" w:hAnsi="Times New Roman" w:cs="Times New Roman"/>
        </w:rPr>
        <w:t xml:space="preserve"> at the Heritage Foundation Ben </w:t>
      </w:r>
      <w:r w:rsidRPr="00944804">
        <w:rPr>
          <w:rStyle w:val="StyleUnderline"/>
          <w:rFonts w:ascii="Times New Roman" w:hAnsi="Times New Roman" w:cs="Times New Roman"/>
        </w:rPr>
        <w:t>Lieberman explains</w:t>
      </w:r>
      <w:r w:rsidRPr="00944804">
        <w:rPr>
          <w:rFonts w:ascii="Times New Roman" w:hAnsi="Times New Roman" w:cs="Times New Roman"/>
        </w:rPr>
        <w:t xml:space="preserve">, “studies have shown that oil drilling reduces pressure on those seeps and results in less oil pollution. So offshore drilling truly could be a win-win situation for the American people.” Although this is not a popular idea, Lieberman is onto something with his theory that oil drilling will actually improve the environment. While less seepage is released due to the decrease in pressure, the oil rigs themselves act as reefs for marine life that would otherwise remain unprotected. </w:t>
      </w:r>
      <w:r w:rsidRPr="00944804">
        <w:rPr>
          <w:rStyle w:val="StyleUnderline"/>
          <w:rFonts w:ascii="Times New Roman" w:hAnsi="Times New Roman" w:cs="Times New Roman"/>
        </w:rPr>
        <w:t>The misconception that the US will not see a decrease in oil prices no matter where they drill oil is a ludicrous one</w:t>
      </w:r>
      <w:r w:rsidRPr="00944804">
        <w:rPr>
          <w:rFonts w:ascii="Times New Roman" w:hAnsi="Times New Roman" w:cs="Times New Roman"/>
        </w:rPr>
        <w:t xml:space="preserve">. </w:t>
      </w:r>
      <w:r w:rsidRPr="00944804">
        <w:rPr>
          <w:rStyle w:val="StyleUnderline"/>
          <w:rFonts w:ascii="Times New Roman" w:hAnsi="Times New Roman" w:cs="Times New Roman"/>
          <w:b/>
        </w:rPr>
        <w:t>Those that are afraid to drill, who look for disaster at every opportunity, are maintaining that offshore drilling isn’t going to decrease oil prices in the United States.</w:t>
      </w:r>
      <w:r w:rsidRPr="00944804">
        <w:rPr>
          <w:rFonts w:ascii="Times New Roman" w:hAnsi="Times New Roman" w:cs="Times New Roman"/>
        </w:rPr>
        <w:t xml:space="preserve"> </w:t>
      </w:r>
      <w:r w:rsidRPr="00944804">
        <w:rPr>
          <w:rStyle w:val="StyleUnderline"/>
          <w:rFonts w:ascii="Times New Roman" w:hAnsi="Times New Roman" w:cs="Times New Roman"/>
          <w:b/>
        </w:rPr>
        <w:t>This couldn’t be further from the truth</w:t>
      </w:r>
      <w:r w:rsidRPr="00944804">
        <w:rPr>
          <w:rFonts w:ascii="Times New Roman" w:hAnsi="Times New Roman" w:cs="Times New Roman"/>
        </w:rPr>
        <w:t xml:space="preserve">. The oil industry is going strong, and </w:t>
      </w:r>
      <w:r w:rsidRPr="00944804">
        <w:rPr>
          <w:rStyle w:val="StyleUnderline"/>
          <w:rFonts w:ascii="Times New Roman" w:hAnsi="Times New Roman" w:cs="Times New Roman"/>
        </w:rPr>
        <w:t>the addition of US crude oil into the international market gives the US</w:t>
      </w:r>
      <w:r w:rsidRPr="00944804">
        <w:rPr>
          <w:rFonts w:ascii="Times New Roman" w:hAnsi="Times New Roman" w:cs="Times New Roman"/>
        </w:rPr>
        <w:t xml:space="preserve"> some </w:t>
      </w:r>
      <w:r w:rsidRPr="00944804">
        <w:rPr>
          <w:rStyle w:val="StyleUnderline"/>
          <w:rFonts w:ascii="Times New Roman" w:hAnsi="Times New Roman" w:cs="Times New Roman"/>
        </w:rPr>
        <w:t>bargaining power</w:t>
      </w:r>
      <w:r w:rsidRPr="00944804">
        <w:rPr>
          <w:rFonts w:ascii="Times New Roman" w:hAnsi="Times New Roman" w:cs="Times New Roman"/>
        </w:rPr>
        <w:t xml:space="preserve">. While gas prices haven’t gone down, the price of gas has remained rather steady over the last few years. </w:t>
      </w:r>
      <w:r w:rsidRPr="00944804">
        <w:rPr>
          <w:rStyle w:val="StyleUnderline"/>
          <w:rFonts w:ascii="Times New Roman" w:hAnsi="Times New Roman" w:cs="Times New Roman"/>
        </w:rPr>
        <w:t>With Obama locking down 85% of our offshore drilling sites, the US will continue to lack the ability to increase energy production</w:t>
      </w:r>
      <w:r w:rsidRPr="00944804">
        <w:rPr>
          <w:rFonts w:ascii="Times New Roman" w:hAnsi="Times New Roman" w:cs="Times New Roman"/>
        </w:rPr>
        <w:t xml:space="preserve">. </w:t>
      </w:r>
      <w:r w:rsidRPr="00944804">
        <w:rPr>
          <w:rStyle w:val="StyleUnderline"/>
          <w:rFonts w:ascii="Times New Roman" w:hAnsi="Times New Roman" w:cs="Times New Roman"/>
        </w:rPr>
        <w:t>This action keeps the US from being competitive in the international oil market.</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2NC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Accessing huge offshore oil supplies would plunge global oil prices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Lieberman 8</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Ben Lieberman – former Senior Fellow in Environmental Policy at the Competitive Research Institute, author of various celebrated articles published in publications such as The Washington Post, Businessweek, and National Review, former Senior Policy Analyst in Energy and Environment in the Thomas A. Roe Institute for Economic Policy Studies at the Heritage Foundation </w:t>
      </w:r>
    </w:p>
    <w:p w:rsidR="005F338F" w:rsidRPr="00944804" w:rsidRDefault="005F338F" w:rsidP="005F338F">
      <w:pPr>
        <w:rPr>
          <w:rFonts w:ascii="Times New Roman" w:hAnsi="Times New Roman" w:cs="Times New Roman"/>
        </w:rPr>
      </w:pPr>
      <w:r w:rsidRPr="00944804">
        <w:rPr>
          <w:rFonts w:ascii="Times New Roman" w:hAnsi="Times New Roman" w:cs="Times New Roman"/>
        </w:rPr>
        <w:t>(“A Rational Post-Spill Policy That Allows Offshore Drilling”, July 10 2010, http://www.heritage.org/research/reports/2010/07/a-rational-post-spill-policy-that-allows-offshore-drilling)//EO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b/>
        </w:rPr>
        <w:t>Washington must do something about the increasing price of gasoline, now topping $4 per gallon</w:t>
      </w:r>
      <w:r w:rsidRPr="00944804">
        <w:rPr>
          <w:rFonts w:ascii="Times New Roman" w:hAnsi="Times New Roman" w:cs="Times New Roman"/>
        </w:rPr>
        <w:t xml:space="preserve">. </w:t>
      </w:r>
      <w:r w:rsidRPr="00944804">
        <w:rPr>
          <w:rStyle w:val="StyleUnderline"/>
          <w:rFonts w:ascii="Times New Roman" w:hAnsi="Times New Roman" w:cs="Times New Roman"/>
          <w:b/>
        </w:rPr>
        <w:t>One important step would be to tap our own supplies of oil</w:t>
      </w:r>
      <w:r w:rsidRPr="00944804">
        <w:rPr>
          <w:rFonts w:ascii="Times New Roman" w:hAnsi="Times New Roman" w:cs="Times New Roman"/>
        </w:rPr>
        <w:t xml:space="preserve">. Yet </w:t>
      </w:r>
      <w:r w:rsidRPr="00944804">
        <w:rPr>
          <w:rStyle w:val="StyleUnderline"/>
          <w:rFonts w:ascii="Times New Roman" w:hAnsi="Times New Roman" w:cs="Times New Roman"/>
        </w:rPr>
        <w:t>for decades</w:t>
      </w:r>
      <w:r w:rsidRPr="00944804">
        <w:rPr>
          <w:rFonts w:ascii="Times New Roman" w:hAnsi="Times New Roman" w:cs="Times New Roman"/>
        </w:rPr>
        <w:t xml:space="preserve">, overlapping congressional and presidential </w:t>
      </w:r>
      <w:r w:rsidRPr="00944804">
        <w:rPr>
          <w:rStyle w:val="StyleUnderline"/>
          <w:rFonts w:ascii="Times New Roman" w:hAnsi="Times New Roman" w:cs="Times New Roman"/>
          <w:b/>
        </w:rPr>
        <w:t>restrictions on drilling</w:t>
      </w:r>
      <w:r w:rsidRPr="00944804">
        <w:rPr>
          <w:rStyle w:val="StyleUnderline"/>
          <w:rFonts w:ascii="Times New Roman" w:hAnsi="Times New Roman" w:cs="Times New Roman"/>
        </w:rPr>
        <w:t xml:space="preserve"> for energy</w:t>
      </w:r>
      <w:r w:rsidRPr="00944804">
        <w:rPr>
          <w:rFonts w:ascii="Times New Roman" w:hAnsi="Times New Roman" w:cs="Times New Roman"/>
        </w:rPr>
        <w:t xml:space="preserve"> in the Outer Continental Shelf (OCS) </w:t>
      </w:r>
      <w:r w:rsidRPr="00944804">
        <w:rPr>
          <w:rStyle w:val="StyleUnderline"/>
          <w:rFonts w:ascii="Times New Roman" w:hAnsi="Times New Roman" w:cs="Times New Roman"/>
          <w:b/>
        </w:rPr>
        <w:t xml:space="preserve">have stood in the way of lower prices for oil </w:t>
      </w:r>
      <w:r w:rsidRPr="00944804">
        <w:rPr>
          <w:rStyle w:val="StyleUnderline"/>
          <w:rFonts w:ascii="Times New Roman" w:hAnsi="Times New Roman" w:cs="Times New Roman"/>
        </w:rPr>
        <w:t>and natural gas</w:t>
      </w:r>
      <w:r w:rsidRPr="00944804">
        <w:rPr>
          <w:rFonts w:ascii="Times New Roman" w:hAnsi="Times New Roman" w:cs="Times New Roman"/>
        </w:rPr>
        <w:t xml:space="preserve">. </w:t>
      </w:r>
      <w:r w:rsidRPr="00944804">
        <w:rPr>
          <w:rStyle w:val="StyleUnderline"/>
          <w:rFonts w:ascii="Times New Roman" w:hAnsi="Times New Roman" w:cs="Times New Roman"/>
        </w:rPr>
        <w:t>The President took a positive step</w:t>
      </w:r>
      <w:r w:rsidRPr="00944804">
        <w:rPr>
          <w:rFonts w:ascii="Times New Roman" w:hAnsi="Times New Roman" w:cs="Times New Roman"/>
        </w:rPr>
        <w:t xml:space="preserve"> today </w:t>
      </w:r>
      <w:r w:rsidRPr="00944804">
        <w:rPr>
          <w:rStyle w:val="StyleUnderline"/>
          <w:rFonts w:ascii="Times New Roman" w:hAnsi="Times New Roman" w:cs="Times New Roman"/>
        </w:rPr>
        <w:t>by rescinding the executive moratorium on exploration and production in American waters. However, Congress still needs to act in order to make this oil available.</w:t>
      </w:r>
      <w:r w:rsidRPr="00944804">
        <w:rPr>
          <w:rFonts w:ascii="Times New Roman" w:hAnsi="Times New Roman" w:cs="Times New Roman"/>
        </w:rPr>
        <w:t xml:space="preserve"> </w:t>
      </w:r>
      <w:r w:rsidRPr="00944804">
        <w:rPr>
          <w:rStyle w:val="StyleUnderline"/>
          <w:rFonts w:ascii="Times New Roman" w:hAnsi="Times New Roman" w:cs="Times New Roman"/>
        </w:rPr>
        <w:t>Congressional Restrictions on Drilling Many of America's offshore areas are off-limits to energy production.</w:t>
      </w:r>
      <w:r w:rsidRPr="00944804">
        <w:rPr>
          <w:rFonts w:ascii="Times New Roman" w:hAnsi="Times New Roman" w:cs="Times New Roman"/>
        </w:rPr>
        <w:t xml:space="preserve"> </w:t>
      </w:r>
      <w:r w:rsidRPr="00944804">
        <w:rPr>
          <w:rFonts w:ascii="Times New Roman" w:hAnsi="Times New Roman" w:cs="Times New Roman"/>
          <w:sz w:val="16"/>
        </w:rPr>
        <w:t xml:space="preserve">Beginning in 1982, Congress restricted more and more offshore areas through annual Department of the Interior (DOI) appropriations. The DOI has authority over the OCS, which includes most areas more than three miles offshore. Through this annual process, Congress chose to deny DOI the funding necessary to conduct leasing of new offshore areas to oil and natural gas companies. These off-limits areas comprise 85 percent of the OCS-almost everywhere except the central and western Gulf of Mexico-and the congressional moratoria have become a standard feature of each year's DOI appropriations bill. </w:t>
      </w:r>
      <w:r w:rsidRPr="00944804">
        <w:rPr>
          <w:rStyle w:val="StyleUnderline"/>
          <w:rFonts w:ascii="Times New Roman" w:hAnsi="Times New Roman" w:cs="Times New Roman"/>
        </w:rPr>
        <w:t>Until recent years, these restrictions were easily renewed with little controversy</w:t>
      </w:r>
      <w:r w:rsidRPr="00944804">
        <w:rPr>
          <w:rFonts w:ascii="Times New Roman" w:hAnsi="Times New Roman" w:cs="Times New Roman"/>
        </w:rPr>
        <w:t xml:space="preserve">, but </w:t>
      </w:r>
      <w:r w:rsidRPr="00944804">
        <w:rPr>
          <w:rStyle w:val="StyleUnderline"/>
          <w:rFonts w:ascii="Times New Roman" w:hAnsi="Times New Roman" w:cs="Times New Roman"/>
          <w:b/>
        </w:rPr>
        <w:t>with the dramatic rise in oil</w:t>
      </w:r>
      <w:r w:rsidRPr="00944804">
        <w:rPr>
          <w:rFonts w:ascii="Times New Roman" w:hAnsi="Times New Roman" w:cs="Times New Roman"/>
        </w:rPr>
        <w:t xml:space="preserve"> and natural gas </w:t>
      </w:r>
      <w:r w:rsidRPr="00944804">
        <w:rPr>
          <w:rStyle w:val="StyleUnderline"/>
          <w:rFonts w:ascii="Times New Roman" w:hAnsi="Times New Roman" w:cs="Times New Roman"/>
          <w:b/>
        </w:rPr>
        <w:t>prices</w:t>
      </w:r>
      <w:r w:rsidRPr="00944804">
        <w:rPr>
          <w:rFonts w:ascii="Times New Roman" w:hAnsi="Times New Roman" w:cs="Times New Roman"/>
        </w:rPr>
        <w:t xml:space="preserve">, as well as the desire to reduce oil imports from unfriendly foreign countries, </w:t>
      </w:r>
      <w:r w:rsidRPr="00944804">
        <w:rPr>
          <w:rStyle w:val="StyleUnderline"/>
          <w:rFonts w:ascii="Times New Roman" w:hAnsi="Times New Roman" w:cs="Times New Roman"/>
          <w:b/>
        </w:rPr>
        <w:t>there have been</w:t>
      </w:r>
      <w:r w:rsidRPr="00944804">
        <w:rPr>
          <w:rStyle w:val="StyleUnderline"/>
          <w:rFonts w:ascii="Times New Roman" w:hAnsi="Times New Roman" w:cs="Times New Roman"/>
        </w:rPr>
        <w:t xml:space="preserve"> several legislative </w:t>
      </w:r>
      <w:r w:rsidRPr="00944804">
        <w:rPr>
          <w:rStyle w:val="StyleUnderline"/>
          <w:rFonts w:ascii="Times New Roman" w:hAnsi="Times New Roman" w:cs="Times New Roman"/>
          <w:b/>
        </w:rPr>
        <w:t>efforts to roll them back</w:t>
      </w:r>
      <w:r w:rsidRPr="00944804">
        <w:rPr>
          <w:rFonts w:ascii="Times New Roman" w:hAnsi="Times New Roman" w:cs="Times New Roman"/>
          <w:b/>
        </w:rPr>
        <w:t>.</w:t>
      </w:r>
      <w:r w:rsidRPr="00944804">
        <w:rPr>
          <w:rFonts w:ascii="Times New Roman" w:hAnsi="Times New Roman" w:cs="Times New Roman"/>
        </w:rPr>
        <w:t xml:space="preserve"> </w:t>
      </w:r>
      <w:r w:rsidRPr="00944804">
        <w:rPr>
          <w:rFonts w:ascii="Times New Roman" w:hAnsi="Times New Roman" w:cs="Times New Roman"/>
          <w:sz w:val="16"/>
        </w:rPr>
        <w:t xml:space="preserve">Thus far, none of these efforts has been successful. Most recently, H.R. 6108, the Deep Ocean Energy Resources (DOER) Act, would allow each coastal state to decide whether and where it wants drilling off its coast out to 100 miles. Beyond 100 miles from the coast, states would not have veto power; thus, deepwater areas would be open to exploration and production. The bill also has provisions for revenue sharing between the federal government and each state that allows drilling, similar to provisions that allow drilling on federal lands. The bill is modeled after the 2006 DOER Act, which passed the House but was never considered in the Senate. In addition, H.R. 2784, the National Environment and Energy Development Act, would also open up much of America's waters to energy production. Despite having 171 co-sponsors, it has yet to be allowed to come to a vote. Lifting the White House Opposition to Drilling In 1990, President George H. W. Bush issued a presidential directive restricting new offshore exploration and drilling. In 1998, President Bill Clinton extended these restrictions through 2012. For his first seven years in office, the current President had not seen fit to lift the moratorium, and he was unhelpful during debate over the 2006 DOER Act. Now the President has lifted the executive branch restrictions and said that he will support legislation opening the OCS. If Congress is serious about addressing high energy costs, it should quickly send legislation to the President that removes restrictions on these vital energy reserves. Tremendous Potential with Little Risk These restrictions effectively banned new offshore energy production off the Atlantic and Pacific coasts, parts of offshore Alaska, and the eastern Gulf of Mexico. </w:t>
      </w:r>
      <w:r w:rsidRPr="00944804">
        <w:rPr>
          <w:rFonts w:ascii="Times New Roman" w:hAnsi="Times New Roman" w:cs="Times New Roman"/>
        </w:rPr>
        <w:t xml:space="preserve">Recent </w:t>
      </w:r>
      <w:r w:rsidRPr="00944804">
        <w:rPr>
          <w:rStyle w:val="StyleUnderline"/>
          <w:rFonts w:ascii="Times New Roman" w:hAnsi="Times New Roman" w:cs="Times New Roman"/>
        </w:rPr>
        <w:t xml:space="preserve">DOI estimates put the amount of energy in these off-limits areas at 19.1 billion barrels of oil </w:t>
      </w:r>
      <w:r w:rsidRPr="00944804">
        <w:rPr>
          <w:rFonts w:ascii="Times New Roman" w:hAnsi="Times New Roman" w:cs="Times New Roman"/>
        </w:rPr>
        <w:t>and 83.9 trillion cubic feet of natural gas</w:t>
      </w:r>
      <w:r w:rsidRPr="00944804">
        <w:rPr>
          <w:rStyle w:val="StyleUnderline"/>
          <w:rFonts w:ascii="Times New Roman" w:hAnsi="Times New Roman" w:cs="Times New Roman"/>
        </w:rPr>
        <w:t xml:space="preserve">-approximately 30 years' worth of imports from Saudi Arabia </w:t>
      </w:r>
      <w:r w:rsidRPr="00944804">
        <w:rPr>
          <w:rFonts w:ascii="Times New Roman" w:hAnsi="Times New Roman" w:cs="Times New Roman"/>
        </w:rPr>
        <w:t xml:space="preserve">and enough natural gas to power America's homes for 17 years. It should also be noted that </w:t>
      </w:r>
      <w:r w:rsidRPr="00944804">
        <w:rPr>
          <w:rStyle w:val="StyleUnderline"/>
          <w:rFonts w:ascii="Times New Roman" w:hAnsi="Times New Roman" w:cs="Times New Roman"/>
        </w:rPr>
        <w:t>these initial estimates tend to be low</w:t>
      </w:r>
      <w:r w:rsidRPr="00944804">
        <w:rPr>
          <w:rFonts w:ascii="Times New Roman" w:hAnsi="Times New Roman" w:cs="Times New Roman"/>
        </w:rPr>
        <w:t xml:space="preserve">. </w:t>
      </w:r>
      <w:r w:rsidRPr="00944804">
        <w:rPr>
          <w:rStyle w:val="StyleUnderline"/>
          <w:rFonts w:ascii="Times New Roman" w:hAnsi="Times New Roman" w:cs="Times New Roman"/>
        </w:rPr>
        <w:t>OCS restrictions are a relic of the past. They were put in place at a time when energy was cheap, the need for additional domestic supplies was not seen as dire, and the political path of least resistance was to give in to environmentalists. All that has changed, with more than a quadrupling of oil and natural gas prices since the restrictions were first imposed</w:t>
      </w:r>
      <w:r w:rsidRPr="00944804">
        <w:rPr>
          <w:rFonts w:ascii="Times New Roman" w:hAnsi="Times New Roman" w:cs="Times New Roman"/>
        </w:rPr>
        <w:t xml:space="preserve">. Extra energy is badly needed, and the risk of producing it has been reduced. All new drilling would be subject to strict safeguards and would require state-of-the-art technology with a proven track record for limiting the risk of spills. One Step Closer </w:t>
      </w:r>
      <w:r w:rsidRPr="00944804">
        <w:rPr>
          <w:rStyle w:val="StyleUnderline"/>
          <w:rFonts w:ascii="Times New Roman" w:hAnsi="Times New Roman" w:cs="Times New Roman"/>
        </w:rPr>
        <w:t>By lifting the executive moratorium</w:t>
      </w:r>
      <w:r w:rsidRPr="00944804">
        <w:rPr>
          <w:rFonts w:ascii="Times New Roman" w:hAnsi="Times New Roman" w:cs="Times New Roman"/>
        </w:rPr>
        <w:t xml:space="preserve"> against OCS exploration and production, </w:t>
      </w:r>
      <w:r w:rsidRPr="00944804">
        <w:rPr>
          <w:rStyle w:val="StyleUnderline"/>
          <w:rFonts w:ascii="Times New Roman" w:hAnsi="Times New Roman" w:cs="Times New Roman"/>
        </w:rPr>
        <w:t>the President has brought America one step closer to accessing promising sources of domestic oil</w:t>
      </w:r>
      <w:r w:rsidRPr="00944804">
        <w:rPr>
          <w:rFonts w:ascii="Times New Roman" w:hAnsi="Times New Roman" w:cs="Times New Roman"/>
        </w:rPr>
        <w:t xml:space="preserve"> and natural gas for decades to come. Now, </w:t>
      </w:r>
      <w:r w:rsidRPr="00944804">
        <w:rPr>
          <w:rFonts w:ascii="Times New Roman" w:hAnsi="Times New Roman" w:cs="Times New Roman"/>
        </w:rPr>
        <w:lastRenderedPageBreak/>
        <w:t>Congress must show the nation that it is serious about meeting our energy needs by supporting the production of American energy from American waters.</w:t>
      </w: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Demand</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1NC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Oil production is stable now – means any reduction in demand sink prices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Conerly 13</w:t>
      </w:r>
    </w:p>
    <w:p w:rsidR="005F338F" w:rsidRPr="00944804" w:rsidRDefault="005F338F" w:rsidP="005F338F">
      <w:pPr>
        <w:rPr>
          <w:rFonts w:ascii="Times New Roman" w:hAnsi="Times New Roman" w:cs="Times New Roman"/>
        </w:rPr>
      </w:pPr>
      <w:r w:rsidRPr="00944804">
        <w:rPr>
          <w:rFonts w:ascii="Times New Roman" w:hAnsi="Times New Roman" w:cs="Times New Roman"/>
        </w:rPr>
        <w:t>Bill Conerly – reporter for Forbes financial news source (“Oil Price Forecast for 2013-2014: Falling Prices”, May 1 2013, http://www.forbes.com/sites/billconerly/2013/05/01/oil-price-forecast-for-2013-2014-falling-prices/)//EO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Drilling activity results in oil production, lasting for many years after the drilling is over</w:t>
      </w:r>
      <w:r w:rsidRPr="00944804">
        <w:rPr>
          <w:rFonts w:ascii="Times New Roman" w:hAnsi="Times New Roman" w:cs="Times New Roman"/>
        </w:rPr>
        <w:t>. Take a look at the accompanying chart of drilling rigs and total production. Drilling jumped up after the oil price hikes of 1973 and 1979. By 1986, increased oil production brought prices crashing down. Oil exploration quickly followed suit. Production, however, continued to grow long after new drilling declined. When drilling was high, much of the activity was exploratory—trying to find the oil. When prices fell, the riskiest drilling made no sense. What was left was in-fill. The oil field had been identified, and further wells were needed to best utilize the resource. These wells are fairly low risk, with high rewards compared to the cost of the drilling rig. As a result, even low levels of drilling activity led to substantial increases in global production. Toda</w:t>
      </w:r>
      <w:r w:rsidRPr="00944804">
        <w:rPr>
          <w:rStyle w:val="StyleUnderline"/>
          <w:rFonts w:ascii="Times New Roman" w:hAnsi="Times New Roman" w:cs="Times New Roman"/>
        </w:rPr>
        <w:t xml:space="preserve">y we’ve had moderately strong drilling activity for several years. New fields have been identified and delineated. Now we’ll see fairly </w:t>
      </w:r>
      <w:r w:rsidRPr="00944804">
        <w:rPr>
          <w:rStyle w:val="StyleUnderline"/>
          <w:rFonts w:ascii="Times New Roman" w:hAnsi="Times New Roman" w:cs="Times New Roman"/>
          <w:b/>
        </w:rPr>
        <w:t xml:space="preserve">mild drilling activity </w:t>
      </w:r>
      <w:r w:rsidRPr="00944804">
        <w:rPr>
          <w:rStyle w:val="StyleUnderline"/>
          <w:rFonts w:ascii="Times New Roman" w:hAnsi="Times New Roman" w:cs="Times New Roman"/>
        </w:rPr>
        <w:t>but continually increasing production</w:t>
      </w:r>
      <w:r w:rsidRPr="00944804">
        <w:rPr>
          <w:rStyle w:val="StyleUnderline"/>
          <w:rFonts w:ascii="Times New Roman" w:hAnsi="Times New Roman" w:cs="Times New Roman"/>
          <w:b/>
        </w:rPr>
        <w:t>. In the past year production has been soft, barely growing</w:t>
      </w:r>
      <w:r w:rsidRPr="00944804">
        <w:rPr>
          <w:rFonts w:ascii="Times New Roman" w:hAnsi="Times New Roman" w:cs="Times New Roman"/>
        </w:rPr>
        <w:t xml:space="preserve">, but that’s a reflection of weak demand. </w:t>
      </w:r>
      <w:r w:rsidRPr="00944804">
        <w:rPr>
          <w:rStyle w:val="StyleUnderline"/>
          <w:rFonts w:ascii="Times New Roman" w:hAnsi="Times New Roman" w:cs="Times New Roman"/>
        </w:rPr>
        <w:t>In the short run, production can be dialed back to save more oil for the future.</w:t>
      </w:r>
      <w:r w:rsidRPr="00944804">
        <w:rPr>
          <w:rFonts w:ascii="Times New Roman" w:hAnsi="Times New Roman" w:cs="Times New Roman"/>
        </w:rPr>
        <w:t xml:space="preserve"> In the long run, though, production capacity rules the roost. </w:t>
      </w:r>
      <w:r w:rsidRPr="00944804">
        <w:rPr>
          <w:rStyle w:val="StyleUnderline"/>
          <w:rFonts w:ascii="Times New Roman" w:hAnsi="Times New Roman" w:cs="Times New Roman"/>
          <w:b/>
        </w:rPr>
        <w:t>What of demand? Demand should grow a little slower than the global economy</w:t>
      </w:r>
      <w:r w:rsidRPr="00944804">
        <w:rPr>
          <w:rFonts w:ascii="Times New Roman" w:hAnsi="Times New Roman" w:cs="Times New Roman"/>
        </w:rPr>
        <w:t xml:space="preserve">. </w:t>
      </w:r>
      <w:r w:rsidRPr="00944804">
        <w:rPr>
          <w:rStyle w:val="StyleUnderline"/>
          <w:rFonts w:ascii="Times New Roman" w:hAnsi="Times New Roman" w:cs="Times New Roman"/>
        </w:rPr>
        <w:t>Unless the world starts to boom</w:t>
      </w:r>
      <w:r w:rsidRPr="00944804">
        <w:rPr>
          <w:rFonts w:ascii="Times New Roman" w:hAnsi="Times New Roman" w:cs="Times New Roman"/>
        </w:rPr>
        <w:t>—an unlikely scenario, given problems in Europe and the United States—</w:t>
      </w:r>
      <w:r w:rsidRPr="00944804">
        <w:rPr>
          <w:rStyle w:val="StyleUnderline"/>
          <w:rFonts w:ascii="Times New Roman" w:hAnsi="Times New Roman" w:cs="Times New Roman"/>
          <w:b/>
        </w:rPr>
        <w:t>production capacity will grow faster than demand, pulling prices down.</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2NC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Decreases in oil demand tank prices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Timone 14</w:t>
      </w:r>
    </w:p>
    <w:p w:rsidR="005F338F" w:rsidRPr="00944804" w:rsidRDefault="005F338F" w:rsidP="005F338F">
      <w:pPr>
        <w:rPr>
          <w:rFonts w:ascii="Times New Roman" w:hAnsi="Times New Roman" w:cs="Times New Roman"/>
        </w:rPr>
      </w:pPr>
      <w:r w:rsidRPr="00944804">
        <w:rPr>
          <w:rFonts w:ascii="Times New Roman" w:hAnsi="Times New Roman" w:cs="Times New Roman"/>
        </w:rPr>
        <w:t>Anna Timone – reporter for ForexLive foreign market exchange trading news source (“Will the price of oil increase or decrease?”, February 1 2014, http://www.forexlive.com/blog/2014/02/01/will-the-price-of-oil-increase-or-decrease/)//EO</w:t>
      </w:r>
    </w:p>
    <w:p w:rsidR="005F338F" w:rsidRPr="00944804" w:rsidRDefault="005F338F" w:rsidP="005F338F">
      <w:pPr>
        <w:rPr>
          <w:rStyle w:val="StyleUnderline"/>
          <w:rFonts w:ascii="Times New Roman" w:hAnsi="Times New Roman" w:cs="Times New Roman"/>
        </w:rPr>
      </w:pPr>
      <w:r w:rsidRPr="00944804">
        <w:rPr>
          <w:rFonts w:ascii="Times New Roman" w:hAnsi="Times New Roman" w:cs="Times New Roman"/>
        </w:rPr>
        <w:t>Very recently, the New York Mercantile Exchange crude oil prices rose during Asian trading hours after news had revealed that the US economy grew at a reasonable rate during the fourth quarter of 2013. Specifically, the Commerce Department stated that the gross domestic product increased by 3.2% in the fourth quarter – corresponding with most analysts’ expectations. Meanwhile</w:t>
      </w:r>
      <w:r w:rsidRPr="00944804">
        <w:rPr>
          <w:rStyle w:val="StyleUnderline"/>
          <w:rFonts w:ascii="Times New Roman" w:hAnsi="Times New Roman" w:cs="Times New Roman"/>
          <w:b/>
        </w:rPr>
        <w:t>, earlier this week, New York-traded crude oil futures decreased in price due to some concern that the demand for oil will decrease in the near future</w:t>
      </w:r>
      <w:r w:rsidRPr="00944804">
        <w:rPr>
          <w:rFonts w:ascii="Times New Roman" w:hAnsi="Times New Roman" w:cs="Times New Roman"/>
        </w:rPr>
        <w:t xml:space="preserve">. </w:t>
      </w:r>
      <w:r w:rsidRPr="00944804">
        <w:rPr>
          <w:rStyle w:val="StyleUnderline"/>
          <w:rFonts w:ascii="Times New Roman" w:hAnsi="Times New Roman" w:cs="Times New Roman"/>
          <w:b/>
        </w:rPr>
        <w:t xml:space="preserve">This decrease in price mainly occurred because of a decreased demand for oil </w:t>
      </w:r>
      <w:r w:rsidRPr="00944804">
        <w:rPr>
          <w:rFonts w:ascii="Times New Roman" w:hAnsi="Times New Roman" w:cs="Times New Roman"/>
        </w:rPr>
        <w:t xml:space="preserve">from countries with emerging economies. </w:t>
      </w:r>
      <w:r w:rsidRPr="00944804">
        <w:rPr>
          <w:rStyle w:val="StyleUnderline"/>
          <w:rFonts w:ascii="Times New Roman" w:hAnsi="Times New Roman" w:cs="Times New Roman"/>
        </w:rPr>
        <w:t>For instance, in January, the HSBC manufacturing index decreased to a six month low. This raised concerns that China</w:t>
      </w:r>
      <w:r w:rsidRPr="00944804">
        <w:rPr>
          <w:rFonts w:ascii="Times New Roman" w:hAnsi="Times New Roman" w:cs="Times New Roman"/>
        </w:rPr>
        <w:t xml:space="preserve">, the second largest oil consuming nation in the world, </w:t>
      </w:r>
      <w:r w:rsidRPr="00944804">
        <w:rPr>
          <w:rStyle w:val="StyleUnderline"/>
          <w:rFonts w:ascii="Times New Roman" w:hAnsi="Times New Roman" w:cs="Times New Roman"/>
        </w:rPr>
        <w:t>may suffer from an economic slowdown.</w:t>
      </w: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Renewables</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1NC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Rapid renewables development spooks speculators who preemptively crash the price of oil</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Spectator Business 8</w:t>
      </w:r>
    </w:p>
    <w:p w:rsidR="005F338F" w:rsidRPr="00944804" w:rsidRDefault="005F338F" w:rsidP="005F338F">
      <w:pPr>
        <w:rPr>
          <w:rFonts w:ascii="Times New Roman" w:hAnsi="Times New Roman" w:cs="Times New Roman"/>
        </w:rPr>
      </w:pPr>
      <w:r w:rsidRPr="00944804">
        <w:rPr>
          <w:rFonts w:ascii="Times New Roman" w:hAnsi="Times New Roman" w:cs="Times New Roman"/>
        </w:rPr>
        <w:t>A respected financial media source and investment advice hub (“The Sheikhs Still Call the Shots”, July 2008, http://www.lexisnexis.com.turing.library.northwestern.edu/hottopics/lnacademic/)//EO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The stereotype of indolent sheikhs counting</w:t>
      </w:r>
      <w:r w:rsidRPr="00944804">
        <w:rPr>
          <w:rFonts w:ascii="Times New Roman" w:hAnsi="Times New Roman" w:cs="Times New Roman"/>
        </w:rPr>
        <w:t xml:space="preserve"> their </w:t>
      </w:r>
      <w:r w:rsidRPr="00944804">
        <w:rPr>
          <w:rStyle w:val="StyleUnderline"/>
          <w:rFonts w:ascii="Times New Roman" w:hAnsi="Times New Roman" w:cs="Times New Roman"/>
        </w:rPr>
        <w:t>petrodollars while the industrial world grinds to a halt should stay</w:t>
      </w:r>
      <w:r w:rsidRPr="00944804">
        <w:rPr>
          <w:rFonts w:ascii="Times New Roman" w:hAnsi="Times New Roman" w:cs="Times New Roman"/>
        </w:rPr>
        <w:t xml:space="preserve"> where it belongs, back </w:t>
      </w:r>
      <w:r w:rsidRPr="00944804">
        <w:rPr>
          <w:rStyle w:val="StyleUnderline"/>
          <w:rFonts w:ascii="Times New Roman" w:hAnsi="Times New Roman" w:cs="Times New Roman"/>
        </w:rPr>
        <w:t>in the 1970s; in today's inter-connected global markets, cause and effect are far more complex.</w:t>
      </w:r>
      <w:r w:rsidRPr="00944804">
        <w:rPr>
          <w:rFonts w:ascii="Times New Roman" w:hAnsi="Times New Roman" w:cs="Times New Roman"/>
        </w:rPr>
        <w:t xml:space="preserve"> </w:t>
      </w:r>
      <w:r w:rsidRPr="00944804">
        <w:rPr>
          <w:rStyle w:val="StyleUnderline"/>
          <w:rFonts w:ascii="Times New Roman" w:hAnsi="Times New Roman" w:cs="Times New Roman"/>
        </w:rPr>
        <w:t>Speculation has clearly played a bigger part in this price spike than physical imbalances of supply and demand: Mr Khelil says hedge funds have added $40 to the barrel price, and his guess is probably as good as anyone's. But speculators are simply trying to anticipate the actions and reactions of producers</w:t>
      </w:r>
      <w:r w:rsidRPr="00944804">
        <w:rPr>
          <w:rFonts w:ascii="Times New Roman" w:hAnsi="Times New Roman" w:cs="Times New Roman"/>
        </w:rPr>
        <w:t xml:space="preserve"> - while assuming, on the other side of the equation, a relatively predictable pattern of rising demand from China, partially offset by faltering demand from the West The </w:t>
      </w:r>
      <w:r w:rsidRPr="00944804">
        <w:rPr>
          <w:rStyle w:val="StyleUnderline"/>
          <w:rFonts w:ascii="Times New Roman" w:hAnsi="Times New Roman" w:cs="Times New Roman"/>
        </w:rPr>
        <w:t>speculators are betting that, at any price north of $100, producer countries will hoard oil in the ground</w:t>
      </w:r>
      <w:r w:rsidRPr="00944804">
        <w:rPr>
          <w:rFonts w:ascii="Times New Roman" w:hAnsi="Times New Roman" w:cs="Times New Roman"/>
        </w:rPr>
        <w:t xml:space="preserve"> - and so far, they are absolutely right.  </w:t>
      </w:r>
      <w:r w:rsidRPr="00944804">
        <w:rPr>
          <w:rStyle w:val="StyleUnderline"/>
          <w:rFonts w:ascii="Times New Roman" w:hAnsi="Times New Roman" w:cs="Times New Roman"/>
        </w:rPr>
        <w:t>But if ever there was a price bubble</w:t>
      </w:r>
      <w:r w:rsidRPr="00944804">
        <w:rPr>
          <w:rFonts w:ascii="Times New Roman" w:hAnsi="Times New Roman" w:cs="Times New Roman"/>
        </w:rPr>
        <w:t xml:space="preserve">, this is surely a prime example, so </w:t>
      </w:r>
      <w:r w:rsidRPr="00944804">
        <w:rPr>
          <w:rStyle w:val="StyleUnderline"/>
          <w:rFonts w:ascii="Times New Roman" w:hAnsi="Times New Roman" w:cs="Times New Roman"/>
        </w:rPr>
        <w:t>the</w:t>
      </w:r>
      <w:r w:rsidRPr="00944804">
        <w:rPr>
          <w:rFonts w:ascii="Times New Roman" w:hAnsi="Times New Roman" w:cs="Times New Roman"/>
        </w:rPr>
        <w:t xml:space="preserve"> worldly-wise </w:t>
      </w:r>
      <w:r w:rsidRPr="00944804">
        <w:rPr>
          <w:rStyle w:val="StyleUnderline"/>
          <w:rFonts w:ascii="Times New Roman" w:hAnsi="Times New Roman" w:cs="Times New Roman"/>
          <w:b/>
        </w:rPr>
        <w:t>speculator will also be watching for a signal from producers that will precipitate a sell-off</w:t>
      </w:r>
      <w:r w:rsidRPr="00944804">
        <w:rPr>
          <w:rFonts w:ascii="Times New Roman" w:hAnsi="Times New Roman" w:cs="Times New Roman"/>
        </w:rPr>
        <w:t xml:space="preserve">. Whatever Mr Khelil says, </w:t>
      </w:r>
      <w:r w:rsidRPr="00944804">
        <w:rPr>
          <w:rStyle w:val="StyleUnderline"/>
          <w:rFonts w:ascii="Times New Roman" w:hAnsi="Times New Roman" w:cs="Times New Roman"/>
        </w:rPr>
        <w:t>Opec could give that signal</w:t>
      </w:r>
      <w:r w:rsidRPr="00944804">
        <w:rPr>
          <w:rFonts w:ascii="Times New Roman" w:hAnsi="Times New Roman" w:cs="Times New Roman"/>
        </w:rPr>
        <w:t xml:space="preserve">. </w:t>
      </w:r>
      <w:r w:rsidRPr="00944804">
        <w:rPr>
          <w:rStyle w:val="StyleUnderline"/>
          <w:rFonts w:ascii="Times New Roman" w:hAnsi="Times New Roman" w:cs="Times New Roman"/>
        </w:rPr>
        <w:t>Its members should now be considering just how damaging to the global economy, and therefore to future oil demand, a prolonged oil shock will be</w:t>
      </w:r>
      <w:r w:rsidRPr="00944804">
        <w:rPr>
          <w:rFonts w:ascii="Times New Roman" w:hAnsi="Times New Roman" w:cs="Times New Roman"/>
        </w:rPr>
        <w:t xml:space="preserve">. </w:t>
      </w:r>
      <w:r w:rsidRPr="00944804">
        <w:rPr>
          <w:rStyle w:val="StyleUnderline"/>
          <w:rFonts w:ascii="Times New Roman" w:hAnsi="Times New Roman" w:cs="Times New Roman"/>
        </w:rPr>
        <w:t>They</w:t>
      </w:r>
      <w:r w:rsidRPr="00944804">
        <w:rPr>
          <w:rFonts w:ascii="Times New Roman" w:hAnsi="Times New Roman" w:cs="Times New Roman"/>
        </w:rPr>
        <w:t xml:space="preserve"> should be </w:t>
      </w:r>
      <w:r w:rsidRPr="00944804">
        <w:rPr>
          <w:rStyle w:val="StyleUnderline"/>
          <w:rFonts w:ascii="Times New Roman" w:hAnsi="Times New Roman" w:cs="Times New Roman"/>
        </w:rPr>
        <w:t>watch</w:t>
      </w:r>
      <w:r w:rsidRPr="00944804">
        <w:rPr>
          <w:rFonts w:ascii="Times New Roman" w:hAnsi="Times New Roman" w:cs="Times New Roman"/>
        </w:rPr>
        <w:t xml:space="preserve">ing </w:t>
      </w:r>
      <w:r w:rsidRPr="00944804">
        <w:rPr>
          <w:rStyle w:val="StyleUnderline"/>
          <w:rFonts w:ascii="Times New Roman" w:hAnsi="Times New Roman" w:cs="Times New Roman"/>
          <w:b/>
        </w:rPr>
        <w:t>how quickly Western capital investment is switching towards alternative energy sources</w:t>
      </w:r>
      <w:r w:rsidRPr="00944804">
        <w:rPr>
          <w:rFonts w:ascii="Times New Roman" w:hAnsi="Times New Roman" w:cs="Times New Roman"/>
        </w:rPr>
        <w:t xml:space="preserve"> that are competitive against $100-plus oil. And </w:t>
      </w:r>
      <w:r w:rsidRPr="00944804">
        <w:rPr>
          <w:rStyle w:val="StyleUnderline"/>
          <w:rFonts w:ascii="Times New Roman" w:hAnsi="Times New Roman" w:cs="Times New Roman"/>
        </w:rPr>
        <w:t>they</w:t>
      </w:r>
      <w:r w:rsidRPr="00944804">
        <w:rPr>
          <w:rFonts w:ascii="Times New Roman" w:hAnsi="Times New Roman" w:cs="Times New Roman"/>
        </w:rPr>
        <w:t xml:space="preserve"> should be </w:t>
      </w:r>
      <w:r w:rsidRPr="00944804">
        <w:rPr>
          <w:rStyle w:val="StyleUnderline"/>
          <w:rFonts w:ascii="Times New Roman" w:hAnsi="Times New Roman" w:cs="Times New Roman"/>
        </w:rPr>
        <w:t>calculat</w:t>
      </w:r>
      <w:r w:rsidRPr="00944804">
        <w:rPr>
          <w:rFonts w:ascii="Times New Roman" w:hAnsi="Times New Roman" w:cs="Times New Roman"/>
        </w:rPr>
        <w:t xml:space="preserve">ing </w:t>
      </w:r>
      <w:r w:rsidRPr="00944804">
        <w:rPr>
          <w:rStyle w:val="StyleUnderline"/>
          <w:rFonts w:ascii="Times New Roman" w:hAnsi="Times New Roman" w:cs="Times New Roman"/>
        </w:rPr>
        <w:t>the scale and timing of production increases that might bring</w:t>
      </w:r>
      <w:r w:rsidRPr="00944804">
        <w:rPr>
          <w:rFonts w:ascii="Times New Roman" w:hAnsi="Times New Roman" w:cs="Times New Roman"/>
        </w:rPr>
        <w:t xml:space="preserve"> about </w:t>
      </w:r>
      <w:r w:rsidRPr="00944804">
        <w:rPr>
          <w:rStyle w:val="StyleUnderline"/>
          <w:rFonts w:ascii="Times New Roman" w:hAnsi="Times New Roman" w:cs="Times New Roman"/>
        </w:rPr>
        <w:t xml:space="preserve">an orderly decline in </w:t>
      </w:r>
      <w:r w:rsidRPr="00944804">
        <w:rPr>
          <w:rFonts w:ascii="Times New Roman" w:hAnsi="Times New Roman" w:cs="Times New Roman"/>
        </w:rPr>
        <w:t>oil</w:t>
      </w:r>
      <w:r w:rsidRPr="00944804">
        <w:rPr>
          <w:rStyle w:val="StyleUnderline"/>
          <w:rFonts w:ascii="Times New Roman" w:hAnsi="Times New Roman" w:cs="Times New Roman"/>
        </w:rPr>
        <w:t xml:space="preserve"> prices</w:t>
      </w:r>
      <w:r w:rsidRPr="00944804">
        <w:rPr>
          <w:rFonts w:ascii="Times New Roman" w:hAnsi="Times New Roman" w:cs="Times New Roman"/>
        </w:rPr>
        <w:t xml:space="preserve"> back towards a range - entirely feasible in terms of real- world supply and demand - of $60 to $80 a barrel. </w:t>
      </w:r>
      <w:r w:rsidRPr="00944804">
        <w:rPr>
          <w:rStyle w:val="StyleUnderline"/>
          <w:rFonts w:ascii="Times New Roman" w:hAnsi="Times New Roman" w:cs="Times New Roman"/>
        </w:rPr>
        <w:t>Such a fall would drive the speculators elsewhere</w:t>
      </w:r>
      <w:r w:rsidRPr="00944804">
        <w:rPr>
          <w:rFonts w:ascii="Times New Roman" w:hAnsi="Times New Roman" w:cs="Times New Roman"/>
        </w:rPr>
        <w:t xml:space="preserve">, keep the sheikhs in the style to which they are accustomed, and allow the rest of the world to breathe a sigh of relief. There has rarely been good reason to be confident in </w:t>
      </w:r>
      <w:r w:rsidRPr="00944804">
        <w:rPr>
          <w:rStyle w:val="StyleUnderline"/>
          <w:rFonts w:ascii="Times New Roman" w:hAnsi="Times New Roman" w:cs="Times New Roman"/>
        </w:rPr>
        <w:t>Opec'</w:t>
      </w:r>
      <w:r w:rsidRPr="00944804">
        <w:rPr>
          <w:rFonts w:ascii="Times New Roman" w:hAnsi="Times New Roman" w:cs="Times New Roman"/>
        </w:rPr>
        <w:t xml:space="preserve"> s ability to reach intelligent, long-term decisions, but the fact remains that the cartel's </w:t>
      </w:r>
      <w:r w:rsidRPr="00944804">
        <w:rPr>
          <w:rStyle w:val="StyleUnderline"/>
          <w:rFonts w:ascii="Times New Roman" w:hAnsi="Times New Roman" w:cs="Times New Roman"/>
        </w:rPr>
        <w:t>leaders have more say than any other single player in the complex game as to which way the oil price goes next</w:t>
      </w:r>
      <w:r w:rsidRPr="00944804">
        <w:rPr>
          <w:rFonts w:ascii="Times New Roman" w:hAnsi="Times New Roman" w:cs="Times New Roman"/>
        </w:rPr>
        <w:t>, and how fast It is complacent and cowardly of them to pretend that they do not hold that power.</w:t>
      </w:r>
    </w:p>
    <w:p w:rsidR="005F338F" w:rsidRPr="00944804" w:rsidRDefault="005F338F" w:rsidP="005F338F">
      <w:pPr>
        <w:rPr>
          <w:rFonts w:ascii="Times New Roman" w:hAnsi="Times New Roman" w:cs="Times New Roman"/>
        </w:rPr>
      </w:pP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2NC Offshore Wind Link</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Even minor offshore wind programs drastically reduce US oil demand</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Mahan et al. 10</w:t>
      </w:r>
    </w:p>
    <w:p w:rsidR="005F338F" w:rsidRPr="00944804" w:rsidRDefault="005F338F" w:rsidP="005F338F">
      <w:pPr>
        <w:rPr>
          <w:rFonts w:ascii="Times New Roman" w:hAnsi="Times New Roman" w:cs="Times New Roman"/>
        </w:rPr>
      </w:pPr>
      <w:r w:rsidRPr="00944804">
        <w:rPr>
          <w:rFonts w:ascii="Times New Roman" w:hAnsi="Times New Roman" w:cs="Times New Roman"/>
        </w:rPr>
        <w:t>Simon Mahan – Renewable Energy Manager at Southern Alliance for Clean Energy, former Vice President at Acadiana Resource Conservation and Development, former Campaign Analyst for Oceana; Jacqueline Savitz – Vice President for U.S. Oceans at Oceana with two decades of environmental policy experience, former Executive Director of Coast Alliance, former environmental policy analyst with Environmental Working Group, M.S. in environmental science from the University of Maryland</w:t>
      </w:r>
    </w:p>
    <w:p w:rsidR="005F338F" w:rsidRPr="00944804" w:rsidRDefault="005F338F" w:rsidP="005F338F">
      <w:pPr>
        <w:rPr>
          <w:rFonts w:ascii="Times New Roman" w:hAnsi="Times New Roman" w:cs="Times New Roman"/>
        </w:rPr>
      </w:pPr>
      <w:r w:rsidRPr="00944804">
        <w:rPr>
          <w:rFonts w:ascii="Times New Roman" w:hAnsi="Times New Roman" w:cs="Times New Roman"/>
        </w:rPr>
        <w:t>(“Untapped Wealth: Offshore Wind Can Deliver Cleaner, More Affordable Energy and More Jobs than Offshore Oil”, September 2010, http://oceana.org/sites/default/files/Offshore_Wind_Report_-_Final_small.pdf)//EO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Despite</w:t>
      </w:r>
      <w:r w:rsidRPr="00944804">
        <w:rPr>
          <w:rFonts w:ascii="Times New Roman" w:hAnsi="Times New Roman" w:cs="Times New Roman"/>
        </w:rPr>
        <w:t xml:space="preserve"> this </w:t>
      </w:r>
      <w:r w:rsidRPr="00944804">
        <w:rPr>
          <w:rStyle w:val="StyleUnderline"/>
          <w:rFonts w:ascii="Times New Roman" w:hAnsi="Times New Roman" w:cs="Times New Roman"/>
        </w:rPr>
        <w:t xml:space="preserve">apparent disconnect, </w:t>
      </w:r>
      <w:r w:rsidRPr="00944804">
        <w:rPr>
          <w:rStyle w:val="StyleUnderline"/>
          <w:rFonts w:ascii="Times New Roman" w:hAnsi="Times New Roman" w:cs="Times New Roman"/>
          <w:b/>
        </w:rPr>
        <w:t>wind power can directly offset oil consumption</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in the electricity generation and home heating sectors. </w:t>
      </w:r>
      <w:r w:rsidRPr="00944804">
        <w:rPr>
          <w:rStyle w:val="StyleUnderline"/>
          <w:rFonts w:ascii="Times New Roman" w:hAnsi="Times New Roman" w:cs="Times New Roman"/>
        </w:rPr>
        <w:t>Currently, 43.7 million barrels of oil are consumed annually to generate electricity across the country.</w:t>
      </w:r>
      <w:r w:rsidRPr="00944804">
        <w:rPr>
          <w:rFonts w:ascii="Times New Roman" w:hAnsi="Times New Roman" w:cs="Times New Roman"/>
        </w:rPr>
        <w:t xml:space="preserve">72 </w:t>
      </w:r>
      <w:r w:rsidRPr="00944804">
        <w:rPr>
          <w:rStyle w:val="StyleUnderline"/>
          <w:rFonts w:ascii="Times New Roman" w:hAnsi="Times New Roman" w:cs="Times New Roman"/>
        </w:rPr>
        <w:t>This amount of electricity</w:t>
      </w:r>
      <w:r w:rsidRPr="00944804">
        <w:rPr>
          <w:rFonts w:ascii="Times New Roman" w:hAnsi="Times New Roman" w:cs="Times New Roman"/>
        </w:rPr>
        <w:t xml:space="preserve">73 </w:t>
      </w:r>
      <w:r w:rsidRPr="00944804">
        <w:rPr>
          <w:rStyle w:val="StyleUnderline"/>
          <w:rFonts w:ascii="Times New Roman" w:hAnsi="Times New Roman" w:cs="Times New Roman"/>
        </w:rPr>
        <w:t>could easily be generated by offshore wind.</w:t>
      </w:r>
      <w:r w:rsidRPr="00944804">
        <w:rPr>
          <w:rFonts w:ascii="Times New Roman" w:hAnsi="Times New Roman" w:cs="Times New Roman"/>
        </w:rPr>
        <w:t xml:space="preserve"> Approximately </w:t>
      </w:r>
      <w:r w:rsidRPr="00944804">
        <w:rPr>
          <w:rStyle w:val="StyleUnderline"/>
          <w:rFonts w:ascii="Times New Roman" w:hAnsi="Times New Roman" w:cs="Times New Roman"/>
        </w:rPr>
        <w:t>7 gigawatts</w:t>
      </w:r>
      <w:r w:rsidRPr="00944804">
        <w:rPr>
          <w:rFonts w:ascii="Times New Roman" w:hAnsi="Times New Roman" w:cs="Times New Roman"/>
        </w:rPr>
        <w:t xml:space="preserve"> (GW) </w:t>
      </w:r>
      <w:r w:rsidRPr="00944804">
        <w:rPr>
          <w:rStyle w:val="StyleUnderline"/>
          <w:rFonts w:ascii="Times New Roman" w:hAnsi="Times New Roman" w:cs="Times New Roman"/>
        </w:rPr>
        <w:t>of offshore wind power would be needed to replace the oil currently used in power generation.</w:t>
      </w:r>
      <w:r w:rsidRPr="00944804">
        <w:rPr>
          <w:rFonts w:ascii="Times New Roman" w:hAnsi="Times New Roman" w:cs="Times New Roman"/>
        </w:rPr>
        <w:t xml:space="preserve">74 </w:t>
      </w:r>
      <w:r w:rsidRPr="00944804">
        <w:rPr>
          <w:rStyle w:val="StyleUnderline"/>
          <w:rFonts w:ascii="Times New Roman" w:hAnsi="Times New Roman" w:cs="Times New Roman"/>
        </w:rPr>
        <w:t xml:space="preserve">While this may seem like a small amount </w:t>
      </w:r>
      <w:r w:rsidRPr="00944804">
        <w:rPr>
          <w:rStyle w:val="StyleUnderline"/>
          <w:rFonts w:ascii="Times New Roman" w:hAnsi="Times New Roman" w:cs="Times New Roman"/>
          <w:b/>
        </w:rPr>
        <w:t>it would be an important step in moving away from fossil fuels</w:t>
      </w:r>
      <w:r w:rsidRPr="00944804">
        <w:rPr>
          <w:rFonts w:ascii="Times New Roman" w:hAnsi="Times New Roman" w:cs="Times New Roman"/>
        </w:rPr>
        <w:t xml:space="preserve"> and cutting down climate change pollution—and it is clearly achievable. The U.S. already has about 35 GW of onshore wind in place and more on the way. The U.S. could have 20 GW of offshore by 2020 if it made the commitment to do so—the United Kingdom, which has made such a commitment, plans to install 33 GW of offshore wind by 2020. </w:t>
      </w:r>
      <w:r w:rsidRPr="00944804">
        <w:rPr>
          <w:rStyle w:val="StyleUnderline"/>
          <w:rFonts w:ascii="Times New Roman" w:hAnsi="Times New Roman" w:cs="Times New Roman"/>
          <w:b/>
        </w:rPr>
        <w:t>The sooner renewable energies begin to replace oil</w:t>
      </w:r>
      <w:r w:rsidRPr="00944804">
        <w:rPr>
          <w:rStyle w:val="StyleUnderline"/>
          <w:rFonts w:ascii="Times New Roman" w:hAnsi="Times New Roman" w:cs="Times New Roman"/>
        </w:rPr>
        <w:t xml:space="preserve"> in the electricity generating sector, the sooner carbon dioxide emissions and </w:t>
      </w:r>
      <w:r w:rsidRPr="00944804">
        <w:rPr>
          <w:rStyle w:val="StyleUnderline"/>
          <w:rFonts w:ascii="Times New Roman" w:hAnsi="Times New Roman" w:cs="Times New Roman"/>
          <w:b/>
        </w:rPr>
        <w:t>petroleum demand can begin to be reduced</w:t>
      </w:r>
      <w:r w:rsidRPr="00944804">
        <w:rPr>
          <w:rStyle w:val="StyleUnderline"/>
          <w:rFonts w:ascii="Times New Roman" w:hAnsi="Times New Roman" w:cs="Times New Roman"/>
        </w:rPr>
        <w:t>.</w:t>
      </w:r>
      <w:r w:rsidRPr="00944804">
        <w:rPr>
          <w:rFonts w:ascii="Times New Roman" w:hAnsi="Times New Roman" w:cs="Times New Roman"/>
        </w:rPr>
        <w:t xml:space="preserve"> Another immediate way </w:t>
      </w:r>
      <w:r w:rsidRPr="00944804">
        <w:rPr>
          <w:rStyle w:val="StyleUnderline"/>
          <w:rFonts w:ascii="Times New Roman" w:hAnsi="Times New Roman" w:cs="Times New Roman"/>
        </w:rPr>
        <w:t xml:space="preserve">offshore wind energy can cut oil and natural gas consumption </w:t>
      </w:r>
      <w:r w:rsidRPr="00944804">
        <w:rPr>
          <w:rFonts w:ascii="Times New Roman" w:hAnsi="Times New Roman" w:cs="Times New Roman"/>
        </w:rPr>
        <w:t>is</w:t>
      </w:r>
      <w:r w:rsidRPr="00944804">
        <w:rPr>
          <w:rStyle w:val="StyleUnderline"/>
          <w:rFonts w:ascii="Times New Roman" w:hAnsi="Times New Roman" w:cs="Times New Roman"/>
        </w:rPr>
        <w:t xml:space="preserve"> through heating. </w:t>
      </w:r>
      <w:r w:rsidRPr="00944804">
        <w:rPr>
          <w:rFonts w:ascii="Times New Roman" w:hAnsi="Times New Roman" w:cs="Times New Roman"/>
        </w:rPr>
        <w:t xml:space="preserve">Many </w:t>
      </w:r>
      <w:r w:rsidRPr="00944804">
        <w:rPr>
          <w:rStyle w:val="StyleUnderline"/>
          <w:rFonts w:ascii="Times New Roman" w:hAnsi="Times New Roman" w:cs="Times New Roman"/>
        </w:rPr>
        <w:t>homes and buildings still use fuel oil</w:t>
      </w:r>
      <w:r w:rsidRPr="00944804">
        <w:rPr>
          <w:rFonts w:ascii="Times New Roman" w:hAnsi="Times New Roman" w:cs="Times New Roman"/>
        </w:rPr>
        <w:t xml:space="preserve"> and natural gas </w:t>
      </w:r>
      <w:r w:rsidRPr="00944804">
        <w:rPr>
          <w:rStyle w:val="StyleUnderline"/>
          <w:rFonts w:ascii="Times New Roman" w:hAnsi="Times New Roman" w:cs="Times New Roman"/>
        </w:rPr>
        <w:t>for</w:t>
      </w:r>
      <w:r w:rsidRPr="00944804">
        <w:rPr>
          <w:rFonts w:ascii="Times New Roman" w:hAnsi="Times New Roman" w:cs="Times New Roman"/>
        </w:rPr>
        <w:t xml:space="preserve"> heating purposes such as </w:t>
      </w:r>
      <w:r w:rsidRPr="00944804">
        <w:rPr>
          <w:rStyle w:val="StyleUnderline"/>
          <w:rFonts w:ascii="Times New Roman" w:hAnsi="Times New Roman" w:cs="Times New Roman"/>
        </w:rPr>
        <w:t>space heating, cooking, and water heating</w:t>
      </w:r>
      <w:r w:rsidRPr="00944804">
        <w:rPr>
          <w:rFonts w:ascii="Times New Roman" w:hAnsi="Times New Roman" w:cs="Times New Roman"/>
        </w:rPr>
        <w:t xml:space="preserve">.75 On the East Coast, nearly 7 million homes rely on fuel oil as the primary source of heating, representing about 88 percent of the country’s heating oil demand.76 </w:t>
      </w:r>
      <w:r w:rsidRPr="00944804">
        <w:rPr>
          <w:rStyle w:val="StyleUnderline"/>
          <w:rFonts w:ascii="Times New Roman" w:hAnsi="Times New Roman" w:cs="Times New Roman"/>
        </w:rPr>
        <w:t>Switching</w:t>
      </w:r>
      <w:r w:rsidRPr="00944804">
        <w:rPr>
          <w:rFonts w:ascii="Times New Roman" w:hAnsi="Times New Roman" w:cs="Times New Roman"/>
        </w:rPr>
        <w:t xml:space="preserve"> these </w:t>
      </w:r>
      <w:r w:rsidRPr="00944804">
        <w:rPr>
          <w:rStyle w:val="StyleUnderline"/>
          <w:rFonts w:ascii="Times New Roman" w:hAnsi="Times New Roman" w:cs="Times New Roman"/>
        </w:rPr>
        <w:t xml:space="preserve">homes from </w:t>
      </w:r>
      <w:r w:rsidRPr="00944804">
        <w:rPr>
          <w:rFonts w:ascii="Times New Roman" w:hAnsi="Times New Roman" w:cs="Times New Roman"/>
        </w:rPr>
        <w:t>fuel</w:t>
      </w:r>
      <w:r w:rsidRPr="00944804">
        <w:rPr>
          <w:rStyle w:val="StyleUnderline"/>
          <w:rFonts w:ascii="Times New Roman" w:hAnsi="Times New Roman" w:cs="Times New Roman"/>
        </w:rPr>
        <w:t xml:space="preserve"> oil to electric heating</w:t>
      </w:r>
      <w:r w:rsidRPr="00944804">
        <w:rPr>
          <w:rFonts w:ascii="Times New Roman" w:hAnsi="Times New Roman" w:cs="Times New Roman"/>
        </w:rPr>
        <w:t xml:space="preserve"> (nearly 16.6 million homes </w:t>
      </w:r>
      <w:r w:rsidRPr="00944804">
        <w:rPr>
          <w:rStyle w:val="StyleUnderline"/>
          <w:rFonts w:ascii="Times New Roman" w:hAnsi="Times New Roman" w:cs="Times New Roman"/>
        </w:rPr>
        <w:t>on the East Coast</w:t>
      </w:r>
      <w:r w:rsidRPr="00944804">
        <w:rPr>
          <w:rFonts w:ascii="Times New Roman" w:hAnsi="Times New Roman" w:cs="Times New Roman"/>
        </w:rPr>
        <w:t xml:space="preserve"> already use electricity for their primary source of heating), </w:t>
      </w:r>
      <w:r w:rsidRPr="00944804">
        <w:rPr>
          <w:rStyle w:val="StyleUnderline"/>
          <w:rFonts w:ascii="Times New Roman" w:hAnsi="Times New Roman" w:cs="Times New Roman"/>
        </w:rPr>
        <w:t>almost 123 million barrels of oil would be conserved annually</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About 5 GW of wind power would be needed </w:t>
      </w:r>
      <w:r w:rsidRPr="00944804">
        <w:rPr>
          <w:rFonts w:ascii="Times New Roman" w:hAnsi="Times New Roman" w:cs="Times New Roman"/>
        </w:rPr>
        <w:t xml:space="preserve">to provide the electricity to heat these 7 million homes, </w:t>
      </w:r>
      <w:r w:rsidRPr="00944804">
        <w:rPr>
          <w:rStyle w:val="StyleUnderline"/>
          <w:rFonts w:ascii="Times New Roman" w:hAnsi="Times New Roman" w:cs="Times New Roman"/>
        </w:rPr>
        <w:t>an amount that is well in line with the projected</w:t>
      </w:r>
      <w:r w:rsidRPr="00944804">
        <w:rPr>
          <w:rFonts w:ascii="Times New Roman" w:hAnsi="Times New Roman" w:cs="Times New Roman"/>
        </w:rPr>
        <w:t xml:space="preserve"> 20 GW of </w:t>
      </w:r>
      <w:r w:rsidRPr="00944804">
        <w:rPr>
          <w:rStyle w:val="StyleUnderline"/>
          <w:rFonts w:ascii="Times New Roman" w:hAnsi="Times New Roman" w:cs="Times New Roman"/>
        </w:rPr>
        <w:t>offshore wind that could be in place by 2020.</w:t>
      </w:r>
      <w:r w:rsidRPr="00944804">
        <w:rPr>
          <w:rFonts w:ascii="Times New Roman" w:hAnsi="Times New Roman" w:cs="Times New Roman"/>
        </w:rPr>
        <w:t xml:space="preserve"> </w:t>
      </w:r>
      <w:r w:rsidRPr="00944804">
        <w:rPr>
          <w:rStyle w:val="StyleUnderline"/>
          <w:rFonts w:ascii="Times New Roman" w:hAnsi="Times New Roman" w:cs="Times New Roman"/>
        </w:rPr>
        <w:t>Installing</w:t>
      </w:r>
      <w:r w:rsidRPr="00944804">
        <w:rPr>
          <w:rFonts w:ascii="Times New Roman" w:hAnsi="Times New Roman" w:cs="Times New Roman"/>
        </w:rPr>
        <w:t xml:space="preserve"> 20 GW of </w:t>
      </w:r>
      <w:r w:rsidRPr="00944804">
        <w:rPr>
          <w:rStyle w:val="StyleUnderline"/>
          <w:rFonts w:ascii="Times New Roman" w:hAnsi="Times New Roman" w:cs="Times New Roman"/>
          <w:b/>
        </w:rPr>
        <w:t>offshore wind power with the explicit purpose of offsetting domestic oil consumption</w:t>
      </w:r>
      <w:r w:rsidRPr="00944804">
        <w:rPr>
          <w:rFonts w:ascii="Times New Roman" w:hAnsi="Times New Roman" w:cs="Times New Roman"/>
        </w:rPr>
        <w:t xml:space="preserve"> </w:t>
      </w:r>
      <w:r w:rsidRPr="00944804">
        <w:rPr>
          <w:rStyle w:val="StyleUnderline"/>
          <w:rFonts w:ascii="Times New Roman" w:hAnsi="Times New Roman" w:cs="Times New Roman"/>
        </w:rPr>
        <w:t>would generate enough energy to eliminate nearly 167 million barrels of oil demand annually</w:t>
      </w:r>
      <w:r w:rsidRPr="00944804">
        <w:rPr>
          <w:rFonts w:ascii="Times New Roman" w:hAnsi="Times New Roman" w:cs="Times New Roman"/>
        </w:rPr>
        <w:t>—more than is currently used in home heating and electricity generation.</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Offshore wind programs directly trade off with demand for oil in heating and electricity generation sectors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Mahan et al. 10</w:t>
      </w:r>
    </w:p>
    <w:p w:rsidR="005F338F" w:rsidRPr="00944804" w:rsidRDefault="005F338F" w:rsidP="005F338F">
      <w:pPr>
        <w:rPr>
          <w:rFonts w:ascii="Times New Roman" w:hAnsi="Times New Roman" w:cs="Times New Roman"/>
        </w:rPr>
      </w:pPr>
      <w:r w:rsidRPr="00944804">
        <w:rPr>
          <w:rFonts w:ascii="Times New Roman" w:hAnsi="Times New Roman" w:cs="Times New Roman"/>
        </w:rPr>
        <w:t>Simon Mahan – Renewable Energy Manager at Southern Alliance for Clean Energy, former Vice President at Acadiana Resource Conservation and Development, former Campaign Analyst for Oceana</w:t>
      </w:r>
    </w:p>
    <w:p w:rsidR="005F338F" w:rsidRPr="00944804" w:rsidRDefault="005F338F" w:rsidP="005F338F">
      <w:pPr>
        <w:rPr>
          <w:rStyle w:val="Style13ptBold"/>
          <w:rFonts w:ascii="Times New Roman" w:hAnsi="Times New Roman" w:cs="Times New Roman"/>
        </w:rPr>
      </w:pPr>
      <w:r w:rsidRPr="00944804">
        <w:rPr>
          <w:rFonts w:ascii="Times New Roman" w:hAnsi="Times New Roman" w:cs="Times New Roman"/>
        </w:rPr>
        <w:t>(“Oceana Vision 2020: How to Eliminate our Dependence on Offshore and Persian Gulf Oil”, June 2010, http://oceana.org/sites/default/files/Oceana_Vision_2020.pdf)//EO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lastRenderedPageBreak/>
        <w:t>Electricity demand will increase from the newly electrified light duty vehicle fleet, newly electrified home and business heating;</w:t>
      </w:r>
      <w:r w:rsidRPr="00944804">
        <w:rPr>
          <w:rFonts w:ascii="Times New Roman" w:hAnsi="Times New Roman" w:cs="Times New Roman"/>
        </w:rPr>
        <w:t xml:space="preserve"> meanwhile, additional electricity will need to be generated in stead of the lost oil-based electric generation. </w:t>
      </w:r>
      <w:r w:rsidRPr="00944804">
        <w:rPr>
          <w:rStyle w:val="StyleUnderline"/>
          <w:rFonts w:ascii="Times New Roman" w:hAnsi="Times New Roman" w:cs="Times New Roman"/>
        </w:rPr>
        <w:t>Due to the fact that most electric vehicles would be charged at night, when electricity demand is already low, has been estimated that no new electric generating power plants would need to be built in order to power a completely electrified vehicle fleet.</w:t>
      </w:r>
      <w:r w:rsidRPr="00944804">
        <w:rPr>
          <w:rFonts w:ascii="Times New Roman" w:hAnsi="Times New Roman" w:cs="Times New Roman"/>
        </w:rPr>
        <w:t xml:space="preserve">12 </w:t>
      </w:r>
      <w:r w:rsidRPr="00944804">
        <w:rPr>
          <w:rStyle w:val="StyleUnderline"/>
          <w:rFonts w:ascii="Times New Roman" w:hAnsi="Times New Roman" w:cs="Times New Roman"/>
        </w:rPr>
        <w:t>In order to make up the increase in demand</w:t>
      </w:r>
      <w:r w:rsidRPr="00944804">
        <w:rPr>
          <w:rFonts w:ascii="Times New Roman" w:hAnsi="Times New Roman" w:cs="Times New Roman"/>
        </w:rPr>
        <w:t xml:space="preserve"> for electricity from home heating </w:t>
      </w:r>
      <w:r w:rsidRPr="00944804">
        <w:rPr>
          <w:rStyle w:val="StyleUnderline"/>
          <w:rFonts w:ascii="Times New Roman" w:hAnsi="Times New Roman" w:cs="Times New Roman"/>
        </w:rPr>
        <w:t>and for replacing oil-based electric generation,</w:t>
      </w:r>
      <w:r w:rsidRPr="00944804">
        <w:rPr>
          <w:rFonts w:ascii="Times New Roman" w:hAnsi="Times New Roman" w:cs="Times New Roman"/>
        </w:rPr>
        <w:t xml:space="preserve"> approximately 20 gigawatts of </w:t>
      </w:r>
      <w:r w:rsidRPr="00944804">
        <w:rPr>
          <w:rStyle w:val="StyleUnderline"/>
          <w:rFonts w:ascii="Times New Roman" w:hAnsi="Times New Roman" w:cs="Times New Roman"/>
        </w:rPr>
        <w:t>offshore win[d] farms would need to be installed</w:t>
      </w:r>
      <w:r w:rsidRPr="00944804">
        <w:rPr>
          <w:rFonts w:ascii="Times New Roman" w:hAnsi="Times New Roman" w:cs="Times New Roman"/>
        </w:rPr>
        <w:t xml:space="preserve"> by 2020.13 </w:t>
      </w:r>
      <w:r w:rsidRPr="00944804">
        <w:rPr>
          <w:rStyle w:val="StyleUnderline"/>
          <w:rFonts w:ascii="Times New Roman" w:hAnsi="Times New Roman" w:cs="Times New Roman"/>
          <w:b/>
        </w:rPr>
        <w:t xml:space="preserve">Offshore wind energy is an obvious solution for replacing oil </w:t>
      </w:r>
      <w:r w:rsidRPr="00944804">
        <w:rPr>
          <w:rStyle w:val="StyleUnderline"/>
          <w:rFonts w:ascii="Times New Roman" w:hAnsi="Times New Roman" w:cs="Times New Roman"/>
        </w:rPr>
        <w:t>in these two sectors,</w:t>
      </w:r>
      <w:r w:rsidRPr="00944804">
        <w:rPr>
          <w:rFonts w:ascii="Times New Roman" w:hAnsi="Times New Roman" w:cs="Times New Roman"/>
        </w:rPr>
        <w:t xml:space="preserve"> primarily </w:t>
      </w:r>
      <w:r w:rsidRPr="00944804">
        <w:rPr>
          <w:rStyle w:val="StyleUnderline"/>
          <w:rFonts w:ascii="Times New Roman" w:hAnsi="Times New Roman" w:cs="Times New Roman"/>
        </w:rPr>
        <w:t>due to geography and resource availability</w:t>
      </w:r>
      <w:r w:rsidRPr="00944804">
        <w:rPr>
          <w:rFonts w:ascii="Times New Roman" w:hAnsi="Times New Roman" w:cs="Times New Roman"/>
        </w:rPr>
        <w:t xml:space="preserve">. Most of the heating-oil demand and oil-based electricity generation is on the east coast – precisely where offshore wind farms would be situated. As a resource, offshore wind power is often strongest in the winter and at nights – when demand for home heating oil is highest. </w:t>
      </w:r>
      <w:r w:rsidRPr="00944804">
        <w:rPr>
          <w:rFonts w:ascii="Times New Roman" w:hAnsi="Times New Roman" w:cs="Times New Roman"/>
        </w:rPr>
        <w:cr/>
      </w:r>
    </w:p>
    <w:p w:rsidR="005F338F" w:rsidRPr="00944804" w:rsidRDefault="005F338F" w:rsidP="005F338F">
      <w:pPr>
        <w:pStyle w:val="Heading1"/>
        <w:rPr>
          <w:rFonts w:ascii="Times New Roman" w:hAnsi="Times New Roman" w:cs="Times New Roman"/>
        </w:rPr>
      </w:pPr>
      <w:r w:rsidRPr="00944804">
        <w:rPr>
          <w:rFonts w:ascii="Times New Roman" w:hAnsi="Times New Roman" w:cs="Times New Roman"/>
        </w:rPr>
        <w:lastRenderedPageBreak/>
        <w:t>Impacts</w:t>
      </w:r>
    </w:p>
    <w:p w:rsidR="00A95A34" w:rsidRPr="00944804" w:rsidRDefault="00A95A34" w:rsidP="00A95A34">
      <w:pPr>
        <w:pStyle w:val="Heading2"/>
        <w:rPr>
          <w:rFonts w:ascii="Times New Roman" w:hAnsi="Times New Roman" w:cs="Times New Roman"/>
        </w:rPr>
      </w:pPr>
      <w:r w:rsidRPr="00944804">
        <w:rPr>
          <w:rFonts w:ascii="Times New Roman" w:hAnsi="Times New Roman" w:cs="Times New Roman"/>
        </w:rPr>
        <w:lastRenderedPageBreak/>
        <w:t>Russia</w:t>
      </w:r>
      <w:r w:rsidR="00D500A8" w:rsidRPr="00944804">
        <w:rPr>
          <w:rFonts w:ascii="Times New Roman" w:hAnsi="Times New Roman" w:cs="Times New Roman"/>
        </w:rPr>
        <w:t xml:space="preserve"> Scenario</w:t>
      </w: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 xml:space="preserve">1NC </w:t>
      </w:r>
      <w:r w:rsidR="00A95A34" w:rsidRPr="00944804">
        <w:rPr>
          <w:rFonts w:ascii="Times New Roman" w:hAnsi="Times New Roman" w:cs="Times New Roman"/>
        </w:rPr>
        <w:t>Russia</w:t>
      </w:r>
      <w:r w:rsidRPr="00944804">
        <w:rPr>
          <w:rFonts w:ascii="Times New Roman" w:hAnsi="Times New Roman" w:cs="Times New Roman"/>
        </w:rPr>
        <w:t xml:space="preserve"> Impact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The Russian economy is entirely dependent on oil revenues and would collapse in response to price drops</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Butler 14</w:t>
      </w:r>
    </w:p>
    <w:p w:rsidR="00A95A34" w:rsidRPr="00944804" w:rsidRDefault="00A95A34" w:rsidP="00A95A34">
      <w:pPr>
        <w:rPr>
          <w:rFonts w:ascii="Times New Roman" w:hAnsi="Times New Roman" w:cs="Times New Roman"/>
        </w:rPr>
      </w:pPr>
      <w:r w:rsidRPr="00944804">
        <w:rPr>
          <w:rFonts w:ascii="Times New Roman" w:hAnsi="Times New Roman" w:cs="Times New Roman"/>
        </w:rPr>
        <w:t>Nick Butler – Professor and chair of the Kings Policy Institute at Kings College in London, former vice president for Policy and Strategy Development at BP, former chairman of the Cambridge Centre for Energy Studies, former special advisor for British Prime Minister Gordon Brown</w:t>
      </w:r>
    </w:p>
    <w:p w:rsidR="00A95A34" w:rsidRPr="00944804" w:rsidRDefault="00A95A34" w:rsidP="00A95A34">
      <w:pPr>
        <w:rPr>
          <w:rFonts w:ascii="Times New Roman" w:hAnsi="Times New Roman" w:cs="Times New Roman"/>
        </w:rPr>
      </w:pPr>
      <w:r w:rsidRPr="00944804">
        <w:rPr>
          <w:rFonts w:ascii="Times New Roman" w:hAnsi="Times New Roman" w:cs="Times New Roman"/>
        </w:rPr>
        <w:t>(“Russia – the weakness of petropower”, March 2 2014, http://blogs.ft.com/nick-butler/2014/03/02/russia-the-weakness-of-petropower/)//EO</w:t>
      </w:r>
    </w:p>
    <w:p w:rsidR="00A95A34" w:rsidRPr="00944804" w:rsidRDefault="00A95A34" w:rsidP="00A95A34">
      <w:pPr>
        <w:rPr>
          <w:rFonts w:ascii="Times New Roman" w:hAnsi="Times New Roman" w:cs="Times New Roman"/>
        </w:rPr>
      </w:pPr>
      <w:r w:rsidRPr="00944804">
        <w:rPr>
          <w:rStyle w:val="StyleUnderline"/>
          <w:rFonts w:ascii="Times New Roman" w:hAnsi="Times New Roman" w:cs="Times New Roman"/>
          <w:b/>
        </w:rPr>
        <w:t xml:space="preserve">Russia’s weakness is its overwhelming dependence on oil </w:t>
      </w:r>
      <w:r w:rsidRPr="00944804">
        <w:rPr>
          <w:rFonts w:ascii="Times New Roman" w:hAnsi="Times New Roman" w:cs="Times New Roman"/>
        </w:rPr>
        <w:t>and gas</w:t>
      </w:r>
      <w:r w:rsidRPr="00944804">
        <w:rPr>
          <w:rStyle w:val="StyleUnderline"/>
          <w:rFonts w:ascii="Times New Roman" w:hAnsi="Times New Roman" w:cs="Times New Roman"/>
          <w:b/>
        </w:rPr>
        <w:t xml:space="preserve"> export revenues</w:t>
      </w:r>
      <w:r w:rsidRPr="00944804">
        <w:rPr>
          <w:rFonts w:ascii="Times New Roman" w:hAnsi="Times New Roman" w:cs="Times New Roman"/>
        </w:rPr>
        <w:t>. Russia exports 6m barrels of crude oil and another million barrels of oil products to</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Europe every day. Europe also buys a third of total Russian gas production. </w:t>
      </w:r>
      <w:r w:rsidRPr="00944804">
        <w:rPr>
          <w:rStyle w:val="StyleUnderline"/>
          <w:rFonts w:ascii="Times New Roman" w:hAnsi="Times New Roman" w:cs="Times New Roman"/>
          <w:b/>
        </w:rPr>
        <w:t xml:space="preserve">Moscow simply cannot afford to lose any </w:t>
      </w:r>
      <w:r w:rsidRPr="00944804">
        <w:rPr>
          <w:rFonts w:ascii="Times New Roman" w:hAnsi="Times New Roman" w:cs="Times New Roman"/>
        </w:rPr>
        <w:t>significant</w:t>
      </w:r>
      <w:r w:rsidRPr="00944804">
        <w:rPr>
          <w:rStyle w:val="StyleUnderline"/>
          <w:rFonts w:ascii="Times New Roman" w:hAnsi="Times New Roman" w:cs="Times New Roman"/>
          <w:b/>
        </w:rPr>
        <w:t xml:space="preserve"> proportion of that revenue</w:t>
      </w:r>
      <w:r w:rsidRPr="00944804">
        <w:rPr>
          <w:rFonts w:ascii="Times New Roman" w:hAnsi="Times New Roman" w:cs="Times New Roman"/>
        </w:rPr>
        <w:t xml:space="preserve">. Four gas pipelines run through Ukraine. On a short-term basis </w:t>
      </w:r>
      <w:r w:rsidRPr="00944804">
        <w:rPr>
          <w:rStyle w:val="StyleUnderline"/>
          <w:rFonts w:ascii="Times New Roman" w:hAnsi="Times New Roman" w:cs="Times New Roman"/>
        </w:rPr>
        <w:t>Europe needs Russian energy but the dependence is entirely mutual</w:t>
      </w:r>
      <w:r w:rsidRPr="00944804">
        <w:rPr>
          <w:rFonts w:ascii="Times New Roman" w:hAnsi="Times New Roman" w:cs="Times New Roman"/>
        </w:rPr>
        <w:t xml:space="preserve">. </w:t>
      </w:r>
      <w:r w:rsidRPr="00944804">
        <w:rPr>
          <w:rStyle w:val="StyleUnderline"/>
          <w:rFonts w:ascii="Times New Roman" w:hAnsi="Times New Roman" w:cs="Times New Roman"/>
        </w:rPr>
        <w:t>On a longer-term basis Europe has other options</w:t>
      </w:r>
      <w:r w:rsidRPr="00944804">
        <w:rPr>
          <w:rFonts w:ascii="Times New Roman" w:hAnsi="Times New Roman" w:cs="Times New Roman"/>
        </w:rPr>
        <w:t xml:space="preserve"> and every burst of Russian rhetoric must be encouraging European governments to prepare </w:t>
      </w:r>
      <w:r w:rsidRPr="00944804">
        <w:rPr>
          <w:rStyle w:val="StyleUnderline"/>
          <w:rFonts w:ascii="Times New Roman" w:hAnsi="Times New Roman" w:cs="Times New Roman"/>
        </w:rPr>
        <w:t>contingency plans</w:t>
      </w:r>
      <w:r w:rsidRPr="00944804">
        <w:rPr>
          <w:rFonts w:ascii="Times New Roman" w:hAnsi="Times New Roman" w:cs="Times New Roman"/>
        </w:rPr>
        <w:t xml:space="preserve">. </w:t>
      </w:r>
      <w:r w:rsidRPr="00944804">
        <w:rPr>
          <w:rStyle w:val="StyleUnderline"/>
          <w:rFonts w:ascii="Times New Roman" w:hAnsi="Times New Roman" w:cs="Times New Roman"/>
        </w:rPr>
        <w:t>Russia has no such options</w:t>
      </w:r>
      <w:r w:rsidRPr="00944804">
        <w:rPr>
          <w:rFonts w:ascii="Times New Roman" w:hAnsi="Times New Roman" w:cs="Times New Roman"/>
        </w:rPr>
        <w:t xml:space="preserve">. Since coming to power 14 years ago, Mr </w:t>
      </w:r>
      <w:r w:rsidRPr="00944804">
        <w:rPr>
          <w:rStyle w:val="StyleUnderline"/>
          <w:rFonts w:ascii="Times New Roman" w:hAnsi="Times New Roman" w:cs="Times New Roman"/>
        </w:rPr>
        <w:t>Putin’s regime has been sustained by more than a decade of high oil</w:t>
      </w:r>
      <w:r w:rsidRPr="00944804">
        <w:rPr>
          <w:rFonts w:ascii="Times New Roman" w:hAnsi="Times New Roman" w:cs="Times New Roman"/>
        </w:rPr>
        <w:t xml:space="preserve"> and gas </w:t>
      </w:r>
      <w:r w:rsidRPr="00944804">
        <w:rPr>
          <w:rStyle w:val="StyleUnderline"/>
          <w:rFonts w:ascii="Times New Roman" w:hAnsi="Times New Roman" w:cs="Times New Roman"/>
          <w:b/>
        </w:rPr>
        <w:t>prices. The revenue has allowed the Russian government to survive</w:t>
      </w:r>
      <w:r w:rsidRPr="00944804">
        <w:rPr>
          <w:rFonts w:ascii="Times New Roman" w:hAnsi="Times New Roman" w:cs="Times New Roman"/>
        </w:rPr>
        <w:t xml:space="preserve"> and has made a small proportion of the country’s population very rich. </w:t>
      </w:r>
      <w:r w:rsidRPr="00944804">
        <w:rPr>
          <w:rStyle w:val="StyleUnderline"/>
          <w:rFonts w:ascii="Times New Roman" w:hAnsi="Times New Roman" w:cs="Times New Roman"/>
        </w:rPr>
        <w:t>This</w:t>
      </w:r>
      <w:r w:rsidRPr="00944804">
        <w:rPr>
          <w:rFonts w:ascii="Times New Roman" w:hAnsi="Times New Roman" w:cs="Times New Roman"/>
        </w:rPr>
        <w:t xml:space="preserve"> easy stream of </w:t>
      </w:r>
      <w:r w:rsidRPr="00944804">
        <w:rPr>
          <w:rStyle w:val="StyleUnderline"/>
          <w:rFonts w:ascii="Times New Roman" w:hAnsi="Times New Roman" w:cs="Times New Roman"/>
        </w:rPr>
        <w:t>income has, however, enabled the Russians to evade the need for reform and modernisation.</w:t>
      </w:r>
      <w:r w:rsidRPr="00944804">
        <w:rPr>
          <w:rFonts w:ascii="Times New Roman" w:hAnsi="Times New Roman" w:cs="Times New Roman"/>
        </w:rPr>
        <w:t xml:space="preserve"> Beyond the energy sector </w:t>
      </w:r>
      <w:r w:rsidRPr="00944804">
        <w:rPr>
          <w:rStyle w:val="StyleUnderline"/>
          <w:rFonts w:ascii="Times New Roman" w:hAnsi="Times New Roman" w:cs="Times New Roman"/>
        </w:rPr>
        <w:t>the scientific and technical base of the country is we</w:t>
      </w:r>
      <w:r w:rsidRPr="00944804">
        <w:rPr>
          <w:rFonts w:ascii="Times New Roman" w:hAnsi="Times New Roman" w:cs="Times New Roman"/>
        </w:rPr>
        <w:t xml:space="preserve">ak and has failed to match the advances being made elsewhere in the world – not least in China. Too many of the brightest Russians have left the country. So, of course, has a large proportion of the wealth generated by the energy sector. </w:t>
      </w:r>
      <w:r w:rsidRPr="00944804">
        <w:rPr>
          <w:rStyle w:val="StyleUnderline"/>
          <w:rFonts w:ascii="Times New Roman" w:hAnsi="Times New Roman" w:cs="Times New Roman"/>
          <w:b/>
        </w:rPr>
        <w:t xml:space="preserve">The Russian economy is now more dependent on oil and gas than it was when </w:t>
      </w:r>
      <w:r w:rsidRPr="00944804">
        <w:rPr>
          <w:rFonts w:ascii="Times New Roman" w:hAnsi="Times New Roman" w:cs="Times New Roman"/>
        </w:rPr>
        <w:t xml:space="preserve">Mr </w:t>
      </w:r>
      <w:r w:rsidRPr="00944804">
        <w:rPr>
          <w:rStyle w:val="StyleUnderline"/>
          <w:rFonts w:ascii="Times New Roman" w:hAnsi="Times New Roman" w:cs="Times New Roman"/>
          <w:b/>
        </w:rPr>
        <w:t>Putin came to power. Oil and gas account for 70 per cent of Russian exports and over 50 per cent of all state revenue</w:t>
      </w:r>
      <w:r w:rsidRPr="00944804">
        <w:rPr>
          <w:rFonts w:ascii="Times New Roman" w:hAnsi="Times New Roman" w:cs="Times New Roman"/>
        </w:rPr>
        <w:t xml:space="preserve">. Even if exports to Europe are maintained in the short term– as they were throughout even the toughest days of the cold war – Russia is vulnerable to developments in Europe which undermine the need for imports, especially of gas. That process is happening already. European gas demand is down by 10 per cent over the last decade and will fall further as markets such as Germany switch to renewables. Gas to gas competition is threatening old contracts and will push prices down. Russia has huge resources – not just of oil and gas but also of shale gas and tight oil. But </w:t>
      </w:r>
      <w:r w:rsidRPr="00944804">
        <w:rPr>
          <w:rStyle w:val="StyleUnderline"/>
          <w:rFonts w:ascii="Times New Roman" w:hAnsi="Times New Roman" w:cs="Times New Roman"/>
        </w:rPr>
        <w:t xml:space="preserve">resources in the ground are of limited value </w:t>
      </w:r>
      <w:r w:rsidRPr="00944804">
        <w:rPr>
          <w:rStyle w:val="StyleUnderline"/>
          <w:rFonts w:ascii="Times New Roman" w:hAnsi="Times New Roman" w:cs="Times New Roman"/>
          <w:b/>
        </w:rPr>
        <w:t>if the market is saturated</w:t>
      </w:r>
      <w:r w:rsidRPr="00944804">
        <w:rPr>
          <w:rFonts w:ascii="Times New Roman" w:hAnsi="Times New Roman" w:cs="Times New Roman"/>
          <w:b/>
        </w:rPr>
        <w:t>.</w:t>
      </w:r>
      <w:r w:rsidRPr="00944804">
        <w:rPr>
          <w:rFonts w:ascii="Times New Roman" w:hAnsi="Times New Roman" w:cs="Times New Roman"/>
        </w:rPr>
        <w:t xml:space="preserve"> Petroeconomies are inherently unstable precisely because they have minimal flexibility in responding to external circumstances beyond their control. </w:t>
      </w:r>
    </w:p>
    <w:p w:rsidR="00A95A34" w:rsidRPr="00944804" w:rsidRDefault="00A95A34" w:rsidP="00A95A34">
      <w:pPr>
        <w:rPr>
          <w:rFonts w:ascii="Times New Roman" w:hAnsi="Times New Roman" w:cs="Times New Roman"/>
        </w:rPr>
      </w:pP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Nuclear war</w:t>
      </w:r>
    </w:p>
    <w:p w:rsidR="00A95A34" w:rsidRPr="00944804" w:rsidRDefault="00A95A34" w:rsidP="00A95A34">
      <w:pPr>
        <w:rPr>
          <w:rFonts w:ascii="Times New Roman" w:hAnsi="Times New Roman" w:cs="Times New Roman"/>
          <w:sz w:val="16"/>
        </w:rPr>
      </w:pPr>
      <w:r w:rsidRPr="00944804">
        <w:rPr>
          <w:rStyle w:val="Style13ptBold"/>
          <w:rFonts w:ascii="Times New Roman" w:hAnsi="Times New Roman" w:cs="Times New Roman"/>
        </w:rPr>
        <w:t>Filger 2009</w:t>
      </w:r>
      <w:r w:rsidRPr="00944804">
        <w:rPr>
          <w:rFonts w:ascii="Times New Roman" w:hAnsi="Times New Roman" w:cs="Times New Roman"/>
          <w:sz w:val="16"/>
        </w:rPr>
        <w:t xml:space="preserve"> – Sheldon, author and blogger for the Huffington Post, “Russian Economy Faces Disastrous Free Fall Contraction” </w:t>
      </w:r>
      <w:hyperlink r:id="rId13" w:history="1">
        <w:r w:rsidRPr="00944804">
          <w:rPr>
            <w:rStyle w:val="Hyperlink"/>
            <w:rFonts w:ascii="Times New Roman" w:hAnsi="Times New Roman" w:cs="Times New Roman"/>
            <w:sz w:val="16"/>
          </w:rPr>
          <w:t>http://www.globaleconomiccrisis.com/blog/archives/356</w:t>
        </w:r>
      </w:hyperlink>
    </w:p>
    <w:p w:rsidR="00A95A34" w:rsidRPr="00944804" w:rsidRDefault="00A95A34" w:rsidP="00A95A34">
      <w:pPr>
        <w:pStyle w:val="cardtext"/>
        <w:ind w:left="0"/>
        <w:rPr>
          <w:rStyle w:val="StyleUnderline"/>
          <w:rFonts w:ascii="Times New Roman" w:hAnsi="Times New Roman" w:cs="Times New Roman"/>
        </w:rPr>
      </w:pPr>
      <w:r w:rsidRPr="00944804">
        <w:rPr>
          <w:rStyle w:val="StyleUnderline"/>
          <w:rFonts w:ascii="Times New Roman" w:hAnsi="Times New Roman" w:cs="Times New Roman"/>
        </w:rPr>
        <w:t>In Russia</w:t>
      </w:r>
      <w:r w:rsidRPr="00944804">
        <w:rPr>
          <w:rFonts w:ascii="Times New Roman" w:hAnsi="Times New Roman" w:cs="Times New Roman"/>
          <w:sz w:val="16"/>
        </w:rPr>
        <w:t xml:space="preserve"> historically, </w:t>
      </w:r>
      <w:r w:rsidRPr="00944804">
        <w:rPr>
          <w:rStyle w:val="StyleUnderline"/>
          <w:rFonts w:ascii="Times New Roman" w:hAnsi="Times New Roman" w:cs="Times New Roman"/>
        </w:rPr>
        <w:t>economic health and political stability are intertwined to a degree that is rarely encountered in other major</w:t>
      </w:r>
      <w:r w:rsidRPr="00944804">
        <w:rPr>
          <w:rFonts w:ascii="Times New Roman" w:hAnsi="Times New Roman" w:cs="Times New Roman"/>
          <w:sz w:val="16"/>
        </w:rPr>
        <w:t xml:space="preserve"> industrialized </w:t>
      </w:r>
      <w:r w:rsidRPr="00944804">
        <w:rPr>
          <w:rStyle w:val="StyleUnderline"/>
          <w:rFonts w:ascii="Times New Roman" w:hAnsi="Times New Roman" w:cs="Times New Roman"/>
        </w:rPr>
        <w:t>economies</w:t>
      </w:r>
      <w:r w:rsidRPr="00944804">
        <w:rPr>
          <w:rFonts w:ascii="Times New Roman" w:hAnsi="Times New Roman" w:cs="Times New Roman"/>
          <w:sz w:val="16"/>
        </w:rPr>
        <w:t xml:space="preserve">. It was the economic stagnation of the former Soviet Union that led to its political downfall. Similarly, </w:t>
      </w:r>
      <w:r w:rsidRPr="00944804">
        <w:rPr>
          <w:rStyle w:val="StyleUnderline"/>
          <w:rFonts w:ascii="Times New Roman" w:hAnsi="Times New Roman" w:cs="Times New Roman"/>
        </w:rPr>
        <w:t>Medvedev and Putin</w:t>
      </w:r>
      <w:r w:rsidRPr="00944804">
        <w:rPr>
          <w:rFonts w:ascii="Times New Roman" w:hAnsi="Times New Roman" w:cs="Times New Roman"/>
          <w:sz w:val="16"/>
        </w:rPr>
        <w:t xml:space="preserve">, both intimately acquainted with their nation’s history, </w:t>
      </w:r>
      <w:r w:rsidRPr="00944804">
        <w:rPr>
          <w:rStyle w:val="StyleUnderline"/>
          <w:rFonts w:ascii="Times New Roman" w:hAnsi="Times New Roman" w:cs="Times New Roman"/>
        </w:rPr>
        <w:t xml:space="preserve">are unquestionably alarmed at the prospect that Russia’s economic crisis will endanger the nation’s </w:t>
      </w:r>
      <w:r w:rsidRPr="00944804">
        <w:rPr>
          <w:rStyle w:val="Emphasis"/>
          <w:rFonts w:ascii="Times New Roman" w:hAnsi="Times New Roman" w:cs="Times New Roman"/>
        </w:rPr>
        <w:t>political stability</w:t>
      </w:r>
      <w:r w:rsidRPr="00944804">
        <w:rPr>
          <w:rFonts w:ascii="Times New Roman" w:hAnsi="Times New Roman" w:cs="Times New Roman"/>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w:t>
      </w:r>
      <w:r w:rsidRPr="00944804">
        <w:rPr>
          <w:rFonts w:ascii="Times New Roman" w:hAnsi="Times New Roman" w:cs="Times New Roman"/>
          <w:sz w:val="16"/>
        </w:rPr>
        <w:lastRenderedPageBreak/>
        <w:t xml:space="preserve">deleverage, even unloading their yachts and executive jets in a desperate attempt to raise cash. </w:t>
      </w:r>
      <w:r w:rsidRPr="00944804">
        <w:rPr>
          <w:rStyle w:val="StyleUnderline"/>
          <w:rFonts w:ascii="Times New Roman" w:hAnsi="Times New Roman" w:cs="Times New Roman"/>
        </w:rPr>
        <w:t xml:space="preserve">Should the Russian economy deteriorate </w:t>
      </w:r>
      <w:r w:rsidRPr="00944804">
        <w:rPr>
          <w:rFonts w:ascii="Times New Roman" w:hAnsi="Times New Roman" w:cs="Times New Roman"/>
          <w:sz w:val="16"/>
        </w:rPr>
        <w:t xml:space="preserve">to the point where economic collapse is not out of the question, </w:t>
      </w:r>
      <w:r w:rsidRPr="00944804">
        <w:rPr>
          <w:rStyle w:val="StyleUnderline"/>
          <w:rFonts w:ascii="Times New Roman" w:hAnsi="Times New Roman" w:cs="Times New Roman"/>
        </w:rPr>
        <w:t xml:space="preserve">the impact will go </w:t>
      </w:r>
      <w:r w:rsidRPr="00944804">
        <w:rPr>
          <w:rStyle w:val="Emphasis"/>
          <w:rFonts w:ascii="Times New Roman" w:hAnsi="Times New Roman" w:cs="Times New Roman"/>
        </w:rPr>
        <w:t>far beyond</w:t>
      </w:r>
      <w:r w:rsidRPr="00944804">
        <w:rPr>
          <w:rStyle w:val="StyleUnderline"/>
          <w:rFonts w:ascii="Times New Roman" w:hAnsi="Times New Roman" w:cs="Times New Roman"/>
        </w:rPr>
        <w:t xml:space="preserve"> the obvious accelerant such an outcome would be for </w:t>
      </w:r>
      <w:r w:rsidRPr="00944804">
        <w:rPr>
          <w:rStyle w:val="Emphasis"/>
          <w:rFonts w:ascii="Times New Roman" w:hAnsi="Times New Roman" w:cs="Times New Roman"/>
        </w:rPr>
        <w:t>the Global Economic Crisis</w:t>
      </w:r>
      <w:r w:rsidRPr="00944804">
        <w:rPr>
          <w:rFonts w:ascii="Times New Roman" w:hAnsi="Times New Roman" w:cs="Times New Roman"/>
          <w:sz w:val="16"/>
        </w:rPr>
        <w:t xml:space="preserve">. There is a geopolitical dimension that is even more relevant then the economic context. Despite its economic vulnerabilities and perceived decline from superpower status, </w:t>
      </w:r>
      <w:r w:rsidRPr="00944804">
        <w:rPr>
          <w:rStyle w:val="StyleUnderline"/>
          <w:rFonts w:ascii="Times New Roman" w:hAnsi="Times New Roman" w:cs="Times New Roman"/>
        </w:rPr>
        <w:t xml:space="preserve">Russia remains one of only two nations on earth with a </w:t>
      </w:r>
      <w:r w:rsidRPr="00944804">
        <w:rPr>
          <w:rStyle w:val="Emphasis"/>
          <w:rFonts w:ascii="Times New Roman" w:hAnsi="Times New Roman" w:cs="Times New Roman"/>
        </w:rPr>
        <w:t>nuclear arsenal of sufficient scope and capability to destroy the world</w:t>
      </w:r>
      <w:r w:rsidRPr="00944804">
        <w:rPr>
          <w:rFonts w:ascii="Times New Roman" w:hAnsi="Times New Roman" w:cs="Times New Roman"/>
          <w:sz w:val="16"/>
        </w:rPr>
        <w:t xml:space="preserve"> as we know it. For that reason, it is not only President Medvedev and Prime Minister Putin who will be lying awake at nights over the prospect that </w:t>
      </w:r>
      <w:r w:rsidRPr="00944804">
        <w:rPr>
          <w:rStyle w:val="StyleUnderline"/>
          <w:rFonts w:ascii="Times New Roman" w:hAnsi="Times New Roman" w:cs="Times New Roman"/>
        </w:rPr>
        <w:t xml:space="preserve">a national economic crisis can transform itself into a virulent and </w:t>
      </w:r>
      <w:r w:rsidRPr="00944804">
        <w:rPr>
          <w:rStyle w:val="Emphasis"/>
          <w:rFonts w:ascii="Times New Roman" w:hAnsi="Times New Roman" w:cs="Times New Roman"/>
        </w:rPr>
        <w:t>destabilizing social and political upheaval</w:t>
      </w:r>
      <w:r w:rsidRPr="00944804">
        <w:rPr>
          <w:rFonts w:ascii="Times New Roman" w:hAnsi="Times New Roman" w:cs="Times New Roman"/>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944804">
        <w:rPr>
          <w:rStyle w:val="StyleUnderline"/>
          <w:rFonts w:ascii="Times New Roman" w:hAnsi="Times New Roman" w:cs="Times New Roman"/>
        </w:rPr>
        <w:t>During the years</w:t>
      </w:r>
      <w:r w:rsidRPr="00944804">
        <w:rPr>
          <w:rFonts w:ascii="Times New Roman" w:hAnsi="Times New Roman" w:cs="Times New Roman"/>
          <w:sz w:val="16"/>
        </w:rPr>
        <w:t xml:space="preserve"> Boris </w:t>
      </w:r>
      <w:r w:rsidRPr="00944804">
        <w:rPr>
          <w:rStyle w:val="StyleUnderline"/>
          <w:rFonts w:ascii="Times New Roman" w:hAnsi="Times New Roman" w:cs="Times New Roman"/>
        </w:rPr>
        <w:t>Yeltsin ruled</w:t>
      </w:r>
      <w:r w:rsidRPr="00944804">
        <w:rPr>
          <w:rFonts w:ascii="Times New Roman" w:hAnsi="Times New Roman" w:cs="Times New Roman"/>
          <w:sz w:val="16"/>
        </w:rPr>
        <w:t xml:space="preserve"> Russia, </w:t>
      </w:r>
      <w:r w:rsidRPr="00944804">
        <w:rPr>
          <w:rStyle w:val="StyleUnderline"/>
          <w:rFonts w:ascii="Times New Roman" w:hAnsi="Times New Roman" w:cs="Times New Roman"/>
        </w:rPr>
        <w:t>security forces</w:t>
      </w:r>
      <w:r w:rsidRPr="00944804">
        <w:rPr>
          <w:rFonts w:ascii="Times New Roman" w:hAnsi="Times New Roman" w:cs="Times New Roman"/>
          <w:sz w:val="16"/>
        </w:rPr>
        <w:t xml:space="preserve"> responsible for </w:t>
      </w:r>
      <w:r w:rsidRPr="00944804">
        <w:rPr>
          <w:rStyle w:val="StyleUnderline"/>
          <w:rFonts w:ascii="Times New Roman" w:hAnsi="Times New Roman" w:cs="Times New Roman"/>
        </w:rPr>
        <w:t>guarding the</w:t>
      </w:r>
      <w:r w:rsidRPr="00944804">
        <w:rPr>
          <w:rFonts w:ascii="Times New Roman" w:hAnsi="Times New Roman" w:cs="Times New Roman"/>
          <w:sz w:val="16"/>
        </w:rPr>
        <w:t xml:space="preserve"> nation’s </w:t>
      </w:r>
      <w:r w:rsidRPr="00944804">
        <w:rPr>
          <w:rStyle w:val="StyleUnderline"/>
          <w:rFonts w:ascii="Times New Roman" w:hAnsi="Times New Roman" w:cs="Times New Roman"/>
        </w:rPr>
        <w:t>nuclear arsenal went without pay</w:t>
      </w:r>
      <w:r w:rsidRPr="00944804">
        <w:rPr>
          <w:rFonts w:ascii="Times New Roman" w:hAnsi="Times New Roman" w:cs="Times New Roman"/>
          <w:sz w:val="16"/>
        </w:rPr>
        <w:t xml:space="preserve"> for months at a time, </w:t>
      </w:r>
      <w:r w:rsidRPr="00944804">
        <w:rPr>
          <w:rStyle w:val="StyleUnderline"/>
          <w:rFonts w:ascii="Times New Roman" w:hAnsi="Times New Roman" w:cs="Times New Roman"/>
        </w:rPr>
        <w:t>leading to fears that</w:t>
      </w:r>
      <w:r w:rsidRPr="00944804">
        <w:rPr>
          <w:rFonts w:ascii="Times New Roman" w:hAnsi="Times New Roman" w:cs="Times New Roman"/>
          <w:sz w:val="16"/>
        </w:rPr>
        <w:t xml:space="preserve"> desperate </w:t>
      </w:r>
      <w:r w:rsidRPr="00944804">
        <w:rPr>
          <w:rStyle w:val="StyleUnderline"/>
          <w:rFonts w:ascii="Times New Roman" w:hAnsi="Times New Roman" w:cs="Times New Roman"/>
        </w:rPr>
        <w:t>personnel would</w:t>
      </w:r>
      <w:r w:rsidRPr="00944804">
        <w:rPr>
          <w:rFonts w:ascii="Times New Roman" w:hAnsi="Times New Roman" w:cs="Times New Roman"/>
          <w:sz w:val="16"/>
        </w:rPr>
        <w:t xml:space="preserve"> illicitly </w:t>
      </w:r>
      <w:r w:rsidRPr="00944804">
        <w:rPr>
          <w:rStyle w:val="Emphasis"/>
          <w:rFonts w:ascii="Times New Roman" w:hAnsi="Times New Roman" w:cs="Times New Roman"/>
        </w:rPr>
        <w:t xml:space="preserve">sell nuclear weapons to terrorist organizations. </w:t>
      </w:r>
      <w:r w:rsidRPr="00944804">
        <w:rPr>
          <w:rStyle w:val="StyleUnderline"/>
          <w:rFonts w:ascii="Times New Roman" w:hAnsi="Times New Roman" w:cs="Times New Roman"/>
        </w:rPr>
        <w:t xml:space="preserve">If the current economic crisis in Russia were to deteriorate much further, </w:t>
      </w:r>
      <w:r w:rsidRPr="00944804">
        <w:rPr>
          <w:rStyle w:val="Emphasis"/>
          <w:rFonts w:ascii="Times New Roman" w:hAnsi="Times New Roman" w:cs="Times New Roman"/>
        </w:rPr>
        <w:t>how secure would the Russian nuclear arsenal remain</w:t>
      </w:r>
      <w:r w:rsidRPr="00944804">
        <w:rPr>
          <w:rStyle w:val="StyleUnderline"/>
          <w:rFonts w:ascii="Times New Roman" w:hAnsi="Times New Roman" w:cs="Times New Roman"/>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 may be that the financial impact of the Global Economic Crisis is its </w:t>
      </w:r>
      <w:r w:rsidRPr="00944804">
        <w:rPr>
          <w:rStyle w:val="Emphasis"/>
          <w:rFonts w:ascii="Times New Roman" w:hAnsi="Times New Roman" w:cs="Times New Roman"/>
        </w:rPr>
        <w:t>least dangerous consequence</w:t>
      </w:r>
      <w:r w:rsidRPr="00944804">
        <w:rPr>
          <w:rStyle w:val="StyleUnderline"/>
          <w:rFonts w:ascii="Times New Roman" w:hAnsi="Times New Roman" w:cs="Times New Roman"/>
        </w:rPr>
        <w:t>.</w:t>
      </w:r>
    </w:p>
    <w:p w:rsidR="00A95A34" w:rsidRPr="00944804" w:rsidRDefault="001E45F5" w:rsidP="00F31D52">
      <w:pPr>
        <w:pStyle w:val="Heading3"/>
        <w:rPr>
          <w:rFonts w:ascii="Times New Roman" w:hAnsi="Times New Roman" w:cs="Times New Roman"/>
        </w:rPr>
      </w:pPr>
      <w:r w:rsidRPr="00944804">
        <w:rPr>
          <w:rFonts w:ascii="Times New Roman" w:hAnsi="Times New Roman" w:cs="Times New Roman"/>
        </w:rPr>
        <w:lastRenderedPageBreak/>
        <w:t>2NC</w:t>
      </w:r>
      <w:r w:rsidR="00A95A34" w:rsidRPr="00944804">
        <w:rPr>
          <w:rFonts w:ascii="Times New Roman" w:hAnsi="Times New Roman" w:cs="Times New Roman"/>
        </w:rPr>
        <w:t xml:space="preserve"> High prices key to Russian econ</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The Russian economy requires high oil prices to survive – even minor price declines cause complete collapse</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Woodhill 14</w:t>
      </w:r>
    </w:p>
    <w:p w:rsidR="00A95A34" w:rsidRPr="00944804" w:rsidRDefault="00A95A34" w:rsidP="00A95A34">
      <w:pPr>
        <w:rPr>
          <w:rFonts w:ascii="Times New Roman" w:hAnsi="Times New Roman" w:cs="Times New Roman"/>
        </w:rPr>
      </w:pPr>
      <w:r w:rsidRPr="00944804">
        <w:rPr>
          <w:rFonts w:ascii="Times New Roman" w:hAnsi="Times New Roman" w:cs="Times New Roman"/>
        </w:rPr>
        <w:t>Louis, reporter for Forbes (“It's Time To Drive Russia Bankrupt -- Again”, March 3 2014, http://www.forbes.com/sites/louiswoodhill/2014/03/03/its-time-to-drive-russia-bankrupt-again/)//EO</w:t>
      </w:r>
    </w:p>
    <w:p w:rsidR="00A95A34" w:rsidRPr="00944804" w:rsidRDefault="00A95A34" w:rsidP="00A95A34">
      <w:pPr>
        <w:rPr>
          <w:rFonts w:ascii="Times New Roman" w:hAnsi="Times New Roman" w:cs="Times New Roman"/>
        </w:rPr>
      </w:pPr>
      <w:r w:rsidRPr="00944804">
        <w:rPr>
          <w:rFonts w:ascii="Times New Roman" w:hAnsi="Times New Roman" w:cs="Times New Roman"/>
        </w:rPr>
        <w:t xml:space="preserve">The high oil prices of 1980 were not real, and Reagan knew it. They were being caused by the weakness of the U.S. dollar, which had lost 94% of its value in terms of gold between 1969 and 1980. Reagan immediately decontrolled U.S. oil prices, to unleash the supply side of the U.S. economy. Even more importantly, Reagan backed Federal Reserve Chairman Paul Volcker’s campaign to strengthen and stabilize the U.S. dollar. By the end of Reagan’s two terms in office, real oil prices had plunged to $27.88/bbl. </w:t>
      </w:r>
      <w:r w:rsidRPr="00944804">
        <w:rPr>
          <w:rStyle w:val="StyleUnderline"/>
          <w:rFonts w:ascii="Times New Roman" w:hAnsi="Times New Roman" w:cs="Times New Roman"/>
        </w:rPr>
        <w:t xml:space="preserve">As Russia does today, the old USSR </w:t>
      </w:r>
      <w:r w:rsidRPr="00944804">
        <w:rPr>
          <w:rStyle w:val="StyleUnderline"/>
          <w:rFonts w:ascii="Times New Roman" w:hAnsi="Times New Roman" w:cs="Times New Roman"/>
          <w:b/>
        </w:rPr>
        <w:t>depended upon oil exports for most of its foreign exchange earnings, and</w:t>
      </w:r>
      <w:r w:rsidRPr="00944804">
        <w:rPr>
          <w:rStyle w:val="StyleUnderline"/>
          <w:rFonts w:ascii="Times New Roman" w:hAnsi="Times New Roman" w:cs="Times New Roman"/>
        </w:rPr>
        <w:t xml:space="preserve"> much of its </w:t>
      </w:r>
      <w:r w:rsidRPr="00944804">
        <w:rPr>
          <w:rStyle w:val="StyleUnderline"/>
          <w:rFonts w:ascii="Times New Roman" w:hAnsi="Times New Roman" w:cs="Times New Roman"/>
          <w:b/>
        </w:rPr>
        <w:t>government revenue</w:t>
      </w:r>
      <w:r w:rsidRPr="00944804">
        <w:rPr>
          <w:rFonts w:ascii="Times New Roman" w:hAnsi="Times New Roman" w:cs="Times New Roman"/>
        </w:rPr>
        <w:t xml:space="preserve">. </w:t>
      </w:r>
      <w:r w:rsidRPr="00944804">
        <w:rPr>
          <w:rFonts w:ascii="Times New Roman" w:hAnsi="Times New Roman" w:cs="Times New Roman"/>
          <w:sz w:val="16"/>
        </w:rPr>
        <w:t xml:space="preserve">The 68% reduction in real oil prices during the Reagan years drove the USSR bankrupt. In May 1990, Gorbachev called German Chancellor Helmut Kohl and begged him for a loan of $12 billion to stave off financial disaster. Kohl advanced only $3 billion. By August of 1990, Gorbachev was back, pleading for more loans. In December 1991, the Soviet Union collapsed. 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At real oil price levels like this, Russia is financially incapable of causing much trouble. It was George W. Bush and Barack Obama’s feckless “weak dollar” policy that let the Russian geopolitical genie out of the bottle. From the end of 2000 to the end of 2013, the gold value of the dollar fell by 77%, and real oil prices tripled, to $111.76/bbl. It is these artificially high oil prices that are fueling Putin’s mischief machine. The Russian government has approved a 2014 budget calling for revenues of $409.6 billion, spending of $419.6 billion, and a deficit of $10.0 billion, or 0.4% of expected GDP of $2.5 trillion. </w:t>
      </w:r>
      <w:r w:rsidRPr="00944804">
        <w:rPr>
          <w:rStyle w:val="StyleUnderline"/>
          <w:rFonts w:ascii="Times New Roman" w:hAnsi="Times New Roman" w:cs="Times New Roman"/>
        </w:rPr>
        <w:t>Unlike the U.S</w:t>
      </w:r>
      <w:r w:rsidRPr="00944804">
        <w:rPr>
          <w:rFonts w:ascii="Times New Roman" w:hAnsi="Times New Roman" w:cs="Times New Roman"/>
        </w:rPr>
        <w:t xml:space="preserve">., which has deep financial markets and prints the world’s reserve currency, </w:t>
      </w:r>
      <w:r w:rsidRPr="00944804">
        <w:rPr>
          <w:rStyle w:val="StyleUnderline"/>
          <w:rFonts w:ascii="Times New Roman" w:hAnsi="Times New Roman" w:cs="Times New Roman"/>
        </w:rPr>
        <w:t xml:space="preserve">Russia cannot run large fiscal deficits without creating hyperinflation. Given that Russia expects to get about half of its revenue from taxes on its oil and gas industry, </w:t>
      </w:r>
      <w:r w:rsidRPr="00944804">
        <w:rPr>
          <w:rStyle w:val="StyleUnderline"/>
          <w:rFonts w:ascii="Times New Roman" w:hAnsi="Times New Roman" w:cs="Times New Roman"/>
          <w:b/>
        </w:rPr>
        <w:t>it is clear that it would not take much of a decline in world oil prices to create financial difficulties for Russia.</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Assuming year-end 2013 prices for crude oil ($111.76/bbl) and natural gas ($66.00/FOE* bbl) the total revenue of Russia’s petroleum industry is $662.3 billion (26.5% of GDP), and </w:t>
      </w:r>
      <w:r w:rsidRPr="00944804">
        <w:rPr>
          <w:rStyle w:val="StyleUnderline"/>
          <w:rFonts w:ascii="Times New Roman" w:hAnsi="Times New Roman" w:cs="Times New Roman"/>
        </w:rPr>
        <w:t>Russian’s oil and gas export earnings are $362.2 billion, or 14.5% of GDP.</w:t>
      </w:r>
      <w:r w:rsidRPr="00944804">
        <w:rPr>
          <w:rFonts w:ascii="Times New Roman" w:hAnsi="Times New Roman" w:cs="Times New Roman"/>
        </w:rPr>
        <w:t xml:space="preserve"> Obviously,</w:t>
      </w:r>
      <w:r w:rsidRPr="00944804">
        <w:rPr>
          <w:rStyle w:val="StyleUnderline"/>
          <w:rFonts w:ascii="Times New Roman" w:hAnsi="Times New Roman" w:cs="Times New Roman"/>
          <w:b/>
        </w:rPr>
        <w:t xml:space="preserve"> a decline in world oil prices would cause the Russian economy and the Russian government significant financial pain</w:t>
      </w:r>
      <w:r w:rsidRPr="00944804">
        <w:rPr>
          <w:rFonts w:ascii="Times New Roman" w:hAnsi="Times New Roman" w:cs="Times New Roman"/>
        </w:rPr>
        <w:t xml:space="preserve">. Over </w:t>
      </w:r>
      <w:r w:rsidRPr="00944804">
        <w:rPr>
          <w:rFonts w:ascii="Times New Roman" w:hAnsi="Times New Roman" w:cs="Times New Roman"/>
          <w:sz w:val="16"/>
        </w:rPr>
        <w:t xml:space="preserve">the past 64 years, real gold prices have averaged $544.91/oz (in 4Q2013 dollars), and real crude oil prices have averaged $38.85 bbl. This means that an ounce of gold will typically buy about 14 barrels of oil. If we fully stabilized the dollar today, we could expect gold prices to fall toward $550/oz, and oil prices to fall toward $40.00/bbl. The huge dollar premiums that gold and oil currently command reflect the value that these easy-to-store commodities have as hedges against dollar instability. If we reformed our monetary control system to guarantee the real value of the dollar, we would eliminate this risk. The risk premiums currently enjoyed by oil and gold would then decline toward zero, as the new monetary system gained credibility. Interestingly enough, even a decline in world oil prices to $40/bbl would not stop the U.S. “fracking” boom (although it would slow it down). If crude oil were at $40/bbl, residual fuel oil would sell for about $32/bbl. Right now, spot natural gas prices are only $4.49/MCF, or about $27.00/FOE bbl. In other words, U.S. natural gas prices could rise by 19% from where they are now, before they would hit a price ceiling imposed by crude oil at $40/bbl. </w:t>
      </w:r>
      <w:r w:rsidRPr="00944804">
        <w:rPr>
          <w:rFonts w:ascii="Times New Roman" w:hAnsi="Times New Roman" w:cs="Times New Roman"/>
        </w:rPr>
        <w:t xml:space="preserve">It would not take $40/bbl oil to put an end to Russian adventurism. Even assuming no change in natural gas prices, </w:t>
      </w:r>
      <w:r w:rsidRPr="00944804">
        <w:rPr>
          <w:rStyle w:val="StyleUnderline"/>
          <w:rFonts w:ascii="Times New Roman" w:hAnsi="Times New Roman" w:cs="Times New Roman"/>
        </w:rPr>
        <w:t xml:space="preserve">a decline in world oil prices to $80/bbl would cost the Russian oil industry $120 billion in sales, </w:t>
      </w:r>
      <w:r w:rsidRPr="00944804">
        <w:rPr>
          <w:rFonts w:ascii="Times New Roman" w:hAnsi="Times New Roman" w:cs="Times New Roman"/>
        </w:rPr>
        <w:t>most of</w:t>
      </w:r>
      <w:r w:rsidRPr="00944804">
        <w:rPr>
          <w:rStyle w:val="StyleUnderline"/>
          <w:rFonts w:ascii="Times New Roman" w:hAnsi="Times New Roman" w:cs="Times New Roman"/>
        </w:rPr>
        <w:t xml:space="preserve"> which would have to come out of the Russian government’s fiscal hide</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Russia’s foreign exchange earnings would fall by $83 billion/year. </w:t>
      </w:r>
      <w:r w:rsidRPr="00944804">
        <w:rPr>
          <w:rStyle w:val="StyleUnderline"/>
          <w:rFonts w:ascii="Times New Roman" w:hAnsi="Times New Roman" w:cs="Times New Roman"/>
          <w:b/>
        </w:rPr>
        <w:t>To deal with a fall in world oil prices</w:t>
      </w:r>
      <w:r w:rsidRPr="00944804">
        <w:rPr>
          <w:rStyle w:val="StyleUnderline"/>
          <w:rFonts w:ascii="Times New Roman" w:hAnsi="Times New Roman" w:cs="Times New Roman"/>
        </w:rPr>
        <w:t xml:space="preserve"> to $80/bbl (much less $40/bbl), </w:t>
      </w:r>
      <w:r w:rsidRPr="00944804">
        <w:rPr>
          <w:rStyle w:val="StyleUnderline"/>
          <w:rFonts w:ascii="Times New Roman" w:hAnsi="Times New Roman" w:cs="Times New Roman"/>
          <w:b/>
        </w:rPr>
        <w:t>Russia would have to retrench on all fronts.</w:t>
      </w:r>
      <w:r w:rsidRPr="00944804">
        <w:rPr>
          <w:rFonts w:ascii="Times New Roman" w:hAnsi="Times New Roman" w:cs="Times New Roman"/>
          <w:b/>
        </w:rPr>
        <w:t xml:space="preserve"> </w:t>
      </w:r>
      <w:r w:rsidRPr="00944804">
        <w:rPr>
          <w:rStyle w:val="StyleUnderline"/>
          <w:rFonts w:ascii="Times New Roman" w:hAnsi="Times New Roman" w:cs="Times New Roman"/>
        </w:rPr>
        <w:t xml:space="preserve">If the </w:t>
      </w:r>
      <w:r w:rsidRPr="00944804">
        <w:rPr>
          <w:rFonts w:ascii="Times New Roman" w:hAnsi="Times New Roman" w:cs="Times New Roman"/>
        </w:rPr>
        <w:t>Russian</w:t>
      </w:r>
      <w:r w:rsidRPr="00944804">
        <w:rPr>
          <w:rStyle w:val="StyleUnderline"/>
          <w:rFonts w:ascii="Times New Roman" w:hAnsi="Times New Roman" w:cs="Times New Roman"/>
        </w:rPr>
        <w:t xml:space="preserve"> government were to resort to printing rubles to try to close the yawning fiscal gap, they would make a difficult situation much, much worse.</w:t>
      </w:r>
      <w:r w:rsidRPr="00944804">
        <w:rPr>
          <w:rFonts w:ascii="Times New Roman" w:hAnsi="Times New Roman" w:cs="Times New Roman"/>
        </w:rPr>
        <w:t xml:space="preserve"> </w:t>
      </w:r>
      <w:r w:rsidRPr="00944804">
        <w:rPr>
          <w:rStyle w:val="StyleUnderline"/>
          <w:rFonts w:ascii="Times New Roman" w:hAnsi="Times New Roman" w:cs="Times New Roman"/>
          <w:b/>
        </w:rPr>
        <w:t>Capital would flee the country, and their economy would be disorganized by rampant inflation</w:t>
      </w:r>
      <w:r w:rsidRPr="00944804">
        <w:rPr>
          <w:rFonts w:ascii="Times New Roman" w:hAnsi="Times New Roman" w:cs="Times New Roman"/>
        </w:rPr>
        <w:t xml:space="preserve">. Vladimir </w:t>
      </w:r>
      <w:r w:rsidRPr="00944804">
        <w:rPr>
          <w:rStyle w:val="StyleUnderline"/>
          <w:rFonts w:ascii="Times New Roman" w:hAnsi="Times New Roman" w:cs="Times New Roman"/>
        </w:rPr>
        <w:t>Putin would have to be lucky, as well as</w:t>
      </w:r>
      <w:r w:rsidRPr="00944804">
        <w:rPr>
          <w:rFonts w:ascii="Times New Roman" w:hAnsi="Times New Roman" w:cs="Times New Roman"/>
        </w:rPr>
        <w:t xml:space="preserve"> </w:t>
      </w:r>
      <w:r w:rsidRPr="00944804">
        <w:rPr>
          <w:rStyle w:val="StyleUnderline"/>
          <w:rFonts w:ascii="Times New Roman" w:hAnsi="Times New Roman" w:cs="Times New Roman"/>
        </w:rPr>
        <w:t>politically skillful, to survive in a scenario like this</w:t>
      </w:r>
      <w:r w:rsidRPr="00944804">
        <w:rPr>
          <w:rFonts w:ascii="Times New Roman" w:hAnsi="Times New Roman" w:cs="Times New Roman"/>
        </w:rPr>
        <w:t>.</w:t>
      </w:r>
    </w:p>
    <w:p w:rsidR="00A95A34" w:rsidRPr="00944804" w:rsidRDefault="00A95A34" w:rsidP="00A95A34">
      <w:pPr>
        <w:pStyle w:val="Heading2"/>
        <w:rPr>
          <w:rFonts w:ascii="Times New Roman" w:hAnsi="Times New Roman" w:cs="Times New Roman"/>
        </w:rPr>
      </w:pPr>
      <w:r w:rsidRPr="00944804">
        <w:rPr>
          <w:rFonts w:ascii="Times New Roman" w:hAnsi="Times New Roman" w:cs="Times New Roman"/>
        </w:rPr>
        <w:lastRenderedPageBreak/>
        <w:t>Saudi Arabia</w:t>
      </w:r>
      <w:r w:rsidR="00D500A8" w:rsidRPr="00944804">
        <w:rPr>
          <w:rFonts w:ascii="Times New Roman" w:hAnsi="Times New Roman" w:cs="Times New Roman"/>
        </w:rPr>
        <w:t xml:space="preserve"> Scenario</w:t>
      </w:r>
    </w:p>
    <w:p w:rsidR="00A95A34" w:rsidRPr="00944804" w:rsidRDefault="00A95A34" w:rsidP="00F31D52">
      <w:pPr>
        <w:pStyle w:val="Heading3"/>
        <w:rPr>
          <w:rFonts w:ascii="Times New Roman" w:hAnsi="Times New Roman" w:cs="Times New Roman"/>
        </w:rPr>
      </w:pPr>
      <w:r w:rsidRPr="00944804">
        <w:rPr>
          <w:rFonts w:ascii="Times New Roman" w:hAnsi="Times New Roman" w:cs="Times New Roman"/>
        </w:rPr>
        <w:lastRenderedPageBreak/>
        <w:t>1NC</w:t>
      </w:r>
      <w:r w:rsidR="00D70185" w:rsidRPr="00944804">
        <w:rPr>
          <w:rFonts w:ascii="Times New Roman" w:hAnsi="Times New Roman" w:cs="Times New Roman"/>
        </w:rPr>
        <w:t xml:space="preserve"> Saudi Impact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High oil prices prevent Saudi Arabian instability</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Hargreaves 13</w:t>
      </w:r>
    </w:p>
    <w:p w:rsidR="00A95A34" w:rsidRPr="00944804" w:rsidRDefault="00A95A34" w:rsidP="00A95A34">
      <w:pPr>
        <w:rPr>
          <w:rFonts w:ascii="Times New Roman" w:hAnsi="Times New Roman" w:cs="Times New Roman"/>
        </w:rPr>
      </w:pPr>
      <w:r w:rsidRPr="00944804">
        <w:rPr>
          <w:rFonts w:ascii="Times New Roman" w:hAnsi="Times New Roman" w:cs="Times New Roman"/>
        </w:rPr>
        <w:t>Steave, reporter for CNN money (“Falling oil prices could spark global turmoil”, July 18 2013, http://money.cnn.com/2013/07/18/news/economy/opec-oil/)//EO</w:t>
      </w:r>
    </w:p>
    <w:p w:rsidR="00A95A34" w:rsidRPr="00944804" w:rsidRDefault="00A95A34" w:rsidP="00A95A34">
      <w:pPr>
        <w:rPr>
          <w:rFonts w:ascii="Times New Roman" w:hAnsi="Times New Roman" w:cs="Times New Roman"/>
        </w:rPr>
      </w:pPr>
      <w:r w:rsidRPr="00944804">
        <w:rPr>
          <w:rStyle w:val="StyleUnderline"/>
          <w:rFonts w:ascii="Times New Roman" w:hAnsi="Times New Roman" w:cs="Times New Roman"/>
        </w:rPr>
        <w:t>Oil producing nations in the Middle East and elsewhere have used bulging oil revenues of the last few years to placate their people</w:t>
      </w:r>
      <w:r w:rsidRPr="00944804">
        <w:rPr>
          <w:rFonts w:ascii="Times New Roman" w:hAnsi="Times New Roman" w:cs="Times New Roman"/>
        </w:rPr>
        <w:t xml:space="preserve">. </w:t>
      </w:r>
      <w:r w:rsidRPr="00944804">
        <w:rPr>
          <w:rStyle w:val="StyleUnderline"/>
          <w:rFonts w:ascii="Times New Roman" w:hAnsi="Times New Roman" w:cs="Times New Roman"/>
          <w:b/>
        </w:rPr>
        <w:t>No place is this more true than Saudi Arabia</w:t>
      </w:r>
      <w:r w:rsidRPr="00944804">
        <w:rPr>
          <w:rFonts w:ascii="Times New Roman" w:hAnsi="Times New Roman" w:cs="Times New Roman"/>
          <w:b/>
        </w:rPr>
        <w:t>,</w:t>
      </w:r>
      <w:r w:rsidRPr="00944804">
        <w:rPr>
          <w:rFonts w:ascii="Times New Roman" w:hAnsi="Times New Roman" w:cs="Times New Roman"/>
        </w:rPr>
        <w:t xml:space="preserve"> </w:t>
      </w:r>
      <w:r w:rsidRPr="00944804">
        <w:rPr>
          <w:rStyle w:val="StyleUnderline"/>
          <w:rFonts w:ascii="Times New Roman" w:hAnsi="Times New Roman" w:cs="Times New Roman"/>
          <w:b/>
        </w:rPr>
        <w:t>which has subsidized housing, health care, gasoline and a host of other things</w:t>
      </w:r>
      <w:r w:rsidRPr="00944804">
        <w:rPr>
          <w:rFonts w:ascii="Times New Roman" w:hAnsi="Times New Roman" w:cs="Times New Roman"/>
          <w:b/>
        </w:rPr>
        <w:t xml:space="preserve"> </w:t>
      </w:r>
      <w:r w:rsidRPr="00944804">
        <w:rPr>
          <w:rFonts w:ascii="Times New Roman" w:hAnsi="Times New Roman" w:cs="Times New Roman"/>
        </w:rPr>
        <w:t xml:space="preserve">to the tune of hundreds of billions of dollars </w:t>
      </w:r>
      <w:r w:rsidRPr="00944804">
        <w:rPr>
          <w:rStyle w:val="StyleUnderline"/>
          <w:rFonts w:ascii="Times New Roman" w:hAnsi="Times New Roman" w:cs="Times New Roman"/>
          <w:b/>
        </w:rPr>
        <w:t>since the Arab Spring</w:t>
      </w:r>
      <w:r w:rsidRPr="00944804">
        <w:rPr>
          <w:rFonts w:ascii="Times New Roman" w:hAnsi="Times New Roman" w:cs="Times New Roman"/>
        </w:rPr>
        <w:t xml:space="preserve"> protests began in 2010. As a result, </w:t>
      </w:r>
      <w:r w:rsidRPr="00944804">
        <w:rPr>
          <w:rStyle w:val="StyleUnderline"/>
          <w:rFonts w:ascii="Times New Roman" w:hAnsi="Times New Roman" w:cs="Times New Roman"/>
          <w:b/>
        </w:rPr>
        <w:t>Saudi Arabia now needs oil prices close to $100 a barrel just to balance its budget</w:t>
      </w:r>
      <w:r w:rsidRPr="00944804">
        <w:rPr>
          <w:rFonts w:ascii="Times New Roman" w:hAnsi="Times New Roman" w:cs="Times New Roman"/>
        </w:rPr>
        <w:t xml:space="preserve">. </w:t>
      </w:r>
      <w:r w:rsidRPr="00944804">
        <w:rPr>
          <w:rStyle w:val="StyleUnderline"/>
          <w:rFonts w:ascii="Times New Roman" w:hAnsi="Times New Roman" w:cs="Times New Roman"/>
        </w:rPr>
        <w:t>If</w:t>
      </w:r>
      <w:r w:rsidRPr="00944804">
        <w:rPr>
          <w:rFonts w:ascii="Times New Roman" w:hAnsi="Times New Roman" w:cs="Times New Roman"/>
        </w:rPr>
        <w:t xml:space="preserve"> oil </w:t>
      </w:r>
      <w:r w:rsidRPr="00944804">
        <w:rPr>
          <w:rStyle w:val="StyleUnderline"/>
          <w:rFonts w:ascii="Times New Roman" w:hAnsi="Times New Roman" w:cs="Times New Roman"/>
        </w:rPr>
        <w:t>prices fall, it may have to cut social spending</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In a country that's been a reliable oil exporter to the global market for over half a century, </w:t>
      </w:r>
      <w:r w:rsidRPr="00944804">
        <w:rPr>
          <w:rStyle w:val="StyleUnderline"/>
          <w:rFonts w:ascii="Times New Roman" w:hAnsi="Times New Roman" w:cs="Times New Roman"/>
          <w:b/>
        </w:rPr>
        <w:t xml:space="preserve">yet has both a restless segment clamoring for reform as well as extremists in the ranks, </w:t>
      </w:r>
      <w:r w:rsidRPr="00944804">
        <w:rPr>
          <w:rStyle w:val="StyleUnderline"/>
          <w:rFonts w:ascii="Times New Roman" w:hAnsi="Times New Roman" w:cs="Times New Roman"/>
        </w:rPr>
        <w:t>the repercussions could extend well beyond OPEC</w:t>
      </w:r>
      <w:r w:rsidRPr="00944804">
        <w:rPr>
          <w:rFonts w:ascii="Times New Roman" w:hAnsi="Times New Roman" w:cs="Times New Roman"/>
        </w:rPr>
        <w:t>. "</w:t>
      </w:r>
      <w:r w:rsidRPr="00944804">
        <w:rPr>
          <w:rStyle w:val="StyleUnderline"/>
          <w:rFonts w:ascii="Times New Roman" w:hAnsi="Times New Roman" w:cs="Times New Roman"/>
        </w:rPr>
        <w:t>It's not in the U.S. interest to have a more unstable Middle East</w:t>
      </w:r>
      <w:r w:rsidRPr="00944804">
        <w:rPr>
          <w:rFonts w:ascii="Times New Roman" w:hAnsi="Times New Roman" w:cs="Times New Roman"/>
        </w:rPr>
        <w:t xml:space="preserve">, </w:t>
      </w:r>
      <w:r w:rsidRPr="00944804">
        <w:rPr>
          <w:rStyle w:val="StyleUnderline"/>
          <w:rFonts w:ascii="Times New Roman" w:hAnsi="Times New Roman" w:cs="Times New Roman"/>
        </w:rPr>
        <w:t>even if we are importing no oil from that region</w:t>
      </w:r>
      <w:r w:rsidRPr="00944804">
        <w:rPr>
          <w:rFonts w:ascii="Times New Roman" w:hAnsi="Times New Roman" w:cs="Times New Roman"/>
        </w:rPr>
        <w:t xml:space="preserve">," </w:t>
      </w:r>
      <w:r w:rsidRPr="00944804">
        <w:rPr>
          <w:rStyle w:val="StyleUnderline"/>
          <w:rFonts w:ascii="Times New Roman" w:hAnsi="Times New Roman" w:cs="Times New Roman"/>
        </w:rPr>
        <w:t>said</w:t>
      </w:r>
      <w:r w:rsidRPr="00944804">
        <w:rPr>
          <w:rFonts w:ascii="Times New Roman" w:hAnsi="Times New Roman" w:cs="Times New Roman"/>
        </w:rPr>
        <w:t xml:space="preserve"> Meghan </w:t>
      </w:r>
      <w:r w:rsidRPr="00944804">
        <w:rPr>
          <w:rStyle w:val="StyleUnderline"/>
          <w:rFonts w:ascii="Times New Roman" w:hAnsi="Times New Roman" w:cs="Times New Roman"/>
        </w:rPr>
        <w:t>O'Sullivan, a professor at Harvard's John F. Kennedy School of Government who specializes in Mideast petro-politics. "Or Russia either," she added</w:t>
      </w:r>
      <w:r w:rsidRPr="00944804">
        <w:rPr>
          <w:rFonts w:ascii="Times New Roman" w:hAnsi="Times New Roman" w:cs="Times New Roman"/>
        </w:rPr>
        <w:t xml:space="preserve">, referring to the world's second largest oil exporter. </w:t>
      </w:r>
      <w:r w:rsidRPr="00944804">
        <w:rPr>
          <w:rFonts w:ascii="Times New Roman" w:hAnsi="Times New Roman" w:cs="Times New Roman"/>
          <w:sz w:val="16"/>
        </w:rPr>
        <w:t>OPEC in a bind: Thanks to an energy boom in United States, Canada and elsewhere, plus a slowing of Chinese demand as that economy matures and shifts to less energy-intensive industries, demand for OPEC oil may fall by a million barrels a day over the next three years, according to the latest projections from the International Energy Agency. Coupled with rising oil consumption at home and a projected fall in oil prices, OPEC nations could see a 30% cut in revenue by 2018, according to Trevor Houser, an analyst at the Rhodium Group. The pain won't be evenly spread</w:t>
      </w:r>
      <w:r w:rsidRPr="00944804">
        <w:rPr>
          <w:rFonts w:ascii="Times New Roman" w:hAnsi="Times New Roman" w:cs="Times New Roman"/>
        </w:rPr>
        <w:t xml:space="preserve">. </w:t>
      </w:r>
      <w:r w:rsidRPr="00944804">
        <w:rPr>
          <w:rStyle w:val="StyleUnderline"/>
          <w:rFonts w:ascii="Times New Roman" w:hAnsi="Times New Roman" w:cs="Times New Roman"/>
        </w:rPr>
        <w:t>Iran, Venezuela and Nigeria are already thought to be exceeding spending relative to what oil revenues bring in, and are particularly vulnerable to a fall in oil prices in the next few years.</w:t>
      </w:r>
      <w:r w:rsidRPr="00944804">
        <w:rPr>
          <w:rFonts w:ascii="Times New Roman" w:hAnsi="Times New Roman" w:cs="Times New Roman"/>
        </w:rPr>
        <w:t xml:space="preserve"> "</w:t>
      </w:r>
      <w:r w:rsidRPr="00944804">
        <w:rPr>
          <w:rStyle w:val="StyleUnderline"/>
          <w:rFonts w:ascii="Times New Roman" w:hAnsi="Times New Roman" w:cs="Times New Roman"/>
        </w:rPr>
        <w:t>In Iran, it could be</w:t>
      </w:r>
      <w:r w:rsidRPr="00944804">
        <w:rPr>
          <w:rFonts w:ascii="Times New Roman" w:hAnsi="Times New Roman" w:cs="Times New Roman"/>
        </w:rPr>
        <w:t xml:space="preserve"> a factor in </w:t>
      </w:r>
      <w:r w:rsidRPr="00944804">
        <w:rPr>
          <w:rStyle w:val="StyleUnderline"/>
          <w:rFonts w:ascii="Times New Roman" w:hAnsi="Times New Roman" w:cs="Times New Roman"/>
        </w:rPr>
        <w:t>regime change,</w:t>
      </w:r>
      <w:r w:rsidRPr="00944804">
        <w:rPr>
          <w:rFonts w:ascii="Times New Roman" w:hAnsi="Times New Roman" w:cs="Times New Roman"/>
        </w:rPr>
        <w:t xml:space="preserve">" </w:t>
      </w:r>
      <w:r w:rsidRPr="00944804">
        <w:rPr>
          <w:rStyle w:val="StyleUnderline"/>
          <w:rFonts w:ascii="Times New Roman" w:hAnsi="Times New Roman" w:cs="Times New Roman"/>
        </w:rPr>
        <w:t>said</w:t>
      </w:r>
      <w:r w:rsidRPr="00944804">
        <w:rPr>
          <w:rFonts w:ascii="Times New Roman" w:hAnsi="Times New Roman" w:cs="Times New Roman"/>
        </w:rPr>
        <w:t xml:space="preserve"> Steffen </w:t>
      </w:r>
      <w:r w:rsidRPr="00944804">
        <w:rPr>
          <w:rStyle w:val="StyleUnderline"/>
          <w:rFonts w:ascii="Times New Roman" w:hAnsi="Times New Roman" w:cs="Times New Roman"/>
        </w:rPr>
        <w:t>Hertog, an assistant professor of Middle East policy and economy at the London School of Economics</w:t>
      </w:r>
      <w:r w:rsidRPr="00944804">
        <w:rPr>
          <w:rFonts w:ascii="Times New Roman" w:hAnsi="Times New Roman" w:cs="Times New Roman"/>
        </w:rPr>
        <w:t>. "</w:t>
      </w:r>
      <w:r w:rsidRPr="00944804">
        <w:rPr>
          <w:rStyle w:val="StyleUnderline"/>
          <w:rFonts w:ascii="Times New Roman" w:hAnsi="Times New Roman" w:cs="Times New Roman"/>
        </w:rPr>
        <w:t>It could certainly instigate a wave of popular unrest</w:t>
      </w:r>
      <w:r w:rsidRPr="00944804">
        <w:rPr>
          <w:rFonts w:ascii="Times New Roman" w:hAnsi="Times New Roman" w:cs="Times New Roman"/>
        </w:rPr>
        <w:t xml:space="preserve">." </w:t>
      </w:r>
      <w:r w:rsidRPr="00944804">
        <w:rPr>
          <w:rStyle w:val="StyleUnderline"/>
          <w:rFonts w:ascii="Times New Roman" w:hAnsi="Times New Roman" w:cs="Times New Roman"/>
        </w:rPr>
        <w:t>In Venezuela</w:t>
      </w:r>
      <w:r w:rsidRPr="00944804">
        <w:rPr>
          <w:rFonts w:ascii="Times New Roman" w:hAnsi="Times New Roman" w:cs="Times New Roman"/>
        </w:rPr>
        <w:t xml:space="preserve">, where previous attempts to bring pennies-a-gallon gas prices closer to market rates preceded deadly riots and the toppling of the government, </w:t>
      </w:r>
      <w:r w:rsidRPr="00944804">
        <w:rPr>
          <w:rStyle w:val="StyleUnderline"/>
          <w:rFonts w:ascii="Times New Roman" w:hAnsi="Times New Roman" w:cs="Times New Roman"/>
        </w:rPr>
        <w:t>falling oil revenue could also bring about a change in regime</w:t>
      </w:r>
      <w:r w:rsidRPr="00944804">
        <w:rPr>
          <w:rFonts w:ascii="Times New Roman" w:hAnsi="Times New Roman" w:cs="Times New Roman"/>
        </w:rPr>
        <w:t>, according to Hertog -- although he thinks the change would probably occur at the ballot box instead of the streets.</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Saudi protests halt all oil production – infrastructure collapse, lost technicians, and Iranian intervention</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Cohen et al. 12</w:t>
      </w:r>
    </w:p>
    <w:p w:rsidR="00A95A34" w:rsidRPr="00944804" w:rsidRDefault="00A95A34" w:rsidP="00A95A34">
      <w:pPr>
        <w:rPr>
          <w:rFonts w:ascii="Times New Roman" w:hAnsi="Times New Roman" w:cs="Times New Roman"/>
        </w:rPr>
      </w:pPr>
      <w:r w:rsidRPr="00944804">
        <w:rPr>
          <w:rFonts w:ascii="Times New Roman" w:hAnsi="Times New Roman" w:cs="Times New Roman"/>
        </w:rPr>
        <w:t>Dr. Ariel Cohen – Ph. D. from the school of Law and Diplomacy at Tufts, fellow in International Energy Policy at the Douglas and Allison Center for Foreign and National Security Policy, member of the Council of the Foreign Relations, Senior Research Fellow at the Heritage Foundation; Dr. David Kruetzer – Ph. D. in economics from George Mason University, former Director of the International Business Program at Madison University, featured in various prestigious economic journals, Research Fellow at the Heritage Foundation; James Phillips – member of the Committee on Present Danger (a prestigious bipartisan research group committed to ending the war on terror), former Research Fellow at the Congressional Research Service, Bachelor’s Degree in IR from Brown University, Senior Research Fellow for Middle Eastern Affairs at the Douglas and Allison Center for Foreign and National Security Policy, member of the Heritage Foundation; Michaela Dodge – policy analyst specializing in missile defense, nuclear weapons modernization, and arms control, master of science degree in defense and strategic studies from Missouri State University, former National Security Fellow, analyst for the Heritage Foundation</w:t>
      </w:r>
    </w:p>
    <w:p w:rsidR="00A95A34" w:rsidRPr="00944804" w:rsidRDefault="00A95A34" w:rsidP="00A95A34">
      <w:pPr>
        <w:rPr>
          <w:rFonts w:ascii="Times New Roman" w:hAnsi="Times New Roman" w:cs="Times New Roman"/>
        </w:rPr>
      </w:pPr>
      <w:r w:rsidRPr="00944804">
        <w:rPr>
          <w:rFonts w:ascii="Times New Roman" w:hAnsi="Times New Roman" w:cs="Times New Roman"/>
        </w:rPr>
        <w:lastRenderedPageBreak/>
        <w:t>(“Thinking the Unthinkable: Modeling a Collapse of Saudi Oil Production”, April 9 2012, http://www.heritage.org/research/reports/2012/04/thinking-the-unthinkable-modeling-a-collapse-of-saudi-oil-production)//EO</w:t>
      </w:r>
    </w:p>
    <w:p w:rsidR="00A95A34" w:rsidRPr="00944804" w:rsidRDefault="00A95A34" w:rsidP="00A95A34">
      <w:pPr>
        <w:rPr>
          <w:rFonts w:ascii="Times New Roman" w:hAnsi="Times New Roman" w:cs="Times New Roman"/>
          <w:sz w:val="16"/>
        </w:rPr>
      </w:pPr>
      <w:r w:rsidRPr="00944804">
        <w:rPr>
          <w:rFonts w:ascii="Times New Roman" w:hAnsi="Times New Roman" w:cs="Times New Roman"/>
        </w:rPr>
        <w:t>In</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this hypothetical scenario, the same </w:t>
      </w:r>
      <w:r w:rsidRPr="00944804">
        <w:rPr>
          <w:rStyle w:val="StyleUnderline"/>
          <w:rFonts w:ascii="Times New Roman" w:hAnsi="Times New Roman" w:cs="Times New Roman"/>
        </w:rPr>
        <w:t>anger, frustration, and pent-up demands for political and economic reform</w:t>
      </w:r>
      <w:r w:rsidRPr="00944804">
        <w:rPr>
          <w:rFonts w:ascii="Times New Roman" w:hAnsi="Times New Roman" w:cs="Times New Roman"/>
        </w:rPr>
        <w:t xml:space="preserve"> that has destabilized regimes throughout the Middle East also </w:t>
      </w:r>
      <w:r w:rsidRPr="00944804">
        <w:rPr>
          <w:rStyle w:val="StyleUnderline"/>
          <w:rFonts w:ascii="Times New Roman" w:hAnsi="Times New Roman" w:cs="Times New Roman"/>
        </w:rPr>
        <w:t>roil</w:t>
      </w:r>
      <w:r w:rsidRPr="00944804">
        <w:rPr>
          <w:rFonts w:ascii="Times New Roman" w:hAnsi="Times New Roman" w:cs="Times New Roman"/>
        </w:rPr>
        <w:t>s</w:t>
      </w:r>
      <w:r w:rsidRPr="00944804">
        <w:rPr>
          <w:rStyle w:val="StyleUnderline"/>
          <w:rFonts w:ascii="Times New Roman" w:hAnsi="Times New Roman" w:cs="Times New Roman"/>
        </w:rPr>
        <w:t xml:space="preserve"> Saudi Arabia</w:t>
      </w:r>
      <w:r w:rsidRPr="00944804">
        <w:rPr>
          <w:rFonts w:ascii="Times New Roman" w:hAnsi="Times New Roman" w:cs="Times New Roman"/>
        </w:rPr>
        <w:t xml:space="preserve">, which initially appeared to be immune from the Arab Spring upheavals. As elsewhere, the initial </w:t>
      </w:r>
      <w:r w:rsidRPr="00944804">
        <w:rPr>
          <w:rStyle w:val="StyleUnderline"/>
          <w:rFonts w:ascii="Times New Roman" w:hAnsi="Times New Roman" w:cs="Times New Roman"/>
        </w:rPr>
        <w:t>impetus for protests comes from liberal reformers working through a grassroots campaign using Facebook and Twitter, calling for genuine democracy, transparent government, equal rights for women, and greater political, social, and personal freedoms</w:t>
      </w:r>
      <w:r w:rsidRPr="00944804">
        <w:rPr>
          <w:rFonts w:ascii="Times New Roman" w:hAnsi="Times New Roman" w:cs="Times New Roman"/>
        </w:rPr>
        <w:t xml:space="preserve">. Shi’a and Sunni religious </w:t>
      </w:r>
      <w:r w:rsidRPr="00944804">
        <w:rPr>
          <w:rStyle w:val="StyleUnderline"/>
          <w:rFonts w:ascii="Times New Roman" w:hAnsi="Times New Roman" w:cs="Times New Roman"/>
          <w:b/>
        </w:rPr>
        <w:t>radicals quickly join the liberal protesters, swelling the crowds of protestors. Saudi authorities clamp down on the peaceful protests, and Saudi police fire at violent demonstrators</w:t>
      </w:r>
      <w:r w:rsidRPr="00944804">
        <w:rPr>
          <w:rFonts w:ascii="Times New Roman" w:hAnsi="Times New Roman" w:cs="Times New Roman"/>
        </w:rPr>
        <w:t xml:space="preserve"> largely </w:t>
      </w:r>
      <w:r w:rsidRPr="00944804">
        <w:rPr>
          <w:rStyle w:val="StyleUnderline"/>
          <w:rFonts w:ascii="Times New Roman" w:hAnsi="Times New Roman" w:cs="Times New Roman"/>
        </w:rPr>
        <w:t>drawn from the Shi’a minority in the oil-rich Eastern Province.</w:t>
      </w:r>
      <w:bookmarkStart w:id="0" w:name="_ftnref3"/>
      <w:r w:rsidRPr="00944804">
        <w:rPr>
          <w:rFonts w:ascii="Times New Roman" w:hAnsi="Times New Roman" w:cs="Times New Roman"/>
        </w:rPr>
        <w:fldChar w:fldCharType="begin"/>
      </w:r>
      <w:r w:rsidRPr="00944804">
        <w:rPr>
          <w:rFonts w:ascii="Times New Roman" w:hAnsi="Times New Roman" w:cs="Times New Roman"/>
        </w:rPr>
        <w:instrText xml:space="preserve"> HYPERLINK "http://www.heritage.org/research/reports/2012/04/thinking-the-unthinkable-modeling-a-collapse-of-saudi-oil-production" \l "_ftn3" </w:instrText>
      </w:r>
      <w:r w:rsidRPr="00944804">
        <w:rPr>
          <w:rFonts w:ascii="Times New Roman" w:hAnsi="Times New Roman" w:cs="Times New Roman"/>
        </w:rPr>
        <w:fldChar w:fldCharType="separate"/>
      </w:r>
      <w:r w:rsidRPr="00944804">
        <w:rPr>
          <w:rStyle w:val="Hyperlink"/>
          <w:rFonts w:ascii="Times New Roman" w:hAnsi="Times New Roman" w:cs="Times New Roman"/>
        </w:rPr>
        <w:t>[3]</w:t>
      </w:r>
      <w:r w:rsidRPr="00944804">
        <w:rPr>
          <w:rFonts w:ascii="Times New Roman" w:hAnsi="Times New Roman" w:cs="Times New Roman"/>
        </w:rPr>
        <w:fldChar w:fldCharType="end"/>
      </w:r>
      <w:bookmarkEnd w:id="0"/>
      <w:r w:rsidRPr="00944804">
        <w:rPr>
          <w:rFonts w:ascii="Times New Roman" w:hAnsi="Times New Roman" w:cs="Times New Roman"/>
        </w:rPr>
        <w:t xml:space="preserve"> </w:t>
      </w:r>
      <w:r w:rsidRPr="00944804">
        <w:rPr>
          <w:rStyle w:val="StyleUnderline"/>
          <w:rFonts w:ascii="Times New Roman" w:hAnsi="Times New Roman" w:cs="Times New Roman"/>
          <w:b/>
        </w:rPr>
        <w:t>Protesters react by seizing oil facilities and attacking infrastructure</w:t>
      </w:r>
      <w:r w:rsidRPr="00944804">
        <w:rPr>
          <w:rFonts w:ascii="Times New Roman" w:hAnsi="Times New Roman" w:cs="Times New Roman"/>
        </w:rPr>
        <w:t xml:space="preserve">. Saudi internal security forces, augmented by Salafist/Wahhabi zealots, who contemptuously denounce the Shi’a protesters as heretics, seek to oust the protesters. </w:t>
      </w:r>
      <w:r w:rsidRPr="00944804">
        <w:rPr>
          <w:rStyle w:val="StyleUnderline"/>
          <w:rFonts w:ascii="Times New Roman" w:hAnsi="Times New Roman" w:cs="Times New Roman"/>
        </w:rPr>
        <w:t>As Saudi security forces crack down</w:t>
      </w:r>
      <w:r w:rsidRPr="00944804">
        <w:rPr>
          <w:rFonts w:ascii="Times New Roman" w:hAnsi="Times New Roman" w:cs="Times New Roman"/>
        </w:rPr>
        <w:t xml:space="preserve"> on the protesters in the Eastern Province, the </w:t>
      </w:r>
      <w:r w:rsidRPr="00944804">
        <w:rPr>
          <w:rStyle w:val="StyleUnderline"/>
          <w:rFonts w:ascii="Times New Roman" w:hAnsi="Times New Roman" w:cs="Times New Roman"/>
          <w:b/>
        </w:rPr>
        <w:t>fighting damages or destroys key energy facilities</w:t>
      </w:r>
      <w:r w:rsidRPr="00944804">
        <w:rPr>
          <w:rFonts w:ascii="Times New Roman" w:hAnsi="Times New Roman" w:cs="Times New Roman"/>
        </w:rPr>
        <w:t xml:space="preserve">. </w:t>
      </w:r>
      <w:r w:rsidRPr="00944804">
        <w:rPr>
          <w:rStyle w:val="StyleUnderline"/>
          <w:rFonts w:ascii="Times New Roman" w:hAnsi="Times New Roman" w:cs="Times New Roman"/>
          <w:b/>
        </w:rPr>
        <w:t>Iran stokes the conflict</w:t>
      </w:r>
      <w:r w:rsidRPr="00944804">
        <w:rPr>
          <w:rStyle w:val="StyleUnderline"/>
          <w:rFonts w:ascii="Times New Roman" w:hAnsi="Times New Roman" w:cs="Times New Roman"/>
        </w:rPr>
        <w:t xml:space="preserve"> by providing the</w:t>
      </w:r>
      <w:r w:rsidRPr="00944804">
        <w:rPr>
          <w:rFonts w:ascii="Times New Roman" w:hAnsi="Times New Roman" w:cs="Times New Roman"/>
        </w:rPr>
        <w:t xml:space="preserve"> Saudi </w:t>
      </w:r>
      <w:r w:rsidRPr="00944804">
        <w:rPr>
          <w:rStyle w:val="StyleUnderline"/>
          <w:rFonts w:ascii="Times New Roman" w:hAnsi="Times New Roman" w:cs="Times New Roman"/>
          <w:b/>
        </w:rPr>
        <w:t>Shi’ites with money, arms, propaganda support, and training. In the ensuing internal strife, the Saudi dynasty in Riyadh is toppled</w:t>
      </w:r>
      <w:r w:rsidRPr="00944804">
        <w:rPr>
          <w:rFonts w:ascii="Times New Roman" w:hAnsi="Times New Roman" w:cs="Times New Roman"/>
        </w:rPr>
        <w:t xml:space="preserve">, and the princes flee, are arrested, or are killed. </w:t>
      </w:r>
      <w:r w:rsidRPr="00944804">
        <w:rPr>
          <w:rStyle w:val="StyleUnderline"/>
          <w:rFonts w:ascii="Times New Roman" w:hAnsi="Times New Roman" w:cs="Times New Roman"/>
        </w:rPr>
        <w:t xml:space="preserve">A </w:t>
      </w:r>
      <w:r w:rsidRPr="00944804">
        <w:rPr>
          <w:rFonts w:ascii="Times New Roman" w:hAnsi="Times New Roman" w:cs="Times New Roman"/>
        </w:rPr>
        <w:t xml:space="preserve">loose </w:t>
      </w:r>
      <w:r w:rsidRPr="00944804">
        <w:rPr>
          <w:rStyle w:val="StyleUnderline"/>
          <w:rFonts w:ascii="Times New Roman" w:hAnsi="Times New Roman" w:cs="Times New Roman"/>
        </w:rPr>
        <w:t>coalition of Wahhabi clerics and</w:t>
      </w:r>
      <w:r w:rsidRPr="00944804">
        <w:rPr>
          <w:rFonts w:ascii="Times New Roman" w:hAnsi="Times New Roman" w:cs="Times New Roman"/>
        </w:rPr>
        <w:t xml:space="preserve"> elements connected to </w:t>
      </w:r>
      <w:r w:rsidRPr="00944804">
        <w:rPr>
          <w:rStyle w:val="StyleUnderline"/>
          <w:rFonts w:ascii="Times New Roman" w:hAnsi="Times New Roman" w:cs="Times New Roman"/>
        </w:rPr>
        <w:t>al-Qaeda</w:t>
      </w:r>
      <w:r w:rsidRPr="00944804">
        <w:rPr>
          <w:rFonts w:ascii="Times New Roman" w:hAnsi="Times New Roman" w:cs="Times New Roman"/>
        </w:rPr>
        <w:t xml:space="preserve"> in the Arabian Peninsula </w:t>
      </w:r>
      <w:r w:rsidRPr="00944804">
        <w:rPr>
          <w:rStyle w:val="StyleUnderline"/>
          <w:rFonts w:ascii="Times New Roman" w:hAnsi="Times New Roman" w:cs="Times New Roman"/>
        </w:rPr>
        <w:t>seizes power and expels all non-Muslim foreign workers</w:t>
      </w:r>
      <w:r w:rsidRPr="00944804">
        <w:rPr>
          <w:rFonts w:ascii="Times New Roman" w:hAnsi="Times New Roman" w:cs="Times New Roman"/>
        </w:rPr>
        <w:t xml:space="preserve">. </w:t>
      </w:r>
      <w:r w:rsidRPr="00944804">
        <w:rPr>
          <w:rStyle w:val="StyleUnderline"/>
          <w:rFonts w:ascii="Times New Roman" w:hAnsi="Times New Roman" w:cs="Times New Roman"/>
          <w:b/>
        </w:rPr>
        <w:t>The exodus of skilled technicians</w:t>
      </w:r>
      <w:r w:rsidRPr="00944804">
        <w:rPr>
          <w:rFonts w:ascii="Times New Roman" w:hAnsi="Times New Roman" w:cs="Times New Roman"/>
        </w:rPr>
        <w:t xml:space="preserve"> and oil workers </w:t>
      </w:r>
      <w:r w:rsidRPr="00944804">
        <w:rPr>
          <w:rStyle w:val="StyleUnderline"/>
          <w:rFonts w:ascii="Times New Roman" w:hAnsi="Times New Roman" w:cs="Times New Roman"/>
          <w:b/>
        </w:rPr>
        <w:t>exacerbates the situation by significantly delaying repairs of damaged infrastructure and impeding operation of oil facilities that are not damaged</w:t>
      </w:r>
      <w:r w:rsidRPr="00944804">
        <w:rPr>
          <w:rFonts w:ascii="Times New Roman" w:hAnsi="Times New Roman" w:cs="Times New Roman"/>
        </w:rPr>
        <w:t xml:space="preserve">. </w:t>
      </w:r>
      <w:r w:rsidRPr="00944804">
        <w:rPr>
          <w:rStyle w:val="StyleUnderline"/>
          <w:rFonts w:ascii="Times New Roman" w:hAnsi="Times New Roman" w:cs="Times New Roman"/>
          <w:b/>
        </w:rPr>
        <w:t>As a result, nearly all Saudi oil production stops</w:t>
      </w:r>
      <w:r w:rsidRPr="00944804">
        <w:rPr>
          <w:rFonts w:ascii="Times New Roman" w:hAnsi="Times New Roman" w:cs="Times New Roman"/>
        </w:rPr>
        <w:t xml:space="preserve"> and oil exports are halted. T</w:t>
      </w:r>
      <w:r w:rsidRPr="00944804">
        <w:rPr>
          <w:rStyle w:val="StyleUnderline"/>
          <w:rFonts w:ascii="Times New Roman" w:hAnsi="Times New Roman" w:cs="Times New Roman"/>
          <w:b/>
        </w:rPr>
        <w:t>he new Islamist regime is reluctant to sell oil to the U.S. and European markets,</w:t>
      </w:r>
      <w:r w:rsidRPr="00944804">
        <w:rPr>
          <w:rFonts w:ascii="Times New Roman" w:hAnsi="Times New Roman" w:cs="Times New Roman"/>
        </w:rPr>
        <w:t xml:space="preserve"> preferring to sell to China and the Far East. </w:t>
      </w:r>
      <w:r w:rsidRPr="00944804">
        <w:rPr>
          <w:rFonts w:ascii="Times New Roman" w:hAnsi="Times New Roman" w:cs="Times New Roman"/>
          <w:sz w:val="16"/>
        </w:rPr>
        <w:t>Eventually, Saudi Arabia starts producing oil again at a reduced level of 4 mbd to 5 mbd, similar to Iran's oil production after the fall of the Shah and the rise of Ayatollah Khomeini. If Saudi production fails to recover fully and global demand for oil keeps prices high, other oil-producing countries eventually fill the demand. They include suppliers that use new sources and technologies, such as Canadian oil sands, U.S. oil shale, and so forth.</w:t>
      </w:r>
      <w:bookmarkStart w:id="1" w:name="_ftnref4"/>
      <w:r w:rsidRPr="00944804">
        <w:rPr>
          <w:rFonts w:ascii="Times New Roman" w:hAnsi="Times New Roman" w:cs="Times New Roman"/>
          <w:sz w:val="16"/>
        </w:rPr>
        <w:fldChar w:fldCharType="begin"/>
      </w:r>
      <w:r w:rsidRPr="00944804">
        <w:rPr>
          <w:rFonts w:ascii="Times New Roman" w:hAnsi="Times New Roman" w:cs="Times New Roman"/>
          <w:sz w:val="16"/>
        </w:rPr>
        <w:instrText xml:space="preserve"> HYPERLINK "http://www.heritage.org/research/reports/2012/04/thinking-the-unthinkable-modeling-a-collapse-of-saudi-oil-production" \l "_ftn4" </w:instrText>
      </w:r>
      <w:r w:rsidRPr="00944804">
        <w:rPr>
          <w:rFonts w:ascii="Times New Roman" w:hAnsi="Times New Roman" w:cs="Times New Roman"/>
          <w:sz w:val="16"/>
        </w:rPr>
        <w:fldChar w:fldCharType="separate"/>
      </w:r>
      <w:r w:rsidRPr="00944804">
        <w:rPr>
          <w:rStyle w:val="Hyperlink"/>
          <w:rFonts w:ascii="Times New Roman" w:hAnsi="Times New Roman" w:cs="Times New Roman"/>
          <w:sz w:val="16"/>
        </w:rPr>
        <w:t>[4]</w:t>
      </w:r>
      <w:r w:rsidRPr="00944804">
        <w:rPr>
          <w:rFonts w:ascii="Times New Roman" w:hAnsi="Times New Roman" w:cs="Times New Roman"/>
          <w:sz w:val="16"/>
        </w:rPr>
        <w:fldChar w:fldCharType="end"/>
      </w:r>
      <w:bookmarkEnd w:id="1"/>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 xml:space="preserve">Even conservative models prove Saudi supply disruptions tank the US economy – unemployment, petroleum prices, and GDP decline </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Cohen et al. 12</w:t>
      </w:r>
    </w:p>
    <w:p w:rsidR="00A95A34" w:rsidRPr="00944804" w:rsidRDefault="00A95A34" w:rsidP="00A95A34">
      <w:pPr>
        <w:rPr>
          <w:rFonts w:ascii="Times New Roman" w:hAnsi="Times New Roman" w:cs="Times New Roman"/>
        </w:rPr>
      </w:pPr>
      <w:r w:rsidRPr="00944804">
        <w:rPr>
          <w:rFonts w:ascii="Times New Roman" w:hAnsi="Times New Roman" w:cs="Times New Roman"/>
        </w:rPr>
        <w:t>Dr. Ariel Cohen – Ph. D. from the school of Law and Diplomacy at Tufts, fellow in International Energy Policy at the Douglas and Allison Center for Foreign and National Security Policy, member of the Council of the Foreign Relations, Senior Research Fellow at the Heritage Foundation; Dr. David Kruetzer – Ph. D. in economics from George Mason University, former Director of the International Business Program at Madison University, featured in various prestigious economic journals, Research Fellow at the Heritage Foundation; James Phillips – member of the Committee on Present Danger (a prestigious bipartisan research group committed to ending the war on terror), former Research Fellow at the Congressional Research Service, Bachelor’s Degree in IR from Brown University, Senior Research Fellow for Middle Eastern Affairs at the Douglas and Allison Center for Foreign and National Security Policy, member of the Heritage Foundation; Michaela Dodge – policy analyst specializing in missile defense, nuclear weapons modernization, and arms control, master of science degree in defense and strategic studies from Missouri State University, former National Security Fellow, analyst for the Heritage Foundation</w:t>
      </w:r>
    </w:p>
    <w:p w:rsidR="00A95A34" w:rsidRPr="00944804" w:rsidRDefault="00A95A34" w:rsidP="00A95A34">
      <w:pPr>
        <w:rPr>
          <w:rFonts w:ascii="Times New Roman" w:hAnsi="Times New Roman" w:cs="Times New Roman"/>
        </w:rPr>
      </w:pPr>
      <w:r w:rsidRPr="00944804">
        <w:rPr>
          <w:rFonts w:ascii="Times New Roman" w:hAnsi="Times New Roman" w:cs="Times New Roman"/>
        </w:rPr>
        <w:t>(“Thinking the Unthinkable: Modeling a Collapse of Saudi Oil Production”, April 9 2012, http://www.heritage.org/research/reports/2012/04/thinking-the-unthinkable-modeling-a-collapse-of-saudi-oil-production)//EO</w:t>
      </w:r>
    </w:p>
    <w:p w:rsidR="00A95A34" w:rsidRPr="00944804" w:rsidRDefault="00A95A34" w:rsidP="00A95A34">
      <w:pPr>
        <w:rPr>
          <w:rFonts w:ascii="Times New Roman" w:hAnsi="Times New Roman" w:cs="Times New Roman"/>
          <w:sz w:val="16"/>
        </w:rPr>
      </w:pPr>
      <w:r w:rsidRPr="00944804">
        <w:rPr>
          <w:rStyle w:val="StyleUnderline"/>
          <w:rFonts w:ascii="Times New Roman" w:hAnsi="Times New Roman" w:cs="Times New Roman"/>
        </w:rPr>
        <w:lastRenderedPageBreak/>
        <w:t>Saudi Revolution: The Economic Impacts</w:t>
      </w:r>
      <w:r w:rsidRPr="00944804">
        <w:rPr>
          <w:rFonts w:ascii="Times New Roman" w:hAnsi="Times New Roman" w:cs="Times New Roman"/>
        </w:rPr>
        <w:t xml:space="preserve"> </w:t>
      </w:r>
      <w:r w:rsidRPr="00944804">
        <w:rPr>
          <w:rStyle w:val="StyleUnderline"/>
          <w:rFonts w:ascii="Times New Roman" w:hAnsi="Times New Roman" w:cs="Times New Roman"/>
          <w:b/>
        </w:rPr>
        <w:t>The Saudi Kingdom</w:t>
      </w:r>
      <w:r w:rsidRPr="00944804">
        <w:rPr>
          <w:rStyle w:val="StyleUnderline"/>
          <w:rFonts w:ascii="Times New Roman" w:hAnsi="Times New Roman" w:cs="Times New Roman"/>
        </w:rPr>
        <w:t xml:space="preserve"> is the largest oil producer in the world</w:t>
      </w:r>
      <w:r w:rsidRPr="00944804">
        <w:rPr>
          <w:rFonts w:ascii="Times New Roman" w:hAnsi="Times New Roman" w:cs="Times New Roman"/>
        </w:rPr>
        <w:t>—occasionally surpassed by Russia—</w:t>
      </w:r>
      <w:r w:rsidRPr="00944804">
        <w:rPr>
          <w:rStyle w:val="StyleUnderline"/>
          <w:rFonts w:ascii="Times New Roman" w:hAnsi="Times New Roman" w:cs="Times New Roman"/>
          <w:b/>
        </w:rPr>
        <w:t>and essentially dominates the oil market</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due to its large excess production capacity, which it can ramp up to 12 mbd. </w:t>
      </w:r>
      <w:r w:rsidRPr="00944804">
        <w:rPr>
          <w:rStyle w:val="StyleUnderline"/>
          <w:rFonts w:ascii="Times New Roman" w:hAnsi="Times New Roman" w:cs="Times New Roman"/>
          <w:b/>
        </w:rPr>
        <w:t xml:space="preserve">A </w:t>
      </w:r>
      <w:r w:rsidRPr="00944804">
        <w:rPr>
          <w:rStyle w:val="StyleUnderline"/>
          <w:rFonts w:ascii="Times New Roman" w:hAnsi="Times New Roman" w:cs="Times New Roman"/>
        </w:rPr>
        <w:t>prolonged and massive</w:t>
      </w:r>
      <w:r w:rsidRPr="00944804">
        <w:rPr>
          <w:rStyle w:val="StyleUnderline"/>
          <w:rFonts w:ascii="Times New Roman" w:hAnsi="Times New Roman" w:cs="Times New Roman"/>
          <w:b/>
        </w:rPr>
        <w:t xml:space="preserve"> disruption of Saudi oil production would significantly affect global energy markets and economic activity</w:t>
      </w:r>
      <w:r w:rsidRPr="00944804">
        <w:rPr>
          <w:rStyle w:val="StyleUnderline"/>
          <w:rFonts w:ascii="Times New Roman" w:hAnsi="Times New Roman" w:cs="Times New Roman"/>
        </w:rPr>
        <w:t>.</w:t>
      </w:r>
      <w:r w:rsidRPr="00944804">
        <w:rPr>
          <w:rFonts w:ascii="Times New Roman" w:hAnsi="Times New Roman" w:cs="Times New Roman"/>
        </w:rPr>
        <w:t xml:space="preserve"> However, </w:t>
      </w:r>
      <w:r w:rsidRPr="00944804">
        <w:rPr>
          <w:rStyle w:val="StyleUnderline"/>
          <w:rFonts w:ascii="Times New Roman" w:hAnsi="Times New Roman" w:cs="Times New Roman"/>
        </w:rPr>
        <w:t>for this economic analysis we look only at the effects on the U</w:t>
      </w:r>
      <w:r w:rsidRPr="00944804">
        <w:rPr>
          <w:rFonts w:ascii="Times New Roman" w:hAnsi="Times New Roman" w:cs="Times New Roman"/>
        </w:rPr>
        <w:t>nited</w:t>
      </w:r>
      <w:r w:rsidRPr="00944804">
        <w:rPr>
          <w:rStyle w:val="StyleUnderline"/>
          <w:rFonts w:ascii="Times New Roman" w:hAnsi="Times New Roman" w:cs="Times New Roman"/>
        </w:rPr>
        <w:t xml:space="preserve"> S</w:t>
      </w:r>
      <w:r w:rsidRPr="00944804">
        <w:rPr>
          <w:rFonts w:ascii="Times New Roman" w:hAnsi="Times New Roman" w:cs="Times New Roman"/>
        </w:rPr>
        <w:t xml:space="preserve">tates. </w:t>
      </w:r>
      <w:r w:rsidRPr="00944804">
        <w:rPr>
          <w:rStyle w:val="StyleUnderline"/>
          <w:rFonts w:ascii="Times New Roman" w:hAnsi="Times New Roman" w:cs="Times New Roman"/>
          <w:b/>
        </w:rPr>
        <w:t>The impact in Asia, a principal customer of Saudi oil, would likely be much worse.</w:t>
      </w:r>
      <w:r w:rsidRPr="00944804">
        <w:rPr>
          <w:rFonts w:ascii="Times New Roman" w:hAnsi="Times New Roman" w:cs="Times New Roman"/>
        </w:rPr>
        <w:t xml:space="preserve"> It is difficult to calculate the magnitude of the panic in the global capital market that such a scenario would cause. </w:t>
      </w:r>
      <w:r w:rsidRPr="00944804">
        <w:rPr>
          <w:rStyle w:val="StyleUnderline"/>
          <w:rFonts w:ascii="Times New Roman" w:hAnsi="Times New Roman" w:cs="Times New Roman"/>
        </w:rPr>
        <w:t>We modeled total cessation of Saudi oil production</w:t>
      </w:r>
      <w:r w:rsidRPr="00944804">
        <w:rPr>
          <w:rFonts w:ascii="Times New Roman" w:hAnsi="Times New Roman" w:cs="Times New Roman"/>
        </w:rPr>
        <w:t xml:space="preserve">, an 8.4 million-barrels-per-day reduction, for one year </w:t>
      </w:r>
      <w:r w:rsidRPr="00944804">
        <w:rPr>
          <w:rStyle w:val="StyleUnderline"/>
          <w:rFonts w:ascii="Times New Roman" w:hAnsi="Times New Roman" w:cs="Times New Roman"/>
        </w:rPr>
        <w:t>followed by a two-year recovery</w:t>
      </w:r>
      <w:r w:rsidRPr="00944804">
        <w:rPr>
          <w:rFonts w:ascii="Times New Roman" w:hAnsi="Times New Roman" w:cs="Times New Roman"/>
        </w:rPr>
        <w:t xml:space="preserve">. For the purpose of this exercise, </w:t>
      </w:r>
      <w:r w:rsidRPr="00944804">
        <w:rPr>
          <w:rStyle w:val="StyleUnderline"/>
          <w:rFonts w:ascii="Times New Roman" w:hAnsi="Times New Roman" w:cs="Times New Roman"/>
          <w:b/>
        </w:rPr>
        <w:t>we optimistically assumed</w:t>
      </w:r>
      <w:r w:rsidRPr="00944804">
        <w:rPr>
          <w:rStyle w:val="StyleUnderline"/>
          <w:rFonts w:ascii="Times New Roman" w:hAnsi="Times New Roman" w:cs="Times New Roman"/>
        </w:rPr>
        <w:t xml:space="preserve"> that repairing destroyed and damaged facilities and gradually restoring oil exports to the previous level would take approximately two years. </w:t>
      </w:r>
      <w:r w:rsidRPr="00944804">
        <w:rPr>
          <w:rStyle w:val="StyleUnderline"/>
          <w:rFonts w:ascii="Times New Roman" w:hAnsi="Times New Roman" w:cs="Times New Roman"/>
          <w:b/>
        </w:rPr>
        <w:t>In reality, the repairs and production recovery could take much longer</w:t>
      </w:r>
      <w:r w:rsidRPr="00944804">
        <w:rPr>
          <w:rFonts w:ascii="Times New Roman" w:hAnsi="Times New Roman" w:cs="Times New Roman"/>
        </w:rPr>
        <w:t>. Even though withdrawals from strategic petroleum reserves (SPRs)—</w:t>
      </w:r>
      <w:r w:rsidRPr="00944804">
        <w:rPr>
          <w:rStyle w:val="StyleUnderline"/>
          <w:rFonts w:ascii="Times New Roman" w:hAnsi="Times New Roman" w:cs="Times New Roman"/>
        </w:rPr>
        <w:t>emergency oil stores in the U.S. and Europe</w:t>
      </w:r>
      <w:r w:rsidRPr="00944804">
        <w:rPr>
          <w:rFonts w:ascii="Times New Roman" w:hAnsi="Times New Roman" w:cs="Times New Roman"/>
        </w:rPr>
        <w:t xml:space="preserve"> </w:t>
      </w:r>
      <w:r w:rsidRPr="00944804">
        <w:rPr>
          <w:rStyle w:val="StyleUnderline"/>
          <w:rFonts w:ascii="Times New Roman" w:hAnsi="Times New Roman" w:cs="Times New Roman"/>
        </w:rPr>
        <w:t>and</w:t>
      </w:r>
      <w:r w:rsidRPr="00944804">
        <w:rPr>
          <w:rFonts w:ascii="Times New Roman" w:hAnsi="Times New Roman" w:cs="Times New Roman"/>
        </w:rPr>
        <w:t xml:space="preserve"> to a lesser degree in </w:t>
      </w:r>
      <w:r w:rsidRPr="00944804">
        <w:rPr>
          <w:rStyle w:val="StyleUnderline"/>
          <w:rFonts w:ascii="Times New Roman" w:hAnsi="Times New Roman" w:cs="Times New Roman"/>
        </w:rPr>
        <w:t>China and Japan</w:t>
      </w:r>
      <w:r w:rsidRPr="00944804">
        <w:rPr>
          <w:rFonts w:ascii="Times New Roman" w:hAnsi="Times New Roman" w:cs="Times New Roman"/>
        </w:rPr>
        <w:t>—start immediately, SPRs</w:t>
      </w:r>
      <w:r w:rsidRPr="00944804">
        <w:rPr>
          <w:rStyle w:val="StyleUnderline"/>
          <w:rFonts w:ascii="Times New Roman" w:hAnsi="Times New Roman" w:cs="Times New Roman"/>
          <w:b/>
        </w:rPr>
        <w:t xml:space="preserve"> cannot compensate for such a massive disruption</w:t>
      </w:r>
      <w:r w:rsidRPr="00944804">
        <w:rPr>
          <w:rFonts w:ascii="Times New Roman" w:hAnsi="Times New Roman" w:cs="Times New Roman"/>
        </w:rPr>
        <w:t xml:space="preserve">. </w:t>
      </w:r>
      <w:r w:rsidRPr="00944804">
        <w:rPr>
          <w:rStyle w:val="StyleUnderline"/>
          <w:rFonts w:ascii="Times New Roman" w:hAnsi="Times New Roman" w:cs="Times New Roman"/>
        </w:rPr>
        <w:t>We would expect to see the following impacts</w:t>
      </w:r>
      <w:r w:rsidRPr="00944804">
        <w:rPr>
          <w:rFonts w:ascii="Times New Roman" w:hAnsi="Times New Roman" w:cs="Times New Roman"/>
        </w:rPr>
        <w:t xml:space="preserve"> over the three-year course of production loss and recovery: </w:t>
      </w:r>
      <w:r w:rsidRPr="00944804">
        <w:rPr>
          <w:rStyle w:val="StyleUnderline"/>
          <w:rFonts w:ascii="Times New Roman" w:hAnsi="Times New Roman" w:cs="Times New Roman"/>
        </w:rPr>
        <w:t xml:space="preserve">Gasoline prices jump to more than $6.50 per gallon, Petroleum prices jump from $100 per barrel to more than $220 per barrel, </w:t>
      </w:r>
      <w:r w:rsidRPr="00944804">
        <w:rPr>
          <w:rStyle w:val="StyleUnderline"/>
          <w:rFonts w:ascii="Times New Roman" w:hAnsi="Times New Roman" w:cs="Times New Roman"/>
          <w:b/>
        </w:rPr>
        <w:t>Employment losses exceed 1.5 million jobs, and</w:t>
      </w:r>
      <w:r w:rsidRPr="00944804">
        <w:rPr>
          <w:rStyle w:val="StyleUnderline"/>
          <w:rFonts w:ascii="Times New Roman" w:hAnsi="Times New Roman" w:cs="Times New Roman"/>
        </w:rPr>
        <w:t xml:space="preserve"> Gross domestic product (</w:t>
      </w:r>
      <w:r w:rsidRPr="00944804">
        <w:rPr>
          <w:rStyle w:val="StyleUnderline"/>
          <w:rFonts w:ascii="Times New Roman" w:hAnsi="Times New Roman" w:cs="Times New Roman"/>
          <w:b/>
        </w:rPr>
        <w:t>GDP) drops by nearly $450 billion</w:t>
      </w:r>
      <w:r w:rsidRPr="00944804">
        <w:rPr>
          <w:rStyle w:val="StyleUnderline"/>
          <w:rFonts w:ascii="Times New Roman" w:hAnsi="Times New Roman" w:cs="Times New Roman"/>
        </w:rPr>
        <w:t>.</w:t>
      </w:r>
      <w:r w:rsidRPr="00944804">
        <w:rPr>
          <w:rFonts w:ascii="Times New Roman" w:hAnsi="Times New Roman" w:cs="Times New Roman"/>
        </w:rPr>
        <w:t xml:space="preserve"> </w:t>
      </w:r>
      <w:r w:rsidRPr="00944804">
        <w:rPr>
          <w:rStyle w:val="StyleUnderline"/>
          <w:rFonts w:ascii="Times New Roman" w:hAnsi="Times New Roman" w:cs="Times New Roman"/>
        </w:rPr>
        <w:t>Daily withdrawal of 3 mbd from</w:t>
      </w:r>
      <w:r w:rsidRPr="00944804">
        <w:rPr>
          <w:rFonts w:ascii="Times New Roman" w:hAnsi="Times New Roman" w:cs="Times New Roman"/>
        </w:rPr>
        <w:t xml:space="preserve"> the </w:t>
      </w:r>
      <w:r w:rsidRPr="00944804">
        <w:rPr>
          <w:rStyle w:val="StyleUnderline"/>
          <w:rFonts w:ascii="Times New Roman" w:hAnsi="Times New Roman" w:cs="Times New Roman"/>
        </w:rPr>
        <w:t>strategic</w:t>
      </w:r>
      <w:r w:rsidRPr="00944804">
        <w:rPr>
          <w:rFonts w:ascii="Times New Roman" w:hAnsi="Times New Roman" w:cs="Times New Roman"/>
        </w:rPr>
        <w:t xml:space="preserve"> petroleum </w:t>
      </w:r>
      <w:r w:rsidRPr="00944804">
        <w:rPr>
          <w:rStyle w:val="StyleUnderline"/>
          <w:rFonts w:ascii="Times New Roman" w:hAnsi="Times New Roman" w:cs="Times New Roman"/>
        </w:rPr>
        <w:t>reserves</w:t>
      </w:r>
      <w:r w:rsidRPr="00944804">
        <w:rPr>
          <w:rFonts w:ascii="Times New Roman" w:hAnsi="Times New Roman" w:cs="Times New Roman"/>
        </w:rPr>
        <w:t>—half from the U.S. reserve and half from other countries as coordinated through the International Energy Agency (IEA)—</w:t>
      </w:r>
      <w:r w:rsidRPr="00944804">
        <w:rPr>
          <w:rStyle w:val="StyleUnderline"/>
          <w:rFonts w:ascii="Times New Roman" w:hAnsi="Times New Roman" w:cs="Times New Roman"/>
        </w:rPr>
        <w:t>would offset barely one-third of the lost Saudi production</w:t>
      </w:r>
      <w:r w:rsidRPr="00944804">
        <w:rPr>
          <w:rFonts w:ascii="Times New Roman" w:hAnsi="Times New Roman" w:cs="Times New Roman"/>
        </w:rPr>
        <w:t xml:space="preserve"> in the first quarter. These combined SPR withdrawals would drop to 2 mbd in the second quarter, 1 mbd for the third quarter, and 0.5 mbd for the fourth quarter. </w:t>
      </w:r>
      <w:r w:rsidRPr="00944804">
        <w:rPr>
          <w:rStyle w:val="StyleUnderline"/>
          <w:rFonts w:ascii="Times New Roman" w:hAnsi="Times New Roman" w:cs="Times New Roman"/>
        </w:rPr>
        <w:t>Saudi production recovers</w:t>
      </w:r>
      <w:r w:rsidRPr="00944804">
        <w:rPr>
          <w:rFonts w:ascii="Times New Roman" w:hAnsi="Times New Roman" w:cs="Times New Roman"/>
        </w:rPr>
        <w:t xml:space="preserve"> to an average of 2.8 mbd in the second year and 5.6 mbd in the third year. It fully recovers by the fourth year, and petroleum and gasoline prices return to the baseline. </w:t>
      </w:r>
      <w:r w:rsidRPr="00944804">
        <w:rPr>
          <w:rStyle w:val="StyleUnderline"/>
          <w:rFonts w:ascii="Times New Roman" w:hAnsi="Times New Roman" w:cs="Times New Roman"/>
        </w:rPr>
        <w:t>However, the initial shock</w:t>
      </w:r>
      <w:r w:rsidRPr="00944804">
        <w:rPr>
          <w:rFonts w:ascii="Times New Roman" w:hAnsi="Times New Roman" w:cs="Times New Roman"/>
        </w:rPr>
        <w:t xml:space="preserve"> of the net loss of 5.4 mbd in the petroleum market </w:t>
      </w:r>
      <w:r w:rsidRPr="00944804">
        <w:rPr>
          <w:rStyle w:val="StyleUnderline"/>
          <w:rFonts w:ascii="Times New Roman" w:hAnsi="Times New Roman" w:cs="Times New Roman"/>
        </w:rPr>
        <w:t>has a corresponding impact on the U.S. economy with the greatest impacts occurring in the first two years</w:t>
      </w:r>
      <w:r w:rsidRPr="00944804">
        <w:rPr>
          <w:rFonts w:ascii="Times New Roman" w:hAnsi="Times New Roman" w:cs="Times New Roman"/>
        </w:rPr>
        <w:t xml:space="preserve">. </w:t>
      </w:r>
      <w:r w:rsidRPr="00944804">
        <w:rPr>
          <w:rFonts w:ascii="Times New Roman" w:hAnsi="Times New Roman" w:cs="Times New Roman"/>
          <w:sz w:val="16"/>
        </w:rPr>
        <w:t>Over the first two years, U.S. GDP loses $214 billion per year. Employment averages 1.1 million jobs below the baseline, bottoming out at more than 1.5 million lost jobs in the second quarter of the second year. Petroleum prices rise more than 120 percent in the first quarter to more than $220 per barrel. At the end of the second year, petroleum prices are still 45 percent above the baseline at $138 per barrel. The gasoline price immediately rises to over $6.50 per gallon. Although it moderates as the economy adjusts to the shock, it is still 28 percent above the baseline at the end of the second year. For the entire three-year period of loss and recovery, employment averages 900,000 fewer jobs and GDP losses total nearly $450 billion, an average loss of $150 billion per year.</w:t>
      </w:r>
    </w:p>
    <w:p w:rsidR="00A95A34" w:rsidRPr="00944804" w:rsidRDefault="00A95A34" w:rsidP="00A95A34">
      <w:pPr>
        <w:keepNext/>
        <w:keepLines/>
        <w:spacing w:before="200"/>
        <w:outlineLvl w:val="3"/>
        <w:rPr>
          <w:rFonts w:ascii="Times New Roman" w:eastAsia="MS Gothic" w:hAnsi="Times New Roman" w:cs="Times New Roman"/>
          <w:b/>
          <w:bCs/>
          <w:iCs/>
          <w:sz w:val="26"/>
        </w:rPr>
      </w:pPr>
      <w:r w:rsidRPr="00944804">
        <w:rPr>
          <w:rFonts w:ascii="Times New Roman" w:eastAsia="MS Gothic" w:hAnsi="Times New Roman" w:cs="Times New Roman"/>
          <w:b/>
          <w:bCs/>
          <w:iCs/>
          <w:sz w:val="26"/>
          <w:u w:val="single"/>
        </w:rPr>
        <w:t>History proves</w:t>
      </w:r>
      <w:r w:rsidRPr="00944804">
        <w:rPr>
          <w:rFonts w:ascii="Times New Roman" w:eastAsia="MS Gothic" w:hAnsi="Times New Roman" w:cs="Times New Roman"/>
          <w:b/>
          <w:bCs/>
          <w:iCs/>
          <w:sz w:val="26"/>
        </w:rPr>
        <w:t xml:space="preserve"> that a volatile economic environment </w:t>
      </w:r>
      <w:r w:rsidRPr="00944804">
        <w:rPr>
          <w:rFonts w:ascii="Times New Roman" w:eastAsia="MS Gothic" w:hAnsi="Times New Roman" w:cs="Times New Roman"/>
          <w:b/>
          <w:bCs/>
          <w:iCs/>
          <w:sz w:val="26"/>
          <w:u w:val="single"/>
        </w:rPr>
        <w:t>risks conflict</w:t>
      </w:r>
      <w:r w:rsidRPr="00944804">
        <w:rPr>
          <w:rFonts w:ascii="Times New Roman" w:eastAsia="MS Gothic" w:hAnsi="Times New Roman" w:cs="Times New Roman"/>
          <w:b/>
          <w:bCs/>
          <w:iCs/>
          <w:sz w:val="26"/>
        </w:rPr>
        <w:t>—</w:t>
      </w:r>
      <w:r w:rsidRPr="00944804">
        <w:rPr>
          <w:rFonts w:ascii="Times New Roman" w:eastAsia="MS Gothic" w:hAnsi="Times New Roman" w:cs="Times New Roman"/>
          <w:b/>
          <w:bCs/>
          <w:iCs/>
          <w:sz w:val="26"/>
          <w:u w:val="single"/>
        </w:rPr>
        <w:t>radical terrorist</w:t>
      </w:r>
      <w:r w:rsidRPr="00944804">
        <w:rPr>
          <w:rFonts w:ascii="Times New Roman" w:eastAsia="MS Gothic" w:hAnsi="Times New Roman" w:cs="Times New Roman"/>
          <w:b/>
          <w:bCs/>
          <w:iCs/>
          <w:sz w:val="26"/>
        </w:rPr>
        <w:t xml:space="preserve"> groups and tension over </w:t>
      </w:r>
      <w:r w:rsidRPr="00944804">
        <w:rPr>
          <w:rFonts w:ascii="Times New Roman" w:eastAsia="MS Gothic" w:hAnsi="Times New Roman" w:cs="Times New Roman"/>
          <w:b/>
          <w:bCs/>
          <w:iCs/>
          <w:sz w:val="26"/>
          <w:u w:val="single"/>
        </w:rPr>
        <w:t>shared energy resources</w:t>
      </w:r>
      <w:r w:rsidRPr="00944804">
        <w:rPr>
          <w:rFonts w:ascii="Times New Roman" w:eastAsia="MS Gothic" w:hAnsi="Times New Roman" w:cs="Times New Roman"/>
          <w:b/>
          <w:bCs/>
          <w:iCs/>
          <w:sz w:val="26"/>
        </w:rPr>
        <w:t xml:space="preserve"> could unintentionally result in a </w:t>
      </w:r>
      <w:r w:rsidRPr="00944804">
        <w:rPr>
          <w:rFonts w:ascii="Times New Roman" w:eastAsia="MS Gothic" w:hAnsi="Times New Roman" w:cs="Times New Roman"/>
          <w:b/>
          <w:bCs/>
          <w:iCs/>
          <w:sz w:val="26"/>
          <w:u w:val="single"/>
        </w:rPr>
        <w:t>pre-emptive nuclear strike</w:t>
      </w:r>
    </w:p>
    <w:p w:rsidR="00A95A34" w:rsidRPr="00944804" w:rsidRDefault="00A95A34" w:rsidP="00A95A34">
      <w:pPr>
        <w:rPr>
          <w:rFonts w:ascii="Times New Roman" w:hAnsi="Times New Roman" w:cs="Times New Roman"/>
        </w:rPr>
      </w:pPr>
      <w:r w:rsidRPr="00944804">
        <w:rPr>
          <w:rFonts w:ascii="Times New Roman" w:hAnsi="Times New Roman" w:cs="Times New Roman"/>
          <w:b/>
          <w:bCs/>
          <w:sz w:val="26"/>
        </w:rPr>
        <w:t>Mathew Harris and Jennifer Burrows, National Intelligence Council, in 2009</w:t>
      </w:r>
      <w:r w:rsidRPr="00944804">
        <w:rPr>
          <w:rFonts w:ascii="Times New Roman" w:hAnsi="Times New Roman" w:cs="Times New Roman"/>
        </w:rPr>
        <w:t xml:space="preserve"> [Mathew, PhD European History at Cambridge, counselor in the National Intelligence Council (NIC) and Jennifer, member of the NIC’s Long Range Analysis Unit “Revisiting the Future: Geopolitical Effects of the Financial Crisis” </w:t>
      </w:r>
      <w:hyperlink r:id="rId14" w:history="1">
        <w:r w:rsidRPr="00944804">
          <w:rPr>
            <w:rFonts w:ascii="Times New Roman" w:hAnsi="Times New Roman" w:cs="Times New Roman"/>
          </w:rPr>
          <w:t>http://www.ciaonet.org/journals/twq/v32i2/f_0016178_13952.pdf</w:t>
        </w:r>
      </w:hyperlink>
      <w:r w:rsidRPr="00944804">
        <w:rPr>
          <w:rFonts w:ascii="Times New Roman" w:hAnsi="Times New Roman" w:cs="Times New Roman"/>
        </w:rPr>
        <w:t>]</w:t>
      </w:r>
    </w:p>
    <w:p w:rsidR="00A95A34" w:rsidRPr="00944804" w:rsidRDefault="00A95A34" w:rsidP="00A95A34">
      <w:pPr>
        <w:ind w:right="288"/>
        <w:rPr>
          <w:rStyle w:val="StyleUnderline"/>
          <w:rFonts w:ascii="Times New Roman" w:hAnsi="Times New Roman" w:cs="Times New Roman"/>
        </w:rPr>
      </w:pPr>
      <w:r w:rsidRPr="00944804">
        <w:rPr>
          <w:rFonts w:ascii="Times New Roman" w:eastAsia="Times New Roman" w:hAnsi="Times New Roman"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944804">
        <w:rPr>
          <w:rStyle w:val="StyleUnderline"/>
          <w:rFonts w:ascii="Times New Roman" w:hAnsi="Times New Roman" w:cs="Times New Roman"/>
        </w:rPr>
        <w:t>history may be</w:t>
      </w:r>
      <w:r w:rsidRPr="00944804">
        <w:rPr>
          <w:rFonts w:ascii="Times New Roman" w:eastAsia="MS Gothic" w:hAnsi="Times New Roman" w:cs="Times New Roman"/>
          <w:bCs/>
          <w:szCs w:val="20"/>
          <w:u w:val="single"/>
        </w:rPr>
        <w:t xml:space="preserve"> more </w:t>
      </w:r>
      <w:r w:rsidRPr="00944804">
        <w:rPr>
          <w:rStyle w:val="StyleUnderline"/>
          <w:rFonts w:ascii="Times New Roman" w:hAnsi="Times New Roman" w:cs="Times New Roman"/>
        </w:rPr>
        <w:t>instructive</w:t>
      </w:r>
      <w:r w:rsidRPr="00944804">
        <w:rPr>
          <w:rFonts w:ascii="Times New Roman" w:eastAsia="MS Gothic" w:hAnsi="Times New Roman" w:cs="Times New Roman"/>
          <w:bCs/>
          <w:szCs w:val="20"/>
          <w:u w:val="single"/>
        </w:rPr>
        <w:t xml:space="preserve"> than ever</w:t>
      </w:r>
      <w:r w:rsidRPr="00944804">
        <w:rPr>
          <w:rFonts w:ascii="Times New Roman" w:eastAsia="Times New Roman" w:hAnsi="Times New Roman" w:cs="Times New Roman"/>
          <w:sz w:val="16"/>
          <w:szCs w:val="20"/>
        </w:rPr>
        <w:t xml:space="preserve">. While we continue to believe that </w:t>
      </w:r>
      <w:r w:rsidRPr="00944804">
        <w:rPr>
          <w:rFonts w:ascii="Times New Roman" w:eastAsia="MS Gothic" w:hAnsi="Times New Roman" w:cs="Times New Roman"/>
          <w:bCs/>
          <w:szCs w:val="20"/>
          <w:u w:val="single"/>
        </w:rPr>
        <w:t xml:space="preserve">the </w:t>
      </w:r>
      <w:r w:rsidRPr="00944804">
        <w:rPr>
          <w:rStyle w:val="StyleUnderline"/>
          <w:rFonts w:ascii="Times New Roman" w:hAnsi="Times New Roman" w:cs="Times New Roman"/>
        </w:rPr>
        <w:t>Great Depression</w:t>
      </w:r>
      <w:r w:rsidRPr="00944804">
        <w:rPr>
          <w:rFonts w:ascii="Times New Roman" w:eastAsia="Times New Roman" w:hAnsi="Times New Roman" w:cs="Times New Roman"/>
          <w:sz w:val="16"/>
          <w:szCs w:val="20"/>
        </w:rPr>
        <w:t xml:space="preserve"> is not likely to be repeated, the </w:t>
      </w:r>
      <w:r w:rsidRPr="00944804">
        <w:rPr>
          <w:rStyle w:val="StyleUnderline"/>
          <w:rFonts w:ascii="Times New Roman" w:hAnsi="Times New Roman" w:cs="Times New Roman"/>
        </w:rPr>
        <w:t>lessons</w:t>
      </w:r>
      <w:r w:rsidRPr="00944804">
        <w:rPr>
          <w:rFonts w:ascii="Times New Roman" w:eastAsia="Times New Roman" w:hAnsi="Times New Roman" w:cs="Times New Roman"/>
          <w:sz w:val="16"/>
          <w:szCs w:val="20"/>
        </w:rPr>
        <w:t xml:space="preserve"> to be drawn from that period </w:t>
      </w:r>
      <w:r w:rsidRPr="00944804">
        <w:rPr>
          <w:rStyle w:val="StyleUnderline"/>
          <w:rFonts w:ascii="Times New Roman" w:hAnsi="Times New Roman" w:cs="Times New Roman"/>
        </w:rPr>
        <w:t>include the harmful effects on fledgling democracies and multiethnic</w:t>
      </w:r>
      <w:r w:rsidRPr="00944804">
        <w:rPr>
          <w:rFonts w:ascii="Times New Roman" w:eastAsia="MS Gothic" w:hAnsi="Times New Roman" w:cs="Times New Roman"/>
          <w:bCs/>
          <w:szCs w:val="20"/>
          <w:u w:val="single"/>
        </w:rPr>
        <w:t xml:space="preserve"> </w:t>
      </w:r>
      <w:r w:rsidRPr="00944804">
        <w:rPr>
          <w:rStyle w:val="StyleUnderline"/>
          <w:rFonts w:ascii="Times New Roman" w:hAnsi="Times New Roman" w:cs="Times New Roman"/>
        </w:rPr>
        <w:t>societies</w:t>
      </w:r>
      <w:r w:rsidRPr="00944804">
        <w:rPr>
          <w:rFonts w:ascii="Times New Roman" w:eastAsia="Times New Roman" w:hAnsi="Times New Roman" w:cs="Times New Roman"/>
          <w:sz w:val="16"/>
          <w:szCs w:val="20"/>
        </w:rPr>
        <w:t xml:space="preserve"> (think Central Europe in 1920s and 1930s) </w:t>
      </w:r>
      <w:r w:rsidRPr="00944804">
        <w:rPr>
          <w:rStyle w:val="StyleUnderline"/>
          <w:rFonts w:ascii="Times New Roman" w:hAnsi="Times New Roman" w:cs="Times New Roman"/>
        </w:rPr>
        <w:t>and</w:t>
      </w:r>
      <w:r w:rsidRPr="00944804">
        <w:rPr>
          <w:rFonts w:ascii="Times New Roman" w:eastAsia="Times New Roman" w:hAnsi="Times New Roman" w:cs="Times New Roman"/>
          <w:sz w:val="16"/>
          <w:szCs w:val="20"/>
        </w:rPr>
        <w:t xml:space="preserve"> on </w:t>
      </w:r>
      <w:r w:rsidRPr="00944804">
        <w:rPr>
          <w:rStyle w:val="StyleUnderline"/>
          <w:rFonts w:ascii="Times New Roman" w:hAnsi="Times New Roman" w:cs="Times New Roman"/>
        </w:rPr>
        <w:t>the sustainability of multilateral institutions</w:t>
      </w:r>
      <w:r w:rsidRPr="00944804">
        <w:rPr>
          <w:rFonts w:ascii="Times New Roman" w:eastAsia="Times New Roman" w:hAnsi="Times New Roman" w:cs="Times New Roman"/>
          <w:sz w:val="16"/>
          <w:szCs w:val="20"/>
        </w:rPr>
        <w:t xml:space="preserve"> (think League of Nations in the same period). </w:t>
      </w:r>
      <w:r w:rsidRPr="00944804">
        <w:rPr>
          <w:rStyle w:val="StyleUnderline"/>
          <w:rFonts w:ascii="Times New Roman" w:hAnsi="Times New Roman" w:cs="Times New Roman"/>
        </w:rPr>
        <w:t>There is no reason to think that this would not be true in the twenty-first</w:t>
      </w:r>
      <w:r w:rsidRPr="00944804">
        <w:rPr>
          <w:rFonts w:ascii="Times New Roman" w:eastAsia="MS Gothic" w:hAnsi="Times New Roman" w:cs="Times New Roman"/>
          <w:bCs/>
          <w:szCs w:val="20"/>
          <w:u w:val="single"/>
        </w:rPr>
        <w:t xml:space="preserve"> as much as in the twentieth </w:t>
      </w:r>
      <w:r w:rsidRPr="00944804">
        <w:rPr>
          <w:rStyle w:val="StyleUnderline"/>
          <w:rFonts w:ascii="Times New Roman" w:hAnsi="Times New Roman" w:cs="Times New Roman"/>
        </w:rPr>
        <w:t>century</w:t>
      </w:r>
      <w:r w:rsidRPr="00944804">
        <w:rPr>
          <w:rFonts w:ascii="Times New Roman" w:eastAsia="MS Gothic" w:hAnsi="Times New Roman" w:cs="Times New Roman"/>
          <w:bCs/>
          <w:szCs w:val="20"/>
          <w:u w:val="single"/>
        </w:rPr>
        <w:t>.</w:t>
      </w:r>
      <w:r w:rsidRPr="00944804">
        <w:rPr>
          <w:rFonts w:ascii="Times New Roman" w:eastAsia="Times New Roman" w:hAnsi="Times New Roman" w:cs="Times New Roman"/>
          <w:sz w:val="16"/>
          <w:szCs w:val="20"/>
        </w:rPr>
        <w:t xml:space="preserve"> For that reason, the ways in which </w:t>
      </w:r>
      <w:r w:rsidRPr="00944804">
        <w:rPr>
          <w:rFonts w:ascii="Times New Roman" w:eastAsia="MS Gothic" w:hAnsi="Times New Roman" w:cs="Times New Roman"/>
          <w:bCs/>
          <w:szCs w:val="20"/>
          <w:u w:val="single"/>
        </w:rPr>
        <w:t xml:space="preserve">the </w:t>
      </w:r>
      <w:r w:rsidRPr="00944804">
        <w:rPr>
          <w:rStyle w:val="StyleUnderline"/>
          <w:rFonts w:ascii="Times New Roman" w:hAnsi="Times New Roman" w:cs="Times New Roman"/>
        </w:rPr>
        <w:t>potential for greater conflict could grow</w:t>
      </w:r>
      <w:r w:rsidRPr="00944804">
        <w:rPr>
          <w:rFonts w:ascii="Times New Roman" w:eastAsia="Times New Roman" w:hAnsi="Times New Roman" w:cs="Times New Roman"/>
          <w:sz w:val="16"/>
          <w:szCs w:val="20"/>
        </w:rPr>
        <w:t xml:space="preserve"> would seem to be even more apt </w:t>
      </w:r>
      <w:r w:rsidRPr="00944804">
        <w:rPr>
          <w:rStyle w:val="StyleUnderline"/>
          <w:rFonts w:ascii="Times New Roman" w:hAnsi="Times New Roman" w:cs="Times New Roman"/>
        </w:rPr>
        <w:t>in a</w:t>
      </w:r>
      <w:r w:rsidRPr="00944804">
        <w:rPr>
          <w:rFonts w:ascii="Times New Roman" w:eastAsia="MS Gothic" w:hAnsi="Times New Roman" w:cs="Times New Roman"/>
          <w:bCs/>
          <w:szCs w:val="20"/>
          <w:u w:val="single"/>
        </w:rPr>
        <w:t xml:space="preserve"> constantly </w:t>
      </w:r>
      <w:r w:rsidRPr="00944804">
        <w:rPr>
          <w:rStyle w:val="Emphasis"/>
          <w:rFonts w:ascii="Times New Roman" w:hAnsi="Times New Roman" w:cs="Times New Roman"/>
        </w:rPr>
        <w:t>volatile economic environment</w:t>
      </w:r>
      <w:r w:rsidRPr="00944804">
        <w:rPr>
          <w:rFonts w:ascii="Times New Roman" w:eastAsia="Times New Roman" w:hAnsi="Times New Roman" w:cs="Times New Roman"/>
          <w:sz w:val="16"/>
          <w:szCs w:val="20"/>
        </w:rPr>
        <w:t xml:space="preserve"> as they would be if change would be steadier. In surveying those risks, the report stressed the likelihood that terrorism and nonproliferation will remain priorities even as resource issues move up on the </w:t>
      </w:r>
      <w:r w:rsidRPr="00944804">
        <w:rPr>
          <w:rFonts w:ascii="Times New Roman" w:eastAsia="Times New Roman" w:hAnsi="Times New Roman" w:cs="Times New Roman"/>
          <w:sz w:val="16"/>
          <w:szCs w:val="20"/>
        </w:rPr>
        <w:lastRenderedPageBreak/>
        <w:t xml:space="preserve">international agenda. </w:t>
      </w:r>
      <w:r w:rsidRPr="00944804">
        <w:rPr>
          <w:rStyle w:val="StyleUnderline"/>
          <w:rFonts w:ascii="Times New Roman" w:hAnsi="Times New Roman" w:cs="Times New Roman"/>
        </w:rPr>
        <w:t>Terrorism’s appeal will decline if economic growth continues</w:t>
      </w:r>
      <w:r w:rsidRPr="00944804">
        <w:rPr>
          <w:rFonts w:ascii="Times New Roman" w:eastAsia="MS Gothic" w:hAnsi="Times New Roman" w:cs="Times New Roman"/>
          <w:bCs/>
          <w:szCs w:val="20"/>
          <w:u w:val="single"/>
        </w:rPr>
        <w:t xml:space="preserve"> in the Middle East and youth unemployment is reduced.</w:t>
      </w:r>
      <w:r w:rsidRPr="00944804">
        <w:rPr>
          <w:rFonts w:ascii="Times New Roman" w:eastAsia="Times New Roman" w:hAnsi="Times New Roman" w:cs="Times New Roman"/>
          <w:sz w:val="16"/>
          <w:szCs w:val="20"/>
        </w:rPr>
        <w:t xml:space="preserve"> For those terrorist groups that remain active in 2025, </w:t>
      </w:r>
      <w:r w:rsidRPr="00944804">
        <w:rPr>
          <w:rStyle w:val="StyleUnderline"/>
          <w:rFonts w:ascii="Times New Roman" w:hAnsi="Times New Roman" w:cs="Times New Roman"/>
        </w:rPr>
        <w:t>however</w:t>
      </w:r>
      <w:r w:rsidRPr="00944804">
        <w:rPr>
          <w:rFonts w:ascii="Times New Roman" w:eastAsia="Times New Roman" w:hAnsi="Times New Roman" w:cs="Times New Roman"/>
          <w:sz w:val="16"/>
          <w:szCs w:val="20"/>
        </w:rPr>
        <w:t xml:space="preserve">, the diffusion of technologies and scientific knowledge will place some of the world’s most dangerous capabilities within their reach. </w:t>
      </w:r>
      <w:r w:rsidRPr="00944804">
        <w:rPr>
          <w:rStyle w:val="StyleUnderline"/>
          <w:rFonts w:ascii="Times New Roman" w:hAnsi="Times New Roman" w:cs="Times New Roman"/>
        </w:rPr>
        <w:t>Terrorist groups</w:t>
      </w:r>
      <w:r w:rsidRPr="00944804">
        <w:rPr>
          <w:rFonts w:ascii="Times New Roman" w:eastAsia="Times New Roman" w:hAnsi="Times New Roman" w:cs="Times New Roman"/>
          <w:sz w:val="16"/>
          <w:szCs w:val="20"/>
        </w:rPr>
        <w:t xml:space="preserve"> in 2025 </w:t>
      </w:r>
      <w:r w:rsidRPr="00944804">
        <w:rPr>
          <w:rStyle w:val="StyleUnderline"/>
          <w:rFonts w:ascii="Times New Roman" w:hAnsi="Times New Roman" w:cs="Times New Roman"/>
        </w:rPr>
        <w:t>will</w:t>
      </w:r>
      <w:r w:rsidRPr="00944804">
        <w:rPr>
          <w:rFonts w:ascii="Times New Roman" w:eastAsia="Times New Roman" w:hAnsi="Times New Roman" w:cs="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944804">
        <w:rPr>
          <w:rStyle w:val="StyleUnderline"/>
          <w:rFonts w:ascii="Times New Roman" w:hAnsi="Times New Roman" w:cs="Times New Roman"/>
        </w:rPr>
        <w:t>become</w:t>
      </w:r>
      <w:r w:rsidRPr="00944804">
        <w:rPr>
          <w:rFonts w:ascii="Times New Roman" w:eastAsia="MS Gothic" w:hAnsi="Times New Roman" w:cs="Times New Roman"/>
          <w:bCs/>
          <w:szCs w:val="20"/>
          <w:u w:val="single"/>
        </w:rPr>
        <w:t xml:space="preserve"> self</w:t>
      </w:r>
      <w:r w:rsidRPr="00944804">
        <w:rPr>
          <w:rStyle w:val="StyleUnderline"/>
          <w:rFonts w:ascii="Times New Roman" w:hAnsi="Times New Roman" w:cs="Times New Roman"/>
        </w:rPr>
        <w:t>-radicalized</w:t>
      </w:r>
      <w:r w:rsidRPr="00944804">
        <w:rPr>
          <w:rFonts w:ascii="Times New Roman" w:eastAsia="MS Gothic" w:hAnsi="Times New Roman" w:cs="Times New Roman"/>
          <w:bCs/>
          <w:szCs w:val="20"/>
          <w:u w:val="single"/>
        </w:rPr>
        <w:t xml:space="preserve">, particularly </w:t>
      </w:r>
      <w:r w:rsidRPr="00944804">
        <w:rPr>
          <w:rStyle w:val="StyleUnderline"/>
          <w:rFonts w:ascii="Times New Roman" w:hAnsi="Times New Roman" w:cs="Times New Roman"/>
        </w:rPr>
        <w:t>in the absence of economic outlets that would become narrower in an economic downturn</w:t>
      </w:r>
      <w:r w:rsidRPr="00944804">
        <w:rPr>
          <w:rFonts w:ascii="Times New Roman" w:eastAsia="MS Gothic" w:hAnsi="Times New Roman" w:cs="Times New Roman"/>
          <w:bCs/>
          <w:szCs w:val="20"/>
          <w:u w:val="single"/>
        </w:rPr>
        <w:t xml:space="preserve">. The most dangerous casualty of </w:t>
      </w:r>
      <w:r w:rsidRPr="00944804">
        <w:rPr>
          <w:rStyle w:val="StyleUnderline"/>
          <w:rFonts w:ascii="Times New Roman" w:hAnsi="Times New Roman" w:cs="Times New Roman"/>
        </w:rPr>
        <w:t>any economically-induced drawdown</w:t>
      </w:r>
      <w:r w:rsidRPr="00944804">
        <w:rPr>
          <w:rFonts w:ascii="Times New Roman" w:eastAsia="MS Gothic" w:hAnsi="Times New Roman" w:cs="Times New Roman"/>
          <w:bCs/>
          <w:szCs w:val="20"/>
          <w:u w:val="single"/>
        </w:rPr>
        <w:t xml:space="preserve"> of U.S. military presence would</w:t>
      </w:r>
      <w:r w:rsidRPr="00944804">
        <w:rPr>
          <w:rFonts w:ascii="Times New Roman" w:eastAsia="Times New Roman" w:hAnsi="Times New Roman" w:cs="Times New Roman"/>
          <w:sz w:val="16"/>
          <w:szCs w:val="20"/>
        </w:rPr>
        <w:t xml:space="preserve"> almost certainly </w:t>
      </w:r>
      <w:r w:rsidRPr="00944804">
        <w:rPr>
          <w:rFonts w:ascii="Times New Roman" w:eastAsia="MS Gothic" w:hAnsi="Times New Roman" w:cs="Times New Roman"/>
          <w:bCs/>
          <w:szCs w:val="20"/>
          <w:u w:val="single"/>
        </w:rPr>
        <w:t>be the Middle East</w:t>
      </w:r>
      <w:r w:rsidRPr="00944804">
        <w:rPr>
          <w:rFonts w:ascii="Times New Roman" w:eastAsia="Times New Roman" w:hAnsi="Times New Roman" w:cs="Times New Roman"/>
          <w:sz w:val="16"/>
          <w:szCs w:val="20"/>
        </w:rPr>
        <w:t xml:space="preserve">. Although Iran’s acquisition of nuclear weapons is not inevitable, </w:t>
      </w:r>
      <w:r w:rsidRPr="00944804">
        <w:rPr>
          <w:rStyle w:val="StyleUnderline"/>
          <w:rFonts w:ascii="Times New Roman" w:hAnsi="Times New Roman" w:cs="Times New Roman"/>
        </w:rPr>
        <w:t>worries</w:t>
      </w:r>
      <w:r w:rsidRPr="00944804">
        <w:rPr>
          <w:rFonts w:ascii="Times New Roman" w:eastAsia="Times New Roman" w:hAnsi="Times New Roman" w:cs="Times New Roman"/>
          <w:sz w:val="16"/>
          <w:szCs w:val="20"/>
        </w:rPr>
        <w:t xml:space="preserve"> about a nuclear-armed Iran </w:t>
      </w:r>
      <w:r w:rsidRPr="00944804">
        <w:rPr>
          <w:rStyle w:val="StyleUnderline"/>
          <w:rFonts w:ascii="Times New Roman" w:hAnsi="Times New Roman" w:cs="Times New Roman"/>
        </w:rPr>
        <w:t>could lead states</w:t>
      </w:r>
      <w:r w:rsidRPr="00944804">
        <w:rPr>
          <w:rFonts w:ascii="Times New Roman" w:eastAsia="MS Gothic" w:hAnsi="Times New Roman" w:cs="Times New Roman"/>
          <w:b/>
          <w:bCs/>
          <w:sz w:val="24"/>
          <w:szCs w:val="20"/>
          <w:u w:val="single"/>
        </w:rPr>
        <w:t xml:space="preserve"> in the region </w:t>
      </w:r>
      <w:r w:rsidRPr="00944804">
        <w:rPr>
          <w:rStyle w:val="StyleUnderline"/>
          <w:rFonts w:ascii="Times New Roman" w:hAnsi="Times New Roman" w:cs="Times New Roman"/>
        </w:rPr>
        <w:t xml:space="preserve">to develop new security arrangements </w:t>
      </w:r>
      <w:r w:rsidRPr="00944804">
        <w:rPr>
          <w:rFonts w:ascii="Times New Roman" w:eastAsia="MS Gothic" w:hAnsi="Times New Roman" w:cs="Times New Roman"/>
          <w:b/>
          <w:bCs/>
          <w:sz w:val="24"/>
          <w:szCs w:val="20"/>
          <w:u w:val="single"/>
        </w:rPr>
        <w:t xml:space="preserve">with external powers, </w:t>
      </w:r>
      <w:r w:rsidRPr="00944804">
        <w:rPr>
          <w:rStyle w:val="StyleUnderline"/>
          <w:rFonts w:ascii="Times New Roman" w:hAnsi="Times New Roman" w:cs="Times New Roman"/>
        </w:rPr>
        <w:t>acquire additional weapons, and consider pursuing</w:t>
      </w:r>
      <w:r w:rsidRPr="00944804">
        <w:rPr>
          <w:rFonts w:ascii="Times New Roman" w:eastAsia="MS Gothic" w:hAnsi="Times New Roman" w:cs="Times New Roman"/>
          <w:b/>
          <w:bCs/>
          <w:sz w:val="24"/>
          <w:szCs w:val="20"/>
          <w:u w:val="single"/>
        </w:rPr>
        <w:t xml:space="preserve"> their own </w:t>
      </w:r>
      <w:r w:rsidRPr="00944804">
        <w:rPr>
          <w:rStyle w:val="StyleUnderline"/>
          <w:rFonts w:ascii="Times New Roman" w:hAnsi="Times New Roman" w:cs="Times New Roman"/>
        </w:rPr>
        <w:t>nuclear ambitions</w:t>
      </w:r>
      <w:r w:rsidRPr="00944804">
        <w:rPr>
          <w:rFonts w:ascii="Times New Roman" w:eastAsia="Times New Roman" w:hAnsi="Times New Roman" w:cs="Times New Roman"/>
          <w:sz w:val="16"/>
          <w:szCs w:val="20"/>
        </w:rPr>
        <w:t xml:space="preserve">. It is not clear that the type of stable deterrent relationship that existed between the great powers for most of the Cold War would emerge naturally in the Middle East with a nuclear Iran. </w:t>
      </w:r>
      <w:r w:rsidRPr="00944804">
        <w:rPr>
          <w:rStyle w:val="StyleUnderline"/>
          <w:rFonts w:ascii="Times New Roman" w:hAnsi="Times New Roman" w:cs="Times New Roman"/>
        </w:rPr>
        <w:t>Episodes of low intensity conflict and terrorism</w:t>
      </w:r>
      <w:r w:rsidRPr="00944804">
        <w:rPr>
          <w:rFonts w:ascii="Times New Roman" w:eastAsia="Times New Roman" w:hAnsi="Times New Roman" w:cs="Times New Roman"/>
          <w:sz w:val="16"/>
          <w:szCs w:val="20"/>
        </w:rPr>
        <w:t xml:space="preserve"> taking place under a nuclear umbrella </w:t>
      </w:r>
      <w:r w:rsidRPr="00944804">
        <w:rPr>
          <w:rStyle w:val="StyleUnderline"/>
          <w:rFonts w:ascii="Times New Roman" w:hAnsi="Times New Roman" w:cs="Times New Roman"/>
        </w:rPr>
        <w:t>could lead to an unintended escalation and broader conflict</w:t>
      </w:r>
      <w:r w:rsidRPr="00944804">
        <w:rPr>
          <w:rFonts w:ascii="Times New Roman" w:eastAsia="Times New Roman" w:hAnsi="Times New Roman" w:cs="Times New Roman"/>
          <w:sz w:val="16"/>
          <w:szCs w:val="20"/>
        </w:rPr>
        <w:t xml:space="preserve"> if clear red lines between those states involved are not well established. </w:t>
      </w:r>
      <w:r w:rsidRPr="00944804">
        <w:rPr>
          <w:rFonts w:ascii="Times New Roman" w:eastAsia="MS Gothic" w:hAnsi="Times New Roman" w:cs="Times New Roman"/>
          <w:bCs/>
          <w:szCs w:val="20"/>
          <w:u w:val="single"/>
        </w:rPr>
        <w:t xml:space="preserve">The </w:t>
      </w:r>
      <w:r w:rsidRPr="00944804">
        <w:rPr>
          <w:rStyle w:val="StyleUnderline"/>
          <w:rFonts w:ascii="Times New Roman" w:hAnsi="Times New Roman" w:cs="Times New Roman"/>
        </w:rPr>
        <w:t xml:space="preserve">close proximity of </w:t>
      </w:r>
      <w:r w:rsidRPr="00944804">
        <w:rPr>
          <w:rFonts w:ascii="Times New Roman" w:eastAsia="MS Gothic" w:hAnsi="Times New Roman" w:cs="Times New Roman"/>
          <w:bCs/>
          <w:szCs w:val="20"/>
          <w:u w:val="single"/>
        </w:rPr>
        <w:t xml:space="preserve">potential </w:t>
      </w:r>
      <w:r w:rsidRPr="00944804">
        <w:rPr>
          <w:rStyle w:val="StyleUnderline"/>
          <w:rFonts w:ascii="Times New Roman" w:hAnsi="Times New Roman" w:cs="Times New Roman"/>
        </w:rPr>
        <w:t>nuclear rivals</w:t>
      </w:r>
      <w:r w:rsidRPr="00944804">
        <w:rPr>
          <w:rFonts w:ascii="Times New Roman" w:eastAsia="Times New Roman" w:hAnsi="Times New Roman" w:cs="Times New Roman"/>
          <w:sz w:val="16"/>
          <w:szCs w:val="20"/>
        </w:rPr>
        <w:t xml:space="preserve"> combined with underdeveloped surveillance capabilities and mobile dual-capable Iranian missile systems also </w:t>
      </w:r>
      <w:r w:rsidRPr="00944804">
        <w:rPr>
          <w:rStyle w:val="StyleUnderline"/>
          <w:rFonts w:ascii="Times New Roman" w:hAnsi="Times New Roman" w:cs="Times New Roman"/>
        </w:rPr>
        <w:t>will produce</w:t>
      </w:r>
      <w:r w:rsidRPr="00944804">
        <w:rPr>
          <w:rFonts w:ascii="Times New Roman" w:eastAsia="MS Gothic" w:hAnsi="Times New Roman" w:cs="Times New Roman"/>
          <w:bCs/>
          <w:szCs w:val="20"/>
          <w:u w:val="single"/>
        </w:rPr>
        <w:t xml:space="preserve"> inherent </w:t>
      </w:r>
      <w:r w:rsidRPr="00944804">
        <w:rPr>
          <w:rStyle w:val="StyleUnderline"/>
          <w:rFonts w:ascii="Times New Roman" w:hAnsi="Times New Roman" w:cs="Times New Roman"/>
        </w:rPr>
        <w:t>difficulties in achieving</w:t>
      </w:r>
      <w:r w:rsidRPr="00944804">
        <w:rPr>
          <w:rFonts w:ascii="Times New Roman" w:eastAsia="MS Gothic" w:hAnsi="Times New Roman" w:cs="Times New Roman"/>
          <w:bCs/>
          <w:szCs w:val="20"/>
          <w:u w:val="single"/>
        </w:rPr>
        <w:t xml:space="preserve"> reliable indications and </w:t>
      </w:r>
      <w:r w:rsidRPr="00944804">
        <w:rPr>
          <w:rStyle w:val="StyleUnderline"/>
          <w:rFonts w:ascii="Times New Roman" w:hAnsi="Times New Roman" w:cs="Times New Roman"/>
        </w:rPr>
        <w:t>warning of an impending nuclear attack</w:t>
      </w:r>
      <w:r w:rsidRPr="00944804">
        <w:rPr>
          <w:rFonts w:ascii="Times New Roman" w:eastAsia="Times New Roman" w:hAnsi="Times New Roman" w:cs="Times New Roman"/>
          <w:sz w:val="16"/>
          <w:szCs w:val="20"/>
        </w:rPr>
        <w:t xml:space="preserve">. The lack of strategic depth in neighboring states like Israel, </w:t>
      </w:r>
      <w:r w:rsidRPr="00944804">
        <w:rPr>
          <w:rStyle w:val="StyleUnderline"/>
          <w:rFonts w:ascii="Times New Roman" w:hAnsi="Times New Roman" w:cs="Times New Roman"/>
        </w:rPr>
        <w:t>short warning and missile flight times, and</w:t>
      </w:r>
      <w:r w:rsidRPr="00944804">
        <w:rPr>
          <w:rFonts w:ascii="Times New Roman" w:eastAsia="MS Gothic" w:hAnsi="Times New Roman" w:cs="Times New Roman"/>
          <w:bCs/>
          <w:szCs w:val="20"/>
          <w:u w:val="single"/>
        </w:rPr>
        <w:t xml:space="preserve"> </w:t>
      </w:r>
      <w:r w:rsidRPr="00944804">
        <w:rPr>
          <w:rStyle w:val="StyleUnderline"/>
          <w:rFonts w:ascii="Times New Roman" w:hAnsi="Times New Roman" w:cs="Times New Roman"/>
        </w:rPr>
        <w:t>uncertainty</w:t>
      </w:r>
      <w:r w:rsidRPr="00944804">
        <w:rPr>
          <w:rFonts w:ascii="Times New Roman" w:eastAsia="MS Gothic" w:hAnsi="Times New Roman" w:cs="Times New Roman"/>
          <w:bCs/>
          <w:szCs w:val="20"/>
          <w:u w:val="single"/>
        </w:rPr>
        <w:t xml:space="preserve"> </w:t>
      </w:r>
      <w:r w:rsidRPr="00944804">
        <w:rPr>
          <w:rFonts w:ascii="Times New Roman" w:eastAsia="Times New Roman" w:hAnsi="Times New Roman" w:cs="Times New Roman"/>
          <w:sz w:val="16"/>
          <w:szCs w:val="20"/>
        </w:rPr>
        <w:t xml:space="preserve">of Iranian intentions </w:t>
      </w:r>
      <w:r w:rsidRPr="00944804">
        <w:rPr>
          <w:rStyle w:val="StyleUnderline"/>
          <w:rFonts w:ascii="Times New Roman" w:hAnsi="Times New Roman" w:cs="Times New Roman"/>
        </w:rPr>
        <w:t>may place</w:t>
      </w:r>
      <w:r w:rsidRPr="00944804">
        <w:rPr>
          <w:rFonts w:ascii="Times New Roman" w:eastAsia="MS Gothic" w:hAnsi="Times New Roman" w:cs="Times New Roman"/>
          <w:bCs/>
          <w:szCs w:val="20"/>
          <w:u w:val="single"/>
        </w:rPr>
        <w:t xml:space="preserve"> </w:t>
      </w:r>
      <w:r w:rsidRPr="00944804">
        <w:rPr>
          <w:rFonts w:ascii="Times New Roman" w:eastAsia="Times New Roman" w:hAnsi="Times New Roman" w:cs="Times New Roman"/>
          <w:sz w:val="16"/>
          <w:szCs w:val="20"/>
        </w:rPr>
        <w:t xml:space="preserve">more </w:t>
      </w:r>
      <w:r w:rsidRPr="00944804">
        <w:rPr>
          <w:rStyle w:val="StyleUnderline"/>
          <w:rFonts w:ascii="Times New Roman" w:hAnsi="Times New Roman" w:cs="Times New Roman"/>
        </w:rPr>
        <w:t>focus on preemption rather than defense</w:t>
      </w:r>
      <w:r w:rsidRPr="00944804">
        <w:rPr>
          <w:rFonts w:ascii="Times New Roman" w:eastAsia="Times New Roman" w:hAnsi="Times New Roman" w:cs="Times New Roman"/>
          <w:sz w:val="16"/>
          <w:szCs w:val="20"/>
        </w:rPr>
        <w:t xml:space="preserve">, potentially </w:t>
      </w:r>
      <w:r w:rsidRPr="00944804">
        <w:rPr>
          <w:rStyle w:val="StyleUnderline"/>
          <w:rFonts w:ascii="Times New Roman" w:hAnsi="Times New Roman" w:cs="Times New Roman"/>
        </w:rPr>
        <w:t>leading to escalating crises</w:t>
      </w:r>
      <w:r w:rsidRPr="00944804">
        <w:rPr>
          <w:rFonts w:ascii="Times New Roman" w:eastAsia="MS Gothic" w:hAnsi="Times New Roman" w:cs="Times New Roman"/>
          <w:bCs/>
          <w:szCs w:val="20"/>
          <w:u w:val="single"/>
        </w:rPr>
        <w:t>.</w:t>
      </w:r>
      <w:r w:rsidRPr="00944804">
        <w:rPr>
          <w:rFonts w:ascii="Times New Roman" w:eastAsia="Times New Roman" w:hAnsi="Times New Roman" w:cs="Times New Roman"/>
          <w:sz w:val="16"/>
          <w:szCs w:val="20"/>
        </w:rPr>
        <w:t xml:space="preserve"> 36 Types of </w:t>
      </w:r>
      <w:r w:rsidRPr="00944804">
        <w:rPr>
          <w:rStyle w:val="StyleUnderline"/>
          <w:rFonts w:ascii="Times New Roman" w:hAnsi="Times New Roman" w:cs="Times New Roman"/>
        </w:rPr>
        <w:t>conflict</w:t>
      </w:r>
      <w:r w:rsidRPr="00944804">
        <w:rPr>
          <w:rFonts w:ascii="Times New Roman" w:eastAsia="Times New Roman" w:hAnsi="Times New Roman" w:cs="Times New Roman"/>
          <w:sz w:val="16"/>
          <w:szCs w:val="20"/>
        </w:rPr>
        <w:t xml:space="preserve"> that the world continues to experience, such as </w:t>
      </w:r>
      <w:r w:rsidRPr="00944804">
        <w:rPr>
          <w:rStyle w:val="StyleUnderline"/>
          <w:rFonts w:ascii="Times New Roman" w:hAnsi="Times New Roman" w:cs="Times New Roman"/>
        </w:rPr>
        <w:t>over resources, could reemerge</w:t>
      </w:r>
      <w:r w:rsidRPr="00944804">
        <w:rPr>
          <w:rFonts w:ascii="Times New Roman" w:eastAsia="Times New Roman" w:hAnsi="Times New Roman" w:cs="Times New Roman"/>
          <w:sz w:val="16"/>
          <w:szCs w:val="20"/>
        </w:rPr>
        <w:t>,</w:t>
      </w:r>
      <w:r w:rsidRPr="00944804">
        <w:rPr>
          <w:rFonts w:ascii="Times New Roman" w:eastAsia="MS Gothic" w:hAnsi="Times New Roman" w:cs="Times New Roman"/>
          <w:bCs/>
          <w:szCs w:val="20"/>
          <w:u w:val="single"/>
        </w:rPr>
        <w:t xml:space="preserve">particularly if protectionism grows and there is a resort to neo-mercantilist practices. </w:t>
      </w:r>
      <w:r w:rsidRPr="00944804">
        <w:rPr>
          <w:rStyle w:val="StyleUnderline"/>
          <w:rFonts w:ascii="Times New Roman" w:hAnsi="Times New Roman" w:cs="Times New Roman"/>
        </w:rPr>
        <w:t>Perceptions of renewed energy scarcity</w:t>
      </w:r>
      <w:r w:rsidRPr="00944804">
        <w:rPr>
          <w:rFonts w:ascii="Times New Roman" w:eastAsia="Times New Roman" w:hAnsi="Times New Roman" w:cs="Times New Roman"/>
          <w:sz w:val="16"/>
          <w:szCs w:val="20"/>
        </w:rPr>
        <w:t xml:space="preserve"> will drive countries to take actions to assure their future access to energy supplies. In the worst case, this </w:t>
      </w:r>
      <w:r w:rsidRPr="00944804">
        <w:rPr>
          <w:rStyle w:val="StyleUnderline"/>
          <w:rFonts w:ascii="Times New Roman" w:hAnsi="Times New Roman" w:cs="Times New Roman"/>
        </w:rPr>
        <w:t>could result in interstate conflicts if</w:t>
      </w:r>
      <w:r w:rsidRPr="00944804">
        <w:rPr>
          <w:rFonts w:ascii="Times New Roman" w:eastAsia="MS Gothic" w:hAnsi="Times New Roman" w:cs="Times New Roman"/>
          <w:bCs/>
          <w:szCs w:val="20"/>
          <w:u w:val="single"/>
        </w:rPr>
        <w:t xml:space="preserve"> government </w:t>
      </w:r>
      <w:r w:rsidRPr="00944804">
        <w:rPr>
          <w:rStyle w:val="StyleUnderline"/>
          <w:rFonts w:ascii="Times New Roman" w:hAnsi="Times New Roman" w:cs="Times New Roman"/>
        </w:rPr>
        <w:t xml:space="preserve">leaders deem </w:t>
      </w:r>
      <w:r w:rsidRPr="00944804">
        <w:rPr>
          <w:rFonts w:ascii="Times New Roman" w:eastAsia="MS Gothic" w:hAnsi="Times New Roman" w:cs="Times New Roman"/>
          <w:bCs/>
          <w:szCs w:val="20"/>
          <w:u w:val="single"/>
        </w:rPr>
        <w:t xml:space="preserve">assured </w:t>
      </w:r>
      <w:r w:rsidRPr="00944804">
        <w:rPr>
          <w:rStyle w:val="StyleUnderline"/>
          <w:rFonts w:ascii="Times New Roman" w:hAnsi="Times New Roman" w:cs="Times New Roman"/>
        </w:rPr>
        <w:t>access to energy resources</w:t>
      </w:r>
      <w:r w:rsidRPr="00944804">
        <w:rPr>
          <w:rFonts w:ascii="Times New Roman" w:eastAsia="MS Gothic" w:hAnsi="Times New Roman" w:cs="Times New Roman"/>
          <w:bCs/>
          <w:szCs w:val="20"/>
          <w:u w:val="single"/>
        </w:rPr>
        <w:t>,</w:t>
      </w:r>
      <w:r w:rsidRPr="00944804">
        <w:rPr>
          <w:rFonts w:ascii="Times New Roman" w:eastAsia="Times New Roman" w:hAnsi="Times New Roman" w:cs="Times New Roman"/>
          <w:sz w:val="16"/>
          <w:szCs w:val="20"/>
        </w:rPr>
        <w:t xml:space="preserve"> for example, to be </w:t>
      </w:r>
      <w:r w:rsidRPr="00944804">
        <w:rPr>
          <w:rStyle w:val="StyleUnderline"/>
          <w:rFonts w:ascii="Times New Roman" w:hAnsi="Times New Roman" w:cs="Times New Roman"/>
        </w:rPr>
        <w:t>essential for</w:t>
      </w:r>
      <w:r w:rsidRPr="00944804">
        <w:rPr>
          <w:rFonts w:ascii="Times New Roman" w:eastAsia="Times New Roman" w:hAnsi="Times New Roman" w:cs="Times New Roman"/>
          <w:sz w:val="16"/>
          <w:szCs w:val="20"/>
        </w:rPr>
        <w:t xml:space="preserve"> maintaining domestic stability and the </w:t>
      </w:r>
      <w:r w:rsidRPr="00944804">
        <w:rPr>
          <w:rStyle w:val="StyleUnderline"/>
          <w:rFonts w:ascii="Times New Roman" w:hAnsi="Times New Roman" w:cs="Times New Roman"/>
        </w:rPr>
        <w:t>survival</w:t>
      </w:r>
      <w:r w:rsidRPr="00944804">
        <w:rPr>
          <w:rFonts w:ascii="Times New Roman" w:eastAsia="MS Gothic" w:hAnsi="Times New Roman" w:cs="Times New Roman"/>
          <w:bCs/>
          <w:szCs w:val="20"/>
          <w:u w:val="single"/>
        </w:rPr>
        <w:t xml:space="preserve"> of their regime</w:t>
      </w:r>
      <w:r w:rsidRPr="00944804">
        <w:rPr>
          <w:rFonts w:ascii="Times New Roman" w:eastAsia="Times New Roman" w:hAnsi="Times New Roman" w:cs="Times New Roman"/>
          <w:sz w:val="16"/>
          <w:szCs w:val="20"/>
        </w:rPr>
        <w:t xml:space="preserve">. </w:t>
      </w:r>
      <w:r w:rsidRPr="00944804">
        <w:rPr>
          <w:rStyle w:val="StyleUnderline"/>
          <w:rFonts w:ascii="Times New Roman" w:hAnsi="Times New Roman" w:cs="Times New Roman"/>
        </w:rPr>
        <w:t>Even actions short of war</w:t>
      </w:r>
      <w:r w:rsidRPr="00944804">
        <w:rPr>
          <w:rFonts w:ascii="Times New Roman" w:eastAsia="Times New Roman" w:hAnsi="Times New Roman" w:cs="Times New Roman"/>
          <w:sz w:val="16"/>
          <w:szCs w:val="20"/>
        </w:rPr>
        <w:t xml:space="preserve">, however, </w:t>
      </w:r>
      <w:r w:rsidRPr="00944804">
        <w:rPr>
          <w:rStyle w:val="StyleUnderline"/>
          <w:rFonts w:ascii="Times New Roman" w:hAnsi="Times New Roman" w:cs="Times New Roman"/>
        </w:rPr>
        <w:t>will have important geopolitical implications</w:t>
      </w:r>
      <w:r w:rsidRPr="00944804">
        <w:rPr>
          <w:rFonts w:ascii="Times New Roman" w:eastAsia="Times New Roman" w:hAnsi="Times New Roman" w:cs="Times New Roman"/>
          <w:sz w:val="16"/>
          <w:szCs w:val="20"/>
        </w:rPr>
        <w:t xml:space="preserve">. Maritime security concerns are providing a rationale for naval buildups and modernization efforts, such as China’s and India’s development of blue water naval capabilities. </w:t>
      </w:r>
      <w:r w:rsidRPr="00944804">
        <w:rPr>
          <w:rStyle w:val="StyleUnderline"/>
          <w:rFonts w:ascii="Times New Roman" w:hAnsi="Times New Roman" w:cs="Times New Roman"/>
        </w:rPr>
        <w:t>If</w:t>
      </w:r>
      <w:r w:rsidRPr="00944804">
        <w:rPr>
          <w:rFonts w:ascii="Times New Roman" w:eastAsia="Times New Roman" w:hAnsi="Times New Roman" w:cs="Times New Roman"/>
          <w:sz w:val="16"/>
          <w:szCs w:val="20"/>
        </w:rPr>
        <w:t xml:space="preserve"> the </w:t>
      </w:r>
      <w:r w:rsidRPr="00944804">
        <w:rPr>
          <w:rStyle w:val="StyleUnderline"/>
          <w:rFonts w:ascii="Times New Roman" w:hAnsi="Times New Roman" w:cs="Times New Roman"/>
        </w:rPr>
        <w:t>fiscal stimulus focus for</w:t>
      </w:r>
      <w:r w:rsidRPr="00944804">
        <w:rPr>
          <w:rFonts w:ascii="Times New Roman" w:eastAsia="Times New Roman" w:hAnsi="Times New Roman" w:cs="Times New Roman"/>
          <w:sz w:val="16"/>
          <w:szCs w:val="20"/>
        </w:rPr>
        <w:t xml:space="preserve"> these </w:t>
      </w:r>
      <w:r w:rsidRPr="00944804">
        <w:rPr>
          <w:rStyle w:val="StyleUnderline"/>
          <w:rFonts w:ascii="Times New Roman" w:hAnsi="Times New Roman" w:cs="Times New Roman"/>
        </w:rPr>
        <w:t>countries</w:t>
      </w:r>
      <w:r w:rsidRPr="00944804">
        <w:rPr>
          <w:rFonts w:ascii="Times New Roman" w:eastAsia="MS Gothic" w:hAnsi="Times New Roman" w:cs="Times New Roman"/>
          <w:bCs/>
          <w:szCs w:val="20"/>
          <w:u w:val="single"/>
        </w:rPr>
        <w:t xml:space="preserve"> indeed </w:t>
      </w:r>
      <w:r w:rsidRPr="00944804">
        <w:rPr>
          <w:rStyle w:val="StyleUnderline"/>
          <w:rFonts w:ascii="Times New Roman" w:hAnsi="Times New Roman" w:cs="Times New Roman"/>
        </w:rPr>
        <w:t>turns inward</w:t>
      </w:r>
      <w:r w:rsidRPr="00944804">
        <w:rPr>
          <w:rFonts w:ascii="Times New Roman" w:eastAsia="MS Gothic" w:hAnsi="Times New Roman" w:cs="Times New Roman"/>
          <w:bCs/>
          <w:szCs w:val="20"/>
          <w:u w:val="single"/>
        </w:rPr>
        <w:t xml:space="preserve">, one of the most obvious </w:t>
      </w:r>
      <w:r w:rsidRPr="00944804">
        <w:rPr>
          <w:rStyle w:val="StyleUnderline"/>
          <w:rFonts w:ascii="Times New Roman" w:hAnsi="Times New Roman" w:cs="Times New Roman"/>
        </w:rPr>
        <w:t>funding targets may be military</w:t>
      </w:r>
      <w:r w:rsidRPr="00944804">
        <w:rPr>
          <w:rFonts w:ascii="Times New Roman" w:hAnsi="Times New Roman" w:cs="Times New Roman"/>
        </w:rPr>
        <w:t xml:space="preserve">. </w:t>
      </w:r>
      <w:r w:rsidRPr="00944804">
        <w:rPr>
          <w:rStyle w:val="StyleUnderline"/>
          <w:rFonts w:ascii="Times New Roman" w:hAnsi="Times New Roman" w:cs="Times New Roman"/>
        </w:rPr>
        <w:t>Buildup of regional</w:t>
      </w:r>
      <w:r w:rsidRPr="00944804">
        <w:rPr>
          <w:rFonts w:ascii="Times New Roman" w:eastAsia="Times New Roman" w:hAnsi="Times New Roman" w:cs="Times New Roman"/>
          <w:sz w:val="16"/>
          <w:szCs w:val="20"/>
        </w:rPr>
        <w:t xml:space="preserve"> naval </w:t>
      </w:r>
      <w:r w:rsidRPr="00944804">
        <w:rPr>
          <w:rStyle w:val="StyleUnderline"/>
          <w:rFonts w:ascii="Times New Roman" w:hAnsi="Times New Roman" w:cs="Times New Roman"/>
        </w:rPr>
        <w:t>capabilities could lead to increased tensions</w:t>
      </w:r>
      <w:r w:rsidRPr="00944804">
        <w:rPr>
          <w:rFonts w:ascii="Times New Roman" w:eastAsia="MS Gothic" w:hAnsi="Times New Roman" w:cs="Times New Roman"/>
          <w:bCs/>
          <w:szCs w:val="20"/>
          <w:u w:val="single"/>
        </w:rPr>
        <w:t xml:space="preserve">, rivalries, </w:t>
      </w:r>
      <w:r w:rsidRPr="00944804">
        <w:rPr>
          <w:rStyle w:val="StyleUnderline"/>
          <w:rFonts w:ascii="Times New Roman" w:hAnsi="Times New Roman" w:cs="Times New Roman"/>
        </w:rPr>
        <w:t>and counterbalancing</w:t>
      </w:r>
      <w:r w:rsidRPr="00944804">
        <w:rPr>
          <w:rFonts w:ascii="Times New Roman" w:eastAsia="MS Gothic" w:hAnsi="Times New Roman" w:cs="Times New Roman"/>
          <w:bCs/>
          <w:szCs w:val="20"/>
          <w:u w:val="single"/>
        </w:rPr>
        <w:t xml:space="preserve"> moves</w:t>
      </w:r>
      <w:r w:rsidRPr="00944804">
        <w:rPr>
          <w:rFonts w:ascii="Times New Roman" w:eastAsia="Times New Roman" w:hAnsi="Times New Roman" w:cs="Times New Roman"/>
          <w:sz w:val="16"/>
          <w:szCs w:val="20"/>
        </w:rPr>
        <w:t xml:space="preserve">, but it also will create opportunities for multinational cooperation in protecting critical sea lanes. </w:t>
      </w:r>
      <w:r w:rsidRPr="00944804">
        <w:rPr>
          <w:rStyle w:val="StyleUnderline"/>
          <w:rFonts w:ascii="Times New Roman" w:hAnsi="Times New Roman" w:cs="Times New Roman"/>
        </w:rPr>
        <w:t>With water</w:t>
      </w:r>
      <w:r w:rsidRPr="00944804">
        <w:rPr>
          <w:rFonts w:ascii="Times New Roman" w:eastAsia="Times New Roman" w:hAnsi="Times New Roman" w:cs="Times New Roman"/>
          <w:sz w:val="16"/>
          <w:szCs w:val="20"/>
        </w:rPr>
        <w:t xml:space="preserve"> also </w:t>
      </w:r>
      <w:r w:rsidRPr="00944804">
        <w:rPr>
          <w:rStyle w:val="StyleUnderline"/>
          <w:rFonts w:ascii="Times New Roman" w:hAnsi="Times New Roman" w:cs="Times New Roman"/>
        </w:rPr>
        <w:t>becoming scarcer</w:t>
      </w:r>
      <w:r w:rsidRPr="00944804">
        <w:rPr>
          <w:rFonts w:ascii="Times New Roman" w:eastAsia="MS Gothic" w:hAnsi="Times New Roman" w:cs="Times New Roman"/>
          <w:bCs/>
          <w:szCs w:val="20"/>
          <w:u w:val="single"/>
        </w:rPr>
        <w:t xml:space="preserve"> in Asia and the Middle East, </w:t>
      </w:r>
      <w:r w:rsidRPr="00944804">
        <w:rPr>
          <w:rStyle w:val="StyleUnderline"/>
          <w:rFonts w:ascii="Times New Roman" w:hAnsi="Times New Roman" w:cs="Times New Roman"/>
        </w:rPr>
        <w:t>cooperation</w:t>
      </w:r>
      <w:r w:rsidRPr="00944804">
        <w:rPr>
          <w:rFonts w:ascii="Times New Roman" w:eastAsia="MS Gothic" w:hAnsi="Times New Roman" w:cs="Times New Roman"/>
          <w:bCs/>
          <w:szCs w:val="20"/>
          <w:u w:val="single"/>
        </w:rPr>
        <w:t xml:space="preserve"> to manage changing water resources </w:t>
      </w:r>
      <w:r w:rsidRPr="00944804">
        <w:rPr>
          <w:rStyle w:val="StyleUnderline"/>
          <w:rFonts w:ascii="Times New Roman" w:hAnsi="Times New Roman" w:cs="Times New Roman"/>
        </w:rPr>
        <w:t>is likely to be</w:t>
      </w:r>
      <w:r w:rsidRPr="00944804">
        <w:rPr>
          <w:rFonts w:ascii="Times New Roman" w:eastAsia="MS Gothic" w:hAnsi="Times New Roman" w:cs="Times New Roman"/>
          <w:bCs/>
          <w:szCs w:val="20"/>
          <w:u w:val="single"/>
        </w:rPr>
        <w:t xml:space="preserve"> increasingly </w:t>
      </w:r>
      <w:r w:rsidRPr="00944804">
        <w:rPr>
          <w:rStyle w:val="StyleUnderline"/>
          <w:rFonts w:ascii="Times New Roman" w:hAnsi="Times New Roman" w:cs="Times New Roman"/>
        </w:rPr>
        <w:t>difficult</w:t>
      </w:r>
      <w:r w:rsidRPr="00944804">
        <w:rPr>
          <w:rFonts w:ascii="Times New Roman" w:eastAsia="MS Gothic" w:hAnsi="Times New Roman" w:cs="Times New Roman"/>
          <w:bCs/>
          <w:szCs w:val="20"/>
          <w:u w:val="single"/>
        </w:rPr>
        <w:t xml:space="preserve"> both within and between states </w:t>
      </w:r>
      <w:r w:rsidRPr="00944804">
        <w:rPr>
          <w:rStyle w:val="StyleUnderline"/>
          <w:rFonts w:ascii="Times New Roman" w:hAnsi="Times New Roman" w:cs="Times New Roman"/>
        </w:rPr>
        <w:t>in a more dog-eat-dog world.</w:t>
      </w:r>
    </w:p>
    <w:p w:rsidR="00A95A34" w:rsidRPr="00944804" w:rsidRDefault="001E45F5" w:rsidP="00F31D52">
      <w:pPr>
        <w:pStyle w:val="Heading3"/>
        <w:rPr>
          <w:rFonts w:ascii="Times New Roman" w:hAnsi="Times New Roman" w:cs="Times New Roman"/>
        </w:rPr>
      </w:pPr>
      <w:r w:rsidRPr="00944804">
        <w:rPr>
          <w:rFonts w:ascii="Times New Roman" w:hAnsi="Times New Roman" w:cs="Times New Roman"/>
        </w:rPr>
        <w:lastRenderedPageBreak/>
        <w:t>2NC</w:t>
      </w:r>
      <w:r w:rsidR="00A95A34" w:rsidRPr="00944804">
        <w:rPr>
          <w:rFonts w:ascii="Times New Roman" w:hAnsi="Times New Roman" w:cs="Times New Roman"/>
        </w:rPr>
        <w:t xml:space="preserve"> Saudi Collapse Econ !</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A collapse of Saudi oil production collapses the world economy and reduces the threshold for all impacts – energy crises empirically destroy international cooperation</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Cohen et al. 12</w:t>
      </w:r>
    </w:p>
    <w:p w:rsidR="00A95A34" w:rsidRPr="00944804" w:rsidRDefault="00A95A34" w:rsidP="00A95A34">
      <w:pPr>
        <w:rPr>
          <w:rFonts w:ascii="Times New Roman" w:hAnsi="Times New Roman" w:cs="Times New Roman"/>
        </w:rPr>
      </w:pPr>
      <w:r w:rsidRPr="00944804">
        <w:rPr>
          <w:rFonts w:ascii="Times New Roman" w:hAnsi="Times New Roman" w:cs="Times New Roman"/>
        </w:rPr>
        <w:t>Dr. Ariel Cohen – Ph. D. from the school of Law and Diplomacy at Tufts, fellow in International Energy Policy at the Douglas and Allison Center for Foreign and National Security Policy, member of the Council of the Foreign Relations, Senior Research Fellow at the Heritage Foundation; Dr. David Kruetzer – Ph. D. in economics from George Mason University, former Director of the International Business Program at Madison University, featured in various prestigious economic journals, Research Fellow at the Heritage Foundation; James Phillips – member of the Committee on Present Danger (a prestigious bipartisan research group committed to ending the war on terror), former Research Fellow at the Congressional Research Service, Bachelor’s Degree in IR from Brown University, Senior Research Fellow for Middle Eastern Affairs at the Douglas and Allison Center for Foreign and National Security Policy, member of the Heritage Foundation; Michaela Dodge – policy analyst specializing in missile defense, nuclear weapons modernization, and arms control, master of science degree in defense and strategic studies from Missouri State University, former National Security Fellow, analyst for the Heritage Foundation</w:t>
      </w:r>
    </w:p>
    <w:p w:rsidR="00A95A34" w:rsidRPr="00944804" w:rsidRDefault="00A95A34" w:rsidP="00A95A34">
      <w:pPr>
        <w:rPr>
          <w:rFonts w:ascii="Times New Roman" w:hAnsi="Times New Roman" w:cs="Times New Roman"/>
        </w:rPr>
      </w:pPr>
      <w:r w:rsidRPr="00944804">
        <w:rPr>
          <w:rFonts w:ascii="Times New Roman" w:hAnsi="Times New Roman" w:cs="Times New Roman"/>
        </w:rPr>
        <w:t>(“Thinking the Unthinkable: Modeling a Collapse of Saudi Oil Production”, April 9 2012, http://www.heritage.org/research/reports/2012/04/thinking-the-unthinkable-modeling-a-collapse-of-saudi-oil-production)//EO</w:t>
      </w:r>
    </w:p>
    <w:p w:rsidR="00A95A34" w:rsidRPr="00944804" w:rsidRDefault="00A95A34" w:rsidP="00A95A34">
      <w:pPr>
        <w:rPr>
          <w:rStyle w:val="StyleUnderline"/>
          <w:rFonts w:ascii="Times New Roman" w:hAnsi="Times New Roman" w:cs="Times New Roman"/>
          <w:b/>
        </w:rPr>
      </w:pPr>
      <w:r w:rsidRPr="00944804">
        <w:rPr>
          <w:rFonts w:ascii="Times New Roman" w:hAnsi="Times New Roman" w:cs="Times New Roman"/>
        </w:rPr>
        <w:t xml:space="preserve">Policy Responses </w:t>
      </w:r>
      <w:r w:rsidRPr="00944804">
        <w:rPr>
          <w:rStyle w:val="StyleUnderline"/>
          <w:rFonts w:ascii="Times New Roman" w:hAnsi="Times New Roman" w:cs="Times New Roman"/>
          <w:b/>
        </w:rPr>
        <w:t>A collapse of Saudi oil production would drastically affect global energy and the economic situation</w:t>
      </w:r>
      <w:r w:rsidRPr="00944804">
        <w:rPr>
          <w:rFonts w:ascii="Times New Roman" w:hAnsi="Times New Roman" w:cs="Times New Roman"/>
        </w:rPr>
        <w:t xml:space="preserve">. </w:t>
      </w:r>
      <w:r w:rsidRPr="00944804">
        <w:rPr>
          <w:rStyle w:val="StyleUnderline"/>
          <w:rFonts w:ascii="Times New Roman" w:hAnsi="Times New Roman" w:cs="Times New Roman"/>
          <w:b/>
        </w:rPr>
        <w:t>The economic performance of national economies around the world would suffer,</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with some </w:t>
      </w:r>
      <w:r w:rsidRPr="00944804">
        <w:rPr>
          <w:rStyle w:val="StyleUnderline"/>
          <w:rFonts w:ascii="Times New Roman" w:hAnsi="Times New Roman" w:cs="Times New Roman"/>
          <w:b/>
        </w:rPr>
        <w:t>falling into deep recession</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Cooperative responses from main producers and consumers would be imperative. However, as previous war-gaming of energy crises has demonstrated, </w:t>
      </w:r>
      <w:r w:rsidRPr="00944804">
        <w:rPr>
          <w:rStyle w:val="StyleUnderline"/>
          <w:rFonts w:ascii="Times New Roman" w:hAnsi="Times New Roman" w:cs="Times New Roman"/>
          <w:b/>
        </w:rPr>
        <w:t>countries pursue their perceived national interests first and worry about international cooperation later</w:t>
      </w:r>
      <w:r w:rsidRPr="00944804">
        <w:rPr>
          <w:rFonts w:ascii="Times New Roman" w:hAnsi="Times New Roman" w:cs="Times New Roman"/>
        </w:rPr>
        <w:t xml:space="preserve">.[5] This section outlines likely policy responses from the most relevant international actors within the first year. These </w:t>
      </w:r>
      <w:r w:rsidRPr="00944804">
        <w:rPr>
          <w:rStyle w:val="StyleUnderline"/>
          <w:rFonts w:ascii="Times New Roman" w:hAnsi="Times New Roman" w:cs="Times New Roman"/>
        </w:rPr>
        <w:t>policy responses share a common pattern: each state focuses on its own national interests rather than cooperating with others</w:t>
      </w:r>
      <w:r w:rsidRPr="00944804">
        <w:rPr>
          <w:rFonts w:ascii="Times New Roman" w:hAnsi="Times New Roman" w:cs="Times New Roman"/>
        </w:rPr>
        <w:t xml:space="preserve">. Cooperation occurs only when the benefits of cooperation exceed the benefits of unilateral action. </w:t>
      </w:r>
      <w:r w:rsidRPr="00944804">
        <w:rPr>
          <w:rStyle w:val="StyleUnderline"/>
          <w:rFonts w:ascii="Times New Roman" w:hAnsi="Times New Roman" w:cs="Times New Roman"/>
          <w:b/>
        </w:rPr>
        <w:t>These dynamics make it easier for rogue states, such as Iran, to exploit differences among the other actors to prevent them from forming coalitions directed against the rogue states.</w:t>
      </w:r>
    </w:p>
    <w:p w:rsidR="00A95A34" w:rsidRPr="00944804" w:rsidRDefault="00A95A34" w:rsidP="00A95A34">
      <w:pPr>
        <w:rPr>
          <w:rFonts w:ascii="Times New Roman" w:hAnsi="Times New Roman" w:cs="Times New Roman"/>
        </w:rPr>
      </w:pPr>
    </w:p>
    <w:p w:rsidR="00A95A34" w:rsidRPr="00944804" w:rsidRDefault="00A95A34" w:rsidP="00A95A34">
      <w:pPr>
        <w:pStyle w:val="Heading2"/>
        <w:rPr>
          <w:rFonts w:ascii="Times New Roman" w:hAnsi="Times New Roman" w:cs="Times New Roman"/>
        </w:rPr>
      </w:pPr>
      <w:r w:rsidRPr="00944804">
        <w:rPr>
          <w:rFonts w:ascii="Times New Roman" w:hAnsi="Times New Roman" w:cs="Times New Roman"/>
        </w:rPr>
        <w:lastRenderedPageBreak/>
        <w:t>Middle East</w:t>
      </w:r>
      <w:r w:rsidR="00D500A8" w:rsidRPr="00944804">
        <w:rPr>
          <w:rFonts w:ascii="Times New Roman" w:hAnsi="Times New Roman" w:cs="Times New Roman"/>
        </w:rPr>
        <w:t xml:space="preserve"> Scenario</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1NC Middle East Impact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High oil prices key to Middle East stability – prevent regime change and economic collapse</w:t>
      </w:r>
    </w:p>
    <w:p w:rsidR="00A95A34" w:rsidRPr="00944804" w:rsidRDefault="00A95A34" w:rsidP="00A95A34">
      <w:pPr>
        <w:rPr>
          <w:rStyle w:val="Style13ptBold"/>
          <w:rFonts w:ascii="Times New Roman" w:hAnsi="Times New Roman" w:cs="Times New Roman"/>
        </w:rPr>
      </w:pPr>
      <w:r w:rsidRPr="00944804">
        <w:rPr>
          <w:rStyle w:val="Style13ptBold"/>
          <w:rFonts w:ascii="Times New Roman" w:hAnsi="Times New Roman" w:cs="Times New Roman"/>
        </w:rPr>
        <w:t>Hargreaves 13</w:t>
      </w:r>
    </w:p>
    <w:p w:rsidR="00A95A34" w:rsidRPr="00944804" w:rsidRDefault="00A95A34" w:rsidP="00A95A34">
      <w:pPr>
        <w:rPr>
          <w:rFonts w:ascii="Times New Roman" w:hAnsi="Times New Roman" w:cs="Times New Roman"/>
        </w:rPr>
      </w:pPr>
      <w:r w:rsidRPr="00944804">
        <w:rPr>
          <w:rFonts w:ascii="Times New Roman" w:hAnsi="Times New Roman" w:cs="Times New Roman"/>
        </w:rPr>
        <w:t>Steave, reporter for CNN money (“Falling oil prices could spark global turmoil”, July 18 2013, http://money.cnn.com/2013/07/18/news/economy/opec-oil/)//EO</w:t>
      </w:r>
    </w:p>
    <w:p w:rsidR="00A95A34" w:rsidRPr="00944804" w:rsidRDefault="00A95A34" w:rsidP="00A95A34">
      <w:pPr>
        <w:rPr>
          <w:rFonts w:ascii="Times New Roman" w:hAnsi="Times New Roman" w:cs="Times New Roman"/>
        </w:rPr>
      </w:pPr>
      <w:r w:rsidRPr="00944804">
        <w:rPr>
          <w:rStyle w:val="StyleUnderline"/>
          <w:rFonts w:ascii="Times New Roman" w:hAnsi="Times New Roman" w:cs="Times New Roman"/>
        </w:rPr>
        <w:t>Oil producing nations in the Middle East and elsewhere have used bulging oil revenues of the last few years to placate their people</w:t>
      </w:r>
      <w:r w:rsidRPr="00944804">
        <w:rPr>
          <w:rFonts w:ascii="Times New Roman" w:hAnsi="Times New Roman" w:cs="Times New Roman"/>
        </w:rPr>
        <w:t xml:space="preserve">. </w:t>
      </w:r>
      <w:r w:rsidRPr="00944804">
        <w:rPr>
          <w:rStyle w:val="StyleUnderline"/>
          <w:rFonts w:ascii="Times New Roman" w:hAnsi="Times New Roman" w:cs="Times New Roman"/>
        </w:rPr>
        <w:t>No place is this more true than Saudi Arabia</w:t>
      </w:r>
      <w:r w:rsidRPr="00944804">
        <w:rPr>
          <w:rFonts w:ascii="Times New Roman" w:hAnsi="Times New Roman" w:cs="Times New Roman"/>
        </w:rPr>
        <w:t xml:space="preserve">, </w:t>
      </w:r>
      <w:r w:rsidRPr="00944804">
        <w:rPr>
          <w:rStyle w:val="StyleUnderline"/>
          <w:rFonts w:ascii="Times New Roman" w:hAnsi="Times New Roman" w:cs="Times New Roman"/>
        </w:rPr>
        <w:t>which has subsidized housing, health care, gasoline and a host of other things</w:t>
      </w:r>
      <w:r w:rsidRPr="00944804">
        <w:rPr>
          <w:rFonts w:ascii="Times New Roman" w:hAnsi="Times New Roman" w:cs="Times New Roman"/>
        </w:rPr>
        <w:t xml:space="preserve"> to the tune of hundreds of billions of dollars </w:t>
      </w:r>
      <w:r w:rsidRPr="00944804">
        <w:rPr>
          <w:rStyle w:val="StyleUnderline"/>
          <w:rFonts w:ascii="Times New Roman" w:hAnsi="Times New Roman" w:cs="Times New Roman"/>
        </w:rPr>
        <w:t>since the Arab Spring</w:t>
      </w:r>
      <w:r w:rsidRPr="00944804">
        <w:rPr>
          <w:rFonts w:ascii="Times New Roman" w:hAnsi="Times New Roman" w:cs="Times New Roman"/>
        </w:rPr>
        <w:t xml:space="preserve"> protests began in 2010. As a result, </w:t>
      </w:r>
      <w:r w:rsidRPr="00944804">
        <w:rPr>
          <w:rStyle w:val="StyleUnderline"/>
          <w:rFonts w:ascii="Times New Roman" w:hAnsi="Times New Roman" w:cs="Times New Roman"/>
          <w:b/>
        </w:rPr>
        <w:t>Saudi Arabia now needs oil prices close to $100 a barrel just to balance its budget</w:t>
      </w:r>
      <w:r w:rsidRPr="00944804">
        <w:rPr>
          <w:rFonts w:ascii="Times New Roman" w:hAnsi="Times New Roman" w:cs="Times New Roman"/>
        </w:rPr>
        <w:t xml:space="preserve">. </w:t>
      </w:r>
      <w:r w:rsidRPr="00944804">
        <w:rPr>
          <w:rStyle w:val="StyleUnderline"/>
          <w:rFonts w:ascii="Times New Roman" w:hAnsi="Times New Roman" w:cs="Times New Roman"/>
        </w:rPr>
        <w:t>If</w:t>
      </w:r>
      <w:r w:rsidRPr="00944804">
        <w:rPr>
          <w:rFonts w:ascii="Times New Roman" w:hAnsi="Times New Roman" w:cs="Times New Roman"/>
        </w:rPr>
        <w:t xml:space="preserve"> oil </w:t>
      </w:r>
      <w:r w:rsidRPr="00944804">
        <w:rPr>
          <w:rStyle w:val="StyleUnderline"/>
          <w:rFonts w:ascii="Times New Roman" w:hAnsi="Times New Roman" w:cs="Times New Roman"/>
        </w:rPr>
        <w:t>prices fall, it may have to cut social spending</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In a country that's been a reliable oil exporter to the global market for over half a century, </w:t>
      </w:r>
      <w:r w:rsidRPr="00944804">
        <w:rPr>
          <w:rStyle w:val="StyleUnderline"/>
          <w:rFonts w:ascii="Times New Roman" w:hAnsi="Times New Roman" w:cs="Times New Roman"/>
          <w:b/>
        </w:rPr>
        <w:t>yet has both a restless segment clamoring for reform as well as extremists in the ranks, the repercussions could extend well beyond OPEC</w:t>
      </w:r>
      <w:r w:rsidRPr="00944804">
        <w:rPr>
          <w:rFonts w:ascii="Times New Roman" w:hAnsi="Times New Roman" w:cs="Times New Roman"/>
          <w:b/>
        </w:rPr>
        <w:t>. "</w:t>
      </w:r>
      <w:r w:rsidRPr="00944804">
        <w:rPr>
          <w:rStyle w:val="StyleUnderline"/>
          <w:rFonts w:ascii="Times New Roman" w:hAnsi="Times New Roman" w:cs="Times New Roman"/>
          <w:b/>
        </w:rPr>
        <w:t>It's not in the U.S. interest to have a more unstable Middle East</w:t>
      </w:r>
      <w:r w:rsidRPr="00944804">
        <w:rPr>
          <w:rFonts w:ascii="Times New Roman" w:hAnsi="Times New Roman" w:cs="Times New Roman"/>
        </w:rPr>
        <w:t xml:space="preserve">, </w:t>
      </w:r>
      <w:r w:rsidRPr="00944804">
        <w:rPr>
          <w:rStyle w:val="StyleUnderline"/>
          <w:rFonts w:ascii="Times New Roman" w:hAnsi="Times New Roman" w:cs="Times New Roman"/>
        </w:rPr>
        <w:t>even if we are importing no oil from that region</w:t>
      </w:r>
      <w:r w:rsidRPr="00944804">
        <w:rPr>
          <w:rFonts w:ascii="Times New Roman" w:hAnsi="Times New Roman" w:cs="Times New Roman"/>
        </w:rPr>
        <w:t xml:space="preserve">," </w:t>
      </w:r>
      <w:r w:rsidRPr="00944804">
        <w:rPr>
          <w:rStyle w:val="StyleUnderline"/>
          <w:rFonts w:ascii="Times New Roman" w:hAnsi="Times New Roman" w:cs="Times New Roman"/>
        </w:rPr>
        <w:t>said</w:t>
      </w:r>
      <w:r w:rsidRPr="00944804">
        <w:rPr>
          <w:rFonts w:ascii="Times New Roman" w:hAnsi="Times New Roman" w:cs="Times New Roman"/>
        </w:rPr>
        <w:t xml:space="preserve"> Meghan </w:t>
      </w:r>
      <w:r w:rsidRPr="00944804">
        <w:rPr>
          <w:rStyle w:val="StyleUnderline"/>
          <w:rFonts w:ascii="Times New Roman" w:hAnsi="Times New Roman" w:cs="Times New Roman"/>
        </w:rPr>
        <w:t>O'Sullivan, a professor at Harvard's John F. Kennedy School of Government who specializes in Mideast petro-politics. "Or Russia either," she added</w:t>
      </w:r>
      <w:r w:rsidRPr="00944804">
        <w:rPr>
          <w:rFonts w:ascii="Times New Roman" w:hAnsi="Times New Roman" w:cs="Times New Roman"/>
        </w:rPr>
        <w:t xml:space="preserve">, referring to the world's second largest oil exporter. </w:t>
      </w:r>
      <w:r w:rsidRPr="00944804">
        <w:rPr>
          <w:rFonts w:ascii="Times New Roman" w:hAnsi="Times New Roman" w:cs="Times New Roman"/>
          <w:sz w:val="16"/>
        </w:rPr>
        <w:t>OPEC in a bind: Thanks to an energy boom in United States, Canada and elsewhere, plus a slowing of Chinese demand as that economy matures and shifts to less energy-intensive industries, demand for OPEC oil may fall by a million barrels a day over the next three years, according to the latest projections from the International Energy Agency. Coupled with rising oil consumption at home and a projected fall in oil prices, OPEC nations could see a 30% cut in revenue by 2018, according to Trevor Houser, an analyst at the Rhodium Group. The pain won't be evenly spread</w:t>
      </w:r>
      <w:r w:rsidRPr="00944804">
        <w:rPr>
          <w:rFonts w:ascii="Times New Roman" w:hAnsi="Times New Roman" w:cs="Times New Roman"/>
        </w:rPr>
        <w:t xml:space="preserve">. </w:t>
      </w:r>
      <w:r w:rsidRPr="00944804">
        <w:rPr>
          <w:rStyle w:val="StyleUnderline"/>
          <w:rFonts w:ascii="Times New Roman" w:hAnsi="Times New Roman" w:cs="Times New Roman"/>
        </w:rPr>
        <w:t>Iran, Venezuela and Nigeria are already thought to be exceeding spending relative to what oil revenues bring in, and are particularly vulnerable to a fall in oil prices in the next few years.</w:t>
      </w:r>
      <w:r w:rsidRPr="00944804">
        <w:rPr>
          <w:rFonts w:ascii="Times New Roman" w:hAnsi="Times New Roman" w:cs="Times New Roman"/>
        </w:rPr>
        <w:t xml:space="preserve"> "</w:t>
      </w:r>
      <w:r w:rsidRPr="00944804">
        <w:rPr>
          <w:rStyle w:val="StyleUnderline"/>
          <w:rFonts w:ascii="Times New Roman" w:hAnsi="Times New Roman" w:cs="Times New Roman"/>
          <w:b/>
        </w:rPr>
        <w:t>In Iran, it could be</w:t>
      </w:r>
      <w:r w:rsidRPr="00944804">
        <w:rPr>
          <w:rFonts w:ascii="Times New Roman" w:hAnsi="Times New Roman" w:cs="Times New Roman"/>
        </w:rPr>
        <w:t xml:space="preserve"> a factor in </w:t>
      </w:r>
      <w:r w:rsidRPr="00944804">
        <w:rPr>
          <w:rStyle w:val="StyleUnderline"/>
          <w:rFonts w:ascii="Times New Roman" w:hAnsi="Times New Roman" w:cs="Times New Roman"/>
          <w:b/>
        </w:rPr>
        <w:t>regime change,</w:t>
      </w:r>
      <w:r w:rsidRPr="00944804">
        <w:rPr>
          <w:rFonts w:ascii="Times New Roman" w:hAnsi="Times New Roman" w:cs="Times New Roman"/>
        </w:rPr>
        <w:t xml:space="preserve">" </w:t>
      </w:r>
      <w:r w:rsidRPr="00944804">
        <w:rPr>
          <w:rStyle w:val="StyleUnderline"/>
          <w:rFonts w:ascii="Times New Roman" w:hAnsi="Times New Roman" w:cs="Times New Roman"/>
        </w:rPr>
        <w:t>said</w:t>
      </w:r>
      <w:r w:rsidRPr="00944804">
        <w:rPr>
          <w:rFonts w:ascii="Times New Roman" w:hAnsi="Times New Roman" w:cs="Times New Roman"/>
        </w:rPr>
        <w:t xml:space="preserve"> Steffen </w:t>
      </w:r>
      <w:r w:rsidRPr="00944804">
        <w:rPr>
          <w:rStyle w:val="StyleUnderline"/>
          <w:rFonts w:ascii="Times New Roman" w:hAnsi="Times New Roman" w:cs="Times New Roman"/>
        </w:rPr>
        <w:t>Hertog, an assistant professor of Middle East policy and economy at the London School of Economics</w:t>
      </w:r>
      <w:r w:rsidRPr="00944804">
        <w:rPr>
          <w:rFonts w:ascii="Times New Roman" w:hAnsi="Times New Roman" w:cs="Times New Roman"/>
        </w:rPr>
        <w:t>. "</w:t>
      </w:r>
      <w:r w:rsidRPr="00944804">
        <w:rPr>
          <w:rStyle w:val="StyleUnderline"/>
          <w:rFonts w:ascii="Times New Roman" w:hAnsi="Times New Roman" w:cs="Times New Roman"/>
          <w:b/>
        </w:rPr>
        <w:t>It could certainly instigate a wave of popular unrest</w:t>
      </w:r>
      <w:r w:rsidRPr="00944804">
        <w:rPr>
          <w:rFonts w:ascii="Times New Roman" w:hAnsi="Times New Roman" w:cs="Times New Roman"/>
        </w:rPr>
        <w:t xml:space="preserve">." </w:t>
      </w:r>
      <w:r w:rsidRPr="00944804">
        <w:rPr>
          <w:rStyle w:val="StyleUnderline"/>
          <w:rFonts w:ascii="Times New Roman" w:hAnsi="Times New Roman" w:cs="Times New Roman"/>
        </w:rPr>
        <w:t>In Venezuela</w:t>
      </w:r>
      <w:r w:rsidRPr="00944804">
        <w:rPr>
          <w:rFonts w:ascii="Times New Roman" w:hAnsi="Times New Roman" w:cs="Times New Roman"/>
        </w:rPr>
        <w:t xml:space="preserve">, where previous attempts to bring pennies-a-gallon gas prices closer to market rates preceded deadly riots and the toppling of the government, </w:t>
      </w:r>
      <w:r w:rsidRPr="00944804">
        <w:rPr>
          <w:rStyle w:val="StyleUnderline"/>
          <w:rFonts w:ascii="Times New Roman" w:hAnsi="Times New Roman" w:cs="Times New Roman"/>
          <w:b/>
        </w:rPr>
        <w:t>falling oil revenue could also bring about a change in regime</w:t>
      </w:r>
      <w:r w:rsidRPr="00944804">
        <w:rPr>
          <w:rFonts w:ascii="Times New Roman" w:hAnsi="Times New Roman" w:cs="Times New Roman"/>
        </w:rPr>
        <w:t>, according to Hertog -- although he thinks the change would probably occur at the ballot box instead of the streets.</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Asymmetric interests, non-state actors, communications deficiencies, and preemptive attacks ensure Middle East instability goes nuclear – traditional taboo doesn’t check the impact</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Russell 9</w:t>
      </w:r>
    </w:p>
    <w:p w:rsidR="005F338F" w:rsidRPr="00944804" w:rsidRDefault="005F338F" w:rsidP="005F338F">
      <w:pPr>
        <w:rPr>
          <w:rFonts w:ascii="Times New Roman" w:hAnsi="Times New Roman" w:cs="Times New Roman"/>
        </w:rPr>
      </w:pPr>
      <w:r w:rsidRPr="00944804">
        <w:rPr>
          <w:rFonts w:ascii="Times New Roman" w:hAnsi="Times New Roman" w:cs="Times New Roman"/>
        </w:rPr>
        <w:t>James A. Russell – Senior Lecturer, National Security Affairs, Naval Postgraduate School  ("Strategic Stability Reconsidered: Prospects for Escalation and Nuclear War in the Middle East" IFRI, Proliferation Papers, ~2326, http://www.ifri.org/downloads/PP26_Russell_2009.pdf)//EO</w:t>
      </w:r>
    </w:p>
    <w:p w:rsidR="005F338F" w:rsidRPr="00944804" w:rsidRDefault="005F338F" w:rsidP="00A95A34">
      <w:pPr>
        <w:rPr>
          <w:rFonts w:ascii="Times New Roman" w:hAnsi="Times New Roman" w:cs="Times New Roman"/>
        </w:rPr>
      </w:pPr>
      <w:r w:rsidRPr="00944804">
        <w:rPr>
          <w:rStyle w:val="StyleUnderline"/>
          <w:rFonts w:ascii="Times New Roman" w:hAnsi="Times New Roman" w:cs="Times New Roman"/>
        </w:rPr>
        <w:t>Strategic stability in the region is</w:t>
      </w:r>
      <w:r w:rsidRPr="00944804">
        <w:rPr>
          <w:rFonts w:ascii="Times New Roman" w:hAnsi="Times New Roman" w:cs="Times New Roman"/>
        </w:rPr>
        <w:t xml:space="preserve"> thus </w:t>
      </w:r>
      <w:r w:rsidRPr="00944804">
        <w:rPr>
          <w:rStyle w:val="StyleUnderline"/>
          <w:rFonts w:ascii="Times New Roman" w:hAnsi="Times New Roman" w:cs="Times New Roman"/>
        </w:rPr>
        <w:t xml:space="preserve">undermined by various factors: (1) </w:t>
      </w:r>
      <w:r w:rsidRPr="00944804">
        <w:rPr>
          <w:rStyle w:val="StyleUnderline"/>
          <w:rFonts w:ascii="Times New Roman" w:hAnsi="Times New Roman" w:cs="Times New Roman"/>
          <w:b/>
        </w:rPr>
        <w:t>asymmetric interests</w:t>
      </w:r>
      <w:r w:rsidRPr="00944804">
        <w:rPr>
          <w:rStyle w:val="StyleUnderline"/>
          <w:rFonts w:ascii="Times New Roman" w:hAnsi="Times New Roman" w:cs="Times New Roman"/>
        </w:rPr>
        <w:t xml:space="preserve"> in the bargaining framework that can introduce unpredictable behavior from actors; (2) the presence of </w:t>
      </w:r>
      <w:r w:rsidRPr="00944804">
        <w:rPr>
          <w:rStyle w:val="StyleUnderline"/>
          <w:rFonts w:ascii="Times New Roman" w:hAnsi="Times New Roman" w:cs="Times New Roman"/>
          <w:b/>
        </w:rPr>
        <w:t xml:space="preserve">non-state actors </w:t>
      </w:r>
      <w:r w:rsidRPr="00944804">
        <w:rPr>
          <w:rStyle w:val="StyleUnderline"/>
          <w:rFonts w:ascii="Times New Roman" w:hAnsi="Times New Roman" w:cs="Times New Roman"/>
        </w:rPr>
        <w:t xml:space="preserve">that introduce unpredictability into relationships between the antagonists; (3) </w:t>
      </w:r>
      <w:r w:rsidRPr="00944804">
        <w:rPr>
          <w:rStyle w:val="StyleUnderline"/>
          <w:rFonts w:ascii="Times New Roman" w:hAnsi="Times New Roman" w:cs="Times New Roman"/>
          <w:b/>
        </w:rPr>
        <w:t>incompatible assumptions about the structure of the deterrent relationship</w:t>
      </w:r>
      <w:r w:rsidRPr="00944804">
        <w:rPr>
          <w:rStyle w:val="StyleUnderline"/>
          <w:rFonts w:ascii="Times New Roman" w:hAnsi="Times New Roman" w:cs="Times New Roman"/>
        </w:rPr>
        <w:t xml:space="preserve"> that makes the bargaining framework strategically unstable; (4) perceptions by Israel and </w:t>
      </w:r>
      <w:r w:rsidRPr="00944804">
        <w:rPr>
          <w:rStyle w:val="StyleUnderline"/>
          <w:rFonts w:ascii="Times New Roman" w:hAnsi="Times New Roman" w:cs="Times New Roman"/>
          <w:b/>
        </w:rPr>
        <w:t>the U</w:t>
      </w:r>
      <w:r w:rsidRPr="00944804">
        <w:rPr>
          <w:rStyle w:val="StyleUnderline"/>
          <w:rFonts w:ascii="Times New Roman" w:hAnsi="Times New Roman" w:cs="Times New Roman"/>
        </w:rPr>
        <w:t xml:space="preserve">nited </w:t>
      </w:r>
      <w:r w:rsidRPr="00944804">
        <w:rPr>
          <w:rStyle w:val="StyleUnderline"/>
          <w:rFonts w:ascii="Times New Roman" w:hAnsi="Times New Roman" w:cs="Times New Roman"/>
          <w:b/>
        </w:rPr>
        <w:t>S</w:t>
      </w:r>
      <w:r w:rsidRPr="00944804">
        <w:rPr>
          <w:rStyle w:val="StyleUnderline"/>
          <w:rFonts w:ascii="Times New Roman" w:hAnsi="Times New Roman" w:cs="Times New Roman"/>
        </w:rPr>
        <w:t xml:space="preserve">tates </w:t>
      </w:r>
      <w:r w:rsidRPr="00944804">
        <w:rPr>
          <w:rStyle w:val="StyleUnderline"/>
          <w:rFonts w:ascii="Times New Roman" w:hAnsi="Times New Roman" w:cs="Times New Roman"/>
          <w:b/>
        </w:rPr>
        <w:t>that its window of opportunity for military action is closing</w:t>
      </w:r>
      <w:r w:rsidRPr="00944804">
        <w:rPr>
          <w:rStyle w:val="StyleUnderline"/>
          <w:rFonts w:ascii="Times New Roman" w:hAnsi="Times New Roman" w:cs="Times New Roman"/>
        </w:rPr>
        <w:t>,</w:t>
      </w:r>
      <w:r w:rsidRPr="00944804">
        <w:rPr>
          <w:rFonts w:ascii="Times New Roman" w:hAnsi="Times New Roman" w:cs="Times New Roman"/>
        </w:rPr>
        <w:t xml:space="preserve"> </w:t>
      </w:r>
      <w:r w:rsidRPr="00944804">
        <w:rPr>
          <w:rStyle w:val="StyleUnderline"/>
          <w:rFonts w:ascii="Times New Roman" w:hAnsi="Times New Roman" w:cs="Times New Roman"/>
        </w:rPr>
        <w:t>which could prompt a preventive attack; (5) the prospect that Iran’s response to pre-emptive attacks could involve unconventional weapons,</w:t>
      </w:r>
      <w:r w:rsidRPr="00944804">
        <w:rPr>
          <w:rFonts w:ascii="Times New Roman" w:hAnsi="Times New Roman" w:cs="Times New Roman"/>
        </w:rPr>
        <w:t xml:space="preserve"> </w:t>
      </w:r>
      <w:r w:rsidRPr="00944804">
        <w:rPr>
          <w:rStyle w:val="StyleUnderline"/>
          <w:rFonts w:ascii="Times New Roman" w:hAnsi="Times New Roman" w:cs="Times New Roman"/>
        </w:rPr>
        <w:t>which could prompt escalation by Israel and/or the U</w:t>
      </w:r>
      <w:r w:rsidRPr="00944804">
        <w:rPr>
          <w:rFonts w:ascii="Times New Roman" w:hAnsi="Times New Roman" w:cs="Times New Roman"/>
        </w:rPr>
        <w:t xml:space="preserve">nited </w:t>
      </w:r>
      <w:r w:rsidRPr="00944804">
        <w:rPr>
          <w:rStyle w:val="StyleUnderline"/>
          <w:rFonts w:ascii="Times New Roman" w:hAnsi="Times New Roman" w:cs="Times New Roman"/>
        </w:rPr>
        <w:t>S</w:t>
      </w:r>
      <w:r w:rsidRPr="00944804">
        <w:rPr>
          <w:rFonts w:ascii="Times New Roman" w:hAnsi="Times New Roman" w:cs="Times New Roman"/>
        </w:rPr>
        <w:t xml:space="preserve">tates; </w:t>
      </w:r>
      <w:r w:rsidRPr="00944804">
        <w:rPr>
          <w:rStyle w:val="StyleUnderline"/>
          <w:rFonts w:ascii="Times New Roman" w:hAnsi="Times New Roman" w:cs="Times New Roman"/>
        </w:rPr>
        <w:t xml:space="preserve">(6) </w:t>
      </w:r>
      <w:r w:rsidRPr="00944804">
        <w:rPr>
          <w:rStyle w:val="StyleUnderline"/>
          <w:rFonts w:ascii="Times New Roman" w:hAnsi="Times New Roman" w:cs="Times New Roman"/>
          <w:b/>
        </w:rPr>
        <w:t>the lack of a communications framework</w:t>
      </w:r>
      <w:r w:rsidRPr="00944804">
        <w:rPr>
          <w:rStyle w:val="StyleUnderline"/>
          <w:rFonts w:ascii="Times New Roman" w:hAnsi="Times New Roman" w:cs="Times New Roman"/>
        </w:rPr>
        <w:t xml:space="preserve"> to build trust and cooperation </w:t>
      </w:r>
      <w:r w:rsidRPr="00944804">
        <w:rPr>
          <w:rStyle w:val="StyleUnderline"/>
          <w:rFonts w:ascii="Times New Roman" w:hAnsi="Times New Roman" w:cs="Times New Roman"/>
        </w:rPr>
        <w:lastRenderedPageBreak/>
        <w:t>among framework participants</w:t>
      </w:r>
      <w:r w:rsidRPr="00944804">
        <w:rPr>
          <w:rFonts w:ascii="Times New Roman" w:hAnsi="Times New Roman" w:cs="Times New Roman"/>
        </w:rPr>
        <w:t xml:space="preserve">. </w:t>
      </w:r>
      <w:r w:rsidRPr="00944804">
        <w:rPr>
          <w:rStyle w:val="StyleUnderline"/>
          <w:rFonts w:ascii="Times New Roman" w:hAnsi="Times New Roman" w:cs="Times New Roman"/>
        </w:rPr>
        <w:t>These systemic weaknesses</w:t>
      </w:r>
      <w:r w:rsidRPr="00944804">
        <w:rPr>
          <w:rFonts w:ascii="Times New Roman" w:hAnsi="Times New Roman" w:cs="Times New Roman"/>
        </w:rPr>
        <w:t xml:space="preserve"> in the coercive bargaining framework all </w:t>
      </w:r>
      <w:r w:rsidRPr="00944804">
        <w:rPr>
          <w:rStyle w:val="StyleUnderline"/>
          <w:rFonts w:ascii="Times New Roman" w:hAnsi="Times New Roman" w:cs="Times New Roman"/>
        </w:rPr>
        <w:t>suggest that escalation by any the parties could happen</w:t>
      </w:r>
      <w:r w:rsidRPr="00944804">
        <w:rPr>
          <w:rFonts w:ascii="Times New Roman" w:hAnsi="Times New Roman" w:cs="Times New Roman"/>
        </w:rPr>
        <w:t xml:space="preserve"> either </w:t>
      </w:r>
      <w:r w:rsidRPr="00944804">
        <w:rPr>
          <w:rStyle w:val="StyleUnderline"/>
          <w:rFonts w:ascii="Times New Roman" w:hAnsi="Times New Roman" w:cs="Times New Roman"/>
        </w:rPr>
        <w:t xml:space="preserve">on purpose or as a result of </w:t>
      </w:r>
      <w:r w:rsidRPr="00944804">
        <w:rPr>
          <w:rStyle w:val="StyleUnderline"/>
          <w:rFonts w:ascii="Times New Roman" w:hAnsi="Times New Roman" w:cs="Times New Roman"/>
          <w:b/>
        </w:rPr>
        <w:t>miscalculation or the pressures of wartime circumstance</w:t>
      </w:r>
      <w:r w:rsidRPr="00944804">
        <w:rPr>
          <w:rFonts w:ascii="Times New Roman" w:hAnsi="Times New Roman" w:cs="Times New Roman"/>
        </w:rPr>
        <w:t xml:space="preserve">. Given these factors, </w:t>
      </w:r>
      <w:r w:rsidRPr="00944804">
        <w:rPr>
          <w:rStyle w:val="StyleUnderline"/>
          <w:rFonts w:ascii="Times New Roman" w:hAnsi="Times New Roman" w:cs="Times New Roman"/>
        </w:rPr>
        <w:t>it is disturbingly easy to imagine scenarios under which a conflict could quickly escalate in which</w:t>
      </w:r>
      <w:r w:rsidRPr="00944804">
        <w:rPr>
          <w:rFonts w:ascii="Times New Roman" w:hAnsi="Times New Roman" w:cs="Times New Roman"/>
        </w:rPr>
        <w:t xml:space="preserve"> the regional </w:t>
      </w:r>
      <w:r w:rsidRPr="00944804">
        <w:rPr>
          <w:rStyle w:val="StyleUnderline"/>
          <w:rFonts w:ascii="Times New Roman" w:hAnsi="Times New Roman" w:cs="Times New Roman"/>
        </w:rPr>
        <w:t>antagonists</w:t>
      </w:r>
      <w:r w:rsidRPr="00944804">
        <w:rPr>
          <w:rFonts w:ascii="Times New Roman" w:hAnsi="Times New Roman" w:cs="Times New Roman"/>
        </w:rPr>
        <w:t xml:space="preserve"> would consider the </w:t>
      </w:r>
      <w:r w:rsidRPr="00944804">
        <w:rPr>
          <w:rStyle w:val="StyleUnderline"/>
          <w:rFonts w:ascii="Times New Roman" w:hAnsi="Times New Roman" w:cs="Times New Roman"/>
        </w:rPr>
        <w:t>use</w:t>
      </w:r>
      <w:r w:rsidRPr="00944804">
        <w:rPr>
          <w:rFonts w:ascii="Times New Roman" w:hAnsi="Times New Roman" w:cs="Times New Roman"/>
        </w:rPr>
        <w:t xml:space="preserve"> of </w:t>
      </w:r>
      <w:r w:rsidRPr="00944804">
        <w:rPr>
          <w:rStyle w:val="StyleUnderline"/>
          <w:rFonts w:ascii="Times New Roman" w:hAnsi="Times New Roman" w:cs="Times New Roman"/>
        </w:rPr>
        <w:t xml:space="preserve">chemical, biological, or </w:t>
      </w:r>
      <w:r w:rsidRPr="00944804">
        <w:rPr>
          <w:rStyle w:val="StyleUnderline"/>
          <w:rFonts w:ascii="Times New Roman" w:hAnsi="Times New Roman" w:cs="Times New Roman"/>
          <w:b/>
        </w:rPr>
        <w:t>nuclear weapons</w:t>
      </w:r>
      <w:r w:rsidRPr="00944804">
        <w:rPr>
          <w:rFonts w:ascii="Times New Roman" w:hAnsi="Times New Roman" w:cs="Times New Roman"/>
        </w:rPr>
        <w:t xml:space="preserve">. </w:t>
      </w:r>
      <w:r w:rsidRPr="00944804">
        <w:rPr>
          <w:rStyle w:val="StyleUnderline"/>
          <w:rFonts w:ascii="Times New Roman" w:hAnsi="Times New Roman" w:cs="Times New Roman"/>
          <w:b/>
        </w:rPr>
        <w:t>It would be a mistake to believe the nuclear taboo</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can</w:t>
      </w:r>
      <w:r w:rsidRPr="00944804">
        <w:rPr>
          <w:rFonts w:ascii="Times New Roman" w:hAnsi="Times New Roman" w:cs="Times New Roman"/>
        </w:rPr>
        <w:t xml:space="preserve"> somehow magically </w:t>
      </w:r>
      <w:r w:rsidRPr="00944804">
        <w:rPr>
          <w:rStyle w:val="StyleUnderline"/>
          <w:rFonts w:ascii="Times New Roman" w:hAnsi="Times New Roman" w:cs="Times New Roman"/>
          <w:b/>
        </w:rPr>
        <w:t>keep nuclear weapons from being used</w:t>
      </w:r>
      <w:r w:rsidRPr="00944804">
        <w:rPr>
          <w:rFonts w:ascii="Times New Roman" w:hAnsi="Times New Roman" w:cs="Times New Roman"/>
        </w:rPr>
        <w:t xml:space="preserve"> </w:t>
      </w:r>
      <w:r w:rsidRPr="00944804">
        <w:rPr>
          <w:rStyle w:val="StyleUnderline"/>
          <w:rFonts w:ascii="Times New Roman" w:hAnsi="Times New Roman" w:cs="Times New Roman"/>
        </w:rPr>
        <w:t>in the context of an unstable strategic framework</w:t>
      </w:r>
      <w:r w:rsidRPr="00944804">
        <w:rPr>
          <w:rFonts w:ascii="Times New Roman" w:hAnsi="Times New Roman" w:cs="Times New Roman"/>
        </w:rPr>
        <w:t xml:space="preserve">. Systemic </w:t>
      </w:r>
      <w:r w:rsidRPr="00944804">
        <w:rPr>
          <w:rStyle w:val="StyleUnderline"/>
          <w:rFonts w:ascii="Times New Roman" w:hAnsi="Times New Roman" w:cs="Times New Roman"/>
        </w:rPr>
        <w:t>asymmetries between actors</w:t>
      </w:r>
      <w:r w:rsidRPr="00944804">
        <w:rPr>
          <w:rFonts w:ascii="Times New Roman" w:hAnsi="Times New Roman" w:cs="Times New Roman"/>
        </w:rPr>
        <w:t xml:space="preserve"> in fact </w:t>
      </w:r>
      <w:r w:rsidRPr="00944804">
        <w:rPr>
          <w:rStyle w:val="StyleUnderline"/>
          <w:rFonts w:ascii="Times New Roman" w:hAnsi="Times New Roman" w:cs="Times New Roman"/>
        </w:rPr>
        <w:t>suggest a certain increase in the probability of war</w:t>
      </w:r>
      <w:r w:rsidRPr="00944804">
        <w:rPr>
          <w:rFonts w:ascii="Times New Roman" w:hAnsi="Times New Roman" w:cs="Times New Roman"/>
        </w:rPr>
        <w:t xml:space="preserve"> – a war </w:t>
      </w:r>
      <w:r w:rsidRPr="00944804">
        <w:rPr>
          <w:rStyle w:val="StyleUnderline"/>
          <w:rFonts w:ascii="Times New Roman" w:hAnsi="Times New Roman" w:cs="Times New Roman"/>
          <w:b/>
        </w:rPr>
        <w:t>in which escalation could happen quickly and from a variety of participants</w:t>
      </w:r>
      <w:r w:rsidRPr="00944804">
        <w:rPr>
          <w:rFonts w:ascii="Times New Roman" w:hAnsi="Times New Roman" w:cs="Times New Roman"/>
        </w:rPr>
        <w:t xml:space="preserve">. </w:t>
      </w:r>
      <w:r w:rsidRPr="00944804">
        <w:rPr>
          <w:rStyle w:val="StyleUnderline"/>
          <w:rFonts w:ascii="Times New Roman" w:hAnsi="Times New Roman" w:cs="Times New Roman"/>
        </w:rPr>
        <w:t>Once such a war starts</w:t>
      </w:r>
      <w:r w:rsidRPr="00944804">
        <w:rPr>
          <w:rFonts w:ascii="Times New Roman" w:hAnsi="Times New Roman" w:cs="Times New Roman"/>
        </w:rPr>
        <w:t xml:space="preserve">, events would likely develop a momentum all their own and </w:t>
      </w:r>
      <w:r w:rsidRPr="00944804">
        <w:rPr>
          <w:rStyle w:val="StyleUnderline"/>
          <w:rFonts w:ascii="Times New Roman" w:hAnsi="Times New Roman" w:cs="Times New Roman"/>
        </w:rPr>
        <w:t>decision-making would</w:t>
      </w:r>
      <w:r w:rsidRPr="00944804">
        <w:rPr>
          <w:rFonts w:ascii="Times New Roman" w:hAnsi="Times New Roman" w:cs="Times New Roman"/>
        </w:rPr>
        <w:t xml:space="preserve"> consequently </w:t>
      </w:r>
      <w:r w:rsidRPr="00944804">
        <w:rPr>
          <w:rStyle w:val="StyleUnderline"/>
          <w:rFonts w:ascii="Times New Roman" w:hAnsi="Times New Roman" w:cs="Times New Roman"/>
        </w:rPr>
        <w:t>be shaped in unpredictable ways.</w:t>
      </w:r>
      <w:r w:rsidRPr="00944804">
        <w:rPr>
          <w:rFonts w:ascii="Times New Roman" w:hAnsi="Times New Roman" w:cs="Times New Roman"/>
        </w:rPr>
        <w:t xml:space="preserve"> </w:t>
      </w:r>
      <w:r w:rsidRPr="00944804">
        <w:rPr>
          <w:rStyle w:val="StyleUnderline"/>
          <w:rFonts w:ascii="Times New Roman" w:hAnsi="Times New Roman" w:cs="Times New Roman"/>
        </w:rPr>
        <w:t>The international community must</w:t>
      </w:r>
      <w:r w:rsidRPr="00944804">
        <w:rPr>
          <w:rFonts w:ascii="Times New Roman" w:hAnsi="Times New Roman" w:cs="Times New Roman"/>
        </w:rPr>
        <w:t xml:space="preserve"> take this possibility seriously, and muster every tool at its disposal to </w:t>
      </w:r>
      <w:r w:rsidRPr="00944804">
        <w:rPr>
          <w:rStyle w:val="StyleUnderline"/>
          <w:rFonts w:ascii="Times New Roman" w:hAnsi="Times New Roman" w:cs="Times New Roman"/>
        </w:rPr>
        <w:t xml:space="preserve">prevent such an outcome, </w:t>
      </w:r>
      <w:r w:rsidRPr="00944804">
        <w:rPr>
          <w:rFonts w:ascii="Times New Roman" w:hAnsi="Times New Roman" w:cs="Times New Roman"/>
        </w:rPr>
        <w:t xml:space="preserve">which would be an unprecedented disaster for the peoples of the region, </w:t>
      </w:r>
      <w:r w:rsidRPr="00944804">
        <w:rPr>
          <w:rStyle w:val="StyleUnderline"/>
          <w:rFonts w:ascii="Times New Roman" w:hAnsi="Times New Roman" w:cs="Times New Roman"/>
          <w:b/>
        </w:rPr>
        <w:t>with substantial risk for the entire world</w:t>
      </w:r>
      <w:r w:rsidRPr="00944804">
        <w:rPr>
          <w:rFonts w:ascii="Times New Roman" w:hAnsi="Times New Roman" w:cs="Times New Roman"/>
        </w:rPr>
        <w:t xml:space="preserve">. </w:t>
      </w:r>
    </w:p>
    <w:p w:rsidR="00A95A34" w:rsidRPr="00944804" w:rsidRDefault="00A95A34" w:rsidP="00A95A34">
      <w:pPr>
        <w:rPr>
          <w:rFonts w:ascii="Times New Roman" w:hAnsi="Times New Roman" w:cs="Times New Roman"/>
        </w:rPr>
      </w:pPr>
    </w:p>
    <w:p w:rsidR="00A95A34" w:rsidRPr="00944804" w:rsidRDefault="00A95A34" w:rsidP="00A95A34">
      <w:pPr>
        <w:pStyle w:val="Heading2"/>
        <w:rPr>
          <w:rFonts w:ascii="Times New Roman" w:hAnsi="Times New Roman" w:cs="Times New Roman"/>
        </w:rPr>
      </w:pPr>
      <w:r w:rsidRPr="00944804">
        <w:rPr>
          <w:rFonts w:ascii="Times New Roman" w:hAnsi="Times New Roman" w:cs="Times New Roman"/>
        </w:rPr>
        <w:lastRenderedPageBreak/>
        <w:t>Iran</w:t>
      </w:r>
      <w:r w:rsidR="00D500A8" w:rsidRPr="00944804">
        <w:rPr>
          <w:rFonts w:ascii="Times New Roman" w:hAnsi="Times New Roman" w:cs="Times New Roman"/>
        </w:rPr>
        <w:t xml:space="preserve"> Scenario</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1NC Iran Impact</w:t>
      </w: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High oil prices are key to sustain the state</w:t>
      </w:r>
    </w:p>
    <w:p w:rsidR="00A95A34" w:rsidRPr="00944804" w:rsidRDefault="00A95A34" w:rsidP="00A95A34">
      <w:pPr>
        <w:rPr>
          <w:rStyle w:val="StyleUnderline"/>
          <w:rFonts w:ascii="Times New Roman" w:hAnsi="Times New Roman" w:cs="Times New Roman"/>
          <w:b/>
          <w:sz w:val="16"/>
          <w:u w:val="none"/>
        </w:rPr>
      </w:pPr>
      <w:r w:rsidRPr="00944804">
        <w:rPr>
          <w:rStyle w:val="Style13ptBold"/>
          <w:rFonts w:ascii="Times New Roman" w:hAnsi="Times New Roman" w:cs="Times New Roman"/>
        </w:rPr>
        <w:t>Mohamedi, 2010</w:t>
      </w:r>
      <w:r w:rsidRPr="00944804">
        <w:rPr>
          <w:rStyle w:val="StyleUnderline"/>
          <w:rFonts w:ascii="Times New Roman" w:hAnsi="Times New Roman" w:cs="Times New Roman"/>
          <w:sz w:val="16"/>
          <w:u w:val="none"/>
        </w:rPr>
        <w:t xml:space="preserve"> (Fareed Mohamedi, partner and head of oil markets and country strategies at PFC Energy, a Washington DC based oil and gas consultancy, “The Oil and Gas Industry”, US Institute of Peace, 10/26/2010, http://iranprimer.usip.org/resource/oil-and-gas-industry)</w:t>
      </w:r>
    </w:p>
    <w:p w:rsidR="00A95A34" w:rsidRPr="00944804" w:rsidRDefault="00A95A34" w:rsidP="00A95A34">
      <w:pPr>
        <w:rPr>
          <w:rStyle w:val="StyleUnderline"/>
          <w:rFonts w:ascii="Times New Roman" w:hAnsi="Times New Roman" w:cs="Times New Roman"/>
        </w:rPr>
      </w:pPr>
      <w:r w:rsidRPr="00944804">
        <w:rPr>
          <w:rFonts w:ascii="Times New Roman" w:hAnsi="Times New Roman" w:cs="Times New Roman"/>
          <w:sz w:val="16"/>
        </w:rPr>
        <w:t xml:space="preserve">Under Ahmadinejad, the Revolutionary Guards’ influence has grown within NIOC, as well as in the service sector. Khatam ul-Anbia, </w:t>
      </w:r>
      <w:r w:rsidRPr="00944804">
        <w:rPr>
          <w:rStyle w:val="StyleUnderline"/>
          <w:rFonts w:ascii="Times New Roman" w:hAnsi="Times New Roman" w:cs="Times New Roman"/>
        </w:rPr>
        <w:t>the IRGC construction arm, has strengthened its role throughout the Iranian economy, including the oil and gas sector</w:t>
      </w:r>
      <w:r w:rsidRPr="00944804">
        <w:rPr>
          <w:rFonts w:ascii="Times New Roman" w:hAnsi="Times New Roman" w:cs="Times New Roman"/>
          <w:sz w:val="16"/>
        </w:rPr>
        <w:t xml:space="preserve">. In 2006, it won a contract to develop South Pars Phases 15-16. In 2009, it took over the Sadra Yard, a firm that has built many platforms in the Persian Gulf and the recently completed Alborz semi-submersible rig which will drill in the Caspian Sea. While the Revolutionary Guards’ profile is growing, it also faces financing difficulties. International sanctions have deterred banks from funding Phases 15-16 due to its link with Khatam ul-Anbia. The future International sanctions will slow investment in the oil and gas sector in the next few years, which could lead to a decline in output. </w:t>
      </w:r>
      <w:r w:rsidRPr="00944804">
        <w:rPr>
          <w:rStyle w:val="Emphasis"/>
          <w:rFonts w:ascii="Times New Roman" w:hAnsi="Times New Roman" w:cs="Times New Roman"/>
        </w:rPr>
        <w:t>A sharply lower oil price would destabilize the Iranian economy,</w:t>
      </w:r>
      <w:r w:rsidRPr="00944804">
        <w:rPr>
          <w:rStyle w:val="StyleUnderline"/>
          <w:rFonts w:ascii="Times New Roman" w:hAnsi="Times New Roman" w:cs="Times New Roman"/>
        </w:rPr>
        <w:t xml:space="preserve"> since Iran balances its external accounts around $75 per barrel. Falling oil and gas output and lower oil prices will weaken the government’s ability to stimulate the economy, which could result in slow</w:t>
      </w:r>
      <w:r w:rsidRPr="00944804">
        <w:rPr>
          <w:rFonts w:ascii="Times New Roman" w:hAnsi="Times New Roman" w:cs="Times New Roman"/>
          <w:sz w:val="16"/>
        </w:rPr>
        <w:t xml:space="preserve">er </w:t>
      </w:r>
      <w:r w:rsidRPr="00944804">
        <w:rPr>
          <w:rStyle w:val="StyleUnderline"/>
          <w:rFonts w:ascii="Times New Roman" w:hAnsi="Times New Roman" w:cs="Times New Roman"/>
        </w:rPr>
        <w:t>economic growth and high</w:t>
      </w:r>
      <w:r w:rsidRPr="00944804">
        <w:rPr>
          <w:rFonts w:ascii="Times New Roman" w:hAnsi="Times New Roman" w:cs="Times New Roman"/>
          <w:sz w:val="16"/>
        </w:rPr>
        <w:t xml:space="preserve">er </w:t>
      </w:r>
      <w:r w:rsidRPr="00944804">
        <w:rPr>
          <w:rStyle w:val="StyleUnderline"/>
          <w:rFonts w:ascii="Times New Roman" w:hAnsi="Times New Roman" w:cs="Times New Roman"/>
        </w:rPr>
        <w:t>unemployment.</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 collapse of oil revenues forces Iran to invade the Gulf and cut off the Strait of Hurmuz</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Baer 9</w:t>
      </w:r>
    </w:p>
    <w:p w:rsidR="005F338F" w:rsidRPr="00944804" w:rsidRDefault="005F338F" w:rsidP="005F338F">
      <w:pPr>
        <w:rPr>
          <w:rFonts w:ascii="Times New Roman" w:hAnsi="Times New Roman" w:cs="Times New Roman"/>
        </w:rPr>
      </w:pPr>
      <w:r w:rsidRPr="00944804">
        <w:rPr>
          <w:rFonts w:ascii="Times New Roman" w:hAnsi="Times New Roman" w:cs="Times New Roman"/>
        </w:rPr>
        <w:t>Robert Baer – former CIA officer stationed in the Middle East for over two decades, reporter for The Wall Street Journal, The Washington Post, The National Interest etc. (“Iran’s New Imperialism”, March 30 2014, http://nationalinterest.org/article/irans-new-imperialism-3074)//EO</w:t>
      </w:r>
    </w:p>
    <w:p w:rsidR="005F338F" w:rsidRPr="00944804" w:rsidRDefault="005F338F" w:rsidP="005F338F">
      <w:pPr>
        <w:rPr>
          <w:rFonts w:ascii="Times New Roman" w:hAnsi="Times New Roman" w:cs="Times New Roman"/>
          <w:sz w:val="16"/>
        </w:rPr>
      </w:pPr>
      <w:r w:rsidRPr="00944804">
        <w:rPr>
          <w:rFonts w:ascii="Times New Roman" w:hAnsi="Times New Roman" w:cs="Times New Roman"/>
        </w:rPr>
        <w:t xml:space="preserve">Iran has made little secret of its strategy: widen its power through proxy warfare and gain control of the Gulf's oil. It has the means, motive and opportunity to expand its empire across the Persian Gulf. Not only does Iran intend to become </w:t>
      </w:r>
      <w:r w:rsidRPr="00944804">
        <w:rPr>
          <w:rStyle w:val="StyleUnderline"/>
          <w:rFonts w:ascii="Times New Roman" w:hAnsi="Times New Roman" w:cs="Times New Roman"/>
          <w:b/>
        </w:rPr>
        <w:t>the</w:t>
      </w:r>
      <w:r w:rsidRPr="00944804">
        <w:rPr>
          <w:rFonts w:ascii="Times New Roman" w:hAnsi="Times New Roman" w:cs="Times New Roman"/>
        </w:rPr>
        <w:t xml:space="preserve"> first hydrocarbon empire, </w:t>
      </w:r>
      <w:r w:rsidRPr="00944804">
        <w:rPr>
          <w:rStyle w:val="StyleUnderline"/>
          <w:rFonts w:ascii="Times New Roman" w:hAnsi="Times New Roman" w:cs="Times New Roman"/>
          <w:b/>
        </w:rPr>
        <w:t>Tehran is painfully aware that oil is its lifeblood</w:t>
      </w:r>
      <w:r w:rsidRPr="00944804">
        <w:rPr>
          <w:rFonts w:ascii="Times New Roman" w:hAnsi="Times New Roman" w:cs="Times New Roman"/>
        </w:rPr>
        <w:t xml:space="preserve">. Given the widening disparity between Iran's real and claimed reserves-and if current levels of depletion continue-Iran knows that it could be tapped out within ten years. </w:t>
      </w:r>
      <w:r w:rsidRPr="00944804">
        <w:rPr>
          <w:rStyle w:val="StyleUnderline"/>
          <w:rFonts w:ascii="Times New Roman" w:hAnsi="Times New Roman" w:cs="Times New Roman"/>
          <w:b/>
        </w:rPr>
        <w:t>Without energy</w:t>
      </w:r>
      <w:r w:rsidRPr="00944804">
        <w:rPr>
          <w:rStyle w:val="StyleUnderline"/>
          <w:rFonts w:ascii="Times New Roman" w:hAnsi="Times New Roman" w:cs="Times New Roman"/>
        </w:rPr>
        <w:t xml:space="preserve">, or </w:t>
      </w:r>
      <w:r w:rsidRPr="00944804">
        <w:rPr>
          <w:rStyle w:val="StyleUnderline"/>
          <w:rFonts w:ascii="Times New Roman" w:hAnsi="Times New Roman" w:cs="Times New Roman"/>
          <w:b/>
        </w:rPr>
        <w:t>revenues</w:t>
      </w:r>
      <w:r w:rsidRPr="00944804">
        <w:rPr>
          <w:rStyle w:val="StyleUnderline"/>
          <w:rFonts w:ascii="Times New Roman" w:hAnsi="Times New Roman" w:cs="Times New Roman"/>
        </w:rPr>
        <w:t xml:space="preserve"> from energy exports, </w:t>
      </w:r>
      <w:r w:rsidRPr="00944804">
        <w:rPr>
          <w:rStyle w:val="StyleUnderline"/>
          <w:rFonts w:ascii="Times New Roman" w:hAnsi="Times New Roman" w:cs="Times New Roman"/>
          <w:b/>
        </w:rPr>
        <w:t>Iran would become domestically unstable</w:t>
      </w:r>
      <w:r w:rsidRPr="00944804">
        <w:rPr>
          <w:rStyle w:val="StyleUnderline"/>
          <w:rFonts w:ascii="Times New Roman" w:hAnsi="Times New Roman" w:cs="Times New Roman"/>
        </w:rPr>
        <w:t>, and obviously any of its greater international ambitions would die. To satisfy domestic demand, Tehran</w:t>
      </w:r>
      <w:r w:rsidRPr="00944804">
        <w:rPr>
          <w:rFonts w:ascii="Times New Roman" w:hAnsi="Times New Roman" w:cs="Times New Roman"/>
        </w:rPr>
        <w:t xml:space="preserve"> in the not-too-distant future </w:t>
      </w:r>
      <w:r w:rsidRPr="00944804">
        <w:rPr>
          <w:rStyle w:val="StyleUnderline"/>
          <w:rFonts w:ascii="Times New Roman" w:hAnsi="Times New Roman" w:cs="Times New Roman"/>
        </w:rPr>
        <w:t>must look elsewhere, and Saudi Arabia for one-with its extensive reserves and weak government-is a prime target for takeover</w:t>
      </w:r>
      <w:r w:rsidRPr="00944804">
        <w:rPr>
          <w:rFonts w:ascii="Times New Roman" w:hAnsi="Times New Roman" w:cs="Times New Roman"/>
        </w:rPr>
        <w:t xml:space="preserve">. That may not be as difficult as it seems. </w:t>
      </w:r>
      <w:r w:rsidRPr="00944804">
        <w:rPr>
          <w:rStyle w:val="StyleUnderline"/>
          <w:rFonts w:ascii="Times New Roman" w:hAnsi="Times New Roman" w:cs="Times New Roman"/>
          <w:b/>
        </w:rPr>
        <w:t>Iran's reach is long. On one level, its proxy Hezbollah has the ability to stir up domestic unrest and sabotage oil fields along the Persian Gulf</w:t>
      </w:r>
      <w:r w:rsidRPr="00944804">
        <w:rPr>
          <w:rFonts w:ascii="Times New Roman" w:hAnsi="Times New Roman" w:cs="Times New Roman"/>
        </w:rPr>
        <w:t xml:space="preserve"> (which is 90 percent Shia and </w:t>
      </w:r>
      <w:r w:rsidRPr="00944804">
        <w:rPr>
          <w:rStyle w:val="StyleUnderline"/>
          <w:rFonts w:ascii="Times New Roman" w:hAnsi="Times New Roman" w:cs="Times New Roman"/>
        </w:rPr>
        <w:t>where</w:t>
      </w:r>
      <w:r w:rsidRPr="00944804">
        <w:rPr>
          <w:rFonts w:ascii="Times New Roman" w:hAnsi="Times New Roman" w:cs="Times New Roman"/>
        </w:rPr>
        <w:t xml:space="preserve">, incidentally, </w:t>
      </w:r>
      <w:r w:rsidRPr="00944804">
        <w:rPr>
          <w:rStyle w:val="StyleUnderline"/>
          <w:rFonts w:ascii="Times New Roman" w:hAnsi="Times New Roman" w:cs="Times New Roman"/>
        </w:rPr>
        <w:t>the bulk of Gulf oil sits</w:t>
      </w:r>
      <w:r w:rsidRPr="00944804">
        <w:rPr>
          <w:rFonts w:ascii="Times New Roman" w:hAnsi="Times New Roman" w:cs="Times New Roman"/>
        </w:rPr>
        <w:t xml:space="preserve">). </w:t>
      </w:r>
      <w:r w:rsidRPr="00944804">
        <w:rPr>
          <w:rFonts w:ascii="Times New Roman" w:hAnsi="Times New Roman" w:cs="Times New Roman"/>
          <w:sz w:val="16"/>
        </w:rPr>
        <w:t xml:space="preserve">The area's Arab Shia are increasingly susceptible to Iran's gravity, putting the Sunni sheikhdoms in peril without a single missile ever being fired. Since the 2003 invasion, Iran has moved quickly into Iraq's Shia shrine cities, in particular Najaf, where it has embraced Iraq's Shia clergy. The objective has been to demonstrate to the Gulf's Shia that Iran dominates all the spiritual centers of Shia Islam. If Iran is as successful in this as it was in exploiting Lebanon, then most of the Gulf, at least in the sense of sectarian allegiance, will be under Iran's sway. Then, on another level, there's pure military blackmail. </w:t>
      </w:r>
      <w:r w:rsidRPr="00944804">
        <w:rPr>
          <w:rStyle w:val="StyleUnderline"/>
          <w:rFonts w:ascii="Times New Roman" w:hAnsi="Times New Roman" w:cs="Times New Roman"/>
          <w:b/>
        </w:rPr>
        <w:t>As tension with Washington</w:t>
      </w:r>
      <w:r w:rsidRPr="00944804">
        <w:rPr>
          <w:rStyle w:val="StyleUnderline"/>
          <w:rFonts w:ascii="Times New Roman" w:hAnsi="Times New Roman" w:cs="Times New Roman"/>
        </w:rPr>
        <w:t xml:space="preserve"> rose after the invasion of Iraq, </w:t>
      </w:r>
      <w:r w:rsidRPr="00944804">
        <w:rPr>
          <w:rStyle w:val="StyleUnderline"/>
          <w:rFonts w:ascii="Times New Roman" w:hAnsi="Times New Roman" w:cs="Times New Roman"/>
          <w:b/>
        </w:rPr>
        <w:t>the Iranians made a point of going to the Gulf states to inform them that in the event of a conflict with the</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U</w:t>
      </w:r>
      <w:r w:rsidRPr="00944804">
        <w:rPr>
          <w:rFonts w:ascii="Times New Roman" w:hAnsi="Times New Roman" w:cs="Times New Roman"/>
        </w:rPr>
        <w:t xml:space="preserve">nited </w:t>
      </w:r>
      <w:r w:rsidRPr="00944804">
        <w:rPr>
          <w:rStyle w:val="StyleUnderline"/>
          <w:rFonts w:ascii="Times New Roman" w:hAnsi="Times New Roman" w:cs="Times New Roman"/>
          <w:b/>
        </w:rPr>
        <w:t>S</w:t>
      </w:r>
      <w:r w:rsidRPr="00944804">
        <w:rPr>
          <w:rFonts w:ascii="Times New Roman" w:hAnsi="Times New Roman" w:cs="Times New Roman"/>
        </w:rPr>
        <w:t>tates</w:t>
      </w:r>
      <w:r w:rsidRPr="00944804">
        <w:rPr>
          <w:rStyle w:val="StyleUnderline"/>
          <w:rFonts w:ascii="Times New Roman" w:hAnsi="Times New Roman" w:cs="Times New Roman"/>
        </w:rPr>
        <w:t xml:space="preserve"> or Israel, </w:t>
      </w:r>
      <w:r w:rsidRPr="00944804">
        <w:rPr>
          <w:rStyle w:val="StyleUnderline"/>
          <w:rFonts w:ascii="Times New Roman" w:hAnsi="Times New Roman" w:cs="Times New Roman"/>
          <w:b/>
        </w:rPr>
        <w:t>Iran would</w:t>
      </w:r>
      <w:r w:rsidRPr="00944804">
        <w:rPr>
          <w:rStyle w:val="StyleUnderline"/>
          <w:rFonts w:ascii="Times New Roman" w:hAnsi="Times New Roman" w:cs="Times New Roman"/>
        </w:rPr>
        <w:t xml:space="preserve"> either </w:t>
      </w:r>
      <w:r w:rsidRPr="00944804">
        <w:rPr>
          <w:rStyle w:val="StyleUnderline"/>
          <w:rFonts w:ascii="Times New Roman" w:hAnsi="Times New Roman" w:cs="Times New Roman"/>
          <w:b/>
        </w:rPr>
        <w:t>prohibit exports through the Strait of Hormuz or destroy</w:t>
      </w:r>
      <w:r w:rsidRPr="00944804">
        <w:rPr>
          <w:rStyle w:val="StyleUnderline"/>
          <w:rFonts w:ascii="Times New Roman" w:hAnsi="Times New Roman" w:cs="Times New Roman"/>
        </w:rPr>
        <w:t xml:space="preserve"> the Arab </w:t>
      </w:r>
      <w:r w:rsidRPr="00944804">
        <w:rPr>
          <w:rStyle w:val="StyleUnderline"/>
          <w:rFonts w:ascii="Times New Roman" w:hAnsi="Times New Roman" w:cs="Times New Roman"/>
          <w:b/>
        </w:rPr>
        <w:t>oil facilities</w:t>
      </w:r>
      <w:r w:rsidRPr="00944804">
        <w:rPr>
          <w:rStyle w:val="StyleUnderline"/>
          <w:rFonts w:ascii="Times New Roman" w:hAnsi="Times New Roman" w:cs="Times New Roman"/>
        </w:rPr>
        <w:t xml:space="preserve"> that sit along the rim of the Gulf-all </w:t>
      </w:r>
      <w:r w:rsidRPr="00944804">
        <w:rPr>
          <w:rStyle w:val="StyleUnderline"/>
          <w:rFonts w:ascii="Times New Roman" w:hAnsi="Times New Roman" w:cs="Times New Roman"/>
          <w:b/>
        </w:rPr>
        <w:t>vulnerable to attacks by surface-to-surface missiles</w:t>
      </w:r>
      <w:r w:rsidRPr="00944804">
        <w:rPr>
          <w:rStyle w:val="StyleUnderline"/>
          <w:rFonts w:ascii="Times New Roman" w:hAnsi="Times New Roman" w:cs="Times New Roman"/>
        </w:rPr>
        <w:t>.</w:t>
      </w:r>
      <w:r w:rsidRPr="00944804">
        <w:rPr>
          <w:rFonts w:ascii="Times New Roman" w:hAnsi="Times New Roman" w:cs="Times New Roman"/>
        </w:rPr>
        <w:t xml:space="preserve"> </w:t>
      </w:r>
      <w:r w:rsidRPr="00944804">
        <w:rPr>
          <w:rStyle w:val="StyleUnderline"/>
          <w:rFonts w:ascii="Times New Roman" w:hAnsi="Times New Roman" w:cs="Times New Roman"/>
        </w:rPr>
        <w:t>The Arab sheikhdoms are militarily weak; there's nothing they can do to fight back. And lest we forget, Iran is the only true local power in the Gulf. If the</w:t>
      </w:r>
      <w:r w:rsidRPr="00944804">
        <w:rPr>
          <w:rFonts w:ascii="Times New Roman" w:hAnsi="Times New Roman" w:cs="Times New Roman"/>
        </w:rPr>
        <w:t xml:space="preserve"> United States were to reduce its presence in the region, Iran, without serious impediment, could intimidate the Gulf Arabs into accepting Iranian suzerainty over the Gulf's waters. Worst-case scenario, </w:t>
      </w:r>
      <w:r w:rsidRPr="00944804">
        <w:rPr>
          <w:rStyle w:val="StyleUnderline"/>
          <w:rFonts w:ascii="Times New Roman" w:hAnsi="Times New Roman" w:cs="Times New Roman"/>
        </w:rPr>
        <w:t xml:space="preserve">this is where we end up: </w:t>
      </w:r>
      <w:r w:rsidRPr="00944804">
        <w:rPr>
          <w:rStyle w:val="StyleUnderline"/>
          <w:rFonts w:ascii="Times New Roman" w:hAnsi="Times New Roman" w:cs="Times New Roman"/>
          <w:b/>
        </w:rPr>
        <w:t>Bahrain would be the first Arab sheikhdom to fall</w:t>
      </w:r>
      <w:r w:rsidRPr="00944804">
        <w:rPr>
          <w:rStyle w:val="StyleUnderline"/>
          <w:rFonts w:ascii="Times New Roman" w:hAnsi="Times New Roman" w:cs="Times New Roman"/>
        </w:rPr>
        <w:t xml:space="preserve"> under Iran's control, and </w:t>
      </w:r>
      <w:r w:rsidRPr="00944804">
        <w:rPr>
          <w:rStyle w:val="StyleUnderline"/>
          <w:rFonts w:ascii="Times New Roman" w:hAnsi="Times New Roman" w:cs="Times New Roman"/>
          <w:b/>
        </w:rPr>
        <w:t>as Bahrain goes, so goes the Persian Gulf</w:t>
      </w:r>
      <w:r w:rsidRPr="00944804">
        <w:rPr>
          <w:rStyle w:val="StyleUnderline"/>
          <w:rFonts w:ascii="Times New Roman" w:hAnsi="Times New Roman" w:cs="Times New Roman"/>
        </w:rPr>
        <w:t xml:space="preserve">. With its 70 percent Shia population, gaining control of the country would only be a matter of Iran inciting its Bahraini Shia proxies to declare </w:t>
      </w:r>
      <w:r w:rsidRPr="00944804">
        <w:rPr>
          <w:rStyle w:val="StyleUnderline"/>
          <w:rFonts w:ascii="Times New Roman" w:hAnsi="Times New Roman" w:cs="Times New Roman"/>
        </w:rPr>
        <w:lastRenderedPageBreak/>
        <w:t xml:space="preserve">the end of the monarchy and then stepping in with armed force to support the new "legitimate" government. The other sheikhdoms, too, would not take much to topple. They are largely unpopular regimes and militarily weak. </w:t>
      </w:r>
      <w:r w:rsidRPr="00944804">
        <w:rPr>
          <w:rFonts w:ascii="Times New Roman" w:hAnsi="Times New Roman" w:cs="Times New Roman"/>
        </w:rPr>
        <w:t>The Shah's Iran already seized three islands from the United Arab Emirates in the 1970s.</w:t>
      </w:r>
      <w:r w:rsidRPr="00944804">
        <w:rPr>
          <w:rStyle w:val="StyleUnderline"/>
          <w:rFonts w:ascii="Times New Roman" w:hAnsi="Times New Roman" w:cs="Times New Roman"/>
        </w:rPr>
        <w:t xml:space="preserve"> A taste of what's to come?</w:t>
      </w:r>
      <w:r w:rsidRPr="00944804">
        <w:rPr>
          <w:rFonts w:ascii="Times New Roman" w:hAnsi="Times New Roman" w:cs="Times New Roman"/>
        </w:rPr>
        <w:t xml:space="preserve"> </w:t>
      </w:r>
      <w:r w:rsidRPr="00944804">
        <w:rPr>
          <w:rStyle w:val="StyleUnderline"/>
          <w:rFonts w:ascii="Times New Roman" w:hAnsi="Times New Roman" w:cs="Times New Roman"/>
        </w:rPr>
        <w:t>If Iran and the U</w:t>
      </w:r>
      <w:r w:rsidRPr="00944804">
        <w:rPr>
          <w:rFonts w:ascii="Times New Roman" w:hAnsi="Times New Roman" w:cs="Times New Roman"/>
        </w:rPr>
        <w:t xml:space="preserve">nited </w:t>
      </w:r>
      <w:r w:rsidRPr="00944804">
        <w:rPr>
          <w:rStyle w:val="StyleUnderline"/>
          <w:rFonts w:ascii="Times New Roman" w:hAnsi="Times New Roman" w:cs="Times New Roman"/>
        </w:rPr>
        <w:t>S</w:t>
      </w:r>
      <w:r w:rsidRPr="00944804">
        <w:rPr>
          <w:rFonts w:ascii="Times New Roman" w:hAnsi="Times New Roman" w:cs="Times New Roman"/>
        </w:rPr>
        <w:t xml:space="preserve">tates </w:t>
      </w:r>
      <w:r w:rsidRPr="00944804">
        <w:rPr>
          <w:rStyle w:val="StyleUnderline"/>
          <w:rFonts w:ascii="Times New Roman" w:hAnsi="Times New Roman" w:cs="Times New Roman"/>
        </w:rPr>
        <w:t>come to blows, it is almost certain that Tehran would consider a putsch to take over Dubai,</w:t>
      </w:r>
      <w:r w:rsidRPr="00944804">
        <w:rPr>
          <w:rFonts w:ascii="Times New Roman" w:hAnsi="Times New Roman" w:cs="Times New Roman"/>
        </w:rPr>
        <w:t xml:space="preserve"> not unlike the Bahrain scenario. In fact, there are already signs of Iran's arm-twisting. In February 2008, </w:t>
      </w:r>
      <w:r w:rsidRPr="00944804">
        <w:rPr>
          <w:rStyle w:val="StyleUnderline"/>
          <w:rFonts w:ascii="Times New Roman" w:hAnsi="Times New Roman" w:cs="Times New Roman"/>
        </w:rPr>
        <w:t>the ruler of Dubai</w:t>
      </w:r>
      <w:r w:rsidRPr="00944804">
        <w:rPr>
          <w:rFonts w:ascii="Times New Roman" w:hAnsi="Times New Roman" w:cs="Times New Roman"/>
        </w:rPr>
        <w:t xml:space="preserve">, Mohammed bin Rashid al-Maktoum, effectively </w:t>
      </w:r>
      <w:r w:rsidRPr="00944804">
        <w:rPr>
          <w:rStyle w:val="StyleUnderline"/>
          <w:rFonts w:ascii="Times New Roman" w:hAnsi="Times New Roman" w:cs="Times New Roman"/>
        </w:rPr>
        <w:t>pledged his loyalty to Iran</w:t>
      </w:r>
      <w:r w:rsidRPr="00944804">
        <w:rPr>
          <w:rFonts w:ascii="Times New Roman" w:hAnsi="Times New Roman" w:cs="Times New Roman"/>
        </w:rPr>
        <w:t xml:space="preserve">, stating that Dubai would never join a U.S.-led alliance in an attack on Iran. Because Iran continues to occupy three islands belonging to the UAE, many Arabs look at a statement like this as tantamount to capitulation. </w:t>
      </w:r>
      <w:r w:rsidRPr="00944804">
        <w:rPr>
          <w:rStyle w:val="StyleUnderline"/>
          <w:rFonts w:ascii="Times New Roman" w:hAnsi="Times New Roman" w:cs="Times New Roman"/>
        </w:rPr>
        <w:t xml:space="preserve">As for the rest of the Gulf Arabs, </w:t>
      </w:r>
      <w:r w:rsidRPr="00944804">
        <w:rPr>
          <w:rStyle w:val="StyleUnderline"/>
          <w:rFonts w:ascii="Times New Roman" w:hAnsi="Times New Roman" w:cs="Times New Roman"/>
          <w:b/>
        </w:rPr>
        <w:t>the sword of Damocles is their oil wells</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It would only be a matter of sinking a few tankers</w:t>
      </w:r>
      <w:r w:rsidRPr="00944804">
        <w:rPr>
          <w:rStyle w:val="StyleUnderline"/>
          <w:rFonts w:ascii="Times New Roman" w:hAnsi="Times New Roman" w:cs="Times New Roman"/>
        </w:rPr>
        <w:t xml:space="preserve"> to stop traffic through the Strait of Hormuz</w:t>
      </w:r>
      <w:r w:rsidRPr="00944804">
        <w:rPr>
          <w:rFonts w:ascii="Times New Roman" w:hAnsi="Times New Roman" w:cs="Times New Roman"/>
        </w:rPr>
        <w:t xml:space="preserve"> connecting the Persian Gulf and the Gulf of Oman (as Tehran already often threatens to do), </w:t>
      </w:r>
      <w:r w:rsidRPr="00944804">
        <w:rPr>
          <w:rStyle w:val="StyleUnderline"/>
          <w:rFonts w:ascii="Times New Roman" w:hAnsi="Times New Roman" w:cs="Times New Roman"/>
          <w:b/>
        </w:rPr>
        <w:t>to take 17 million barrels of oil a day off world markets</w:t>
      </w:r>
      <w:r w:rsidRPr="00944804">
        <w:rPr>
          <w:rFonts w:ascii="Times New Roman" w:hAnsi="Times New Roman" w:cs="Times New Roman"/>
        </w:rPr>
        <w:t xml:space="preserve">, </w:t>
      </w:r>
      <w:r w:rsidRPr="00944804">
        <w:rPr>
          <w:rStyle w:val="StyleUnderline"/>
          <w:rFonts w:ascii="Times New Roman" w:hAnsi="Times New Roman" w:cs="Times New Roman"/>
        </w:rPr>
        <w:t>driving up the price of gas</w:t>
      </w:r>
      <w:r w:rsidRPr="00944804">
        <w:rPr>
          <w:rFonts w:ascii="Times New Roman" w:hAnsi="Times New Roman" w:cs="Times New Roman"/>
        </w:rPr>
        <w:t xml:space="preserve">oline in the United States </w:t>
      </w:r>
      <w:r w:rsidRPr="00944804">
        <w:rPr>
          <w:rStyle w:val="StyleUnderline"/>
          <w:rFonts w:ascii="Times New Roman" w:hAnsi="Times New Roman" w:cs="Times New Roman"/>
        </w:rPr>
        <w:t>to $10-12 a gallon</w:t>
      </w:r>
      <w:r w:rsidRPr="00944804">
        <w:rPr>
          <w:rFonts w:ascii="Times New Roman" w:hAnsi="Times New Roman" w:cs="Times New Roman"/>
        </w:rPr>
        <w:t xml:space="preserve">. </w:t>
      </w:r>
      <w:r w:rsidRPr="00944804">
        <w:rPr>
          <w:rFonts w:ascii="Times New Roman" w:hAnsi="Times New Roman" w:cs="Times New Roman"/>
          <w:sz w:val="16"/>
        </w:rPr>
        <w:t>The UAE is so worried about this scenario that a senior official in Dubai recently proposed building a canal to bypass Hormuz. The best thing about disaster scenarios is that they rarely come about. But as Iran moves through the Middle East with its tried-and-successful strategy of imperialism via proxy, of bridging sectarian differences, of blackmailing oil exports, of adapting advanced weapons to classic guerilla tactics and of thwarting modern armies, we must consider that Tehran could very well succeed in establishing the virtual empire it seeks.</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Critical US energy interests and anti-American sentiment in the gulf create a unique scenario for worldwide conflict escalation through miscalc – their generic impact defense doesn’t apply</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Khalid 8</w:t>
      </w:r>
    </w:p>
    <w:p w:rsidR="005F338F" w:rsidRPr="00944804" w:rsidRDefault="005F338F" w:rsidP="005F338F">
      <w:pPr>
        <w:rPr>
          <w:rFonts w:ascii="Times New Roman" w:hAnsi="Times New Roman" w:cs="Times New Roman"/>
        </w:rPr>
      </w:pPr>
      <w:r w:rsidRPr="00944804">
        <w:rPr>
          <w:rFonts w:ascii="Times New Roman" w:hAnsi="Times New Roman" w:cs="Times New Roman"/>
        </w:rPr>
        <w:t>Matein Khalid – CIO of the world’s largest Islamic insurance company, MBA and BS in Economics from the Wharton School, professor of banking and finance at the American College of Dubai, investment banker with two decades of experience in international markets (“US-Iran showdown in Gulf”, May 7 2008, http://www.jpost.com/Iranian-Threat/Opinion-And-Analysis/Will-the-Islamic-Republic-face-economic-collapse-361620)//EO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THE risks of an accidental showdown between the US Navy and Iran in the Gulf have only increased now that the Pentagon has deployed a second aircraft carrier battle group to the region</w:t>
      </w:r>
      <w:r w:rsidRPr="00944804">
        <w:rPr>
          <w:rFonts w:ascii="Times New Roman" w:hAnsi="Times New Roman" w:cs="Times New Roman"/>
        </w:rPr>
        <w:t xml:space="preserve"> </w:t>
      </w:r>
      <w:r w:rsidRPr="00944804">
        <w:rPr>
          <w:rStyle w:val="StyleUnderline"/>
          <w:rFonts w:ascii="Times New Roman" w:hAnsi="Times New Roman" w:cs="Times New Roman"/>
        </w:rPr>
        <w:t>and replaced Admiral Fallon with General Petraeus</w:t>
      </w:r>
      <w:r w:rsidRPr="00944804">
        <w:rPr>
          <w:rFonts w:ascii="Times New Roman" w:hAnsi="Times New Roman" w:cs="Times New Roman"/>
        </w:rPr>
        <w:t xml:space="preserve"> </w:t>
      </w:r>
      <w:r w:rsidRPr="00944804">
        <w:rPr>
          <w:rStyle w:val="StyleUnderline"/>
          <w:rFonts w:ascii="Times New Roman" w:hAnsi="Times New Roman" w:cs="Times New Roman"/>
        </w:rPr>
        <w:t>as</w:t>
      </w:r>
      <w:r w:rsidRPr="00944804">
        <w:rPr>
          <w:rFonts w:ascii="Times New Roman" w:hAnsi="Times New Roman" w:cs="Times New Roman"/>
        </w:rPr>
        <w:t xml:space="preserve"> the new </w:t>
      </w:r>
      <w:r w:rsidRPr="00944804">
        <w:rPr>
          <w:rStyle w:val="StyleUnderline"/>
          <w:rFonts w:ascii="Times New Roman" w:hAnsi="Times New Roman" w:cs="Times New Roman"/>
        </w:rPr>
        <w:t>commander of CENTCOM</w:t>
      </w:r>
      <w:r w:rsidRPr="00944804">
        <w:rPr>
          <w:rFonts w:ascii="Times New Roman" w:hAnsi="Times New Roman" w:cs="Times New Roman"/>
        </w:rPr>
        <w:t xml:space="preserve">. Defence Secretary Gates pointedly termed the deployment a "reminder" for the Iranian regime, a reference to the vicious, undeclared US naval attack in the Gulf that forced Ayatollah Khomeini, in his own words, to swallow "the poisoned chalice" and accept a negotiated ceasefire with Baathist Iraq in 1988. </w:t>
      </w:r>
      <w:r w:rsidRPr="00944804">
        <w:rPr>
          <w:rStyle w:val="StyleUnderline"/>
          <w:rFonts w:ascii="Times New Roman" w:hAnsi="Times New Roman" w:cs="Times New Roman"/>
          <w:b/>
        </w:rPr>
        <w:t>Both the US and Iranian military high command acknowledge the primacy of naval power in the event of war in the Gulf</w:t>
      </w:r>
      <w:r w:rsidRPr="00944804">
        <w:rPr>
          <w:rFonts w:ascii="Times New Roman" w:hAnsi="Times New Roman" w:cs="Times New Roman"/>
        </w:rPr>
        <w:t xml:space="preserve">. </w:t>
      </w:r>
      <w:r w:rsidRPr="00944804">
        <w:rPr>
          <w:rStyle w:val="StyleUnderline"/>
          <w:rFonts w:ascii="Times New Roman" w:hAnsi="Times New Roman" w:cs="Times New Roman"/>
          <w:b/>
        </w:rPr>
        <w:t>The American fleet protects the tanker sea-lanes of the Gulf, through which almost half of the world's oil tanker traffic passes.</w:t>
      </w:r>
      <w:r w:rsidRPr="00944804">
        <w:rPr>
          <w:rFonts w:ascii="Times New Roman" w:hAnsi="Times New Roman" w:cs="Times New Roman"/>
        </w:rPr>
        <w:t xml:space="preserve"> Last week's incident only highlighted the new rules of engagement sanctioned by the Pentagon against Iranian vessels. </w:t>
      </w:r>
      <w:r w:rsidRPr="00944804">
        <w:rPr>
          <w:rStyle w:val="StyleUnderline"/>
          <w:rFonts w:ascii="Times New Roman" w:hAnsi="Times New Roman" w:cs="Times New Roman"/>
        </w:rPr>
        <w:t xml:space="preserve">Every day, 16 million barrels of oil laden in the bowels of VLCC tankers navigate the narrow two-mile wide outbound shipping lane of the Straits of Hormuz, </w:t>
      </w:r>
      <w:r w:rsidRPr="00944804">
        <w:rPr>
          <w:rStyle w:val="StyleUnderline"/>
          <w:rFonts w:ascii="Times New Roman" w:hAnsi="Times New Roman" w:cs="Times New Roman"/>
          <w:b/>
        </w:rPr>
        <w:t>the world's most sensitive energy chokepoint.</w:t>
      </w:r>
      <w:r w:rsidRPr="00944804">
        <w:rPr>
          <w:rFonts w:ascii="Times New Roman" w:hAnsi="Times New Roman" w:cs="Times New Roman"/>
        </w:rPr>
        <w:t xml:space="preserve"> </w:t>
      </w:r>
      <w:r w:rsidRPr="00944804">
        <w:rPr>
          <w:rStyle w:val="StyleUnderline"/>
          <w:rFonts w:ascii="Times New Roman" w:hAnsi="Times New Roman" w:cs="Times New Roman"/>
        </w:rPr>
        <w:t>Iran has stationed Chinese Silkworm missile batteries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in the islands and coastal towns near the straits. </w:t>
      </w:r>
      <w:r w:rsidRPr="00944804">
        <w:rPr>
          <w:rStyle w:val="StyleUnderline"/>
          <w:rFonts w:ascii="Times New Roman" w:hAnsi="Times New Roman" w:cs="Times New Roman"/>
          <w:b/>
        </w:rPr>
        <w:t>It</w:t>
      </w:r>
      <w:r w:rsidRPr="00944804">
        <w:rPr>
          <w:rStyle w:val="StyleUnderline"/>
          <w:rFonts w:ascii="Times New Roman" w:hAnsi="Times New Roman" w:cs="Times New Roman"/>
        </w:rPr>
        <w:t xml:space="preserve"> also </w:t>
      </w:r>
      <w:r w:rsidRPr="00944804">
        <w:rPr>
          <w:rStyle w:val="StyleUnderline"/>
          <w:rFonts w:ascii="Times New Roman" w:hAnsi="Times New Roman" w:cs="Times New Roman"/>
          <w:b/>
        </w:rPr>
        <w:t xml:space="preserve">has enough submarines, fighter bombers, a flotilla of speedboats, frigates and guided missile cruisers and </w:t>
      </w:r>
      <w:r w:rsidRPr="00944804">
        <w:rPr>
          <w:rFonts w:ascii="Times New Roman" w:hAnsi="Times New Roman" w:cs="Times New Roman"/>
        </w:rPr>
        <w:t>martyrdom obsessed Basij</w:t>
      </w:r>
      <w:r w:rsidRPr="00944804">
        <w:rPr>
          <w:rStyle w:val="StyleUnderline"/>
          <w:rFonts w:ascii="Times New Roman" w:hAnsi="Times New Roman" w:cs="Times New Roman"/>
          <w:b/>
        </w:rPr>
        <w:t xml:space="preserve"> militiaman to close down the Straits of Hormuz</w:t>
      </w:r>
      <w:r w:rsidRPr="00944804">
        <w:rPr>
          <w:rFonts w:ascii="Times New Roman" w:hAnsi="Times New Roman" w:cs="Times New Roman"/>
        </w:rPr>
        <w:t xml:space="preserve">, </w:t>
      </w:r>
      <w:r w:rsidRPr="00944804">
        <w:rPr>
          <w:rStyle w:val="StyleUnderline"/>
          <w:rFonts w:ascii="Times New Roman" w:hAnsi="Times New Roman" w:cs="Times New Roman"/>
        </w:rPr>
        <w:t>possibly by sinking a couple of</w:t>
      </w:r>
      <w:r w:rsidRPr="00944804">
        <w:rPr>
          <w:rFonts w:ascii="Times New Roman" w:hAnsi="Times New Roman" w:cs="Times New Roman"/>
        </w:rPr>
        <w:t xml:space="preserve"> oil </w:t>
      </w:r>
      <w:r w:rsidRPr="00944804">
        <w:rPr>
          <w:rStyle w:val="StyleUnderline"/>
          <w:rFonts w:ascii="Times New Roman" w:hAnsi="Times New Roman" w:cs="Times New Roman"/>
        </w:rPr>
        <w:t>supertankers</w:t>
      </w:r>
      <w:r w:rsidRPr="00944804">
        <w:rPr>
          <w:rFonts w:ascii="Times New Roman" w:hAnsi="Times New Roman" w:cs="Times New Roman"/>
        </w:rPr>
        <w:t xml:space="preserve"> in it. </w:t>
      </w:r>
      <w:r w:rsidRPr="00944804">
        <w:rPr>
          <w:rStyle w:val="StyleUnderline"/>
          <w:rFonts w:ascii="Times New Roman" w:hAnsi="Times New Roman" w:cs="Times New Roman"/>
          <w:b/>
        </w:rPr>
        <w:t>A blockade of the Straits of Hormuz is, of course, the quintessential Armageddon scenario for the international crude oil market</w:t>
      </w:r>
      <w:r w:rsidRPr="00944804">
        <w:rPr>
          <w:rFonts w:ascii="Times New Roman" w:hAnsi="Times New Roman" w:cs="Times New Roman"/>
        </w:rPr>
        <w:t xml:space="preserve">. However, </w:t>
      </w:r>
      <w:r w:rsidRPr="00944804">
        <w:rPr>
          <w:rStyle w:val="StyleUnderline"/>
          <w:rFonts w:ascii="Times New Roman" w:hAnsi="Times New Roman" w:cs="Times New Roman"/>
          <w:b/>
        </w:rPr>
        <w:t>even the merest hint of a shooting war in the Gulf, could have a catastrophic impact</w:t>
      </w:r>
      <w:r w:rsidRPr="00944804">
        <w:rPr>
          <w:rFonts w:ascii="Times New Roman" w:hAnsi="Times New Roman" w:cs="Times New Roman"/>
        </w:rPr>
        <w:t xml:space="preserve"> </w:t>
      </w:r>
      <w:r w:rsidRPr="00944804">
        <w:rPr>
          <w:rStyle w:val="StyleUnderline"/>
          <w:rFonts w:ascii="Times New Roman" w:hAnsi="Times New Roman" w:cs="Times New Roman"/>
        </w:rPr>
        <w:t>on shipping and insurance</w:t>
      </w:r>
      <w:r w:rsidRPr="00944804">
        <w:rPr>
          <w:rFonts w:ascii="Times New Roman" w:hAnsi="Times New Roman" w:cs="Times New Roman"/>
        </w:rPr>
        <w:t xml:space="preserve"> rates. </w:t>
      </w:r>
      <w:r w:rsidRPr="00944804">
        <w:rPr>
          <w:rFonts w:ascii="Times New Roman" w:hAnsi="Times New Roman" w:cs="Times New Roman"/>
          <w:sz w:val="16"/>
        </w:rPr>
        <w:t xml:space="preserve">Gate's "reminder" referred to Operation Praying Mantis, the bloodiest air sea battle waged by the US Navy against Khomeini's oil platforms and frigates since World War II. Pentagon strategists concluded that "shock and awe" in the Gulf was successful because it forced Khomeini to sue for peace, a lesson it reapplied with a vengeance in the opening moments of Desert Storm. </w:t>
      </w:r>
      <w:r w:rsidRPr="00944804">
        <w:rPr>
          <w:rFonts w:ascii="Times New Roman" w:hAnsi="Times New Roman" w:cs="Times New Roman"/>
          <w:sz w:val="16"/>
        </w:rPr>
        <w:lastRenderedPageBreak/>
        <w:t xml:space="preserve">However, not even the Star Wars technological infrastructure of the Pentagon can prevent an undersea mine explosion or a suicide bomb attack. The naval units of the Pasdaran, who did not hesitate to attack US warships despite suicidal odds in 1988, use "swarming" as a strategic doctrine. This means Iranian speedboats buzz US naval vessels at high speeds, as happened last week. The US Navy has learnt the naval lessons of the Al Qaeda's attack on the USS Cole and the French tanker Limburg all too well. </w:t>
      </w:r>
      <w:r w:rsidRPr="00944804">
        <w:rPr>
          <w:rStyle w:val="StyleUnderline"/>
          <w:rFonts w:ascii="Times New Roman" w:hAnsi="Times New Roman" w:cs="Times New Roman"/>
        </w:rPr>
        <w:t xml:space="preserve">If Iran "swarms" US Navy warships or merchant marine ships, </w:t>
      </w:r>
      <w:r w:rsidRPr="00944804">
        <w:rPr>
          <w:rStyle w:val="StyleUnderline"/>
          <w:rFonts w:ascii="Times New Roman" w:hAnsi="Times New Roman" w:cs="Times New Roman"/>
          <w:b/>
        </w:rPr>
        <w:t>the risk of a tragic miscalculation soars</w:t>
      </w:r>
      <w:r w:rsidRPr="00944804">
        <w:rPr>
          <w:rFonts w:ascii="Times New Roman" w:hAnsi="Times New Roman" w:cs="Times New Roman"/>
        </w:rPr>
        <w:t xml:space="preserve">, as happened when the USS Vincennes shot down a civilian Iran Air Airbus headed from Bandar Abbas to Dubai after its IFF misidentified it as a hostile warplane while it was being "swarmed" by Pasdaran gunboats. </w:t>
      </w:r>
      <w:r w:rsidRPr="00944804">
        <w:rPr>
          <w:rStyle w:val="StyleUnderline"/>
          <w:rFonts w:ascii="Times New Roman" w:hAnsi="Times New Roman" w:cs="Times New Roman"/>
        </w:rPr>
        <w:t xml:space="preserve">Iran's anti- ship capabilities are also perfectly capable of lethal damage to US naval warships and, in the event of war, the </w:t>
      </w:r>
      <w:r w:rsidRPr="00944804">
        <w:rPr>
          <w:rStyle w:val="StyleUnderline"/>
          <w:rFonts w:ascii="Times New Roman" w:hAnsi="Times New Roman" w:cs="Times New Roman"/>
          <w:b/>
        </w:rPr>
        <w:t>Pasdaran missile units will do their best to target</w:t>
      </w:r>
      <w:r w:rsidRPr="00944804">
        <w:rPr>
          <w:rStyle w:val="StyleUnderline"/>
          <w:rFonts w:ascii="Times New Roman" w:hAnsi="Times New Roman" w:cs="Times New Roman"/>
        </w:rPr>
        <w:t xml:space="preserve"> the </w:t>
      </w:r>
      <w:r w:rsidRPr="00944804">
        <w:rPr>
          <w:rStyle w:val="StyleUnderline"/>
          <w:rFonts w:ascii="Times New Roman" w:hAnsi="Times New Roman" w:cs="Times New Roman"/>
          <w:b/>
        </w:rPr>
        <w:t>American aircraft carriers in the Gulf</w:t>
      </w:r>
      <w:r w:rsidRPr="00944804">
        <w:rPr>
          <w:rFonts w:ascii="Times New Roman" w:hAnsi="Times New Roman" w:cs="Times New Roman"/>
        </w:rPr>
        <w:t xml:space="preserve">. As the Imperial Japanese Navy proved in the Pacific war, </w:t>
      </w:r>
      <w:r w:rsidRPr="00944804">
        <w:rPr>
          <w:rStyle w:val="StyleUnderline"/>
          <w:rFonts w:ascii="Times New Roman" w:hAnsi="Times New Roman" w:cs="Times New Roman"/>
        </w:rPr>
        <w:t>suicide attacks on the high seas can exact a painful toll</w:t>
      </w:r>
      <w:r w:rsidRPr="00944804">
        <w:rPr>
          <w:rFonts w:ascii="Times New Roman" w:hAnsi="Times New Roman" w:cs="Times New Roman"/>
        </w:rPr>
        <w:t xml:space="preserve">. The fate of the HMS Sheffield, sunk by an Argentine Exocet missile, in the Falkland war, should restrain the most belligerent Pentagon naval strategists. </w:t>
      </w:r>
      <w:r w:rsidRPr="00944804">
        <w:rPr>
          <w:rStyle w:val="StyleUnderline"/>
          <w:rFonts w:ascii="Times New Roman" w:hAnsi="Times New Roman" w:cs="Times New Roman"/>
        </w:rPr>
        <w:t>It is not unnatural that paranoia suffuses Iran's theocratic regime in its international relations</w:t>
      </w:r>
      <w:r w:rsidRPr="00944804">
        <w:rPr>
          <w:rFonts w:ascii="Times New Roman" w:hAnsi="Times New Roman" w:cs="Times New Roman"/>
        </w:rPr>
        <w:t xml:space="preserve">. With an annual defence budget of only $5 billion, one hundredth the military expenditure of the Pentagon, </w:t>
      </w:r>
      <w:r w:rsidRPr="00944804">
        <w:rPr>
          <w:rStyle w:val="StyleUnderline"/>
          <w:rFonts w:ascii="Times New Roman" w:hAnsi="Times New Roman" w:cs="Times New Roman"/>
          <w:b/>
        </w:rPr>
        <w:t>Iran is surrounded by a constellation of states which host US bases or are sworn allies of Washington</w:t>
      </w:r>
      <w:r w:rsidRPr="00944804">
        <w:rPr>
          <w:rFonts w:ascii="Times New Roman" w:hAnsi="Times New Roman" w:cs="Times New Roman"/>
        </w:rPr>
        <w:t xml:space="preserve">. </w:t>
      </w:r>
      <w:r w:rsidRPr="00944804">
        <w:rPr>
          <w:rStyle w:val="StyleUnderline"/>
          <w:rFonts w:ascii="Times New Roman" w:hAnsi="Times New Roman" w:cs="Times New Roman"/>
        </w:rPr>
        <w:t>These include Turkey, Pakistan, Afghanistan, the Gulf monarchies, Uzbekistan, Jordan, Egypt and Azerbaijan</w:t>
      </w:r>
      <w:r w:rsidRPr="00944804">
        <w:rPr>
          <w:rFonts w:ascii="Times New Roman" w:hAnsi="Times New Roman" w:cs="Times New Roman"/>
        </w:rPr>
        <w:t xml:space="preserve">. </w:t>
      </w:r>
      <w:r w:rsidRPr="00944804">
        <w:rPr>
          <w:rFonts w:ascii="Times New Roman" w:hAnsi="Times New Roman" w:cs="Times New Roman"/>
          <w:sz w:val="16"/>
        </w:rPr>
        <w:t xml:space="preserve">Iran's sole Arab ally, Baathist Syria, has been ostracised in the Arab diplomatic order, expelled from Lebanon, forced to engage in secret negotiations with Israel via Turkish diplomatic intermediaries for the return of the Golan Heights, under Zionist occupation since the June 1967 Six Day War. Hezbollah's missile deterrent against an Israeli assault has been neutralised with the deployment of 13500 UNIFIL troops in South Lebanon, including contingents of French, Spanish and Italian combat troops. There is increasing evidence that the CIA has financed sabotage attacks by Iran's ethnic Baluchi, Ahwazi, Kurdish and Arab minorities against the Persian regime's provincial bastions of power. The Bush White House, to use the laudable but anachronistic metaphor of former Iranian president Khatami, is definitely not engaged in "a dialogue of civilisations" with the Khomeini — Ahmadinejad regime. </w:t>
      </w:r>
      <w:r w:rsidRPr="00944804">
        <w:rPr>
          <w:rStyle w:val="StyleUnderline"/>
          <w:rFonts w:ascii="Times New Roman" w:hAnsi="Times New Roman" w:cs="Times New Roman"/>
          <w:b/>
        </w:rPr>
        <w:t xml:space="preserve">With the sort of pathological Great Satan-Axis of Evil mutual demonology, it is significant that Iran and the US have not had diplomatic relations </w:t>
      </w:r>
      <w:r w:rsidRPr="00944804">
        <w:rPr>
          <w:rStyle w:val="StyleUnderline"/>
          <w:rFonts w:ascii="Times New Roman" w:hAnsi="Times New Roman" w:cs="Times New Roman"/>
        </w:rPr>
        <w:t>ever</w:t>
      </w:r>
      <w:r w:rsidRPr="00944804">
        <w:rPr>
          <w:rStyle w:val="StyleUnderline"/>
          <w:rFonts w:ascii="Times New Roman" w:hAnsi="Times New Roman" w:cs="Times New Roman"/>
          <w:b/>
        </w:rPr>
        <w:t xml:space="preserve"> since the Shah lost </w:t>
      </w:r>
      <w:r w:rsidRPr="00944804">
        <w:rPr>
          <w:rStyle w:val="StyleUnderline"/>
          <w:rFonts w:ascii="Times New Roman" w:hAnsi="Times New Roman" w:cs="Times New Roman"/>
        </w:rPr>
        <w:t>his Peacock</w:t>
      </w:r>
      <w:r w:rsidRPr="00944804">
        <w:rPr>
          <w:rStyle w:val="StyleUnderline"/>
          <w:rFonts w:ascii="Times New Roman" w:hAnsi="Times New Roman" w:cs="Times New Roman"/>
          <w:b/>
        </w:rPr>
        <w:t xml:space="preserve"> Throne nearly three decades ago. In such a toxic geo-political climate, the risks of miscalculation escalate</w:t>
      </w:r>
      <w:r w:rsidRPr="00944804">
        <w:rPr>
          <w:rFonts w:ascii="Times New Roman" w:hAnsi="Times New Roman" w:cs="Times New Roman"/>
        </w:rPr>
        <w:t xml:space="preserve">. </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2NC Israel War Impact</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An oil price collapse causes Iran to begin a diversionary war with Israel</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Raphaeli 8</w:t>
      </w:r>
    </w:p>
    <w:p w:rsidR="005F338F" w:rsidRPr="00944804" w:rsidRDefault="005F338F" w:rsidP="005F338F">
      <w:pPr>
        <w:rPr>
          <w:rFonts w:ascii="Times New Roman" w:hAnsi="Times New Roman" w:cs="Times New Roman"/>
        </w:rPr>
      </w:pPr>
      <w:r w:rsidRPr="00944804">
        <w:rPr>
          <w:rFonts w:ascii="Times New Roman" w:hAnsi="Times New Roman" w:cs="Times New Roman"/>
        </w:rPr>
        <w:t>Dr. Nimrod Raphaeli – Senior Analyst and editor of The Middle East Media Research Institute’s Economic Blog, Ph. D. in development planning from Michigan University (“Plummeting Oil Prices – Iran's Options”, October 30 2008, http://www.memri.org/report/en/print3072.htm)//EO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b/>
        </w:rPr>
        <w:t>Oil revenues comprise 80% of Iran's foreign exchange</w:t>
      </w:r>
      <w:r w:rsidRPr="00944804">
        <w:rPr>
          <w:rFonts w:ascii="Times New Roman" w:hAnsi="Times New Roman" w:cs="Times New Roman"/>
        </w:rPr>
        <w:t xml:space="preserve">. </w:t>
      </w:r>
      <w:r w:rsidRPr="00944804">
        <w:rPr>
          <w:rStyle w:val="StyleUnderline"/>
          <w:rFonts w:ascii="Times New Roman" w:hAnsi="Times New Roman" w:cs="Times New Roman"/>
          <w:b/>
        </w:rPr>
        <w:t>If oil prices</w:t>
      </w:r>
      <w:r w:rsidRPr="00944804">
        <w:rPr>
          <w:rFonts w:ascii="Times New Roman" w:hAnsi="Times New Roman" w:cs="Times New Roman"/>
        </w:rPr>
        <w:t xml:space="preserve"> continue to </w:t>
      </w:r>
      <w:r w:rsidRPr="00944804">
        <w:rPr>
          <w:rStyle w:val="StyleUnderline"/>
          <w:rFonts w:ascii="Times New Roman" w:hAnsi="Times New Roman" w:cs="Times New Roman"/>
          <w:b/>
        </w:rPr>
        <w:t>plummet</w:t>
      </w:r>
      <w:r w:rsidRPr="00944804">
        <w:rPr>
          <w:rFonts w:ascii="Times New Roman" w:hAnsi="Times New Roman" w:cs="Times New Roman"/>
        </w:rPr>
        <w:t xml:space="preserve"> in the face of the world's worsening economic crisis – a crisis which may be just in its early stages – </w:t>
      </w:r>
      <w:r w:rsidRPr="00944804">
        <w:rPr>
          <w:rStyle w:val="StyleUnderline"/>
          <w:rFonts w:ascii="Times New Roman" w:hAnsi="Times New Roman" w:cs="Times New Roman"/>
        </w:rPr>
        <w:t>Iran</w:t>
      </w:r>
      <w:r w:rsidRPr="00944804">
        <w:rPr>
          <w:rFonts w:ascii="Times New Roman" w:hAnsi="Times New Roman" w:cs="Times New Roman"/>
        </w:rPr>
        <w:t xml:space="preserve">, unlike the Arab oil-producers with hefty sovereign wealth funds to cushion their national economies, </w:t>
      </w:r>
      <w:r w:rsidRPr="00944804">
        <w:rPr>
          <w:rStyle w:val="StyleUnderline"/>
          <w:rFonts w:ascii="Times New Roman" w:hAnsi="Times New Roman" w:cs="Times New Roman"/>
          <w:b/>
        </w:rPr>
        <w:t xml:space="preserve">could face politically destabilizing events that could threaten the survival of the regime. </w:t>
      </w:r>
      <w:r w:rsidRPr="00944804">
        <w:rPr>
          <w:rStyle w:val="StyleUnderline"/>
          <w:rFonts w:ascii="Times New Roman" w:hAnsi="Times New Roman" w:cs="Times New Roman"/>
        </w:rPr>
        <w:t>On the economic front, Iran could resort to terminating oil subsidies and restricting the import of non-essential consumer goods to conserve foreign currency.</w:t>
      </w:r>
      <w:r w:rsidRPr="00944804">
        <w:rPr>
          <w:rFonts w:ascii="Times New Roman" w:hAnsi="Times New Roman" w:cs="Times New Roman"/>
        </w:rPr>
        <w:t xml:space="preserve"> In fact, news from Iran last week suggests that both steps are under consideration. </w:t>
      </w:r>
      <w:r w:rsidRPr="00944804">
        <w:rPr>
          <w:rStyle w:val="StyleUnderline"/>
          <w:rFonts w:ascii="Times New Roman" w:hAnsi="Times New Roman" w:cs="Times New Roman"/>
        </w:rPr>
        <w:t>Iran may also seek to reintroduce a 3% value-added tax</w:t>
      </w:r>
      <w:r w:rsidRPr="00944804">
        <w:rPr>
          <w:rFonts w:ascii="Times New Roman" w:hAnsi="Times New Roman" w:cs="Times New Roman"/>
        </w:rPr>
        <w:t xml:space="preserve"> (VAT) </w:t>
      </w:r>
      <w:r w:rsidRPr="00944804">
        <w:rPr>
          <w:rStyle w:val="StyleUnderline"/>
          <w:rFonts w:ascii="Times New Roman" w:hAnsi="Times New Roman" w:cs="Times New Roman"/>
        </w:rPr>
        <w:t>which it was forced to suspend after shopkeepers in the politically influential bazaars closed shops in protest, arguing that the VAT would further aggravate inflation which reached 29.6% in October</w:t>
      </w:r>
      <w:r w:rsidRPr="00944804">
        <w:rPr>
          <w:rFonts w:ascii="Times New Roman" w:hAnsi="Times New Roman" w:cs="Times New Roman"/>
        </w:rPr>
        <w:t xml:space="preserve">.[2] The price of oil is determined by the twin factors of economics and psychology. Economic factors are shaped by supply and demand and when demand plummets the prices quickly follow suit. But oil prices are also sensitive to psychological factors, such as perceived threats to the sources or routes of oil supply. In the latter case, </w:t>
      </w:r>
      <w:r w:rsidRPr="00944804">
        <w:rPr>
          <w:rStyle w:val="StyleUnderline"/>
          <w:rFonts w:ascii="Times New Roman" w:hAnsi="Times New Roman" w:cs="Times New Roman"/>
          <w:b/>
        </w:rPr>
        <w:t>Iran may seek to generate a crisis</w:t>
      </w:r>
      <w:r w:rsidRPr="00944804">
        <w:rPr>
          <w:rFonts w:ascii="Times New Roman" w:hAnsi="Times New Roman" w:cs="Times New Roman"/>
        </w:rPr>
        <w:t xml:space="preserve"> that would bring oil speculators back in droves and cause oil prices to spike. In this regard, </w:t>
      </w:r>
      <w:r w:rsidRPr="00944804">
        <w:rPr>
          <w:rStyle w:val="StyleUnderline"/>
          <w:rFonts w:ascii="Times New Roman" w:hAnsi="Times New Roman" w:cs="Times New Roman"/>
          <w:b/>
        </w:rPr>
        <w:t>Iran could</w:t>
      </w:r>
      <w:r w:rsidRPr="00944804">
        <w:rPr>
          <w:rFonts w:ascii="Times New Roman" w:hAnsi="Times New Roman" w:cs="Times New Roman"/>
        </w:rPr>
        <w:t xml:space="preserve"> put into action one of the following options in an </w:t>
      </w:r>
      <w:r w:rsidRPr="00944804">
        <w:rPr>
          <w:rStyle w:val="StyleUnderline"/>
          <w:rFonts w:ascii="Times New Roman" w:hAnsi="Times New Roman" w:cs="Times New Roman"/>
          <w:b/>
        </w:rPr>
        <w:t>attempt to both divert national discontent outward and make an economic gain at the same</w:t>
      </w:r>
      <w:r w:rsidRPr="00944804">
        <w:rPr>
          <w:rFonts w:ascii="Times New Roman" w:hAnsi="Times New Roman" w:cs="Times New Roman"/>
        </w:rPr>
        <w:t xml:space="preserve"> time: First, </w:t>
      </w:r>
      <w:r w:rsidRPr="00944804">
        <w:rPr>
          <w:rStyle w:val="StyleUnderline"/>
          <w:rFonts w:ascii="Times New Roman" w:hAnsi="Times New Roman" w:cs="Times New Roman"/>
        </w:rPr>
        <w:t>Iran could escalate the conflict in Iraq</w:t>
      </w:r>
      <w:r w:rsidRPr="00944804">
        <w:rPr>
          <w:rFonts w:ascii="Times New Roman" w:hAnsi="Times New Roman" w:cs="Times New Roman"/>
        </w:rPr>
        <w:t xml:space="preserve"> to a degree that would deny the market a supply of 1.5-2.0 million b/d of much needed Basra light crude. The Shi'ite cleric Muqtada Al-Sadr, with his Iran-paid Mahdi Army, is a potent troublemaker to carry out such a mission in the service of Iran. Iran could use its many agents in southern Iraq to sabotage the oil pipeline that carries Iraqi oil to Um-Qasr port. In a desperate move, </w:t>
      </w:r>
      <w:r w:rsidRPr="00944804">
        <w:rPr>
          <w:rStyle w:val="StyleUnderline"/>
          <w:rFonts w:ascii="Times New Roman" w:hAnsi="Times New Roman" w:cs="Times New Roman"/>
        </w:rPr>
        <w:t>Iran might cause an incident with one of the U.S. naval ships patrolling Iraq's oil platforms.</w:t>
      </w:r>
      <w:r w:rsidRPr="00944804">
        <w:rPr>
          <w:rFonts w:ascii="Times New Roman" w:hAnsi="Times New Roman" w:cs="Times New Roman"/>
        </w:rPr>
        <w:t xml:space="preserve"> Second, </w:t>
      </w:r>
      <w:r w:rsidRPr="00944804">
        <w:rPr>
          <w:rStyle w:val="StyleUnderline"/>
          <w:rFonts w:ascii="Times New Roman" w:hAnsi="Times New Roman" w:cs="Times New Roman"/>
        </w:rPr>
        <w:t>Iran's Revolutionary Guards could sabotage an oil tanker in the Gulf of Hormuz on some flimsy argument that the tanker has violated Iran's territorial waters. Such act would raise the political tensions to high levels and greatly increase insurance premium to suffocating levels or discourage oil tankers from transporting Gulf oil</w:t>
      </w:r>
      <w:r w:rsidRPr="00944804">
        <w:rPr>
          <w:rFonts w:ascii="Times New Roman" w:hAnsi="Times New Roman" w:cs="Times New Roman"/>
        </w:rPr>
        <w:t xml:space="preserve">. Third, </w:t>
      </w:r>
      <w:r w:rsidRPr="00944804">
        <w:rPr>
          <w:rStyle w:val="StyleUnderline"/>
          <w:rFonts w:ascii="Times New Roman" w:hAnsi="Times New Roman" w:cs="Times New Roman"/>
          <w:b/>
        </w:rPr>
        <w:t>Iran could instigate a conflict between Hizbullah and Israel that could plunge the Middle East into a new round of a military conflict</w:t>
      </w:r>
      <w:r w:rsidRPr="00944804">
        <w:rPr>
          <w:rFonts w:ascii="Times New Roman" w:hAnsi="Times New Roman" w:cs="Times New Roman"/>
        </w:rPr>
        <w:t xml:space="preserve"> </w:t>
      </w:r>
      <w:r w:rsidRPr="00944804">
        <w:rPr>
          <w:rStyle w:val="StyleUnderline"/>
          <w:rFonts w:ascii="Times New Roman" w:hAnsi="Times New Roman" w:cs="Times New Roman"/>
        </w:rPr>
        <w:t>that might</w:t>
      </w:r>
      <w:r w:rsidRPr="00944804">
        <w:rPr>
          <w:rFonts w:ascii="Times New Roman" w:hAnsi="Times New Roman" w:cs="Times New Roman"/>
        </w:rPr>
        <w:t xml:space="preserve"> also </w:t>
      </w:r>
      <w:r w:rsidRPr="00944804">
        <w:rPr>
          <w:rStyle w:val="StyleUnderline"/>
          <w:rFonts w:ascii="Times New Roman" w:hAnsi="Times New Roman" w:cs="Times New Roman"/>
        </w:rPr>
        <w:t>involve Syria</w:t>
      </w:r>
      <w:r w:rsidRPr="00944804">
        <w:rPr>
          <w:rFonts w:ascii="Times New Roman" w:hAnsi="Times New Roman" w:cs="Times New Roman"/>
        </w:rPr>
        <w:t xml:space="preserve"> (</w:t>
      </w:r>
      <w:r w:rsidRPr="00944804">
        <w:rPr>
          <w:rStyle w:val="StyleUnderline"/>
          <w:rFonts w:ascii="Times New Roman" w:hAnsi="Times New Roman" w:cs="Times New Roman"/>
        </w:rPr>
        <w:t>Iran's strategic ally</w:t>
      </w:r>
      <w:r w:rsidRPr="00944804">
        <w:rPr>
          <w:rFonts w:ascii="Times New Roman" w:hAnsi="Times New Roman" w:cs="Times New Roman"/>
        </w:rPr>
        <w:t xml:space="preserve"> in the area). Armed conflicts in the Middle East quickly translate into higher oil prices, with or without global recession.[3]</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Israel-Iran conflict draws in the US and rapidly escalates into World War 3</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Avery 13</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Dr. John Scales Avery - received a B.Sc. in theoretical physics from MIT and an M.Sc. from the University of Chicago. He later studied theoretical chemistry at the University of London, and was awarded a Ph.D. there in 1965. He is now Lektor Emeritus, Associate Professor, at the Department of Chemistry, University of Copenhagen. Fellowships, memberships in societies: Since 1990 he has been the Contact Person in Denmark for Pugwash Conferences on Science and World Affairs. In 1995, this group received the Nobel Peace Prize for their efforts. He was the Member of the Danish Peace Commission of 1998. Technical Advisor, World Health Organization, Regional Office for Europe (1988- 1997). Chairman of the Danish Peace Academy, April 2004. (“Syria And Iran: Automatic Escalation To World </w:t>
      </w:r>
      <w:r w:rsidRPr="00944804">
        <w:rPr>
          <w:rFonts w:ascii="Times New Roman" w:hAnsi="Times New Roman" w:cs="Times New Roman"/>
        </w:rPr>
        <w:lastRenderedPageBreak/>
        <w:t>War III?,” Countercurrents.org, 27 August, 2013, http://www.countercurrents.org/avery270813.htmME)//EO</w:t>
      </w:r>
    </w:p>
    <w:p w:rsidR="005F338F" w:rsidRPr="00944804" w:rsidRDefault="005F338F" w:rsidP="005F338F">
      <w:pPr>
        <w:rPr>
          <w:rStyle w:val="StyleUnderline"/>
          <w:rFonts w:ascii="Times New Roman" w:hAnsi="Times New Roman" w:cs="Times New Roman"/>
          <w:b/>
        </w:rPr>
      </w:pPr>
      <w:r w:rsidRPr="00944804">
        <w:rPr>
          <w:rFonts w:ascii="Times New Roman" w:hAnsi="Times New Roman" w:cs="Times New Roman"/>
        </w:rPr>
        <w:t xml:space="preserve">"Speaking to an Arabic-language radio station operated by the United States, </w:t>
      </w:r>
      <w:r w:rsidRPr="00944804">
        <w:rPr>
          <w:rStyle w:val="StyleUnderline"/>
          <w:rFonts w:ascii="Times New Roman" w:hAnsi="Times New Roman" w:cs="Times New Roman"/>
        </w:rPr>
        <w:t>Syria's Deputy Information Minister Halaf Al-Maftah said that Israel would face not only Syria in the event that the U.S., Britain, and France attempted to unseat Bashar al-Assad.</w:t>
      </w:r>
      <w:r w:rsidRPr="00944804">
        <w:rPr>
          <w:rFonts w:ascii="Times New Roman" w:hAnsi="Times New Roman" w:cs="Times New Roman"/>
        </w:rPr>
        <w:t xml:space="preserve"> </w:t>
      </w:r>
      <w:r w:rsidRPr="00944804">
        <w:rPr>
          <w:rStyle w:val="StyleUnderline"/>
          <w:rFonts w:ascii="Times New Roman" w:hAnsi="Times New Roman" w:cs="Times New Roman"/>
        </w:rPr>
        <w:t>A coalition consisting of Iran, Iraq, Lebanon, and Syria would respond to any attack against Assad with a response against Israel.</w:t>
      </w:r>
      <w:r w:rsidRPr="00944804">
        <w:rPr>
          <w:rFonts w:ascii="Times New Roman" w:hAnsi="Times New Roman" w:cs="Times New Roman"/>
        </w:rPr>
        <w:t xml:space="preserve"> In addition, terrorist groups in Syria and Lebanon would attack Israel with full force. "Al-Maftah added that Syria has strategic weapons that it would use in its attack on Israel. He did not specify what those weapons were. "'Syria is ready to deal with all scenarios,' said Al-Maftah. 'We consider these declarations of a possible attack as a form of psychological warfare and pressure on Syria. We are not worried about them. We hope that those threatening us will listen closely to what we are saying. We believe that the only solution for the Syrian issue is a political one,' he added. "</w:t>
      </w:r>
      <w:r w:rsidRPr="00944804">
        <w:rPr>
          <w:rStyle w:val="StyleUnderline"/>
          <w:rFonts w:ascii="Times New Roman" w:hAnsi="Times New Roman" w:cs="Times New Roman"/>
        </w:rPr>
        <w:t>In recent days, the U.S. has sent warships off Syria's coast</w:t>
      </w:r>
      <w:r w:rsidRPr="00944804">
        <w:rPr>
          <w:rFonts w:ascii="Times New Roman" w:hAnsi="Times New Roman" w:cs="Times New Roman"/>
        </w:rPr>
        <w:t>, with the assumption being that they were waiting for word from the White House to attack Syria and remove Assad from power. Over the weekend, the U.S. Navy expanded its presence in the Mediterranean Sea with a fourth cruise-missile-armed warship. "</w:t>
      </w:r>
      <w:r w:rsidRPr="00944804">
        <w:rPr>
          <w:rStyle w:val="StyleUnderline"/>
          <w:rFonts w:ascii="Times New Roman" w:hAnsi="Times New Roman" w:cs="Times New Roman"/>
        </w:rPr>
        <w:t>Should</w:t>
      </w:r>
      <w:r w:rsidRPr="00944804">
        <w:rPr>
          <w:rFonts w:ascii="Times New Roman" w:hAnsi="Times New Roman" w:cs="Times New Roman"/>
        </w:rPr>
        <w:t xml:space="preserve"> the </w:t>
      </w:r>
      <w:r w:rsidRPr="00944804">
        <w:rPr>
          <w:rStyle w:val="StyleUnderline"/>
          <w:rFonts w:ascii="Times New Roman" w:hAnsi="Times New Roman" w:cs="Times New Roman"/>
          <w:b/>
        </w:rPr>
        <w:t xml:space="preserve">conflict spread to Iran, we can recall a statement by Brigadier General Amir Ali Hajizadeh, who is in charge of the Revolutionary Guards missile systems. </w:t>
      </w:r>
      <w:r w:rsidRPr="00944804">
        <w:rPr>
          <w:rFonts w:ascii="Times New Roman" w:hAnsi="Times New Roman" w:cs="Times New Roman"/>
        </w:rPr>
        <w:t xml:space="preserve">The general told Iran's Arabic-language television network </w:t>
      </w:r>
      <w:r w:rsidRPr="00944804">
        <w:rPr>
          <w:rStyle w:val="StyleUnderline"/>
          <w:rFonts w:ascii="Times New Roman" w:hAnsi="Times New Roman" w:cs="Times New Roman"/>
          <w:b/>
        </w:rPr>
        <w:t>that should Israel and Iran engage militarily, nothing is predictable... and it will turn into World War III.</w:t>
      </w:r>
      <w:r w:rsidRPr="00944804">
        <w:rPr>
          <w:rFonts w:ascii="Times New Roman" w:hAnsi="Times New Roman" w:cs="Times New Roman"/>
        </w:rPr>
        <w:t xml:space="preserve"> "He added that </w:t>
      </w:r>
      <w:r w:rsidRPr="00944804">
        <w:rPr>
          <w:rStyle w:val="StyleUnderline"/>
          <w:rFonts w:ascii="Times New Roman" w:hAnsi="Times New Roman" w:cs="Times New Roman"/>
        </w:rPr>
        <w:t>Iran would deem any Israeli strike to be conducted with U.S. authorization, 'so whether the Zionist regime attacks with or without U.S. knowledge, then we will definitely attack U.S. bases in Bahrain, Qatar and Afghanistan</w:t>
      </w:r>
      <w:r w:rsidRPr="00944804">
        <w:rPr>
          <w:rFonts w:ascii="Times New Roman" w:hAnsi="Times New Roman" w:cs="Times New Roman"/>
        </w:rPr>
        <w:t xml:space="preserve">.' "The first point to notice is that an attack on Iran by Israel would be both criminal and insane. It would be criminal because it would be a violation of the United Nations Charter and the Nuremberg Principles. </w:t>
      </w:r>
      <w:r w:rsidRPr="00944804">
        <w:rPr>
          <w:rStyle w:val="StyleUnderline"/>
          <w:rFonts w:ascii="Times New Roman" w:hAnsi="Times New Roman" w:cs="Times New Roman"/>
        </w:rPr>
        <w:t>It would</w:t>
      </w:r>
      <w:r w:rsidRPr="00944804">
        <w:rPr>
          <w:rFonts w:ascii="Times New Roman" w:hAnsi="Times New Roman" w:cs="Times New Roman"/>
        </w:rPr>
        <w:t xml:space="preserve"> be insane because it would </w:t>
      </w:r>
      <w:r w:rsidRPr="00944804">
        <w:rPr>
          <w:rStyle w:val="StyleUnderline"/>
          <w:rFonts w:ascii="Times New Roman" w:hAnsi="Times New Roman" w:cs="Times New Roman"/>
          <w:b/>
        </w:rPr>
        <w:t>initiate a conflict that might escalate in an unpredictable way. Such a conflict might easily be the start of a Third World War. "Must we allow the actions of a few power-blinded politicians to start a conflict that could lead to the deaths of ourselves and our children?"</w:t>
      </w:r>
    </w:p>
    <w:p w:rsidR="005F338F" w:rsidRPr="00944804" w:rsidRDefault="005F338F" w:rsidP="005F338F">
      <w:pPr>
        <w:rPr>
          <w:rFonts w:ascii="Times New Roman" w:hAnsi="Times New Roman" w:cs="Times New Roman"/>
        </w:rPr>
      </w:pPr>
    </w:p>
    <w:p w:rsidR="00F31D52" w:rsidRPr="00944804" w:rsidRDefault="00F31D52" w:rsidP="005F338F">
      <w:pPr>
        <w:pStyle w:val="Heading1"/>
        <w:rPr>
          <w:rFonts w:ascii="Times New Roman" w:hAnsi="Times New Roman" w:cs="Times New Roman"/>
        </w:rPr>
      </w:pPr>
    </w:p>
    <w:p w:rsidR="005F338F" w:rsidRPr="00944804" w:rsidRDefault="005F338F" w:rsidP="005F338F">
      <w:pPr>
        <w:pStyle w:val="Heading1"/>
        <w:rPr>
          <w:rStyle w:val="StyleUnderline"/>
          <w:rFonts w:ascii="Times New Roman" w:hAnsi="Times New Roman" w:cs="Times New Roman"/>
        </w:rPr>
      </w:pPr>
      <w:r w:rsidRPr="00944804">
        <w:rPr>
          <w:rFonts w:ascii="Times New Roman" w:hAnsi="Times New Roman" w:cs="Times New Roman"/>
        </w:rPr>
        <w:lastRenderedPageBreak/>
        <w:t>AT: Oil DA</w:t>
      </w: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Non-unique</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2AC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Overly aggressive speculation proves short term oil price collapse is inevitable</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Though</w:t>
      </w:r>
      <w:r w:rsidRPr="00944804">
        <w:rPr>
          <w:rFonts w:ascii="Times New Roman" w:hAnsi="Times New Roman" w:cs="Times New Roman"/>
        </w:rPr>
        <w:t xml:space="preserve"> the U.S. </w:t>
      </w:r>
      <w:r w:rsidRPr="00944804">
        <w:rPr>
          <w:rStyle w:val="StyleUnderline"/>
          <w:rFonts w:ascii="Times New Roman" w:hAnsi="Times New Roman" w:cs="Times New Roman"/>
        </w:rPr>
        <w:t>shale oil boom of the past several years has led to a renewed surge of domestic oil production</w:t>
      </w:r>
      <w:r w:rsidRPr="00944804">
        <w:rPr>
          <w:rFonts w:ascii="Times New Roman" w:hAnsi="Times New Roman" w:cs="Times New Roman"/>
        </w:rPr>
        <w:t xml:space="preserve"> as well as an oil glut, crude </w:t>
      </w:r>
      <w:r w:rsidRPr="00944804">
        <w:rPr>
          <w:rStyle w:val="StyleUnderline"/>
          <w:rFonts w:ascii="Times New Roman" w:hAnsi="Times New Roman" w:cs="Times New Roman"/>
        </w:rPr>
        <w:t xml:space="preserve">oil prices have remained stubbornly high. </w:t>
      </w:r>
      <w:r w:rsidRPr="00944804">
        <w:rPr>
          <w:rFonts w:ascii="Times New Roman" w:hAnsi="Times New Roman" w:cs="Times New Roman"/>
        </w:rPr>
        <w:t xml:space="preserve">There are a growing number of reasons, however, why crude </w:t>
      </w:r>
      <w:r w:rsidRPr="00944804">
        <w:rPr>
          <w:rStyle w:val="StyleUnderline"/>
          <w:rFonts w:ascii="Times New Roman" w:hAnsi="Times New Roman" w:cs="Times New Roman"/>
          <w:b/>
        </w:rPr>
        <w:t>oil prices are likely to finally experience a bust in the not-too-distant future</w:t>
      </w:r>
      <w:r w:rsidRPr="00944804">
        <w:rPr>
          <w:rFonts w:ascii="Times New Roman" w:hAnsi="Times New Roman" w:cs="Times New Roman"/>
          <w:b/>
          <w:u w:val="single"/>
        </w:rPr>
        <w:t>.</w:t>
      </w:r>
      <w:r w:rsidRPr="00944804">
        <w:rPr>
          <w:rFonts w:ascii="Times New Roman" w:hAnsi="Times New Roman" w:cs="Times New Roman"/>
        </w:rPr>
        <w:t xml:space="preserve"> I avoid making firm predictions about the oil market because there are so many conflicting variables that affect oil prices, from supply and demand, geopolitics (which is inherently unpredictable), and the global monetary environment, but it is important to be aware of </w:t>
      </w:r>
      <w:r w:rsidRPr="00944804">
        <w:rPr>
          <w:rStyle w:val="StyleUnderline"/>
          <w:rFonts w:ascii="Times New Roman" w:hAnsi="Times New Roman" w:cs="Times New Roman"/>
        </w:rPr>
        <w:t>several factors that have a high probability of pushing crude oil prices lower in the next couple of years</w:t>
      </w:r>
      <w:r w:rsidRPr="00944804">
        <w:rPr>
          <w:rFonts w:ascii="Times New Roman" w:hAnsi="Times New Roman" w:cs="Times New Roman"/>
        </w:rPr>
        <w:t xml:space="preserve">. </w:t>
      </w:r>
      <w:r w:rsidRPr="00944804">
        <w:rPr>
          <w:rStyle w:val="StyleUnderline"/>
          <w:rFonts w:ascii="Times New Roman" w:hAnsi="Times New Roman" w:cs="Times New Roman"/>
        </w:rPr>
        <w:t>1</w:t>
      </w:r>
      <w:r w:rsidRPr="00944804">
        <w:rPr>
          <w:rFonts w:ascii="Times New Roman" w:hAnsi="Times New Roman" w:cs="Times New Roman"/>
        </w:rPr>
        <w:t xml:space="preserve">) </w:t>
      </w:r>
      <w:r w:rsidRPr="00944804">
        <w:rPr>
          <w:rStyle w:val="StyleUnderline"/>
          <w:rFonts w:ascii="Times New Roman" w:hAnsi="Times New Roman" w:cs="Times New Roman"/>
        </w:rPr>
        <w:t>The unwinding of record speculative bullish bets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To prop up the global economy after the </w:t>
      </w:r>
      <w:r w:rsidRPr="00944804">
        <w:rPr>
          <w:rFonts w:ascii="Times New Roman" w:hAnsi="Times New Roman" w:cs="Times New Roman"/>
        </w:rPr>
        <w:t>20</w:t>
      </w:r>
      <w:r w:rsidRPr="00944804">
        <w:rPr>
          <w:rStyle w:val="StyleUnderline"/>
          <w:rFonts w:ascii="Times New Roman" w:hAnsi="Times New Roman" w:cs="Times New Roman"/>
        </w:rPr>
        <w:t>08 financial crisis</w:t>
      </w:r>
      <w:r w:rsidRPr="00944804">
        <w:rPr>
          <w:rFonts w:ascii="Times New Roman" w:hAnsi="Times New Roman" w:cs="Times New Roman"/>
        </w:rPr>
        <w:t xml:space="preserve">, global central </w:t>
      </w:r>
      <w:r w:rsidRPr="00944804">
        <w:rPr>
          <w:rStyle w:val="StyleUnderline"/>
          <w:rFonts w:ascii="Times New Roman" w:hAnsi="Times New Roman" w:cs="Times New Roman"/>
        </w:rPr>
        <w:t>banks</w:t>
      </w:r>
      <w:r w:rsidRPr="00944804">
        <w:rPr>
          <w:rFonts w:ascii="Times New Roman" w:hAnsi="Times New Roman" w:cs="Times New Roman"/>
        </w:rPr>
        <w:t xml:space="preserve"> dramatically </w:t>
      </w:r>
      <w:r w:rsidRPr="00944804">
        <w:rPr>
          <w:rStyle w:val="StyleUnderline"/>
          <w:rFonts w:ascii="Times New Roman" w:hAnsi="Times New Roman" w:cs="Times New Roman"/>
        </w:rPr>
        <w:t>cut interest rates and printed</w:t>
      </w:r>
      <w:r w:rsidRPr="00944804">
        <w:rPr>
          <w:rFonts w:ascii="Times New Roman" w:hAnsi="Times New Roman" w:cs="Times New Roman"/>
        </w:rPr>
        <w:t xml:space="preserve"> trillions of dollars worth of </w:t>
      </w:r>
      <w:r w:rsidRPr="00944804">
        <w:rPr>
          <w:rStyle w:val="StyleUnderline"/>
          <w:rFonts w:ascii="Times New Roman" w:hAnsi="Times New Roman" w:cs="Times New Roman"/>
        </w:rPr>
        <w:t>new currency via quantitative easing</w:t>
      </w:r>
      <w:r w:rsidRPr="00944804">
        <w:rPr>
          <w:rFonts w:ascii="Times New Roman" w:hAnsi="Times New Roman" w:cs="Times New Roman"/>
        </w:rPr>
        <w:t xml:space="preserve"> programs. Extremely </w:t>
      </w:r>
      <w:r w:rsidRPr="00944804">
        <w:rPr>
          <w:rStyle w:val="StyleUnderline"/>
          <w:rFonts w:ascii="Times New Roman" w:hAnsi="Times New Roman" w:cs="Times New Roman"/>
        </w:rPr>
        <w:t xml:space="preserve">stimulative monetary environments increase the desirability of </w:t>
      </w:r>
      <w:r w:rsidRPr="00944804">
        <w:rPr>
          <w:rFonts w:ascii="Times New Roman" w:hAnsi="Times New Roman" w:cs="Times New Roman"/>
        </w:rPr>
        <w:t xml:space="preserve">hard assets such as </w:t>
      </w:r>
      <w:r w:rsidRPr="00944804">
        <w:rPr>
          <w:rStyle w:val="StyleUnderline"/>
          <w:rFonts w:ascii="Times New Roman" w:hAnsi="Times New Roman" w:cs="Times New Roman"/>
        </w:rPr>
        <w:t>oil</w:t>
      </w:r>
      <w:r w:rsidRPr="00944804">
        <w:rPr>
          <w:rFonts w:ascii="Times New Roman" w:hAnsi="Times New Roman" w:cs="Times New Roman"/>
        </w:rPr>
        <w:t xml:space="preserve"> and other commodities </w:t>
      </w:r>
      <w:r w:rsidRPr="00944804">
        <w:rPr>
          <w:rStyle w:val="StyleUnderline"/>
          <w:rFonts w:ascii="Times New Roman" w:hAnsi="Times New Roman" w:cs="Times New Roman"/>
        </w:rPr>
        <w:t>because they are a hedge against currency debasement and the associated risk of inflation.</w:t>
      </w:r>
      <w:r w:rsidRPr="00944804">
        <w:rPr>
          <w:rFonts w:ascii="Times New Roman" w:hAnsi="Times New Roman" w:cs="Times New Roman"/>
        </w:rPr>
        <w:t xml:space="preserve"> </w:t>
      </w:r>
      <w:r w:rsidRPr="00944804">
        <w:rPr>
          <w:rStyle w:val="StyleUnderline"/>
          <w:rFonts w:ascii="Times New Roman" w:hAnsi="Times New Roman" w:cs="Times New Roman"/>
        </w:rPr>
        <w:t>For the past half-decade, institutional investors have clamored into the crude oil market, causing prices to soar 140 percent</w:t>
      </w:r>
      <w:r w:rsidRPr="00944804">
        <w:rPr>
          <w:rFonts w:ascii="Times New Roman" w:hAnsi="Times New Roman" w:cs="Times New Roman"/>
        </w:rPr>
        <w:t xml:space="preserve"> </w:t>
      </w:r>
      <w:r w:rsidRPr="00944804">
        <w:rPr>
          <w:rStyle w:val="StyleUnderline"/>
          <w:rFonts w:ascii="Times New Roman" w:hAnsi="Times New Roman" w:cs="Times New Roman"/>
        </w:rPr>
        <w:t>from their post-financial crisis lows</w:t>
      </w:r>
      <w:r w:rsidRPr="00944804">
        <w:rPr>
          <w:rFonts w:ascii="Times New Roman" w:hAnsi="Times New Roman" w:cs="Times New Roman"/>
        </w:rPr>
        <w:t xml:space="preserve">. The chart below shows that large crude oil futures </w:t>
      </w:r>
      <w:r w:rsidRPr="00944804">
        <w:rPr>
          <w:rStyle w:val="StyleUnderline"/>
          <w:rFonts w:ascii="Times New Roman" w:hAnsi="Times New Roman" w:cs="Times New Roman"/>
        </w:rPr>
        <w:t>speculators</w:t>
      </w:r>
      <w:r w:rsidRPr="00944804">
        <w:rPr>
          <w:rFonts w:ascii="Times New Roman" w:hAnsi="Times New Roman" w:cs="Times New Roman"/>
        </w:rPr>
        <w:t xml:space="preserve"> (green line under chart) </w:t>
      </w:r>
      <w:r w:rsidRPr="00944804">
        <w:rPr>
          <w:rStyle w:val="StyleUnderline"/>
          <w:rFonts w:ascii="Times New Roman" w:hAnsi="Times New Roman" w:cs="Times New Roman"/>
        </w:rPr>
        <w:t>are currently making a record bet</w:t>
      </w:r>
      <w:r w:rsidRPr="00944804">
        <w:rPr>
          <w:rFonts w:ascii="Times New Roman" w:hAnsi="Times New Roman" w:cs="Times New Roman"/>
        </w:rPr>
        <w:t xml:space="preserve"> of 423,136 net contracts </w:t>
      </w:r>
      <w:r w:rsidRPr="00944804">
        <w:rPr>
          <w:rStyle w:val="StyleUnderline"/>
          <w:rFonts w:ascii="Times New Roman" w:hAnsi="Times New Roman" w:cs="Times New Roman"/>
        </w:rPr>
        <w:t>on the continued appreciation of oil prices</w:t>
      </w:r>
      <w:r w:rsidRPr="00944804">
        <w:rPr>
          <w:rFonts w:ascii="Times New Roman" w:hAnsi="Times New Roman" w:cs="Times New Roman"/>
        </w:rPr>
        <w:t xml:space="preserve">: The data that I am citing comes from the U.S. Commodity Futures Trading Commission’s weekly Commitments of Traders (COT) report that shows the aggregate number of futures and options contracts that are held by three different categories of futures market participants: large speculators, small speculators, and commercial hedgers. </w:t>
      </w:r>
      <w:r w:rsidRPr="00944804">
        <w:rPr>
          <w:rStyle w:val="StyleUnderline"/>
          <w:rFonts w:ascii="Times New Roman" w:hAnsi="Times New Roman" w:cs="Times New Roman"/>
        </w:rPr>
        <w:t xml:space="preserve">Large speculators – the group that is placing the record bullish crude oil bet – are typically investment funds that trade in a trend-following manner, which means that they tend to capture the middle part of market moves, but </w:t>
      </w:r>
      <w:r w:rsidRPr="00944804">
        <w:rPr>
          <w:rStyle w:val="StyleUnderline"/>
          <w:rFonts w:ascii="Times New Roman" w:hAnsi="Times New Roman" w:cs="Times New Roman"/>
          <w:b/>
        </w:rPr>
        <w:t>are often wrong at important market turning points.</w:t>
      </w:r>
      <w:r w:rsidRPr="00944804">
        <w:rPr>
          <w:rStyle w:val="StyleUnderline"/>
          <w:rFonts w:ascii="Times New Roman" w:hAnsi="Times New Roman" w:cs="Times New Roman"/>
        </w:rPr>
        <w:t xml:space="preserve"> The nature of the large speculators’ trend following trading systems cause them, as a group, to bet most aggressively right before the trend reverses.</w:t>
      </w:r>
      <w:r w:rsidRPr="00944804">
        <w:rPr>
          <w:rFonts w:ascii="Times New Roman" w:hAnsi="Times New Roman" w:cs="Times New Roman"/>
        </w:rPr>
        <w:t xml:space="preserve"> As the old Wall Street adage goes, “when everybody gets to one side of the boat, it usually tips over.” </w:t>
      </w:r>
      <w:r w:rsidRPr="00944804">
        <w:rPr>
          <w:rStyle w:val="StyleUnderline"/>
          <w:rFonts w:ascii="Times New Roman" w:hAnsi="Times New Roman" w:cs="Times New Roman"/>
        </w:rPr>
        <w:t xml:space="preserve">For this reason, </w:t>
      </w:r>
      <w:r w:rsidRPr="00944804">
        <w:rPr>
          <w:rStyle w:val="StyleUnderline"/>
          <w:rFonts w:ascii="Times New Roman" w:hAnsi="Times New Roman" w:cs="Times New Roman"/>
          <w:b/>
        </w:rPr>
        <w:t>large speculators become an effective contrary indicator when their aggregate trading positions reach extreme levels</w:t>
      </w:r>
      <w:r w:rsidRPr="00944804">
        <w:rPr>
          <w:rFonts w:ascii="Times New Roman" w:hAnsi="Times New Roman" w:cs="Times New Roman"/>
        </w:rPr>
        <w:t xml:space="preserve">, either on the upside or the downside. While </w:t>
      </w:r>
      <w:r w:rsidRPr="00944804">
        <w:rPr>
          <w:rStyle w:val="StyleUnderline"/>
          <w:rFonts w:ascii="Times New Roman" w:hAnsi="Times New Roman" w:cs="Times New Roman"/>
        </w:rPr>
        <w:t>extreme aggregate trading positions</w:t>
      </w:r>
      <w:r w:rsidRPr="00944804">
        <w:rPr>
          <w:rFonts w:ascii="Times New Roman" w:hAnsi="Times New Roman" w:cs="Times New Roman"/>
        </w:rPr>
        <w:t xml:space="preserve"> can persist for quite a while, as is the case in the crude oil market for the past few years, they </w:t>
      </w:r>
      <w:r w:rsidRPr="00944804">
        <w:rPr>
          <w:rStyle w:val="StyleUnderline"/>
          <w:rFonts w:ascii="Times New Roman" w:hAnsi="Times New Roman" w:cs="Times New Roman"/>
          <w:b/>
        </w:rPr>
        <w:t>are still a reliable indication that a powerful market reversal is likely to occur</w:t>
      </w:r>
      <w:r w:rsidRPr="00944804">
        <w:rPr>
          <w:rFonts w:ascii="Times New Roman" w:hAnsi="Times New Roman" w:cs="Times New Roman"/>
        </w:rPr>
        <w:t xml:space="preserve"> when the proper catalyst eventually appears and sends speculators heading for the exits. So far, no bearish catalyst has presented itself in the crude oil market, but the other points that I’ve listed in this piece may combine to form a perfect storm that finally causes the oil market to crack.</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1AR</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And commercial hedgers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u w:val="single"/>
        </w:rPr>
      </w:pPr>
      <w:r w:rsidRPr="00944804">
        <w:rPr>
          <w:rFonts w:ascii="Times New Roman" w:hAnsi="Times New Roman" w:cs="Times New Roman"/>
        </w:rPr>
        <w:t xml:space="preserve">2) </w:t>
      </w:r>
      <w:r w:rsidRPr="00944804">
        <w:rPr>
          <w:rStyle w:val="StyleUnderline"/>
          <w:rFonts w:ascii="Times New Roman" w:hAnsi="Times New Roman" w:cs="Times New Roman"/>
        </w:rPr>
        <w:t>The “smart money” is growing increasingly bearish</w:t>
      </w:r>
      <w:r w:rsidRPr="00944804">
        <w:rPr>
          <w:rFonts w:ascii="Times New Roman" w:hAnsi="Times New Roman" w:cs="Times New Roman"/>
        </w:rPr>
        <w:t xml:space="preserve"> </w:t>
      </w:r>
      <w:r w:rsidRPr="00944804">
        <w:rPr>
          <w:rStyle w:val="StyleUnderline"/>
          <w:rFonts w:ascii="Times New Roman" w:hAnsi="Times New Roman" w:cs="Times New Roman"/>
          <w:u w:val="none"/>
        </w:rPr>
        <w:t>In the futures market, there is a buyer for every seller, and a bull for every bear</w:t>
      </w:r>
      <w:r w:rsidRPr="00944804">
        <w:rPr>
          <w:rFonts w:ascii="Times New Roman" w:hAnsi="Times New Roman" w:cs="Times New Roman"/>
        </w:rPr>
        <w:t xml:space="preserve"> (on a contract-by-contract basis). </w:t>
      </w:r>
      <w:r w:rsidRPr="00944804">
        <w:rPr>
          <w:rStyle w:val="StyleUnderline"/>
          <w:rFonts w:ascii="Times New Roman" w:hAnsi="Times New Roman" w:cs="Times New Roman"/>
        </w:rPr>
        <w:t xml:space="preserve">For every futures contract currently being held by bullish large speculators in the oil market, there is someone on the opposite side of the trade. In the current crude oil market, it is the </w:t>
      </w:r>
      <w:r w:rsidRPr="00944804">
        <w:rPr>
          <w:rStyle w:val="StyleUnderline"/>
          <w:rFonts w:ascii="Times New Roman" w:hAnsi="Times New Roman" w:cs="Times New Roman"/>
          <w:b/>
        </w:rPr>
        <w:t>commercial hedgers</w:t>
      </w:r>
      <w:r w:rsidRPr="00944804">
        <w:rPr>
          <w:rStyle w:val="StyleUnderline"/>
          <w:rFonts w:ascii="Times New Roman" w:hAnsi="Times New Roman" w:cs="Times New Roman"/>
        </w:rPr>
        <w:t xml:space="preserve"> that </w:t>
      </w:r>
      <w:r w:rsidRPr="00944804">
        <w:rPr>
          <w:rStyle w:val="StyleUnderline"/>
          <w:rFonts w:ascii="Times New Roman" w:hAnsi="Times New Roman" w:cs="Times New Roman"/>
          <w:b/>
        </w:rPr>
        <w:t>are</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taking the exact opposite position as</w:t>
      </w:r>
      <w:r w:rsidRPr="00944804">
        <w:rPr>
          <w:rStyle w:val="StyleUnderline"/>
          <w:rFonts w:ascii="Times New Roman" w:hAnsi="Times New Roman" w:cs="Times New Roman"/>
        </w:rPr>
        <w:t xml:space="preserve"> the </w:t>
      </w:r>
      <w:r w:rsidRPr="00944804">
        <w:rPr>
          <w:rStyle w:val="StyleUnderline"/>
          <w:rFonts w:ascii="Times New Roman" w:hAnsi="Times New Roman" w:cs="Times New Roman"/>
          <w:b/>
        </w:rPr>
        <w:t>large speculators: Commercial hedgers are the actual producers and users of crude oil</w:t>
      </w:r>
      <w:r w:rsidRPr="00944804">
        <w:rPr>
          <w:rFonts w:ascii="Times New Roman" w:hAnsi="Times New Roman" w:cs="Times New Roman"/>
        </w:rPr>
        <w:t xml:space="preserve"> (the Exxons and BPs) </w:t>
      </w:r>
      <w:r w:rsidRPr="00944804">
        <w:rPr>
          <w:rStyle w:val="StyleUnderline"/>
          <w:rFonts w:ascii="Times New Roman" w:hAnsi="Times New Roman" w:cs="Times New Roman"/>
        </w:rPr>
        <w:t>who utilize the futures market as a form of insurance against adverse price moves</w:t>
      </w:r>
      <w:r w:rsidRPr="00944804">
        <w:rPr>
          <w:rFonts w:ascii="Times New Roman" w:hAnsi="Times New Roman" w:cs="Times New Roman"/>
        </w:rPr>
        <w:t xml:space="preserve">. Commercial </w:t>
      </w:r>
      <w:r w:rsidRPr="00944804">
        <w:rPr>
          <w:rStyle w:val="StyleUnderline"/>
          <w:rFonts w:ascii="Times New Roman" w:hAnsi="Times New Roman" w:cs="Times New Roman"/>
        </w:rPr>
        <w:t>hedgers are considered to be the “smart money” because,</w:t>
      </w:r>
      <w:r w:rsidRPr="00944804">
        <w:rPr>
          <w:rFonts w:ascii="Times New Roman" w:hAnsi="Times New Roman" w:cs="Times New Roman"/>
        </w:rPr>
        <w:t xml:space="preserve"> after all, </w:t>
      </w:r>
      <w:r w:rsidRPr="00944804">
        <w:rPr>
          <w:rStyle w:val="StyleUnderline"/>
          <w:rFonts w:ascii="Times New Roman" w:hAnsi="Times New Roman" w:cs="Times New Roman"/>
          <w:b/>
        </w:rPr>
        <w:t>they are the physical crude oil market and have firsthand information</w:t>
      </w:r>
      <w:r w:rsidRPr="00944804">
        <w:rPr>
          <w:rFonts w:ascii="Times New Roman" w:hAnsi="Times New Roman" w:cs="Times New Roman"/>
        </w:rPr>
        <w:t xml:space="preserve"> </w:t>
      </w:r>
      <w:r w:rsidRPr="00944804">
        <w:rPr>
          <w:rFonts w:ascii="Times New Roman" w:hAnsi="Times New Roman" w:cs="Times New Roman"/>
          <w:u w:val="single"/>
        </w:rPr>
        <w:t xml:space="preserve">about future supply and demand trends. </w:t>
      </w:r>
      <w:r w:rsidRPr="00944804">
        <w:rPr>
          <w:rFonts w:ascii="Times New Roman" w:hAnsi="Times New Roman" w:cs="Times New Roman"/>
        </w:rPr>
        <w:t xml:space="preserve">Commercial </w:t>
      </w:r>
      <w:r w:rsidRPr="00944804">
        <w:rPr>
          <w:rFonts w:ascii="Times New Roman" w:hAnsi="Times New Roman" w:cs="Times New Roman"/>
          <w:u w:val="single"/>
        </w:rPr>
        <w:t xml:space="preserve">hedgers now have </w:t>
      </w:r>
      <w:r w:rsidRPr="00944804">
        <w:rPr>
          <w:rFonts w:ascii="Times New Roman" w:hAnsi="Times New Roman" w:cs="Times New Roman"/>
        </w:rPr>
        <w:t xml:space="preserve">a </w:t>
      </w:r>
      <w:r w:rsidRPr="00944804">
        <w:rPr>
          <w:rFonts w:ascii="Times New Roman" w:hAnsi="Times New Roman" w:cs="Times New Roman"/>
          <w:u w:val="single"/>
        </w:rPr>
        <w:t>record</w:t>
      </w:r>
      <w:r w:rsidRPr="00944804">
        <w:rPr>
          <w:rFonts w:ascii="Times New Roman" w:hAnsi="Times New Roman" w:cs="Times New Roman"/>
        </w:rPr>
        <w:t xml:space="preserve"> 445,492 net </w:t>
      </w:r>
      <w:r w:rsidRPr="00944804">
        <w:rPr>
          <w:rFonts w:ascii="Times New Roman" w:hAnsi="Times New Roman" w:cs="Times New Roman"/>
          <w:b/>
          <w:u w:val="single"/>
        </w:rPr>
        <w:t>contract short position in the crude oil futures market</w:t>
      </w:r>
      <w:r w:rsidRPr="00944804">
        <w:rPr>
          <w:rFonts w:ascii="Times New Roman" w:hAnsi="Times New Roman" w:cs="Times New Roman"/>
        </w:rPr>
        <w:t xml:space="preserve">, </w:t>
      </w:r>
      <w:r w:rsidRPr="00944804">
        <w:rPr>
          <w:rFonts w:ascii="Times New Roman" w:hAnsi="Times New Roman" w:cs="Times New Roman"/>
          <w:u w:val="single"/>
        </w:rPr>
        <w:t xml:space="preserve">which indicates that their greatest concern is not an increase in crude oil prices, but a sharp decline. </w:t>
      </w:r>
      <w:r w:rsidRPr="00944804">
        <w:rPr>
          <w:rFonts w:ascii="Times New Roman" w:hAnsi="Times New Roman" w:cs="Times New Roman"/>
        </w:rPr>
        <w:t xml:space="preserve">Commercial crude oil </w:t>
      </w:r>
      <w:r w:rsidRPr="00944804">
        <w:rPr>
          <w:rFonts w:ascii="Times New Roman" w:hAnsi="Times New Roman" w:cs="Times New Roman"/>
          <w:u w:val="single"/>
        </w:rPr>
        <w:t>hedgers</w:t>
      </w:r>
      <w:r w:rsidRPr="00944804">
        <w:rPr>
          <w:rFonts w:ascii="Times New Roman" w:hAnsi="Times New Roman" w:cs="Times New Roman"/>
        </w:rPr>
        <w:t xml:space="preserve"> are aware of many of the bearish points that I am discussing in this article, which likely explains why they </w:t>
      </w:r>
      <w:r w:rsidRPr="00944804">
        <w:rPr>
          <w:rFonts w:ascii="Times New Roman" w:hAnsi="Times New Roman" w:cs="Times New Roman"/>
          <w:u w:val="single"/>
        </w:rPr>
        <w:t>are heavily hedging against a coming crude oil bust.</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And tightening global monetary policies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3) </w:t>
      </w:r>
      <w:r w:rsidRPr="00944804">
        <w:rPr>
          <w:rFonts w:ascii="Times New Roman" w:hAnsi="Times New Roman" w:cs="Times New Roman"/>
          <w:u w:val="single"/>
        </w:rPr>
        <w:t>The global monetary environment is tightening</w:t>
      </w:r>
      <w:r w:rsidRPr="00944804">
        <w:rPr>
          <w:rFonts w:ascii="Times New Roman" w:hAnsi="Times New Roman" w:cs="Times New Roman"/>
        </w:rPr>
        <w:t xml:space="preserve"> As discussed in point #1, </w:t>
      </w:r>
      <w:r w:rsidRPr="00944804">
        <w:rPr>
          <w:rFonts w:ascii="Times New Roman" w:hAnsi="Times New Roman" w:cs="Times New Roman"/>
          <w:b/>
          <w:u w:val="single"/>
        </w:rPr>
        <w:t>the</w:t>
      </w:r>
      <w:r w:rsidRPr="00944804">
        <w:rPr>
          <w:rFonts w:ascii="Times New Roman" w:hAnsi="Times New Roman" w:cs="Times New Roman"/>
          <w:u w:val="single"/>
        </w:rPr>
        <w:t xml:space="preserve"> crude o</w:t>
      </w:r>
      <w:r w:rsidRPr="00944804">
        <w:rPr>
          <w:rFonts w:ascii="Times New Roman" w:hAnsi="Times New Roman" w:cs="Times New Roman"/>
          <w:b/>
          <w:u w:val="single"/>
        </w:rPr>
        <w:t xml:space="preserve">il price boom of the past half-decade is due in large part to the incredibly stimulative monetary environment that has been created by central banks </w:t>
      </w:r>
      <w:r w:rsidRPr="00944804">
        <w:rPr>
          <w:rFonts w:ascii="Times New Roman" w:hAnsi="Times New Roman" w:cs="Times New Roman"/>
          <w:u w:val="single"/>
        </w:rPr>
        <w:t>in a desperate attempt to prop up global economy after the financial crisis.</w:t>
      </w:r>
      <w:r w:rsidRPr="00944804">
        <w:rPr>
          <w:rFonts w:ascii="Times New Roman" w:hAnsi="Times New Roman" w:cs="Times New Roman"/>
        </w:rPr>
        <w:t xml:space="preserve"> </w:t>
      </w:r>
      <w:r w:rsidRPr="00944804">
        <w:rPr>
          <w:rFonts w:ascii="Times New Roman" w:hAnsi="Times New Roman" w:cs="Times New Roman"/>
          <w:u w:val="single"/>
        </w:rPr>
        <w:t>Now that unemployment is falling and the risk of an imminent deflationary crisis has been reduced in the U.S. and U.K.</w:t>
      </w:r>
      <w:r w:rsidRPr="00944804">
        <w:rPr>
          <w:rFonts w:ascii="Times New Roman" w:hAnsi="Times New Roman" w:cs="Times New Roman"/>
        </w:rPr>
        <w:t xml:space="preserve"> (two major countries that are running QE “money printing” programs), </w:t>
      </w:r>
      <w:r w:rsidRPr="00944804">
        <w:rPr>
          <w:rFonts w:ascii="Times New Roman" w:hAnsi="Times New Roman" w:cs="Times New Roman"/>
          <w:b/>
          <w:u w:val="single"/>
        </w:rPr>
        <w:t>the current global economic cycle is moving into a phase in which stimulative</w:t>
      </w:r>
      <w:r w:rsidRPr="00944804">
        <w:rPr>
          <w:rFonts w:ascii="Times New Roman" w:hAnsi="Times New Roman" w:cs="Times New Roman"/>
          <w:b/>
        </w:rPr>
        <w:t xml:space="preserve"> </w:t>
      </w:r>
      <w:r w:rsidRPr="00944804">
        <w:rPr>
          <w:rFonts w:ascii="Times New Roman" w:hAnsi="Times New Roman" w:cs="Times New Roman"/>
        </w:rPr>
        <w:t xml:space="preserve">central </w:t>
      </w:r>
      <w:r w:rsidRPr="00944804">
        <w:rPr>
          <w:rFonts w:ascii="Times New Roman" w:hAnsi="Times New Roman" w:cs="Times New Roman"/>
          <w:u w:val="single"/>
        </w:rPr>
        <w:t xml:space="preserve">bank </w:t>
      </w:r>
      <w:r w:rsidRPr="00944804">
        <w:rPr>
          <w:rFonts w:ascii="Times New Roman" w:hAnsi="Times New Roman" w:cs="Times New Roman"/>
          <w:b/>
          <w:u w:val="single"/>
        </w:rPr>
        <w:t>policies</w:t>
      </w:r>
      <w:r w:rsidRPr="00944804">
        <w:rPr>
          <w:rFonts w:ascii="Times New Roman" w:hAnsi="Times New Roman" w:cs="Times New Roman"/>
          <w:u w:val="single"/>
        </w:rPr>
        <w:t xml:space="preserve"> </w:t>
      </w:r>
      <w:r w:rsidRPr="00944804">
        <w:rPr>
          <w:rFonts w:ascii="Times New Roman" w:hAnsi="Times New Roman" w:cs="Times New Roman"/>
          <w:b/>
          <w:u w:val="single"/>
        </w:rPr>
        <w:t>will be</w:t>
      </w:r>
      <w:r w:rsidRPr="00944804">
        <w:rPr>
          <w:rFonts w:ascii="Times New Roman" w:hAnsi="Times New Roman" w:cs="Times New Roman"/>
        </w:rPr>
        <w:t xml:space="preserve"> gradually pared back and eventually </w:t>
      </w:r>
      <w:r w:rsidRPr="00944804">
        <w:rPr>
          <w:rFonts w:ascii="Times New Roman" w:hAnsi="Times New Roman" w:cs="Times New Roman"/>
          <w:b/>
          <w:u w:val="single"/>
        </w:rPr>
        <w:t>reversed</w:t>
      </w:r>
      <w:r w:rsidRPr="00944804">
        <w:rPr>
          <w:rFonts w:ascii="Times New Roman" w:hAnsi="Times New Roman" w:cs="Times New Roman"/>
          <w:u w:val="single"/>
        </w:rPr>
        <w:t xml:space="preserve">. </w:t>
      </w:r>
      <w:r w:rsidRPr="00944804">
        <w:rPr>
          <w:rFonts w:ascii="Times New Roman" w:hAnsi="Times New Roman" w:cs="Times New Roman"/>
          <w:b/>
          <w:u w:val="single"/>
        </w:rPr>
        <w:t>The U.S. Federal Reserve is expected to complete the</w:t>
      </w:r>
      <w:r w:rsidRPr="00944804">
        <w:rPr>
          <w:rFonts w:ascii="Times New Roman" w:hAnsi="Times New Roman" w:cs="Times New Roman"/>
          <w:u w:val="single"/>
        </w:rPr>
        <w:t xml:space="preserve"> tapering or </w:t>
      </w:r>
      <w:r w:rsidRPr="00944804">
        <w:rPr>
          <w:rFonts w:ascii="Times New Roman" w:hAnsi="Times New Roman" w:cs="Times New Roman"/>
          <w:b/>
          <w:u w:val="single"/>
        </w:rPr>
        <w:t>ending of its QE3</w:t>
      </w:r>
      <w:r w:rsidRPr="00944804">
        <w:rPr>
          <w:rFonts w:ascii="Times New Roman" w:hAnsi="Times New Roman" w:cs="Times New Roman"/>
          <w:u w:val="single"/>
        </w:rPr>
        <w:t xml:space="preserve"> </w:t>
      </w:r>
      <w:r w:rsidRPr="00944804">
        <w:rPr>
          <w:rFonts w:ascii="Times New Roman" w:hAnsi="Times New Roman" w:cs="Times New Roman"/>
          <w:b/>
          <w:u w:val="single"/>
        </w:rPr>
        <w:t>program</w:t>
      </w:r>
      <w:r w:rsidRPr="00944804">
        <w:rPr>
          <w:rFonts w:ascii="Times New Roman" w:hAnsi="Times New Roman" w:cs="Times New Roman"/>
          <w:u w:val="single"/>
        </w:rPr>
        <w:t xml:space="preserve"> </w:t>
      </w:r>
      <w:r w:rsidRPr="00944804">
        <w:rPr>
          <w:rFonts w:ascii="Times New Roman" w:hAnsi="Times New Roman" w:cs="Times New Roman"/>
        </w:rPr>
        <w:t xml:space="preserve">by the end of 2014, while the Fed Funds Rate is expected to start rising as early as 2015. Similarly, </w:t>
      </w:r>
      <w:r w:rsidRPr="00944804">
        <w:rPr>
          <w:rFonts w:ascii="Times New Roman" w:hAnsi="Times New Roman" w:cs="Times New Roman"/>
          <w:b/>
          <w:u w:val="single"/>
        </w:rPr>
        <w:t>Bank of Japan is</w:t>
      </w:r>
      <w:r w:rsidRPr="00944804">
        <w:rPr>
          <w:rFonts w:ascii="Times New Roman" w:hAnsi="Times New Roman" w:cs="Times New Roman"/>
          <w:u w:val="single"/>
        </w:rPr>
        <w:t xml:space="preserve"> now </w:t>
      </w:r>
      <w:r w:rsidRPr="00944804">
        <w:rPr>
          <w:rFonts w:ascii="Times New Roman" w:hAnsi="Times New Roman" w:cs="Times New Roman"/>
          <w:b/>
          <w:u w:val="single"/>
        </w:rPr>
        <w:t>preparing for the</w:t>
      </w:r>
      <w:r w:rsidRPr="00944804">
        <w:rPr>
          <w:rFonts w:ascii="Times New Roman" w:hAnsi="Times New Roman" w:cs="Times New Roman"/>
          <w:u w:val="single"/>
        </w:rPr>
        <w:t xml:space="preserve"> eventual </w:t>
      </w:r>
      <w:r w:rsidRPr="00944804">
        <w:rPr>
          <w:rFonts w:ascii="Times New Roman" w:hAnsi="Times New Roman" w:cs="Times New Roman"/>
          <w:b/>
          <w:u w:val="single"/>
        </w:rPr>
        <w:t xml:space="preserve">ending of its Abenomics </w:t>
      </w:r>
      <w:r w:rsidRPr="00944804">
        <w:rPr>
          <w:rFonts w:ascii="Times New Roman" w:hAnsi="Times New Roman" w:cs="Times New Roman"/>
          <w:u w:val="single"/>
        </w:rPr>
        <w:t>monetary</w:t>
      </w:r>
      <w:r w:rsidRPr="00944804">
        <w:rPr>
          <w:rFonts w:ascii="Times New Roman" w:hAnsi="Times New Roman" w:cs="Times New Roman"/>
          <w:b/>
          <w:u w:val="single"/>
        </w:rPr>
        <w:t xml:space="preserve"> policy</w:t>
      </w:r>
      <w:r w:rsidRPr="00944804">
        <w:rPr>
          <w:rFonts w:ascii="Times New Roman" w:hAnsi="Times New Roman" w:cs="Times New Roman"/>
        </w:rPr>
        <w:t xml:space="preserve"> now that it is much closer to achieving its 2 percent inflation target. </w:t>
      </w:r>
      <w:r w:rsidRPr="00944804">
        <w:rPr>
          <w:rFonts w:ascii="Times New Roman" w:hAnsi="Times New Roman" w:cs="Times New Roman"/>
          <w:b/>
          <w:u w:val="single"/>
        </w:rPr>
        <w:t>Bank of England is considering</w:t>
      </w:r>
      <w:r w:rsidRPr="00944804">
        <w:rPr>
          <w:rFonts w:ascii="Times New Roman" w:hAnsi="Times New Roman" w:cs="Times New Roman"/>
          <w:u w:val="single"/>
        </w:rPr>
        <w:t xml:space="preserve"> plans to start </w:t>
      </w:r>
      <w:r w:rsidRPr="00944804">
        <w:rPr>
          <w:rFonts w:ascii="Times New Roman" w:hAnsi="Times New Roman" w:cs="Times New Roman"/>
          <w:b/>
          <w:u w:val="single"/>
        </w:rPr>
        <w:t>raising interest rates</w:t>
      </w:r>
      <w:r w:rsidRPr="00944804">
        <w:rPr>
          <w:rFonts w:ascii="Times New Roman" w:hAnsi="Times New Roman" w:cs="Times New Roman"/>
        </w:rPr>
        <w:t xml:space="preserve"> in the coming years as well, which is </w:t>
      </w:r>
      <w:r w:rsidRPr="00944804">
        <w:rPr>
          <w:rFonts w:ascii="Times New Roman" w:hAnsi="Times New Roman" w:cs="Times New Roman"/>
          <w:u w:val="single"/>
        </w:rPr>
        <w:t>a precursor to the tapering of its QE policy.</w:t>
      </w:r>
      <w:r w:rsidRPr="00944804">
        <w:rPr>
          <w:rFonts w:ascii="Times New Roman" w:hAnsi="Times New Roman" w:cs="Times New Roman"/>
        </w:rPr>
        <w:t xml:space="preserve"> </w:t>
      </w:r>
      <w:r w:rsidRPr="00944804">
        <w:rPr>
          <w:rFonts w:ascii="Times New Roman" w:hAnsi="Times New Roman" w:cs="Times New Roman"/>
          <w:u w:val="single"/>
        </w:rPr>
        <w:t>The European Central Bank</w:t>
      </w:r>
      <w:r w:rsidRPr="00944804">
        <w:rPr>
          <w:rFonts w:ascii="Times New Roman" w:hAnsi="Times New Roman" w:cs="Times New Roman"/>
        </w:rPr>
        <w:t xml:space="preserve">, however, is bucking the monetary tightening trend after cutting its benchmark interest rate last week by 10 basis points to 0.15 percent and introducing a deposit interest rate of negative 0.10 percent. The ECB </w:t>
      </w:r>
      <w:r w:rsidRPr="00944804">
        <w:rPr>
          <w:rFonts w:ascii="Times New Roman" w:hAnsi="Times New Roman" w:cs="Times New Roman"/>
          <w:u w:val="single"/>
        </w:rPr>
        <w:t>is</w:t>
      </w:r>
      <w:r w:rsidRPr="00944804">
        <w:rPr>
          <w:rFonts w:ascii="Times New Roman" w:hAnsi="Times New Roman" w:cs="Times New Roman"/>
        </w:rPr>
        <w:t xml:space="preserve"> also </w:t>
      </w:r>
      <w:r w:rsidRPr="00944804">
        <w:rPr>
          <w:rFonts w:ascii="Times New Roman" w:hAnsi="Times New Roman" w:cs="Times New Roman"/>
          <w:u w:val="single"/>
        </w:rPr>
        <w:t>considering launching its own quantitative easing program</w:t>
      </w:r>
      <w:r w:rsidRPr="00944804">
        <w:rPr>
          <w:rFonts w:ascii="Times New Roman" w:hAnsi="Times New Roman" w:cs="Times New Roman"/>
        </w:rPr>
        <w:t xml:space="preserve"> in the future. Unlike the U.S. Federal Reserve’s QE programs, </w:t>
      </w:r>
      <w:r w:rsidRPr="00944804">
        <w:rPr>
          <w:rFonts w:ascii="Times New Roman" w:hAnsi="Times New Roman" w:cs="Times New Roman"/>
          <w:u w:val="single"/>
        </w:rPr>
        <w:t xml:space="preserve">a European QE is not likely to be </w:t>
      </w:r>
      <w:r w:rsidRPr="00944804">
        <w:rPr>
          <w:rFonts w:ascii="Times New Roman" w:hAnsi="Times New Roman" w:cs="Times New Roman"/>
        </w:rPr>
        <w:t>as</w:t>
      </w:r>
      <w:r w:rsidRPr="00944804">
        <w:rPr>
          <w:rFonts w:ascii="Times New Roman" w:hAnsi="Times New Roman" w:cs="Times New Roman"/>
          <w:u w:val="single"/>
        </w:rPr>
        <w:t xml:space="preserve"> supportive for crude oil prices because even mere rumors regarding it </w:t>
      </w:r>
      <w:r w:rsidRPr="00944804">
        <w:rPr>
          <w:rFonts w:ascii="Times New Roman" w:hAnsi="Times New Roman" w:cs="Times New Roman"/>
          <w:u w:val="single"/>
        </w:rPr>
        <w:lastRenderedPageBreak/>
        <w:t>have weakened the euro and boosted the U.S. dollar</w:t>
      </w:r>
      <w:r w:rsidRPr="00944804">
        <w:rPr>
          <w:rFonts w:ascii="Times New Roman" w:hAnsi="Times New Roman" w:cs="Times New Roman"/>
        </w:rPr>
        <w:t xml:space="preserve"> in the past month, which has put downward pressure on commodities prices. Many </w:t>
      </w:r>
      <w:r w:rsidRPr="00944804">
        <w:rPr>
          <w:rFonts w:ascii="Times New Roman" w:hAnsi="Times New Roman" w:cs="Times New Roman"/>
          <w:u w:val="single"/>
        </w:rPr>
        <w:t>commodities, including oil, are priced in U.S. dollars, so central bank policies that are bullish for the dollar are typically bearish for commodities prices.</w:t>
      </w:r>
      <w:r w:rsidRPr="00944804">
        <w:rPr>
          <w:rFonts w:ascii="Times New Roman" w:hAnsi="Times New Roman" w:cs="Times New Roman"/>
        </w:rPr>
        <w:t xml:space="preserve"> </w:t>
      </w:r>
      <w:r w:rsidRPr="00944804">
        <w:rPr>
          <w:rFonts w:ascii="Times New Roman" w:hAnsi="Times New Roman" w:cs="Times New Roman"/>
          <w:u w:val="single"/>
        </w:rPr>
        <w:t>The simultaneous tightening of U.S. monetary policy and the loosening of European monetary policy could set the stage for a powerful bull market in the U.S. dollar.</w:t>
      </w:r>
      <w:r w:rsidRPr="00944804">
        <w:rPr>
          <w:rFonts w:ascii="Times New Roman" w:hAnsi="Times New Roman" w:cs="Times New Roman"/>
        </w:rPr>
        <w:t xml:space="preserve"> </w:t>
      </w:r>
      <w:r w:rsidRPr="00944804">
        <w:rPr>
          <w:rFonts w:ascii="Times New Roman" w:hAnsi="Times New Roman" w:cs="Times New Roman"/>
          <w:u w:val="single"/>
        </w:rPr>
        <w:t xml:space="preserve">The U.S. Federal Reserve’s </w:t>
      </w:r>
      <w:r w:rsidRPr="00944804">
        <w:rPr>
          <w:rFonts w:ascii="Times New Roman" w:hAnsi="Times New Roman" w:cs="Times New Roman"/>
        </w:rPr>
        <w:t xml:space="preserve">policies are by far the most important monetary variable for crude oil prices, so its </w:t>
      </w:r>
      <w:r w:rsidRPr="00944804">
        <w:rPr>
          <w:rFonts w:ascii="Times New Roman" w:hAnsi="Times New Roman" w:cs="Times New Roman"/>
          <w:u w:val="single"/>
        </w:rPr>
        <w:t>tightening</w:t>
      </w:r>
      <w:r w:rsidRPr="00944804">
        <w:rPr>
          <w:rFonts w:ascii="Times New Roman" w:hAnsi="Times New Roman" w:cs="Times New Roman"/>
        </w:rPr>
        <w:t xml:space="preserve"> over the next few years </w:t>
      </w:r>
      <w:r w:rsidRPr="00944804">
        <w:rPr>
          <w:rFonts w:ascii="Times New Roman" w:hAnsi="Times New Roman" w:cs="Times New Roman"/>
          <w:b/>
          <w:u w:val="single"/>
        </w:rPr>
        <w:t>represents the ending of one of the key driving forces behind crude oil’s bull market of the past half-decade.</w:t>
      </w:r>
      <w:r w:rsidRPr="00944804">
        <w:rPr>
          <w:rFonts w:ascii="Times New Roman" w:hAnsi="Times New Roman" w:cs="Times New Roman"/>
        </w:rPr>
        <w:t xml:space="preserve"> In addition, the massive inflation and imminent currency devaluation that many commodities traders had expected to occur as a result of quantitative easing programs has not materialized and is unlikely to in the near future.</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And drastic increases in US oil production</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b/>
          <w:u w:val="single"/>
        </w:rPr>
      </w:pPr>
      <w:r w:rsidRPr="00944804">
        <w:rPr>
          <w:rFonts w:ascii="Times New Roman" w:hAnsi="Times New Roman" w:cs="Times New Roman"/>
        </w:rPr>
        <w:t xml:space="preserve">4) The shale oil boom is increasing supply </w:t>
      </w:r>
      <w:r w:rsidRPr="00944804">
        <w:rPr>
          <w:rFonts w:ascii="Times New Roman" w:hAnsi="Times New Roman" w:cs="Times New Roman"/>
          <w:u w:val="single"/>
        </w:rPr>
        <w:t xml:space="preserve">Surging North American oil production, courtesy of the recent U.S. shale and Canadian oil sand booms, is </w:t>
      </w:r>
      <w:r w:rsidRPr="00944804">
        <w:rPr>
          <w:rFonts w:ascii="Times New Roman" w:hAnsi="Times New Roman" w:cs="Times New Roman"/>
          <w:b/>
          <w:u w:val="single"/>
        </w:rPr>
        <w:t>dramatically reducing U.S. oil imports</w:t>
      </w:r>
      <w:r w:rsidRPr="00944804">
        <w:rPr>
          <w:rFonts w:ascii="Times New Roman" w:hAnsi="Times New Roman" w:cs="Times New Roman"/>
          <w:u w:val="single"/>
        </w:rPr>
        <w:t xml:space="preserve"> and has </w:t>
      </w:r>
      <w:r w:rsidRPr="00944804">
        <w:rPr>
          <w:rFonts w:ascii="Times New Roman" w:hAnsi="Times New Roman" w:cs="Times New Roman"/>
          <w:b/>
          <w:u w:val="single"/>
        </w:rPr>
        <w:t xml:space="preserve">even led to a glut </w:t>
      </w:r>
      <w:r w:rsidRPr="00944804">
        <w:rPr>
          <w:rFonts w:ascii="Times New Roman" w:hAnsi="Times New Roman" w:cs="Times New Roman"/>
          <w:u w:val="single"/>
        </w:rPr>
        <w:t xml:space="preserve">of </w:t>
      </w:r>
      <w:r w:rsidRPr="00944804">
        <w:rPr>
          <w:rFonts w:ascii="Times New Roman" w:hAnsi="Times New Roman" w:cs="Times New Roman"/>
        </w:rPr>
        <w:t>light, sweet</w:t>
      </w:r>
      <w:r w:rsidRPr="00944804">
        <w:rPr>
          <w:rFonts w:ascii="Times New Roman" w:hAnsi="Times New Roman" w:cs="Times New Roman"/>
          <w:u w:val="single"/>
        </w:rPr>
        <w:t xml:space="preserve"> crude oil in the United States.</w:t>
      </w:r>
      <w:r w:rsidRPr="00944804">
        <w:rPr>
          <w:rFonts w:ascii="Times New Roman" w:hAnsi="Times New Roman" w:cs="Times New Roman"/>
        </w:rPr>
        <w:t xml:space="preserve"> </w:t>
      </w:r>
      <w:r w:rsidRPr="00944804">
        <w:rPr>
          <w:rFonts w:ascii="Times New Roman" w:hAnsi="Times New Roman" w:cs="Times New Roman"/>
          <w:u w:val="single"/>
        </w:rPr>
        <w:t xml:space="preserve">In the past five years, U.S. oil production experienced a sharp reversal of its long-term downtrend and recently hit a twenty-five year high: Net U.S. oil imports fell to a 28-year low in 2013 as a result of the shale oil boom: </w:t>
      </w:r>
      <w:r w:rsidRPr="00944804">
        <w:rPr>
          <w:rFonts w:ascii="Times New Roman" w:hAnsi="Times New Roman" w:cs="Times New Roman"/>
          <w:b/>
          <w:u w:val="single"/>
        </w:rPr>
        <w:t>U.S. oil production is expected to grow to 9.2 million barrels a day in 2015 and 9.6 million by 2016, which would make the U.S. the world’s largest oil producer</w:t>
      </w:r>
      <w:r w:rsidRPr="00944804">
        <w:rPr>
          <w:rFonts w:ascii="Times New Roman" w:hAnsi="Times New Roman" w:cs="Times New Roman"/>
          <w:u w:val="single"/>
        </w:rPr>
        <w:t>, ahead of even Saudi Arabia and Russia.</w:t>
      </w:r>
      <w:r w:rsidRPr="00944804">
        <w:rPr>
          <w:rFonts w:ascii="Times New Roman" w:hAnsi="Times New Roman" w:cs="Times New Roman"/>
        </w:rPr>
        <w:t xml:space="preserve"> </w:t>
      </w:r>
      <w:r w:rsidRPr="00944804">
        <w:rPr>
          <w:rFonts w:ascii="Times New Roman" w:hAnsi="Times New Roman" w:cs="Times New Roman"/>
          <w:u w:val="single"/>
        </w:rPr>
        <w:t>Canada’s oil sand boom is expected to boost the country’s oil production</w:t>
      </w:r>
      <w:r w:rsidRPr="00944804">
        <w:rPr>
          <w:rFonts w:ascii="Times New Roman" w:hAnsi="Times New Roman" w:cs="Times New Roman"/>
        </w:rPr>
        <w:t xml:space="preserve"> by 500,000 barrels per day </w:t>
      </w:r>
      <w:r w:rsidRPr="00944804">
        <w:rPr>
          <w:rFonts w:ascii="Times New Roman" w:hAnsi="Times New Roman" w:cs="Times New Roman"/>
          <w:u w:val="single"/>
        </w:rPr>
        <w:t>to</w:t>
      </w:r>
      <w:r w:rsidRPr="00944804">
        <w:rPr>
          <w:rFonts w:ascii="Times New Roman" w:hAnsi="Times New Roman" w:cs="Times New Roman"/>
        </w:rPr>
        <w:t xml:space="preserve"> achieve a total production of </w:t>
      </w:r>
      <w:r w:rsidRPr="00944804">
        <w:rPr>
          <w:rFonts w:ascii="Times New Roman" w:hAnsi="Times New Roman" w:cs="Times New Roman"/>
          <w:u w:val="single"/>
        </w:rPr>
        <w:t>3.9 million barrels per day in 2015</w:t>
      </w:r>
      <w:r w:rsidRPr="00944804">
        <w:rPr>
          <w:rFonts w:ascii="Times New Roman" w:hAnsi="Times New Roman" w:cs="Times New Roman"/>
        </w:rPr>
        <w:t xml:space="preserve">, much of which will be exported to the United States. As the world largest oil consumer, </w:t>
      </w:r>
      <w:r w:rsidRPr="00944804">
        <w:rPr>
          <w:rFonts w:ascii="Times New Roman" w:hAnsi="Times New Roman" w:cs="Times New Roman"/>
          <w:u w:val="single"/>
        </w:rPr>
        <w:t>the U</w:t>
      </w:r>
      <w:r w:rsidRPr="00944804">
        <w:rPr>
          <w:rFonts w:ascii="Times New Roman" w:hAnsi="Times New Roman" w:cs="Times New Roman"/>
        </w:rPr>
        <w:t xml:space="preserve">nited </w:t>
      </w:r>
      <w:r w:rsidRPr="00944804">
        <w:rPr>
          <w:rFonts w:ascii="Times New Roman" w:hAnsi="Times New Roman" w:cs="Times New Roman"/>
          <w:u w:val="single"/>
        </w:rPr>
        <w:t>S</w:t>
      </w:r>
      <w:r w:rsidRPr="00944804">
        <w:rPr>
          <w:rFonts w:ascii="Times New Roman" w:hAnsi="Times New Roman" w:cs="Times New Roman"/>
        </w:rPr>
        <w:t xml:space="preserve">tates’ </w:t>
      </w:r>
      <w:r w:rsidRPr="00944804">
        <w:rPr>
          <w:rFonts w:ascii="Times New Roman" w:hAnsi="Times New Roman" w:cs="Times New Roman"/>
          <w:u w:val="single"/>
        </w:rPr>
        <w:t xml:space="preserve">oil boom has significantly decreased the country’s reliance on foreign sources of oil, particularly from the </w:t>
      </w:r>
      <w:r w:rsidRPr="00944804">
        <w:rPr>
          <w:rFonts w:ascii="Times New Roman" w:hAnsi="Times New Roman" w:cs="Times New Roman"/>
        </w:rPr>
        <w:t xml:space="preserve">volatile </w:t>
      </w:r>
      <w:r w:rsidRPr="00944804">
        <w:rPr>
          <w:rFonts w:ascii="Times New Roman" w:hAnsi="Times New Roman" w:cs="Times New Roman"/>
          <w:u w:val="single"/>
        </w:rPr>
        <w:t>Middle East</w:t>
      </w:r>
      <w:r w:rsidRPr="00944804">
        <w:rPr>
          <w:rFonts w:ascii="Times New Roman" w:hAnsi="Times New Roman" w:cs="Times New Roman"/>
        </w:rPr>
        <w:t xml:space="preserve">. </w:t>
      </w:r>
      <w:r w:rsidRPr="00944804">
        <w:rPr>
          <w:rFonts w:ascii="Times New Roman" w:hAnsi="Times New Roman" w:cs="Times New Roman"/>
          <w:u w:val="single"/>
        </w:rPr>
        <w:t xml:space="preserve">This is </w:t>
      </w:r>
      <w:r w:rsidRPr="00944804">
        <w:rPr>
          <w:rFonts w:ascii="Times New Roman" w:hAnsi="Times New Roman" w:cs="Times New Roman"/>
        </w:rPr>
        <w:t xml:space="preserve">one of </w:t>
      </w:r>
      <w:r w:rsidRPr="00944804">
        <w:rPr>
          <w:rFonts w:ascii="Times New Roman" w:hAnsi="Times New Roman" w:cs="Times New Roman"/>
          <w:u w:val="single"/>
        </w:rPr>
        <w:t>the main reason</w:t>
      </w:r>
      <w:r w:rsidRPr="00944804">
        <w:rPr>
          <w:rFonts w:ascii="Times New Roman" w:hAnsi="Times New Roman" w:cs="Times New Roman"/>
        </w:rPr>
        <w:t xml:space="preserve">s </w:t>
      </w:r>
      <w:r w:rsidRPr="00944804">
        <w:rPr>
          <w:rFonts w:ascii="Times New Roman" w:hAnsi="Times New Roman" w:cs="Times New Roman"/>
          <w:u w:val="single"/>
        </w:rPr>
        <w:t>why global oil prices have remained relatively flat</w:t>
      </w:r>
      <w:r w:rsidRPr="00944804">
        <w:rPr>
          <w:rFonts w:ascii="Times New Roman" w:hAnsi="Times New Roman" w:cs="Times New Roman"/>
        </w:rPr>
        <w:t xml:space="preserve"> for the past several years </w:t>
      </w:r>
      <w:r w:rsidRPr="00944804">
        <w:rPr>
          <w:rFonts w:ascii="Times New Roman" w:hAnsi="Times New Roman" w:cs="Times New Roman"/>
          <w:u w:val="single"/>
        </w:rPr>
        <w:t>despite the Arab Spring revolutions that led to an 80 percent decrease of Libyan oil production and other disruptions</w:t>
      </w:r>
      <w:r w:rsidRPr="00944804">
        <w:rPr>
          <w:rFonts w:ascii="Times New Roman" w:hAnsi="Times New Roman" w:cs="Times New Roman"/>
        </w:rPr>
        <w:t xml:space="preserve">, </w:t>
      </w:r>
      <w:r w:rsidRPr="00944804">
        <w:rPr>
          <w:rFonts w:ascii="Times New Roman" w:hAnsi="Times New Roman" w:cs="Times New Roman"/>
          <w:u w:val="single"/>
        </w:rPr>
        <w:t>as well Russia’s recent invasion of</w:t>
      </w:r>
      <w:r w:rsidRPr="00944804">
        <w:rPr>
          <w:rFonts w:ascii="Times New Roman" w:hAnsi="Times New Roman" w:cs="Times New Roman"/>
        </w:rPr>
        <w:t xml:space="preserve"> eastern </w:t>
      </w:r>
      <w:r w:rsidRPr="00944804">
        <w:rPr>
          <w:rFonts w:ascii="Times New Roman" w:hAnsi="Times New Roman" w:cs="Times New Roman"/>
          <w:u w:val="single"/>
        </w:rPr>
        <w:t>Ukraine</w:t>
      </w:r>
      <w:r w:rsidRPr="00944804">
        <w:rPr>
          <w:rFonts w:ascii="Times New Roman" w:hAnsi="Times New Roman" w:cs="Times New Roman"/>
        </w:rPr>
        <w:t xml:space="preserve">. According to oil analyst Lysle Brinker, </w:t>
      </w:r>
      <w:r w:rsidRPr="00944804">
        <w:rPr>
          <w:rFonts w:ascii="Times New Roman" w:hAnsi="Times New Roman" w:cs="Times New Roman"/>
          <w:u w:val="single"/>
        </w:rPr>
        <w:t>oil prices may have soared to as high as $150 a barrel without the increase of U.S. oil production</w:t>
      </w:r>
      <w:r w:rsidRPr="00944804">
        <w:rPr>
          <w:rFonts w:ascii="Times New Roman" w:hAnsi="Times New Roman" w:cs="Times New Roman"/>
        </w:rPr>
        <w:t xml:space="preserve">. A glut of light, sweet </w:t>
      </w:r>
      <w:r w:rsidRPr="00944804">
        <w:rPr>
          <w:rFonts w:ascii="Times New Roman" w:hAnsi="Times New Roman" w:cs="Times New Roman"/>
          <w:b/>
          <w:u w:val="single"/>
        </w:rPr>
        <w:t>crude oil is even forming in the U</w:t>
      </w:r>
      <w:r w:rsidRPr="00944804">
        <w:rPr>
          <w:rFonts w:ascii="Times New Roman" w:hAnsi="Times New Roman" w:cs="Times New Roman"/>
        </w:rPr>
        <w:t xml:space="preserve">nited </w:t>
      </w:r>
      <w:r w:rsidRPr="00944804">
        <w:rPr>
          <w:rFonts w:ascii="Times New Roman" w:hAnsi="Times New Roman" w:cs="Times New Roman"/>
          <w:b/>
          <w:u w:val="single"/>
        </w:rPr>
        <w:t>S</w:t>
      </w:r>
      <w:r w:rsidRPr="00944804">
        <w:rPr>
          <w:rFonts w:ascii="Times New Roman" w:hAnsi="Times New Roman" w:cs="Times New Roman"/>
        </w:rPr>
        <w:t xml:space="preserve">tates </w:t>
      </w:r>
      <w:r w:rsidRPr="00944804">
        <w:rPr>
          <w:rFonts w:ascii="Times New Roman" w:hAnsi="Times New Roman" w:cs="Times New Roman"/>
          <w:b/>
          <w:u w:val="single"/>
        </w:rPr>
        <w:t xml:space="preserve">as a result of rising domestic oil production </w:t>
      </w:r>
      <w:r w:rsidRPr="00944804">
        <w:rPr>
          <w:rFonts w:ascii="Times New Roman" w:hAnsi="Times New Roman" w:cs="Times New Roman"/>
        </w:rPr>
        <w:t xml:space="preserve">as well as the U.S. crude oil export ban that dates back to 1975. Oil companies and oil-producing states such as Texas and North Dakota are pushing to have the export ban lifted so that the U.S. can export some of its newfound energy bounty to the global oil market. While shale oil deposits are found throughout the world, other countries face greater difficulties in their attempts to replicate the U.S. oil shale boom. The same technologies that have enabled the oil shale boom – fracking and horizontal drilling – have also led to a nearly 40 percent increase in U.S. natural gas production since 2007. Now one of the lowest cost fuels, </w:t>
      </w:r>
      <w:r w:rsidRPr="00944804">
        <w:rPr>
          <w:rFonts w:ascii="Times New Roman" w:hAnsi="Times New Roman" w:cs="Times New Roman"/>
          <w:u w:val="single"/>
        </w:rPr>
        <w:t>natural gas is expected to further reduce the United States’ reliance on oil</w:t>
      </w:r>
      <w:r w:rsidRPr="00944804">
        <w:rPr>
          <w:rFonts w:ascii="Times New Roman" w:hAnsi="Times New Roman" w:cs="Times New Roman"/>
        </w:rPr>
        <w:t xml:space="preserve">, particularly </w:t>
      </w:r>
      <w:r w:rsidRPr="00944804">
        <w:rPr>
          <w:rFonts w:ascii="Times New Roman" w:hAnsi="Times New Roman" w:cs="Times New Roman"/>
          <w:u w:val="single"/>
        </w:rPr>
        <w:t>for electricity generation, heating, chemical manufacturing, and even transportation.</w:t>
      </w:r>
      <w:r w:rsidRPr="00944804">
        <w:rPr>
          <w:rFonts w:ascii="Times New Roman" w:hAnsi="Times New Roman" w:cs="Times New Roman"/>
        </w:rPr>
        <w:t xml:space="preserve"> The high price of oil in the past decade has been a major driving force behind the U.S. shale energy boom because it enabled the use of new drilling technologies that would not have been economically viable at lower prices. </w:t>
      </w:r>
      <w:r w:rsidRPr="00944804">
        <w:rPr>
          <w:rFonts w:ascii="Times New Roman" w:hAnsi="Times New Roman" w:cs="Times New Roman"/>
          <w:u w:val="single"/>
        </w:rPr>
        <w:t>The continuation of the U.S. shale energy boom</w:t>
      </w:r>
      <w:r w:rsidRPr="00944804">
        <w:rPr>
          <w:rFonts w:ascii="Times New Roman" w:hAnsi="Times New Roman" w:cs="Times New Roman"/>
        </w:rPr>
        <w:t xml:space="preserve"> in the next few years </w:t>
      </w:r>
      <w:r w:rsidRPr="00944804">
        <w:rPr>
          <w:rFonts w:ascii="Times New Roman" w:hAnsi="Times New Roman" w:cs="Times New Roman"/>
          <w:b/>
          <w:u w:val="single"/>
        </w:rPr>
        <w:t>is likely to put pressure on crude oil prices in accordance with the principle, “the only cure for high prices is high prices.”</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lastRenderedPageBreak/>
        <w:t>And expected growth in oil production from Iran, Libya, Iraq, and Venezuela</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5) Production is starting up again in many countries </w:t>
      </w:r>
      <w:r w:rsidRPr="00944804">
        <w:rPr>
          <w:rFonts w:ascii="Times New Roman" w:hAnsi="Times New Roman" w:cs="Times New Roman"/>
          <w:b/>
          <w:u w:val="single"/>
        </w:rPr>
        <w:t>Oil production and exports are poised to begin again in many countries that experienced severe disruptions in recent years:</w:t>
      </w:r>
      <w:r w:rsidRPr="00944804">
        <w:rPr>
          <w:rFonts w:ascii="Times New Roman" w:hAnsi="Times New Roman" w:cs="Times New Roman"/>
        </w:rPr>
        <w:t xml:space="preserve"> </w:t>
      </w:r>
      <w:r w:rsidRPr="00944804">
        <w:rPr>
          <w:rFonts w:ascii="Times New Roman" w:hAnsi="Times New Roman" w:cs="Times New Roman"/>
          <w:u w:val="single"/>
        </w:rPr>
        <w:t>Iran: After Western economic sanctions were placed on Iran</w:t>
      </w:r>
      <w:r w:rsidRPr="00944804">
        <w:rPr>
          <w:rFonts w:ascii="Times New Roman" w:hAnsi="Times New Roman" w:cs="Times New Roman"/>
        </w:rPr>
        <w:t xml:space="preserve"> due to its nuclear program caused a near-collapse of its economy and currency </w:t>
      </w:r>
      <w:r w:rsidRPr="00944804">
        <w:rPr>
          <w:rFonts w:ascii="Times New Roman" w:hAnsi="Times New Roman" w:cs="Times New Roman"/>
          <w:u w:val="single"/>
        </w:rPr>
        <w:t>in 2012,</w:t>
      </w:r>
      <w:r w:rsidRPr="00944804">
        <w:rPr>
          <w:rFonts w:ascii="Times New Roman" w:hAnsi="Times New Roman" w:cs="Times New Roman"/>
          <w:b/>
          <w:u w:val="single"/>
        </w:rPr>
        <w:t xml:space="preserve"> the nation appears ready to strike a deal so that it can export its oil to the West again.</w:t>
      </w:r>
      <w:r w:rsidRPr="00944804">
        <w:rPr>
          <w:rFonts w:ascii="Times New Roman" w:hAnsi="Times New Roman" w:cs="Times New Roman"/>
        </w:rPr>
        <w:t xml:space="preserve"> Oppenheimer oil analyst Fadel Gheit claims that </w:t>
      </w:r>
      <w:r w:rsidRPr="00944804">
        <w:rPr>
          <w:rFonts w:ascii="Times New Roman" w:hAnsi="Times New Roman" w:cs="Times New Roman"/>
          <w:u w:val="single"/>
        </w:rPr>
        <w:t>the Iran-related “supply risk premium” accounts for 20-30 percent of the price of oil,</w:t>
      </w:r>
      <w:r w:rsidRPr="00944804">
        <w:rPr>
          <w:rFonts w:ascii="Times New Roman" w:hAnsi="Times New Roman" w:cs="Times New Roman"/>
        </w:rPr>
        <w:t xml:space="preserve"> which </w:t>
      </w:r>
      <w:r w:rsidRPr="00944804">
        <w:rPr>
          <w:rFonts w:ascii="Times New Roman" w:hAnsi="Times New Roman" w:cs="Times New Roman"/>
          <w:b/>
          <w:u w:val="single"/>
        </w:rPr>
        <w:t>would disappear and send prices to the $75-$85 range</w:t>
      </w:r>
      <w:r w:rsidRPr="00944804">
        <w:rPr>
          <w:rFonts w:ascii="Times New Roman" w:hAnsi="Times New Roman" w:cs="Times New Roman"/>
          <w:u w:val="single"/>
        </w:rPr>
        <w:t xml:space="preserve"> once a deal is </w:t>
      </w:r>
      <w:r w:rsidRPr="00944804">
        <w:rPr>
          <w:rFonts w:ascii="Times New Roman" w:hAnsi="Times New Roman" w:cs="Times New Roman"/>
        </w:rPr>
        <w:t>finally</w:t>
      </w:r>
      <w:r w:rsidRPr="00944804">
        <w:rPr>
          <w:rFonts w:ascii="Times New Roman" w:hAnsi="Times New Roman" w:cs="Times New Roman"/>
          <w:u w:val="single"/>
        </w:rPr>
        <w:t xml:space="preserve"> struck with the West.</w:t>
      </w:r>
      <w:r w:rsidRPr="00944804">
        <w:rPr>
          <w:rFonts w:ascii="Times New Roman" w:hAnsi="Times New Roman" w:cs="Times New Roman"/>
        </w:rPr>
        <w:t xml:space="preserve"> 1 million more barrels of oil per day could enter the market when Iran’s nuclear issue is resolved. </w:t>
      </w:r>
      <w:r w:rsidRPr="00944804">
        <w:rPr>
          <w:rFonts w:ascii="Times New Roman" w:hAnsi="Times New Roman" w:cs="Times New Roman"/>
          <w:u w:val="single"/>
        </w:rPr>
        <w:t xml:space="preserve">Iraq: </w:t>
      </w:r>
      <w:r w:rsidRPr="00944804">
        <w:rPr>
          <w:rFonts w:ascii="Times New Roman" w:hAnsi="Times New Roman" w:cs="Times New Roman"/>
          <w:b/>
          <w:u w:val="single"/>
        </w:rPr>
        <w:t>Iraq’s oil production recently hit a 30-year high</w:t>
      </w:r>
      <w:r w:rsidRPr="00944804">
        <w:rPr>
          <w:rFonts w:ascii="Times New Roman" w:hAnsi="Times New Roman" w:cs="Times New Roman"/>
          <w:u w:val="single"/>
        </w:rPr>
        <w:t xml:space="preserve"> as its oil industry rebuilds after the war and decades of underinvestment.</w:t>
      </w:r>
      <w:r w:rsidRPr="00944804">
        <w:rPr>
          <w:rFonts w:ascii="Times New Roman" w:hAnsi="Times New Roman" w:cs="Times New Roman"/>
        </w:rPr>
        <w:t xml:space="preserve"> </w:t>
      </w:r>
      <w:r w:rsidRPr="00944804">
        <w:rPr>
          <w:rFonts w:ascii="Times New Roman" w:hAnsi="Times New Roman" w:cs="Times New Roman"/>
          <w:u w:val="single"/>
        </w:rPr>
        <w:t xml:space="preserve">Iraq has the world’s fifth-largest proven oil reserves, and </w:t>
      </w:r>
      <w:r w:rsidRPr="00944804">
        <w:rPr>
          <w:rFonts w:ascii="Times New Roman" w:hAnsi="Times New Roman" w:cs="Times New Roman"/>
          <w:b/>
          <w:u w:val="single"/>
        </w:rPr>
        <w:t>several hundred thousand more barrels of oil per day are expected to come online this year alone.</w:t>
      </w:r>
      <w:r w:rsidRPr="00944804">
        <w:rPr>
          <w:rFonts w:ascii="Times New Roman" w:hAnsi="Times New Roman" w:cs="Times New Roman"/>
        </w:rPr>
        <w:t xml:space="preserve"> </w:t>
      </w:r>
      <w:r w:rsidRPr="00944804">
        <w:rPr>
          <w:rFonts w:ascii="Times New Roman" w:hAnsi="Times New Roman" w:cs="Times New Roman"/>
          <w:u w:val="single"/>
        </w:rPr>
        <w:t>Libya: Libya’s oil production plunged by over 80 percent from 1.6 million barrels a day to just 237,000 barrels a day after the country’s revolution in 2011.</w:t>
      </w:r>
      <w:r w:rsidRPr="00944804">
        <w:rPr>
          <w:rFonts w:ascii="Times New Roman" w:hAnsi="Times New Roman" w:cs="Times New Roman"/>
        </w:rPr>
        <w:t xml:space="preserve"> </w:t>
      </w:r>
      <w:r w:rsidRPr="00944804">
        <w:rPr>
          <w:rFonts w:ascii="Times New Roman" w:hAnsi="Times New Roman" w:cs="Times New Roman"/>
          <w:u w:val="single"/>
        </w:rPr>
        <w:t>While Libya’s oil situation remains volatile due to protests</w:t>
      </w:r>
      <w:r w:rsidRPr="00944804">
        <w:rPr>
          <w:rFonts w:ascii="Times New Roman" w:hAnsi="Times New Roman" w:cs="Times New Roman"/>
        </w:rPr>
        <w:t xml:space="preserve"> that have shut down pipelines and ports, </w:t>
      </w:r>
      <w:r w:rsidRPr="00944804">
        <w:rPr>
          <w:rFonts w:ascii="Times New Roman" w:hAnsi="Times New Roman" w:cs="Times New Roman"/>
          <w:u w:val="single"/>
        </w:rPr>
        <w:t>a</w:t>
      </w:r>
      <w:r w:rsidRPr="00944804">
        <w:rPr>
          <w:rFonts w:ascii="Times New Roman" w:hAnsi="Times New Roman" w:cs="Times New Roman"/>
        </w:rPr>
        <w:t xml:space="preserve">n eventual </w:t>
      </w:r>
      <w:r w:rsidRPr="00944804">
        <w:rPr>
          <w:rFonts w:ascii="Times New Roman" w:hAnsi="Times New Roman" w:cs="Times New Roman"/>
          <w:u w:val="single"/>
        </w:rPr>
        <w:t xml:space="preserve">resolution </w:t>
      </w:r>
      <w:r w:rsidRPr="00944804">
        <w:rPr>
          <w:rFonts w:ascii="Times New Roman" w:hAnsi="Times New Roman" w:cs="Times New Roman"/>
          <w:b/>
          <w:u w:val="single"/>
        </w:rPr>
        <w:t>could double production to 500,000 barrels a day.</w:t>
      </w:r>
      <w:r w:rsidRPr="00944804">
        <w:rPr>
          <w:rFonts w:ascii="Times New Roman" w:hAnsi="Times New Roman" w:cs="Times New Roman"/>
          <w:u w:val="single"/>
        </w:rPr>
        <w:t xml:space="preserve"> Venezuela:</w:t>
      </w:r>
      <w:r w:rsidRPr="00944804">
        <w:rPr>
          <w:rFonts w:ascii="Times New Roman" w:hAnsi="Times New Roman" w:cs="Times New Roman"/>
        </w:rPr>
        <w:t xml:space="preserve"> Despite numerous political challenges that have reduced Venezuela’s oil production in the past decade, Leo</w:t>
      </w:r>
      <w:r w:rsidRPr="00944804">
        <w:rPr>
          <w:rFonts w:ascii="Times New Roman" w:hAnsi="Times New Roman" w:cs="Times New Roman"/>
          <w:u w:val="single"/>
        </w:rPr>
        <w:t xml:space="preserve"> Drollas, the head of the Centre for Global Energy Studies, </w:t>
      </w:r>
      <w:r w:rsidRPr="00944804">
        <w:rPr>
          <w:rFonts w:ascii="Times New Roman" w:hAnsi="Times New Roman" w:cs="Times New Roman"/>
          <w:b/>
          <w:u w:val="single"/>
        </w:rPr>
        <w:t>expects 250,000 more barrels of oil per day to come online this year.</w:t>
      </w:r>
      <w:r w:rsidRPr="00944804">
        <w:rPr>
          <w:rFonts w:ascii="Times New Roman" w:hAnsi="Times New Roman" w:cs="Times New Roman"/>
        </w:rPr>
        <w:t xml:space="preserve"> </w:t>
      </w:r>
      <w:r w:rsidRPr="00944804">
        <w:rPr>
          <w:rFonts w:ascii="Times New Roman" w:hAnsi="Times New Roman" w:cs="Times New Roman"/>
          <w:u w:val="single"/>
        </w:rPr>
        <w:t>European energy companies</w:t>
      </w:r>
      <w:r w:rsidRPr="00944804">
        <w:rPr>
          <w:rFonts w:ascii="Times New Roman" w:hAnsi="Times New Roman" w:cs="Times New Roman"/>
        </w:rPr>
        <w:t xml:space="preserve"> Eni SpA and Repsol SA </w:t>
      </w:r>
      <w:r w:rsidRPr="00944804">
        <w:rPr>
          <w:rFonts w:ascii="Times New Roman" w:hAnsi="Times New Roman" w:cs="Times New Roman"/>
          <w:u w:val="single"/>
        </w:rPr>
        <w:t>have signed deals last week to invest up to $500 million each to develop Venezuela’s Perla oil field</w:t>
      </w:r>
      <w:r w:rsidRPr="00944804">
        <w:rPr>
          <w:rFonts w:ascii="Times New Roman" w:hAnsi="Times New Roman" w:cs="Times New Roman"/>
        </w:rPr>
        <w:t>, which is considered to be one of the most important discoveries of the past decade.</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And slowing global demand coupled with a lack of OPEC price mediation capabilities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b/>
          <w:u w:val="single"/>
        </w:rPr>
      </w:pPr>
      <w:r w:rsidRPr="00944804">
        <w:rPr>
          <w:rFonts w:ascii="Times New Roman" w:hAnsi="Times New Roman" w:cs="Times New Roman"/>
        </w:rPr>
        <w:t xml:space="preserve">6) OPEC’s limited ability to boost prices by cutting production </w:t>
      </w:r>
      <w:r w:rsidRPr="00944804">
        <w:rPr>
          <w:rFonts w:ascii="Times New Roman" w:hAnsi="Times New Roman" w:cs="Times New Roman"/>
          <w:u w:val="single"/>
        </w:rPr>
        <w:t xml:space="preserve">When oil prices dropped significantly in the past, OPEC countries would cut their oil production to bolster the price of oil. Growing </w:t>
      </w:r>
      <w:r w:rsidRPr="00944804">
        <w:rPr>
          <w:rFonts w:ascii="Times New Roman" w:hAnsi="Times New Roman" w:cs="Times New Roman"/>
          <w:b/>
          <w:u w:val="single"/>
        </w:rPr>
        <w:t>fiscal deficits</w:t>
      </w:r>
      <w:r w:rsidRPr="00944804">
        <w:rPr>
          <w:rFonts w:ascii="Times New Roman" w:hAnsi="Times New Roman" w:cs="Times New Roman"/>
          <w:u w:val="single"/>
        </w:rPr>
        <w:t xml:space="preserve"> in many OPEC nations in recent years, however, </w:t>
      </w:r>
      <w:r w:rsidRPr="00944804">
        <w:rPr>
          <w:rFonts w:ascii="Times New Roman" w:hAnsi="Times New Roman" w:cs="Times New Roman"/>
          <w:b/>
          <w:u w:val="single"/>
        </w:rPr>
        <w:t>make it far more difficult to cut oil production</w:t>
      </w:r>
      <w:r w:rsidRPr="00944804">
        <w:rPr>
          <w:rFonts w:ascii="Times New Roman" w:hAnsi="Times New Roman" w:cs="Times New Roman"/>
          <w:u w:val="single"/>
        </w:rPr>
        <w:t xml:space="preserve"> because these </w:t>
      </w:r>
      <w:r w:rsidRPr="00944804">
        <w:rPr>
          <w:rFonts w:ascii="Times New Roman" w:hAnsi="Times New Roman" w:cs="Times New Roman"/>
          <w:b/>
          <w:u w:val="single"/>
        </w:rPr>
        <w:t>countries can no longer afford the loss of oil revenues.</w:t>
      </w:r>
      <w:r w:rsidRPr="00944804">
        <w:rPr>
          <w:rFonts w:ascii="Times New Roman" w:hAnsi="Times New Roman" w:cs="Times New Roman"/>
        </w:rPr>
        <w:t xml:space="preserve"> 7) </w:t>
      </w:r>
      <w:r w:rsidRPr="00944804">
        <w:rPr>
          <w:rFonts w:ascii="Times New Roman" w:hAnsi="Times New Roman" w:cs="Times New Roman"/>
          <w:b/>
          <w:u w:val="single"/>
        </w:rPr>
        <w:t>Global oil demand is slowing</w:t>
      </w:r>
      <w:r w:rsidRPr="00944804">
        <w:rPr>
          <w:rFonts w:ascii="Times New Roman" w:hAnsi="Times New Roman" w:cs="Times New Roman"/>
        </w:rPr>
        <w:t xml:space="preserve"> Led by China and other emerging nations, global oil </w:t>
      </w:r>
      <w:r w:rsidRPr="00944804">
        <w:rPr>
          <w:rFonts w:ascii="Times New Roman" w:hAnsi="Times New Roman" w:cs="Times New Roman"/>
          <w:u w:val="single"/>
        </w:rPr>
        <w:t xml:space="preserve">demand spiked in the years following the 2008 financial crisis, which contributed to oil’s bull market. Since 2011, </w:t>
      </w:r>
      <w:r w:rsidRPr="00944804">
        <w:rPr>
          <w:rFonts w:ascii="Times New Roman" w:hAnsi="Times New Roman" w:cs="Times New Roman"/>
          <w:b/>
          <w:u w:val="single"/>
        </w:rPr>
        <w:t>oil demand growth has slowed significantly to a half-decade low largely due to the ongoing economic slowdown in China and emerging economies:</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lastRenderedPageBreak/>
        <w:t>And worldwide economic recovery bubbles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u w:val="single"/>
        </w:rPr>
      </w:pPr>
      <w:r w:rsidRPr="00944804">
        <w:rPr>
          <w:rFonts w:ascii="Times New Roman" w:hAnsi="Times New Roman" w:cs="Times New Roman"/>
        </w:rPr>
        <w:t xml:space="preserve">8) </w:t>
      </w:r>
      <w:r w:rsidRPr="00944804">
        <w:rPr>
          <w:rFonts w:ascii="Times New Roman" w:hAnsi="Times New Roman" w:cs="Times New Roman"/>
          <w:u w:val="single"/>
        </w:rPr>
        <w:t>The global economic “recovery” is actually another bubble</w:t>
      </w:r>
      <w:r w:rsidRPr="00944804">
        <w:rPr>
          <w:rFonts w:ascii="Times New Roman" w:hAnsi="Times New Roman" w:cs="Times New Roman"/>
        </w:rPr>
        <w:t xml:space="preserve"> As discussed in the last point, </w:t>
      </w:r>
      <w:r w:rsidRPr="00944804">
        <w:rPr>
          <w:rFonts w:ascii="Times New Roman" w:hAnsi="Times New Roman" w:cs="Times New Roman"/>
          <w:b/>
          <w:u w:val="single"/>
        </w:rPr>
        <w:t>oil demand and prices are highly dependent on global economic growth.</w:t>
      </w:r>
      <w:r w:rsidRPr="00944804">
        <w:rPr>
          <w:rFonts w:ascii="Times New Roman" w:hAnsi="Times New Roman" w:cs="Times New Roman"/>
        </w:rPr>
        <w:t xml:space="preserve"> </w:t>
      </w:r>
      <w:r w:rsidRPr="00944804">
        <w:rPr>
          <w:rFonts w:ascii="Times New Roman" w:hAnsi="Times New Roman" w:cs="Times New Roman"/>
          <w:u w:val="single"/>
        </w:rPr>
        <w:t>The financial crisis and subsequent Great Recession was what popped the 2008 oil bubble after prices reached nearly $150 per barrel. After the price of oil sank in late-2008, the post-2009 economic recovery helped oil prices to rise 140 percent from their financial crisis low.</w:t>
      </w:r>
      <w:r w:rsidRPr="00944804">
        <w:rPr>
          <w:rFonts w:ascii="Times New Roman" w:hAnsi="Times New Roman" w:cs="Times New Roman"/>
        </w:rPr>
        <w:t xml:space="preserve"> Unfortunately, my </w:t>
      </w:r>
      <w:r w:rsidRPr="00944804">
        <w:rPr>
          <w:rFonts w:ascii="Times New Roman" w:hAnsi="Times New Roman" w:cs="Times New Roman"/>
          <w:b/>
          <w:u w:val="single"/>
        </w:rPr>
        <w:t>extensive research has found that the global economic recovery</w:t>
      </w:r>
      <w:r w:rsidRPr="00944804">
        <w:rPr>
          <w:rFonts w:ascii="Times New Roman" w:hAnsi="Times New Roman" w:cs="Times New Roman"/>
          <w:u w:val="single"/>
        </w:rPr>
        <w:t xml:space="preserve"> that has driven oil prices higher </w:t>
      </w:r>
      <w:r w:rsidRPr="00944804">
        <w:rPr>
          <w:rFonts w:ascii="Times New Roman" w:hAnsi="Times New Roman" w:cs="Times New Roman"/>
          <w:b/>
          <w:u w:val="single"/>
        </w:rPr>
        <w:t>is actually an artificial, bubble-driven recovery</w:t>
      </w:r>
      <w:r w:rsidRPr="00944804">
        <w:rPr>
          <w:rFonts w:ascii="Times New Roman" w:hAnsi="Times New Roman" w:cs="Times New Roman"/>
        </w:rPr>
        <w:t xml:space="preserve"> that I call </w:t>
      </w:r>
      <w:r w:rsidRPr="00944804">
        <w:rPr>
          <w:rFonts w:ascii="Times New Roman" w:hAnsi="Times New Roman" w:cs="Times New Roman"/>
          <w:b/>
          <w:u w:val="single"/>
        </w:rPr>
        <w:t>a “Bubblecovery.”</w:t>
      </w:r>
      <w:r w:rsidRPr="00944804">
        <w:rPr>
          <w:rFonts w:ascii="Times New Roman" w:hAnsi="Times New Roman" w:cs="Times New Roman"/>
        </w:rPr>
        <w:t xml:space="preserve"> </w:t>
      </w:r>
      <w:r w:rsidRPr="00944804">
        <w:rPr>
          <w:rFonts w:ascii="Times New Roman" w:hAnsi="Times New Roman" w:cs="Times New Roman"/>
          <w:u w:val="single"/>
        </w:rPr>
        <w:t>In a desperate attempt to prevent a deflationary depression, central banks pumped trillions of dollars worth of liquidity into the global financial system and cut interest rates</w:t>
      </w:r>
      <w:r w:rsidRPr="00944804">
        <w:rPr>
          <w:rFonts w:ascii="Times New Roman" w:hAnsi="Times New Roman" w:cs="Times New Roman"/>
        </w:rPr>
        <w:t xml:space="preserve"> to virtually zero percent. In short order, </w:t>
      </w:r>
      <w:r w:rsidRPr="00944804">
        <w:rPr>
          <w:rFonts w:ascii="Times New Roman" w:hAnsi="Times New Roman" w:cs="Times New Roman"/>
          <w:u w:val="single"/>
        </w:rPr>
        <w:t>new economic bubbles started ballooning in China, emerging markets, Canada, Australia, Nordic countries, commodities, tech startups, and U.S. equities and housing prices, to name a few</w:t>
      </w:r>
      <w:r w:rsidRPr="00944804">
        <w:rPr>
          <w:rFonts w:ascii="Times New Roman" w:hAnsi="Times New Roman" w:cs="Times New Roman"/>
        </w:rPr>
        <w:t xml:space="preserve"> (read my Bubblecovery article for more information). </w:t>
      </w:r>
      <w:r w:rsidRPr="00944804">
        <w:rPr>
          <w:rFonts w:ascii="Times New Roman" w:hAnsi="Times New Roman" w:cs="Times New Roman"/>
          <w:u w:val="single"/>
        </w:rPr>
        <w:t xml:space="preserve">Property and credit bubbles are inflating once again all around the world in a pattern that is very similar to the last decade’s bubble that caused the financial crisis in the first place. </w:t>
      </w:r>
      <w:r w:rsidRPr="00944804">
        <w:rPr>
          <w:rFonts w:ascii="Times New Roman" w:hAnsi="Times New Roman" w:cs="Times New Roman"/>
        </w:rPr>
        <w:t xml:space="preserve">This chart shows that </w:t>
      </w:r>
      <w:r w:rsidRPr="00944804">
        <w:rPr>
          <w:rFonts w:ascii="Times New Roman" w:hAnsi="Times New Roman" w:cs="Times New Roman"/>
          <w:u w:val="single"/>
        </w:rPr>
        <w:t>Canada’s housing and household debt bubble is even worse than the U.S.’ bubble last decade</w:t>
      </w:r>
      <w:r w:rsidRPr="00944804">
        <w:rPr>
          <w:rFonts w:ascii="Times New Roman" w:hAnsi="Times New Roman" w:cs="Times New Roman"/>
        </w:rPr>
        <w:t xml:space="preserve">: These days, </w:t>
      </w:r>
      <w:r w:rsidRPr="00944804">
        <w:rPr>
          <w:rFonts w:ascii="Times New Roman" w:hAnsi="Times New Roman" w:cs="Times New Roman"/>
          <w:u w:val="single"/>
        </w:rPr>
        <w:t xml:space="preserve">it makes no difference whether you look at the charts of property prices and debt in Canada, or in Australia, Norway, Hong Kong, China, or Singapore; the charts all look the same and show the same classic bubble pattern. </w:t>
      </w:r>
      <w:r w:rsidRPr="00944804">
        <w:rPr>
          <w:rFonts w:ascii="Times New Roman" w:hAnsi="Times New Roman" w:cs="Times New Roman"/>
          <w:b/>
          <w:u w:val="single"/>
        </w:rPr>
        <w:t>The world is caught up in an epidemic of post-2009 bubbles,</w:t>
      </w:r>
      <w:r w:rsidRPr="00944804">
        <w:rPr>
          <w:rFonts w:ascii="Times New Roman" w:hAnsi="Times New Roman" w:cs="Times New Roman"/>
        </w:rPr>
        <w:t xml:space="preserve"> but </w:t>
      </w:r>
      <w:r w:rsidRPr="00944804">
        <w:rPr>
          <w:rFonts w:ascii="Times New Roman" w:hAnsi="Times New Roman" w:cs="Times New Roman"/>
          <w:u w:val="single"/>
        </w:rPr>
        <w:t>the vast majority of people are completely unaware and in denial. Here are a few terrifying statistics that show how dangerous China’s economic bubble is:</w:t>
      </w:r>
      <w:r w:rsidRPr="00944804">
        <w:rPr>
          <w:rFonts w:ascii="Times New Roman" w:hAnsi="Times New Roman" w:cs="Times New Roman"/>
        </w:rPr>
        <w:t xml:space="preserve"> </w:t>
      </w:r>
      <w:r w:rsidRPr="00944804">
        <w:rPr>
          <w:rFonts w:ascii="Times New Roman" w:hAnsi="Times New Roman" w:cs="Times New Roman"/>
          <w:u w:val="single"/>
        </w:rPr>
        <w:t>China’s</w:t>
      </w:r>
      <w:r w:rsidRPr="00944804">
        <w:rPr>
          <w:rFonts w:ascii="Times New Roman" w:hAnsi="Times New Roman" w:cs="Times New Roman"/>
        </w:rPr>
        <w:t xml:space="preserve"> total </w:t>
      </w:r>
      <w:r w:rsidRPr="00944804">
        <w:rPr>
          <w:rFonts w:ascii="Times New Roman" w:hAnsi="Times New Roman" w:cs="Times New Roman"/>
          <w:u w:val="single"/>
        </w:rPr>
        <w:t>domestic credit more than doubled to $23 trillion from $9 trillion in 2008,</w:t>
      </w:r>
      <w:r w:rsidRPr="00944804">
        <w:rPr>
          <w:rFonts w:ascii="Times New Roman" w:hAnsi="Times New Roman" w:cs="Times New Roman"/>
        </w:rPr>
        <w:t xml:space="preserve"> which is equivalent to adding the entire U.S. commercial banking sector. </w:t>
      </w:r>
      <w:r w:rsidRPr="00944804">
        <w:rPr>
          <w:rFonts w:ascii="Times New Roman" w:hAnsi="Times New Roman" w:cs="Times New Roman"/>
          <w:u w:val="single"/>
        </w:rPr>
        <w:t>Borrowing has risen as a share of China’s national income to more than 200 percent</w:t>
      </w:r>
      <w:r w:rsidRPr="00944804">
        <w:rPr>
          <w:rFonts w:ascii="Times New Roman" w:hAnsi="Times New Roman" w:cs="Times New Roman"/>
        </w:rPr>
        <w:t xml:space="preserve">, from 135 percent in 2008. China’s credit growth rate is now faster than Japan’s before its 1990 bust and America’s before 2008, with half of that growth in the shadow-banking sector. </w:t>
      </w:r>
      <w:r w:rsidRPr="00944804">
        <w:rPr>
          <w:rFonts w:ascii="Times New Roman" w:hAnsi="Times New Roman" w:cs="Times New Roman"/>
          <w:u w:val="single"/>
        </w:rPr>
        <w:t xml:space="preserve">The post-2009 economic bubbles are the primary reason why the global economy started growing again because </w:t>
      </w:r>
      <w:r w:rsidRPr="00944804">
        <w:rPr>
          <w:rFonts w:ascii="Times New Roman" w:hAnsi="Times New Roman" w:cs="Times New Roman"/>
          <w:b/>
          <w:u w:val="single"/>
        </w:rPr>
        <w:t>bubbles create temporary growth booms before ending in crises.</w:t>
      </w:r>
      <w:r w:rsidRPr="00944804">
        <w:rPr>
          <w:rFonts w:ascii="Times New Roman" w:hAnsi="Times New Roman" w:cs="Times New Roman"/>
          <w:b/>
        </w:rPr>
        <w:t xml:space="preserve"> </w:t>
      </w:r>
      <w:r w:rsidRPr="00944804">
        <w:rPr>
          <w:rFonts w:ascii="Times New Roman" w:hAnsi="Times New Roman" w:cs="Times New Roman"/>
          <w:u w:val="single"/>
        </w:rPr>
        <w:t xml:space="preserve">When the post-2009 bubbles pop, global </w:t>
      </w:r>
      <w:r w:rsidRPr="00944804">
        <w:rPr>
          <w:rFonts w:ascii="Times New Roman" w:hAnsi="Times New Roman" w:cs="Times New Roman"/>
          <w:b/>
          <w:u w:val="single"/>
        </w:rPr>
        <w:t>economic growth is going to sink</w:t>
      </w:r>
      <w:r w:rsidRPr="00944804">
        <w:rPr>
          <w:rFonts w:ascii="Times New Roman" w:hAnsi="Times New Roman" w:cs="Times New Roman"/>
          <w:u w:val="single"/>
        </w:rPr>
        <w:t xml:space="preserve"> (and there will not be a quick recovery like last time), </w:t>
      </w:r>
      <w:r w:rsidRPr="00944804">
        <w:rPr>
          <w:rFonts w:ascii="Times New Roman" w:hAnsi="Times New Roman" w:cs="Times New Roman"/>
          <w:b/>
          <w:u w:val="single"/>
        </w:rPr>
        <w:t>which will reduce demand for oil.</w:t>
      </w:r>
      <w:r w:rsidRPr="00944804">
        <w:rPr>
          <w:rFonts w:ascii="Times New Roman" w:hAnsi="Times New Roman" w:cs="Times New Roman"/>
          <w:u w:val="single"/>
        </w:rPr>
        <w:t xml:space="preserve"> </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And commodity extraction booms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b/>
          <w:u w:val="single"/>
        </w:rPr>
      </w:pPr>
      <w:r w:rsidRPr="00944804">
        <w:rPr>
          <w:rFonts w:ascii="Times New Roman" w:hAnsi="Times New Roman" w:cs="Times New Roman"/>
        </w:rPr>
        <w:t xml:space="preserve">9) The ending of the commodities supercycle As I mentioned in the last point, </w:t>
      </w:r>
      <w:r w:rsidRPr="00944804">
        <w:rPr>
          <w:rFonts w:ascii="Times New Roman" w:hAnsi="Times New Roman" w:cs="Times New Roman"/>
          <w:b/>
          <w:u w:val="single"/>
        </w:rPr>
        <w:t>commodities are one of the key bubbles</w:t>
      </w:r>
      <w:r w:rsidRPr="00944804">
        <w:rPr>
          <w:rFonts w:ascii="Times New Roman" w:hAnsi="Times New Roman" w:cs="Times New Roman"/>
        </w:rPr>
        <w:t xml:space="preserve"> that I have </w:t>
      </w:r>
      <w:r w:rsidRPr="00944804">
        <w:rPr>
          <w:rFonts w:ascii="Times New Roman" w:hAnsi="Times New Roman" w:cs="Times New Roman"/>
          <w:u w:val="single"/>
        </w:rPr>
        <w:t xml:space="preserve">identified. Artificial, debt-driven economic growth in China and other emerging market nations combined with the unprecedented ocean of central bank liquidity caused </w:t>
      </w:r>
      <w:r w:rsidRPr="00944804">
        <w:rPr>
          <w:rFonts w:ascii="Times New Roman" w:hAnsi="Times New Roman" w:cs="Times New Roman"/>
          <w:u w:val="single"/>
        </w:rPr>
        <w:lastRenderedPageBreak/>
        <w:t>commodities prices to triple since 2002</w:t>
      </w:r>
      <w:r w:rsidRPr="00944804">
        <w:rPr>
          <w:rFonts w:ascii="Times New Roman" w:hAnsi="Times New Roman" w:cs="Times New Roman"/>
        </w:rPr>
        <w:t xml:space="preserve">: Hundreds of </w:t>
      </w:r>
      <w:r w:rsidRPr="00944804">
        <w:rPr>
          <w:rFonts w:ascii="Times New Roman" w:hAnsi="Times New Roman" w:cs="Times New Roman"/>
          <w:u w:val="single"/>
        </w:rPr>
        <w:t>billions of dollars worth of investment capital clamored into commodities as investors began to treat commodities as a new long-term asset class, similar to equities and bonds.</w:t>
      </w:r>
      <w:r w:rsidRPr="00944804">
        <w:rPr>
          <w:rFonts w:ascii="Times New Roman" w:hAnsi="Times New Roman" w:cs="Times New Roman"/>
        </w:rPr>
        <w:t xml:space="preserve"> Many of </w:t>
      </w:r>
      <w:r w:rsidRPr="00944804">
        <w:rPr>
          <w:rFonts w:ascii="Times New Roman" w:hAnsi="Times New Roman" w:cs="Times New Roman"/>
          <w:u w:val="single"/>
        </w:rPr>
        <w:t>these investors also viewed commodities as a way to play the China and emerging markets boom.</w:t>
      </w:r>
      <w:r w:rsidRPr="00944804">
        <w:rPr>
          <w:rFonts w:ascii="Times New Roman" w:hAnsi="Times New Roman" w:cs="Times New Roman"/>
        </w:rPr>
        <w:t xml:space="preserve"> Record </w:t>
      </w:r>
      <w:r w:rsidRPr="00944804">
        <w:rPr>
          <w:rFonts w:ascii="Times New Roman" w:hAnsi="Times New Roman" w:cs="Times New Roman"/>
          <w:u w:val="single"/>
        </w:rPr>
        <w:t xml:space="preserve">high commodities prices spurred a massive global exploration and extraction boom that is now </w:t>
      </w:r>
      <w:r w:rsidRPr="00944804">
        <w:rPr>
          <w:rFonts w:ascii="Times New Roman" w:hAnsi="Times New Roman" w:cs="Times New Roman"/>
          <w:b/>
          <w:u w:val="single"/>
        </w:rPr>
        <w:t>leading to growing gluts</w:t>
      </w:r>
      <w:r w:rsidRPr="00944804">
        <w:rPr>
          <w:rFonts w:ascii="Times New Roman" w:hAnsi="Times New Roman" w:cs="Times New Roman"/>
        </w:rPr>
        <w:t xml:space="preserve"> in numerous commodities, particularly growth-sensitive commodities like copper and iron ore, as rising supply is met with slowing demand from China and emerging markets. As stated earlier, </w:t>
      </w:r>
      <w:r w:rsidRPr="00944804">
        <w:rPr>
          <w:rFonts w:ascii="Times New Roman" w:hAnsi="Times New Roman" w:cs="Times New Roman"/>
          <w:u w:val="single"/>
        </w:rPr>
        <w:t>“the only cure for high prices is high prices.” When the post-2009 global economic bubble pops,</w:t>
      </w:r>
      <w:r w:rsidRPr="00944804">
        <w:rPr>
          <w:rFonts w:ascii="Times New Roman" w:hAnsi="Times New Roman" w:cs="Times New Roman"/>
        </w:rPr>
        <w:t xml:space="preserve"> I believe that </w:t>
      </w:r>
      <w:r w:rsidRPr="00944804">
        <w:rPr>
          <w:rFonts w:ascii="Times New Roman" w:hAnsi="Times New Roman" w:cs="Times New Roman"/>
          <w:b/>
          <w:u w:val="single"/>
        </w:rPr>
        <w:t>commodities prices will finally experience a true bust.</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Oil market collapse will occur within a few years even if prices increase in the short-term</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Colombo 6/9</w:t>
      </w:r>
    </w:p>
    <w:p w:rsidR="005F338F" w:rsidRPr="00944804" w:rsidRDefault="005F338F" w:rsidP="005F338F">
      <w:pPr>
        <w:rPr>
          <w:rFonts w:ascii="Times New Roman" w:hAnsi="Times New Roman" w:cs="Times New Roman"/>
        </w:rPr>
      </w:pPr>
      <w:r w:rsidRPr="00944804">
        <w:rPr>
          <w:rFonts w:ascii="Times New Roman" w:hAnsi="Times New Roman" w:cs="Times New Roman"/>
        </w:rPr>
        <w:t>Jesse Colombo – economic analyst and reporter for Forbes financial news source, predictor of the US housing and credit crash with ten years of experience analyzing economic bubbles (“9 Reasons Why Oil Prices May Be Headed For A Bust”, May 9 2014, http://www.forbes.com/sites/jessecolombo/2014/06/09/9-reasons-why-oil-prices-may-be-headed-for-a-bust/)//EO</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A Tactical Take On Crude Oil Crude oil is one of the hardest markets to predict by far because there are so many conflicting crosscurrents that affect its price including supply and demand, geopolitics, and the global monetary and regulatory environment. In many ways, analyzing the crude oil market is very much like playing three-dimensional chess. </w:t>
      </w:r>
      <w:r w:rsidRPr="00944804">
        <w:rPr>
          <w:rFonts w:ascii="Times New Roman" w:hAnsi="Times New Roman" w:cs="Times New Roman"/>
          <w:u w:val="single"/>
        </w:rPr>
        <w:t xml:space="preserve">Though I have listed numerous fundamental reasons why a correction is likely to occur in the crude oil market, </w:t>
      </w:r>
      <w:r w:rsidRPr="00944804">
        <w:rPr>
          <w:rFonts w:ascii="Times New Roman" w:hAnsi="Times New Roman" w:cs="Times New Roman"/>
          <w:b/>
          <w:u w:val="single"/>
        </w:rPr>
        <w:t>it is important to be aware of some of the potential upside risks that may override</w:t>
      </w:r>
      <w:r w:rsidRPr="00944804">
        <w:rPr>
          <w:rFonts w:ascii="Times New Roman" w:hAnsi="Times New Roman" w:cs="Times New Roman"/>
          <w:u w:val="single"/>
        </w:rPr>
        <w:t xml:space="preserve"> these </w:t>
      </w:r>
      <w:r w:rsidRPr="00944804">
        <w:rPr>
          <w:rFonts w:ascii="Times New Roman" w:hAnsi="Times New Roman" w:cs="Times New Roman"/>
          <w:b/>
          <w:u w:val="single"/>
        </w:rPr>
        <w:t>bearish factors in the shorter-term:</w:t>
      </w:r>
      <w:r w:rsidRPr="00944804">
        <w:rPr>
          <w:rFonts w:ascii="Times New Roman" w:hAnsi="Times New Roman" w:cs="Times New Roman"/>
        </w:rPr>
        <w:t xml:space="preserve"> </w:t>
      </w:r>
      <w:r w:rsidRPr="00944804">
        <w:rPr>
          <w:rFonts w:ascii="Times New Roman" w:hAnsi="Times New Roman" w:cs="Times New Roman"/>
          <w:u w:val="single"/>
        </w:rPr>
        <w:t>Geopolitical risks such as an escalation of the Russia-Ukraine situation, a flare-up in the Middle East, a worsening of the political crises in Venezuela or Libya, etc.</w:t>
      </w:r>
      <w:r w:rsidRPr="00944804">
        <w:rPr>
          <w:rFonts w:ascii="Times New Roman" w:hAnsi="Times New Roman" w:cs="Times New Roman"/>
        </w:rPr>
        <w:t xml:space="preserve"> The risk that </w:t>
      </w:r>
      <w:r w:rsidRPr="00944804">
        <w:rPr>
          <w:rFonts w:ascii="Times New Roman" w:hAnsi="Times New Roman" w:cs="Times New Roman"/>
          <w:u w:val="single"/>
        </w:rPr>
        <w:t>inflation</w:t>
      </w:r>
      <w:r w:rsidRPr="00944804">
        <w:rPr>
          <w:rFonts w:ascii="Times New Roman" w:hAnsi="Times New Roman" w:cs="Times New Roman"/>
        </w:rPr>
        <w:t xml:space="preserve"> picks up significantly </w:t>
      </w:r>
      <w:r w:rsidRPr="00944804">
        <w:rPr>
          <w:rFonts w:ascii="Times New Roman" w:hAnsi="Times New Roman" w:cs="Times New Roman"/>
          <w:u w:val="single"/>
        </w:rPr>
        <w:t>in major developed economies like the U.S.</w:t>
      </w:r>
      <w:r w:rsidRPr="00944804">
        <w:rPr>
          <w:rFonts w:ascii="Times New Roman" w:hAnsi="Times New Roman" w:cs="Times New Roman"/>
        </w:rPr>
        <w:t xml:space="preserve"> as the “Bubblecovery” or bubble-driven economic recovery matures. A significant, unexpected economic slowdown in the U.S. causes the Fed to step on the monetary accelerator again by abandoning or reversing the QE taper. A large-scale downward revision of estimated U.S. shale oil reserves causes a buying panic. In this scenario, I am questioning whether the recent 96 percent downward revision of estimated recoverable shale oil in California’s Monterey Shale formation is an isolated case or if it may occur on a larger scale across the country. </w:t>
      </w:r>
      <w:r w:rsidRPr="00944804">
        <w:rPr>
          <w:rFonts w:ascii="Times New Roman" w:hAnsi="Times New Roman" w:cs="Times New Roman"/>
          <w:u w:val="single"/>
        </w:rPr>
        <w:t>The</w:t>
      </w:r>
      <w:r w:rsidRPr="00944804">
        <w:rPr>
          <w:rFonts w:ascii="Times New Roman" w:hAnsi="Times New Roman" w:cs="Times New Roman"/>
        </w:rPr>
        <w:t xml:space="preserve"> potentially </w:t>
      </w:r>
      <w:r w:rsidRPr="00944804">
        <w:rPr>
          <w:rFonts w:ascii="Times New Roman" w:hAnsi="Times New Roman" w:cs="Times New Roman"/>
          <w:u w:val="single"/>
        </w:rPr>
        <w:t>bearish factors that I have listed in this article tend to have more relevance for the intermediate-term future</w:t>
      </w:r>
      <w:r w:rsidRPr="00944804">
        <w:rPr>
          <w:rFonts w:ascii="Times New Roman" w:hAnsi="Times New Roman" w:cs="Times New Roman"/>
        </w:rPr>
        <w:t xml:space="preserve"> (within the next few years) </w:t>
      </w:r>
      <w:r w:rsidRPr="00944804">
        <w:rPr>
          <w:rFonts w:ascii="Times New Roman" w:hAnsi="Times New Roman" w:cs="Times New Roman"/>
          <w:u w:val="single"/>
        </w:rPr>
        <w:t xml:space="preserve">of crude oil prices </w:t>
      </w:r>
      <w:r w:rsidRPr="00944804">
        <w:rPr>
          <w:rFonts w:ascii="Times New Roman" w:hAnsi="Times New Roman" w:cs="Times New Roman"/>
          <w:b/>
          <w:u w:val="single"/>
        </w:rPr>
        <w:t>rather than the short-term</w:t>
      </w:r>
      <w:r w:rsidRPr="00944804">
        <w:rPr>
          <w:rFonts w:ascii="Times New Roman" w:hAnsi="Times New Roman" w:cs="Times New Roman"/>
          <w:b/>
        </w:rPr>
        <w:t xml:space="preserve"> </w:t>
      </w:r>
      <w:r w:rsidRPr="00944804">
        <w:rPr>
          <w:rFonts w:ascii="Times New Roman" w:hAnsi="Times New Roman" w:cs="Times New Roman"/>
        </w:rPr>
        <w:t xml:space="preserve">or long-term future. For shorter-term or tactical market decisions, I rely less on fundamental analysis and more on technical analysis or analysis of price and momentum trends. </w:t>
      </w: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No link</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General</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The consensus of oil, economic, and political experts indicates US oil production has no effect on global oil prices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Fong 12</w:t>
      </w:r>
    </w:p>
    <w:p w:rsidR="005F338F" w:rsidRPr="00944804" w:rsidRDefault="005F338F" w:rsidP="005F338F">
      <w:pPr>
        <w:rPr>
          <w:rFonts w:ascii="Times New Roman" w:hAnsi="Times New Roman" w:cs="Times New Roman"/>
        </w:rPr>
      </w:pPr>
      <w:r w:rsidRPr="00944804">
        <w:rPr>
          <w:rFonts w:ascii="Times New Roman" w:hAnsi="Times New Roman" w:cs="Times New Roman"/>
        </w:rPr>
        <w:t>Jocelyn Fong – reporter for Media Matters for America news source (“20 Experts Who Say Drilling Won't Lower Gas Prices”, March 22 2012, http://mediamatters.org/blog/2012/03/22/20-experts-who-say-drilling-wont-lower-gas-pric/184040)//EO</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In a pretty impressive act of journalism, </w:t>
      </w:r>
      <w:r w:rsidRPr="00944804">
        <w:rPr>
          <w:rStyle w:val="StyleUnderline"/>
          <w:rFonts w:ascii="Times New Roman" w:hAnsi="Times New Roman" w:cs="Times New Roman"/>
        </w:rPr>
        <w:t>the A</w:t>
      </w:r>
      <w:r w:rsidRPr="00944804">
        <w:rPr>
          <w:rFonts w:ascii="Times New Roman" w:hAnsi="Times New Roman" w:cs="Times New Roman"/>
        </w:rPr>
        <w:t xml:space="preserve">ssociated </w:t>
      </w:r>
      <w:r w:rsidRPr="00944804">
        <w:rPr>
          <w:rStyle w:val="StyleUnderline"/>
          <w:rFonts w:ascii="Times New Roman" w:hAnsi="Times New Roman" w:cs="Times New Roman"/>
        </w:rPr>
        <w:t>P</w:t>
      </w:r>
      <w:r w:rsidRPr="00944804">
        <w:rPr>
          <w:rFonts w:ascii="Times New Roman" w:hAnsi="Times New Roman" w:cs="Times New Roman"/>
        </w:rPr>
        <w:t xml:space="preserve">ress </w:t>
      </w:r>
      <w:r w:rsidRPr="00944804">
        <w:rPr>
          <w:rStyle w:val="StyleUnderline"/>
          <w:rFonts w:ascii="Times New Roman" w:hAnsi="Times New Roman" w:cs="Times New Roman"/>
        </w:rPr>
        <w:t>recently conducted a "statistical analysis of 36 years of monthly, inflation-adjusted gas</w:t>
      </w:r>
      <w:r w:rsidRPr="00944804">
        <w:rPr>
          <w:rFonts w:ascii="Times New Roman" w:hAnsi="Times New Roman" w:cs="Times New Roman"/>
        </w:rPr>
        <w:t xml:space="preserve">oline </w:t>
      </w:r>
      <w:r w:rsidRPr="00944804">
        <w:rPr>
          <w:rStyle w:val="StyleUnderline"/>
          <w:rFonts w:ascii="Times New Roman" w:hAnsi="Times New Roman" w:cs="Times New Roman"/>
          <w:b/>
        </w:rPr>
        <w:t>prices and U.S. domestic oil production." The result: "No statistical correlation between how much oil comes out of U.S. wells and the price at the pump."</w:t>
      </w:r>
      <w:r w:rsidRPr="00944804">
        <w:rPr>
          <w:rFonts w:ascii="Times New Roman" w:hAnsi="Times New Roman" w:cs="Times New Roman"/>
        </w:rPr>
        <w:t xml:space="preserve"> </w:t>
      </w:r>
      <w:r w:rsidRPr="00944804">
        <w:rPr>
          <w:rStyle w:val="StyleUnderline"/>
          <w:rFonts w:ascii="Times New Roman" w:hAnsi="Times New Roman" w:cs="Times New Roman"/>
        </w:rPr>
        <w:t>It's neat to see math cut through the talking points and get straight to the truth of the matter</w:t>
      </w:r>
      <w:r w:rsidRPr="00944804">
        <w:rPr>
          <w:rFonts w:ascii="Times New Roman" w:hAnsi="Times New Roman" w:cs="Times New Roman"/>
        </w:rPr>
        <w:t xml:space="preserve"> -- which is that expanding </w:t>
      </w:r>
      <w:r w:rsidRPr="00944804">
        <w:rPr>
          <w:rStyle w:val="StyleUnderline"/>
          <w:rFonts w:ascii="Times New Roman" w:hAnsi="Times New Roman" w:cs="Times New Roman"/>
          <w:b/>
        </w:rPr>
        <w:t>drilling is a fundamentally ineffectual response to gas price spikes.</w:t>
      </w:r>
      <w:r w:rsidRPr="00944804">
        <w:rPr>
          <w:rFonts w:ascii="Times New Roman" w:hAnsi="Times New Roman" w:cs="Times New Roman"/>
        </w:rPr>
        <w:t xml:space="preserve"> Given that changes in U.S. oil production don't move gasoline prices, it should be clear that </w:t>
      </w:r>
      <w:r w:rsidRPr="00944804">
        <w:rPr>
          <w:rStyle w:val="StyleUnderline"/>
          <w:rFonts w:ascii="Times New Roman" w:hAnsi="Times New Roman" w:cs="Times New Roman"/>
          <w:b/>
        </w:rPr>
        <w:t xml:space="preserve">U.S. government policies related to drilling are of </w:t>
      </w:r>
      <w:r w:rsidRPr="00944804">
        <w:rPr>
          <w:rFonts w:ascii="Times New Roman" w:hAnsi="Times New Roman" w:cs="Times New Roman"/>
        </w:rPr>
        <w:t>even</w:t>
      </w:r>
      <w:r w:rsidRPr="00944804">
        <w:rPr>
          <w:rStyle w:val="StyleUnderline"/>
          <w:rFonts w:ascii="Times New Roman" w:hAnsi="Times New Roman" w:cs="Times New Roman"/>
          <w:b/>
        </w:rPr>
        <w:t xml:space="preserve"> small</w:t>
      </w:r>
      <w:r w:rsidRPr="00944804">
        <w:rPr>
          <w:rFonts w:ascii="Times New Roman" w:hAnsi="Times New Roman" w:cs="Times New Roman"/>
        </w:rPr>
        <w:t>er</w:t>
      </w:r>
      <w:r w:rsidRPr="00944804">
        <w:rPr>
          <w:rStyle w:val="StyleUnderline"/>
          <w:rFonts w:ascii="Times New Roman" w:hAnsi="Times New Roman" w:cs="Times New Roman"/>
          <w:b/>
        </w:rPr>
        <w:t xml:space="preserve"> consequence.</w:t>
      </w:r>
      <w:r w:rsidRPr="00944804">
        <w:rPr>
          <w:rFonts w:ascii="Times New Roman" w:hAnsi="Times New Roman" w:cs="Times New Roman"/>
        </w:rPr>
        <w:t xml:space="preserve"> Indeed, </w:t>
      </w:r>
      <w:r w:rsidRPr="00944804">
        <w:rPr>
          <w:rStyle w:val="StyleUnderline"/>
          <w:rFonts w:ascii="Times New Roman" w:hAnsi="Times New Roman" w:cs="Times New Roman"/>
          <w:b/>
        </w:rPr>
        <w:t>92 percent of economists surveyed</w:t>
      </w:r>
      <w:r w:rsidRPr="00944804">
        <w:rPr>
          <w:rStyle w:val="StyleUnderline"/>
          <w:rFonts w:ascii="Times New Roman" w:hAnsi="Times New Roman" w:cs="Times New Roman"/>
        </w:rPr>
        <w:t xml:space="preserve"> by the Chicago Booth School of Business </w:t>
      </w:r>
      <w:r w:rsidRPr="00944804">
        <w:rPr>
          <w:rStyle w:val="StyleUnderline"/>
          <w:rFonts w:ascii="Times New Roman" w:hAnsi="Times New Roman" w:cs="Times New Roman"/>
          <w:b/>
        </w:rPr>
        <w:t>agreed</w:t>
      </w:r>
      <w:r w:rsidRPr="00944804">
        <w:rPr>
          <w:rStyle w:val="StyleUnderline"/>
          <w:rFonts w:ascii="Times New Roman" w:hAnsi="Times New Roman" w:cs="Times New Roman"/>
        </w:rPr>
        <w:t xml:space="preserve"> this week that </w:t>
      </w:r>
      <w:r w:rsidRPr="00944804">
        <w:rPr>
          <w:rStyle w:val="StyleUnderline"/>
          <w:rFonts w:ascii="Times New Roman" w:hAnsi="Times New Roman" w:cs="Times New Roman"/>
          <w:b/>
        </w:rPr>
        <w:t>"changes in U.S. gasoline prices over the past 10 years have predominantly been due to market factors rather than U.S. federal economic or energy policies."</w:t>
      </w:r>
      <w:r w:rsidRPr="00944804">
        <w:rPr>
          <w:rFonts w:ascii="Times New Roman" w:hAnsi="Times New Roman" w:cs="Times New Roman"/>
        </w:rPr>
        <w:t xml:space="preserve"> Still not convinced? </w:t>
      </w:r>
      <w:r w:rsidRPr="00944804">
        <w:rPr>
          <w:rStyle w:val="StyleUnderline"/>
          <w:rFonts w:ascii="Times New Roman" w:hAnsi="Times New Roman" w:cs="Times New Roman"/>
        </w:rPr>
        <w:t>How about another 20 economists and analysts from across the political spectrum who will tell you the same thing</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Ken Green, American Enterprise Institute, </w:t>
      </w:r>
      <w:r w:rsidRPr="00944804">
        <w:rPr>
          <w:rStyle w:val="StyleUnderline"/>
          <w:rFonts w:ascii="Times New Roman" w:hAnsi="Times New Roman" w:cs="Times New Roman"/>
          <w:b/>
        </w:rPr>
        <w:t>"If the U.S. produced more of its own oil, it would probably reduce imports, but it's not likely that it would reduce prices ...</w:t>
      </w:r>
      <w:r w:rsidRPr="00944804">
        <w:rPr>
          <w:rFonts w:ascii="Times New Roman" w:hAnsi="Times New Roman" w:cs="Times New Roman"/>
        </w:rPr>
        <w:t xml:space="preserve"> </w:t>
      </w:r>
      <w:r w:rsidRPr="00944804">
        <w:rPr>
          <w:rStyle w:val="StyleUnderline"/>
          <w:rFonts w:ascii="Times New Roman" w:hAnsi="Times New Roman" w:cs="Times New Roman"/>
        </w:rPr>
        <w:t>We</w:t>
      </w:r>
      <w:r w:rsidRPr="00944804">
        <w:rPr>
          <w:rFonts w:ascii="Times New Roman" w:hAnsi="Times New Roman" w:cs="Times New Roman"/>
        </w:rPr>
        <w:t xml:space="preserve"> probably </w:t>
      </w:r>
      <w:r w:rsidRPr="00944804">
        <w:rPr>
          <w:rStyle w:val="StyleUnderline"/>
          <w:rFonts w:ascii="Times New Roman" w:hAnsi="Times New Roman" w:cs="Times New Roman"/>
          <w:b/>
        </w:rPr>
        <w:t xml:space="preserve">cannot produce so much oil to exert downward pressure on prices compared to the world market." </w:t>
      </w:r>
      <w:r w:rsidRPr="00944804">
        <w:rPr>
          <w:rStyle w:val="StyleUnderline"/>
          <w:rFonts w:ascii="Times New Roman" w:hAnsi="Times New Roman" w:cs="Times New Roman"/>
        </w:rPr>
        <w:t>Peter Van Doren and Jerry Taylor, Cato Institute:</w:t>
      </w:r>
      <w:r w:rsidRPr="00944804">
        <w:rPr>
          <w:rFonts w:ascii="Times New Roman" w:hAnsi="Times New Roman" w:cs="Times New Roman"/>
        </w:rPr>
        <w:t xml:space="preserve"> "Sure, more </w:t>
      </w:r>
      <w:r w:rsidRPr="00944804">
        <w:rPr>
          <w:rStyle w:val="StyleUnderline"/>
          <w:rFonts w:ascii="Times New Roman" w:hAnsi="Times New Roman" w:cs="Times New Roman"/>
        </w:rPr>
        <w:t>domestic oil creates the possibility of fewer refined imports</w:t>
      </w:r>
      <w:r w:rsidRPr="00944804">
        <w:rPr>
          <w:rFonts w:ascii="Times New Roman" w:hAnsi="Times New Roman" w:cs="Times New Roman"/>
        </w:rPr>
        <w:t xml:space="preserve"> tied to the price of Brent crude, but </w:t>
      </w:r>
      <w:r w:rsidRPr="00944804">
        <w:rPr>
          <w:rStyle w:val="StyleUnderline"/>
          <w:rFonts w:ascii="Times New Roman" w:hAnsi="Times New Roman" w:cs="Times New Roman"/>
        </w:rPr>
        <w:t>given that the price of Brent sets the price for crude generally, the result would be more profit for domestic crude producers rather than</w:t>
      </w:r>
      <w:r w:rsidRPr="00944804">
        <w:rPr>
          <w:rFonts w:ascii="Times New Roman" w:hAnsi="Times New Roman" w:cs="Times New Roman"/>
        </w:rPr>
        <w:t xml:space="preserve"> significantly </w:t>
      </w:r>
      <w:r w:rsidRPr="00944804">
        <w:rPr>
          <w:rStyle w:val="StyleUnderline"/>
          <w:rFonts w:ascii="Times New Roman" w:hAnsi="Times New Roman" w:cs="Times New Roman"/>
        </w:rPr>
        <w:t>lower gas</w:t>
      </w:r>
      <w:r w:rsidRPr="00944804">
        <w:rPr>
          <w:rFonts w:ascii="Times New Roman" w:hAnsi="Times New Roman" w:cs="Times New Roman"/>
        </w:rPr>
        <w:t xml:space="preserve">oline </w:t>
      </w:r>
      <w:r w:rsidRPr="00944804">
        <w:rPr>
          <w:rStyle w:val="StyleUnderline"/>
          <w:rFonts w:ascii="Times New Roman" w:hAnsi="Times New Roman" w:cs="Times New Roman"/>
        </w:rPr>
        <w:t xml:space="preserve">prices for Americans </w:t>
      </w:r>
      <w:r w:rsidRPr="00944804">
        <w:rPr>
          <w:rFonts w:ascii="Times New Roman" w:hAnsi="Times New Roman" w:cs="Times New Roman"/>
        </w:rPr>
        <w:t xml:space="preserve">(not that there's anything wrong with that)." </w:t>
      </w:r>
      <w:r w:rsidRPr="00944804">
        <w:rPr>
          <w:rStyle w:val="StyleUnderline"/>
          <w:rFonts w:ascii="Times New Roman" w:hAnsi="Times New Roman" w:cs="Times New Roman"/>
        </w:rPr>
        <w:t>Doug Holtz-Eakin, American Action Forum</w:t>
      </w:r>
      <w:r w:rsidRPr="00944804">
        <w:rPr>
          <w:rStyle w:val="StyleUnderline"/>
          <w:rFonts w:ascii="Times New Roman" w:hAnsi="Times New Roman" w:cs="Times New Roman"/>
          <w:b/>
        </w:rPr>
        <w:t>: "Domestic action to increase production will not lower gas prices set on a global market." Christopher Knittel, MIT economist: "There are not many markets where the United States can't impose its will on market outcomes ... This is one we can't,</w:t>
      </w:r>
      <w:r w:rsidRPr="00944804">
        <w:rPr>
          <w:rFonts w:ascii="Times New Roman" w:hAnsi="Times New Roman" w:cs="Times New Roman"/>
        </w:rPr>
        <w:t xml:space="preserve"> and it's hard for the average American to understand that and it's easy for politicians to feed off that." </w:t>
      </w:r>
      <w:r w:rsidRPr="00944804">
        <w:rPr>
          <w:rStyle w:val="StyleUnderline"/>
          <w:rFonts w:ascii="Times New Roman" w:hAnsi="Times New Roman" w:cs="Times New Roman"/>
        </w:rPr>
        <w:t>Pinelopi Goldberg, Yale economist</w:t>
      </w:r>
      <w:r w:rsidRPr="00944804">
        <w:rPr>
          <w:rStyle w:val="StyleUnderline"/>
          <w:rFonts w:ascii="Times New Roman" w:hAnsi="Times New Roman" w:cs="Times New Roman"/>
          <w:b/>
        </w:rPr>
        <w:t>: "US domestic policy has only tiny effect on the world price of oil.</w:t>
      </w:r>
      <w:r w:rsidRPr="00944804">
        <w:rPr>
          <w:rFonts w:ascii="Times New Roman" w:hAnsi="Times New Roman" w:cs="Times New Roman"/>
        </w:rPr>
        <w:t xml:space="preserve"> US foreign policy is probably more relevant than energy policy." </w:t>
      </w:r>
      <w:r w:rsidRPr="00944804">
        <w:rPr>
          <w:rStyle w:val="StyleUnderline"/>
          <w:rFonts w:ascii="Times New Roman" w:hAnsi="Times New Roman" w:cs="Times New Roman"/>
        </w:rPr>
        <w:t>Steve Koonin, Institute for Defense Analyses:</w:t>
      </w:r>
      <w:r w:rsidRPr="00944804">
        <w:rPr>
          <w:rFonts w:ascii="Times New Roman" w:hAnsi="Times New Roman" w:cs="Times New Roman"/>
        </w:rPr>
        <w:t xml:space="preserve"> "When </w:t>
      </w:r>
      <w:r w:rsidRPr="00944804">
        <w:rPr>
          <w:rStyle w:val="StyleUnderline"/>
          <w:rFonts w:ascii="Times New Roman" w:hAnsi="Times New Roman" w:cs="Times New Roman"/>
        </w:rPr>
        <w:t>you hear the international oil companies advocating for energy independence, it's really about making money</w:t>
      </w:r>
      <w:r w:rsidRPr="00944804">
        <w:rPr>
          <w:rFonts w:ascii="Times New Roman" w:hAnsi="Times New Roman" w:cs="Times New Roman"/>
        </w:rPr>
        <w:t xml:space="preserve">, which isn't a bad thing ... </w:t>
      </w:r>
      <w:r w:rsidRPr="00944804">
        <w:rPr>
          <w:rStyle w:val="StyleUnderline"/>
          <w:rFonts w:ascii="Times New Roman" w:hAnsi="Times New Roman" w:cs="Times New Roman"/>
        </w:rPr>
        <w:t>If they produce a million more barrels a day, they're not going to change the global price much.</w:t>
      </w:r>
      <w:r w:rsidRPr="00944804">
        <w:rPr>
          <w:rFonts w:ascii="Times New Roman" w:hAnsi="Times New Roman" w:cs="Times New Roman"/>
        </w:rPr>
        <w:t xml:space="preserve"> And since they know the global price is going up, they'll just make more money. There's nothing wrong with that, but it doesn't solve the price problem or the greenhouse gas problem." </w:t>
      </w:r>
      <w:r w:rsidRPr="00944804">
        <w:rPr>
          <w:rStyle w:val="StyleUnderline"/>
          <w:rFonts w:ascii="Times New Roman" w:hAnsi="Times New Roman" w:cs="Times New Roman"/>
        </w:rPr>
        <w:t>Michael Levi, Council on Foreign Relations:</w:t>
      </w:r>
      <w:r w:rsidRPr="00944804">
        <w:rPr>
          <w:rFonts w:ascii="Times New Roman" w:hAnsi="Times New Roman" w:cs="Times New Roman"/>
        </w:rPr>
        <w:t xml:space="preserve"> </w:t>
      </w:r>
      <w:r w:rsidRPr="00944804">
        <w:rPr>
          <w:rStyle w:val="StyleUnderline"/>
          <w:rFonts w:ascii="Times New Roman" w:hAnsi="Times New Roman" w:cs="Times New Roman"/>
          <w:b/>
        </w:rPr>
        <w:t>"The amount of oil you produce at home doesn't affect the price</w:t>
      </w:r>
      <w:r w:rsidRPr="00944804">
        <w:rPr>
          <w:rFonts w:ascii="Times New Roman" w:hAnsi="Times New Roman" w:cs="Times New Roman"/>
        </w:rPr>
        <w:t xml:space="preserve"> ... </w:t>
      </w:r>
      <w:r w:rsidRPr="00944804">
        <w:rPr>
          <w:rStyle w:val="StyleUnderline"/>
          <w:rFonts w:ascii="Times New Roman" w:hAnsi="Times New Roman" w:cs="Times New Roman"/>
        </w:rPr>
        <w:t xml:space="preserve">You can lower your vulnerability to price by lowering your consumption of oil, but </w:t>
      </w:r>
      <w:r w:rsidRPr="00944804">
        <w:rPr>
          <w:rStyle w:val="StyleUnderline"/>
          <w:rFonts w:ascii="Times New Roman" w:hAnsi="Times New Roman" w:cs="Times New Roman"/>
          <w:b/>
        </w:rPr>
        <w:t>not by increasing your production."</w:t>
      </w:r>
      <w:r w:rsidRPr="00944804">
        <w:rPr>
          <w:rStyle w:val="StyleUnderline"/>
          <w:rFonts w:ascii="Times New Roman" w:hAnsi="Times New Roman" w:cs="Times New Roman"/>
        </w:rPr>
        <w:t xml:space="preserve"> Severin Borenstein, UC Berkeley economist: </w:t>
      </w:r>
      <w:r w:rsidRPr="00944804">
        <w:rPr>
          <w:rFonts w:ascii="Times New Roman" w:hAnsi="Times New Roman" w:cs="Times New Roman"/>
        </w:rPr>
        <w:t>"</w:t>
      </w:r>
      <w:r w:rsidRPr="00944804">
        <w:rPr>
          <w:rStyle w:val="StyleUnderline"/>
          <w:rFonts w:ascii="Times New Roman" w:hAnsi="Times New Roman" w:cs="Times New Roman"/>
        </w:rPr>
        <w:t>Producing more oil domestically</w:t>
      </w:r>
      <w:r w:rsidRPr="00944804">
        <w:rPr>
          <w:rFonts w:ascii="Times New Roman" w:hAnsi="Times New Roman" w:cs="Times New Roman"/>
        </w:rPr>
        <w:t xml:space="preserve"> will enrich the U.S. economy, particularly U.S. oil companies and their workers. With oil so valuable, it may be a good idea, though the value must be weighed against environmental consequences. But it </w:t>
      </w:r>
      <w:r w:rsidRPr="00944804">
        <w:rPr>
          <w:rStyle w:val="StyleUnderline"/>
          <w:rFonts w:ascii="Times New Roman" w:hAnsi="Times New Roman" w:cs="Times New Roman"/>
          <w:b/>
        </w:rPr>
        <w:t>will have no discernible impact on gas prices, because it will change the world's supply/demand balance for oil by less than 2 or 3 percent over a decade or more."</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David Peterson, Duke statistician: </w:t>
      </w:r>
      <w:r w:rsidRPr="00944804">
        <w:rPr>
          <w:rStyle w:val="StyleUnderline"/>
          <w:rFonts w:ascii="Times New Roman" w:hAnsi="Times New Roman" w:cs="Times New Roman"/>
          <w:b/>
        </w:rPr>
        <w:t>"U.S. production and demand have little to do with the price of gasoline in the U.S."</w:t>
      </w:r>
      <w:r w:rsidRPr="00944804">
        <w:rPr>
          <w:rFonts w:ascii="Times New Roman" w:hAnsi="Times New Roman" w:cs="Times New Roman"/>
          <w:b/>
        </w:rPr>
        <w:t xml:space="preserve"> </w:t>
      </w:r>
      <w:r w:rsidRPr="00944804">
        <w:rPr>
          <w:rStyle w:val="StyleUnderline"/>
          <w:rFonts w:ascii="Times New Roman" w:hAnsi="Times New Roman" w:cs="Times New Roman"/>
        </w:rPr>
        <w:t>Edward Melnick, NYU statistician:</w:t>
      </w:r>
      <w:r w:rsidRPr="00944804">
        <w:rPr>
          <w:rFonts w:ascii="Times New Roman" w:hAnsi="Times New Roman" w:cs="Times New Roman"/>
        </w:rPr>
        <w:t xml:space="preserve"> </w:t>
      </w:r>
      <w:r w:rsidRPr="00944804">
        <w:rPr>
          <w:rStyle w:val="StyleUnderline"/>
          <w:rFonts w:ascii="Times New Roman" w:hAnsi="Times New Roman" w:cs="Times New Roman"/>
          <w:b/>
        </w:rPr>
        <w:t>When U.S. production goes up, the price of gas "is certainly not going down</w:t>
      </w:r>
      <w:r w:rsidRPr="00944804">
        <w:rPr>
          <w:rFonts w:ascii="Times New Roman" w:hAnsi="Times New Roman" w:cs="Times New Roman"/>
        </w:rPr>
        <w:t xml:space="preserve"> </w:t>
      </w:r>
      <w:r w:rsidRPr="00944804">
        <w:rPr>
          <w:rStyle w:val="StyleUnderline"/>
          <w:rFonts w:ascii="Times New Roman" w:hAnsi="Times New Roman" w:cs="Times New Roman"/>
        </w:rPr>
        <w:t>... The data does not suggest that whatsoever." David Sandalow, former Brookings fellow:</w:t>
      </w:r>
      <w:r w:rsidRPr="00944804">
        <w:rPr>
          <w:rFonts w:ascii="Times New Roman" w:hAnsi="Times New Roman" w:cs="Times New Roman"/>
        </w:rPr>
        <w:t xml:space="preserve"> </w:t>
      </w:r>
      <w:r w:rsidRPr="00944804">
        <w:rPr>
          <w:rStyle w:val="StyleUnderline"/>
          <w:rFonts w:ascii="Times New Roman" w:hAnsi="Times New Roman" w:cs="Times New Roman"/>
          <w:b/>
        </w:rPr>
        <w:t xml:space="preserve">"Drilling offshore to lower oil prices is like walking an extra 20 </w:t>
      </w:r>
      <w:r w:rsidRPr="00944804">
        <w:rPr>
          <w:rStyle w:val="StyleUnderline"/>
          <w:rFonts w:ascii="Times New Roman" w:hAnsi="Times New Roman" w:cs="Times New Roman"/>
          <w:b/>
        </w:rPr>
        <w:lastRenderedPageBreak/>
        <w:t>feet per day to lose weight</w:t>
      </w:r>
      <w:r w:rsidRPr="00944804">
        <w:rPr>
          <w:rFonts w:ascii="Times New Roman" w:hAnsi="Times New Roman" w:cs="Times New Roman"/>
        </w:rPr>
        <w:t xml:space="preserve">. ... </w:t>
      </w:r>
      <w:r w:rsidRPr="00944804">
        <w:rPr>
          <w:rStyle w:val="StyleUnderline"/>
          <w:rFonts w:ascii="Times New Roman" w:hAnsi="Times New Roman" w:cs="Times New Roman"/>
        </w:rPr>
        <w:t>It's just not going to ma</w:t>
      </w:r>
      <w:r w:rsidRPr="00944804">
        <w:rPr>
          <w:rFonts w:ascii="Times New Roman" w:hAnsi="Times New Roman" w:cs="Times New Roman"/>
        </w:rPr>
        <w:t xml:space="preserve">ke much of </w:t>
      </w:r>
      <w:r w:rsidRPr="00944804">
        <w:rPr>
          <w:rStyle w:val="StyleUnderline"/>
          <w:rFonts w:ascii="Times New Roman" w:hAnsi="Times New Roman" w:cs="Times New Roman"/>
        </w:rPr>
        <w:t xml:space="preserve">a difference." Tom Kloza, Oil Price Information Service: "This drill drill drill thing is tired ... It's a simplistic way of looking for a solution that doesn't exist." Richard Newell, former Administrator of Energy Information Administration: </w:t>
      </w:r>
      <w:r w:rsidRPr="00944804">
        <w:rPr>
          <w:rStyle w:val="StyleUnderline"/>
          <w:rFonts w:ascii="Times New Roman" w:hAnsi="Times New Roman" w:cs="Times New Roman"/>
          <w:b/>
        </w:rPr>
        <w:t>"We do not project additional volumes of oil</w:t>
      </w:r>
      <w:r w:rsidRPr="00944804">
        <w:rPr>
          <w:rFonts w:ascii="Times New Roman" w:hAnsi="Times New Roman" w:cs="Times New Roman"/>
        </w:rPr>
        <w:t xml:space="preserve"> that could flow from greater access to oil resources on Federal lands </w:t>
      </w:r>
      <w:r w:rsidRPr="00944804">
        <w:rPr>
          <w:rStyle w:val="StyleUnderline"/>
          <w:rFonts w:ascii="Times New Roman" w:hAnsi="Times New Roman" w:cs="Times New Roman"/>
          <w:b/>
        </w:rPr>
        <w:t>to have a large impact on prices given the globally integrated nature of the world oil market."</w:t>
      </w:r>
      <w:r w:rsidRPr="00944804">
        <w:rPr>
          <w:rFonts w:ascii="Times New Roman" w:hAnsi="Times New Roman" w:cs="Times New Roman"/>
        </w:rPr>
        <w:t xml:space="preserve"> </w:t>
      </w:r>
      <w:r w:rsidRPr="00944804">
        <w:rPr>
          <w:rStyle w:val="StyleUnderline"/>
          <w:rFonts w:ascii="Times New Roman" w:hAnsi="Times New Roman" w:cs="Times New Roman"/>
        </w:rPr>
        <w:t>Dean Baker, Center for Economic and Policy Research:</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"There is almost </w:t>
      </w:r>
      <w:r w:rsidRPr="00944804">
        <w:rPr>
          <w:rStyle w:val="StyleUnderline"/>
          <w:rFonts w:ascii="Times New Roman" w:hAnsi="Times New Roman" w:cs="Times New Roman"/>
          <w:b/>
        </w:rPr>
        <w:t>no disagreement among economists</w:t>
      </w:r>
      <w:r w:rsidRPr="00944804">
        <w:rPr>
          <w:rStyle w:val="StyleUnderline"/>
          <w:rFonts w:ascii="Times New Roman" w:hAnsi="Times New Roman" w:cs="Times New Roman"/>
        </w:rPr>
        <w:t xml:space="preserve"> that drilling everywhere all the time offshore will have almost no impact on the price of gas in the United States. </w:t>
      </w:r>
      <w:r w:rsidRPr="00944804">
        <w:rPr>
          <w:rFonts w:ascii="Times New Roman" w:hAnsi="Times New Roman" w:cs="Times New Roman"/>
        </w:rPr>
        <w:t xml:space="preserve">The reason is that </w:t>
      </w:r>
      <w:r w:rsidRPr="00944804">
        <w:rPr>
          <w:rStyle w:val="StyleUnderline"/>
          <w:rFonts w:ascii="Times New Roman" w:hAnsi="Times New Roman" w:cs="Times New Roman"/>
        </w:rPr>
        <w:t xml:space="preserve">we have a world market for oil. </w:t>
      </w:r>
      <w:r w:rsidRPr="00944804">
        <w:rPr>
          <w:rStyle w:val="StyleUnderline"/>
          <w:rFonts w:ascii="Times New Roman" w:hAnsi="Times New Roman" w:cs="Times New Roman"/>
          <w:b/>
        </w:rPr>
        <w:t>The additional oil that might come from offshore drilling is a drop in the bucket</w:t>
      </w:r>
      <w:r w:rsidRPr="00944804">
        <w:rPr>
          <w:rStyle w:val="StyleUnderline"/>
          <w:rFonts w:ascii="Times New Roman" w:hAnsi="Times New Roman" w:cs="Times New Roman"/>
        </w:rPr>
        <w:t xml:space="preserve"> in a world oil market of almost 90 million barrels a day."</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Lou Crandall, Wrightson ICAP LLC: "Higher oil prices today are a global phenomenon, and the </w:t>
      </w:r>
      <w:r w:rsidRPr="00944804">
        <w:rPr>
          <w:rStyle w:val="StyleUnderline"/>
          <w:rFonts w:ascii="Times New Roman" w:hAnsi="Times New Roman" w:cs="Times New Roman"/>
          <w:b/>
        </w:rPr>
        <w:t>additional supply</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from</w:t>
      </w:r>
      <w:r w:rsidRPr="00944804">
        <w:rPr>
          <w:rStyle w:val="StyleUnderline"/>
          <w:rFonts w:ascii="Times New Roman" w:hAnsi="Times New Roman" w:cs="Times New Roman"/>
        </w:rPr>
        <w:t xml:space="preserve"> increased drilling by </w:t>
      </w:r>
      <w:r w:rsidRPr="00944804">
        <w:rPr>
          <w:rStyle w:val="StyleUnderline"/>
          <w:rFonts w:ascii="Times New Roman" w:hAnsi="Times New Roman" w:cs="Times New Roman"/>
          <w:b/>
        </w:rPr>
        <w:t>the U.S. would not alter the global balance of supply and demand greatly.</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Gasoline prices at the pump would be higher either way. The only difference is that a somewhat larger share of the revenue would accrue to domestic interests (governmental and private) rather than to foreign suppliers." </w:t>
      </w:r>
      <w:r w:rsidRPr="00944804">
        <w:rPr>
          <w:rStyle w:val="StyleUnderline"/>
          <w:rFonts w:ascii="Times New Roman" w:hAnsi="Times New Roman" w:cs="Times New Roman"/>
        </w:rPr>
        <w:t>Paul Bledsoe, Bipartisan Policy Center:</w:t>
      </w:r>
      <w:r w:rsidRPr="00944804">
        <w:rPr>
          <w:rFonts w:ascii="Times New Roman" w:hAnsi="Times New Roman" w:cs="Times New Roman"/>
        </w:rPr>
        <w:t xml:space="preserve"> </w:t>
      </w:r>
      <w:r w:rsidRPr="00944804">
        <w:rPr>
          <w:rStyle w:val="StyleUnderline"/>
          <w:rFonts w:ascii="Times New Roman" w:hAnsi="Times New Roman" w:cs="Times New Roman"/>
          <w:b/>
        </w:rPr>
        <w:t>"The notion that somehow we can produce so much domestically that we will move the global price is incorrect."</w:t>
      </w:r>
      <w:r w:rsidRPr="00944804">
        <w:rPr>
          <w:rFonts w:ascii="Times New Roman" w:hAnsi="Times New Roman" w:cs="Times New Roman"/>
        </w:rPr>
        <w:t xml:space="preserve"> </w:t>
      </w:r>
      <w:r w:rsidRPr="00944804">
        <w:rPr>
          <w:rStyle w:val="StyleUnderline"/>
          <w:rFonts w:ascii="Times New Roman" w:hAnsi="Times New Roman" w:cs="Times New Roman"/>
        </w:rPr>
        <w:t>Tom O'Donnell, The New School: "</w:t>
      </w:r>
      <w:r w:rsidRPr="00944804">
        <w:rPr>
          <w:rStyle w:val="StyleUnderline"/>
          <w:rFonts w:ascii="Times New Roman" w:hAnsi="Times New Roman" w:cs="Times New Roman"/>
          <w:b/>
        </w:rPr>
        <w:t>The</w:t>
      </w:r>
      <w:r w:rsidRPr="00944804">
        <w:rPr>
          <w:rStyle w:val="StyleUnderline"/>
          <w:rFonts w:ascii="Times New Roman" w:hAnsi="Times New Roman" w:cs="Times New Roman"/>
        </w:rPr>
        <w:t xml:space="preserve"> amount of </w:t>
      </w:r>
      <w:r w:rsidRPr="00944804">
        <w:rPr>
          <w:rStyle w:val="StyleUnderline"/>
          <w:rFonts w:ascii="Times New Roman" w:hAnsi="Times New Roman" w:cs="Times New Roman"/>
          <w:b/>
        </w:rPr>
        <w:t>extra oil that the U.S. would produce, as far as affecting the world price of oil, is almost insignificant."'</w:t>
      </w:r>
      <w:r w:rsidRPr="00944804">
        <w:rPr>
          <w:rFonts w:ascii="Times New Roman" w:hAnsi="Times New Roman" w:cs="Times New Roman"/>
        </w:rPr>
        <w:t xml:space="preserve"> </w:t>
      </w:r>
      <w:r w:rsidRPr="00944804">
        <w:rPr>
          <w:rStyle w:val="StyleUnderline"/>
          <w:rFonts w:ascii="Times New Roman" w:hAnsi="Times New Roman" w:cs="Times New Roman"/>
        </w:rPr>
        <w:t>Deborah Gordon, Carnegie Endowment for International Peace: "We can drill doggedly in our own backyards, but the price of gas</w:t>
      </w:r>
      <w:r w:rsidRPr="00944804">
        <w:rPr>
          <w:rFonts w:ascii="Times New Roman" w:hAnsi="Times New Roman" w:cs="Times New Roman"/>
        </w:rPr>
        <w:t xml:space="preserve">oline </w:t>
      </w:r>
      <w:r w:rsidRPr="00944804">
        <w:rPr>
          <w:rStyle w:val="StyleUnderline"/>
          <w:rFonts w:ascii="Times New Roman" w:hAnsi="Times New Roman" w:cs="Times New Roman"/>
          <w:b/>
        </w:rPr>
        <w:t>will remain more a matter of speculation</w:t>
      </w:r>
      <w:r w:rsidRPr="00944804">
        <w:rPr>
          <w:rFonts w:ascii="Times New Roman" w:hAnsi="Times New Roman" w:cs="Times New Roman"/>
        </w:rPr>
        <w:t xml:space="preserve"> over externally-driven factors </w:t>
      </w:r>
      <w:r w:rsidRPr="00944804">
        <w:rPr>
          <w:rStyle w:val="StyleUnderline"/>
          <w:rFonts w:ascii="Times New Roman" w:hAnsi="Times New Roman" w:cs="Times New Roman"/>
          <w:b/>
        </w:rPr>
        <w:t>than tapping new sources of oil at home."</w:t>
      </w:r>
      <w:r w:rsidRPr="00944804">
        <w:rPr>
          <w:rFonts w:ascii="Times New Roman" w:hAnsi="Times New Roman" w:cs="Times New Roman"/>
        </w:rPr>
        <w:t xml:space="preserve"> </w:t>
      </w:r>
      <w:r w:rsidRPr="00944804">
        <w:rPr>
          <w:rStyle w:val="StyleUnderline"/>
          <w:rFonts w:ascii="Times New Roman" w:hAnsi="Times New Roman" w:cs="Times New Roman"/>
        </w:rPr>
        <w:t>Joseph Dukert, energy analyst: "</w:t>
      </w:r>
      <w:r w:rsidRPr="00944804">
        <w:rPr>
          <w:rStyle w:val="StyleUnderline"/>
          <w:rFonts w:ascii="Times New Roman" w:hAnsi="Times New Roman" w:cs="Times New Roman"/>
          <w:b/>
        </w:rPr>
        <w:t>Americans</w:t>
      </w:r>
      <w:r w:rsidRPr="00944804">
        <w:rPr>
          <w:rStyle w:val="StyleUnderline"/>
          <w:rFonts w:ascii="Times New Roman" w:hAnsi="Times New Roman" w:cs="Times New Roman"/>
        </w:rPr>
        <w:t xml:space="preserve"> tend to </w:t>
      </w:r>
      <w:r w:rsidRPr="00944804">
        <w:rPr>
          <w:rStyle w:val="StyleUnderline"/>
          <w:rFonts w:ascii="Times New Roman" w:hAnsi="Times New Roman" w:cs="Times New Roman"/>
          <w:b/>
        </w:rPr>
        <w:t>exaggerate the price effects of fluctuations in domestic production in relation to the total amount of oil in global trade.</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On the larger stage, the perception of geopolitical risks is more important." </w:t>
      </w:r>
      <w:r w:rsidRPr="00944804">
        <w:rPr>
          <w:rStyle w:val="StyleUnderline"/>
          <w:rFonts w:ascii="Times New Roman" w:hAnsi="Times New Roman" w:cs="Times New Roman"/>
        </w:rPr>
        <w:t>Phyllis Martin, Energy Information Administration:</w:t>
      </w:r>
      <w:r w:rsidRPr="00944804">
        <w:rPr>
          <w:rFonts w:ascii="Times New Roman" w:hAnsi="Times New Roman" w:cs="Times New Roman"/>
        </w:rPr>
        <w:t xml:space="preserve"> "In 2009, the U.S. produced about 7 percent of what was produced in the entire world, so </w:t>
      </w:r>
      <w:r w:rsidRPr="00944804">
        <w:rPr>
          <w:rStyle w:val="StyleUnderline"/>
          <w:rFonts w:ascii="Times New Roman" w:hAnsi="Times New Roman" w:cs="Times New Roman"/>
          <w:b/>
        </w:rPr>
        <w:t>increasing the oil production in the U.S. is not going to make much of a difference in world markets and world prices ... It just gets lost.</w:t>
      </w:r>
      <w:r w:rsidRPr="00944804">
        <w:rPr>
          <w:rFonts w:ascii="Times New Roman" w:hAnsi="Times New Roman" w:cs="Times New Roman"/>
        </w:rPr>
        <w:t xml:space="preserve"> It's not that much." </w:t>
      </w:r>
      <w:r w:rsidRPr="00944804">
        <w:rPr>
          <w:rStyle w:val="StyleUnderline"/>
          <w:rFonts w:ascii="Times New Roman" w:hAnsi="Times New Roman" w:cs="Times New Roman"/>
        </w:rPr>
        <w:t>Even Fox's John Stossel acknowledged</w:t>
      </w:r>
      <w:r w:rsidRPr="00944804">
        <w:rPr>
          <w:rFonts w:ascii="Times New Roman" w:hAnsi="Times New Roman" w:cs="Times New Roman"/>
        </w:rPr>
        <w:t xml:space="preserve"> recently that </w:t>
      </w:r>
      <w:r w:rsidRPr="00944804">
        <w:rPr>
          <w:rStyle w:val="StyleUnderline"/>
          <w:rFonts w:ascii="Times New Roman" w:hAnsi="Times New Roman" w:cs="Times New Roman"/>
          <w:b/>
        </w:rPr>
        <w:t>U.S. energy policy "doesn't make that much of a difference" on gas prices,</w:t>
      </w:r>
      <w:r w:rsidRPr="00944804">
        <w:rPr>
          <w:rFonts w:ascii="Times New Roman" w:hAnsi="Times New Roman" w:cs="Times New Roman"/>
        </w:rPr>
        <w:t xml:space="preserve"> contrary to what others at Fox News are claiming. </w:t>
      </w:r>
      <w:r w:rsidRPr="00944804">
        <w:rPr>
          <w:rStyle w:val="StyleUnderline"/>
          <w:rFonts w:ascii="Times New Roman" w:hAnsi="Times New Roman" w:cs="Times New Roman"/>
        </w:rPr>
        <w:t>There's</w:t>
      </w:r>
      <w:r w:rsidRPr="00944804">
        <w:rPr>
          <w:rFonts w:ascii="Times New Roman" w:hAnsi="Times New Roman" w:cs="Times New Roman"/>
        </w:rPr>
        <w:t xml:space="preserve"> simply </w:t>
      </w:r>
      <w:r w:rsidRPr="00944804">
        <w:rPr>
          <w:rStyle w:val="StyleUnderline"/>
          <w:rFonts w:ascii="Times New Roman" w:hAnsi="Times New Roman" w:cs="Times New Roman"/>
        </w:rPr>
        <w:t xml:space="preserve">no excuse for </w:t>
      </w:r>
      <w:r w:rsidRPr="00944804">
        <w:rPr>
          <w:rFonts w:ascii="Times New Roman" w:hAnsi="Times New Roman" w:cs="Times New Roman"/>
        </w:rPr>
        <w:t xml:space="preserve">political </w:t>
      </w:r>
      <w:r w:rsidRPr="00944804">
        <w:rPr>
          <w:rStyle w:val="StyleUnderline"/>
          <w:rFonts w:ascii="Times New Roman" w:hAnsi="Times New Roman" w:cs="Times New Roman"/>
        </w:rPr>
        <w:t>reporters to tolerate</w:t>
      </w:r>
      <w:r w:rsidRPr="00944804">
        <w:rPr>
          <w:rFonts w:ascii="Times New Roman" w:hAnsi="Times New Roman" w:cs="Times New Roman"/>
        </w:rPr>
        <w:t xml:space="preserve">, let alone advance </w:t>
      </w:r>
      <w:r w:rsidRPr="00944804">
        <w:rPr>
          <w:rStyle w:val="StyleUnderline"/>
          <w:rFonts w:ascii="Times New Roman" w:hAnsi="Times New Roman" w:cs="Times New Roman"/>
        </w:rPr>
        <w:t>claims that more U.S. oil production will meaningfully address our gas price woes.</w:t>
      </w:r>
      <w:r w:rsidRPr="00944804">
        <w:rPr>
          <w:rFonts w:ascii="Times New Roman" w:hAnsi="Times New Roman" w:cs="Times New Roman"/>
        </w:rPr>
        <w:t xml:space="preserve"> (Here's a taste, from the past week alone, of the type of he-said/she-said reporting that is just not cutting it: CNN, New York Times, Washington Post, Wall Street Journal, USA Today.) This is crucially important because once we understand that the U.S. is incapable of holding down the price of gasoline, we can start looking seriously at the options we do have to make ourselves less vulnerable to these inevitable price spikes.</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Offshore drilling</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Offshore drilling doesn’t affects global oil prices – US production remains minimal in a global context</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Maass 10</w:t>
      </w:r>
    </w:p>
    <w:p w:rsidR="005F338F" w:rsidRPr="00944804" w:rsidRDefault="005F338F" w:rsidP="005F338F">
      <w:pPr>
        <w:rPr>
          <w:rFonts w:ascii="Times New Roman" w:hAnsi="Times New Roman" w:cs="Times New Roman"/>
        </w:rPr>
      </w:pPr>
      <w:r w:rsidRPr="00944804">
        <w:rPr>
          <w:rFonts w:ascii="Times New Roman" w:hAnsi="Times New Roman" w:cs="Times New Roman"/>
        </w:rPr>
        <w:t>Peter Maass – fellow at the Shorenstein Center on the Press at Harvard’s Kennedy School of Business, award-winning author of several energy books, awarded a Guggenheim Fellowship in 2012</w:t>
      </w:r>
    </w:p>
    <w:p w:rsidR="005F338F" w:rsidRPr="00944804" w:rsidRDefault="005F338F" w:rsidP="005F338F">
      <w:pPr>
        <w:rPr>
          <w:rFonts w:ascii="Times New Roman" w:hAnsi="Times New Roman" w:cs="Times New Roman"/>
          <w:vertAlign w:val="subscript"/>
        </w:rPr>
      </w:pPr>
      <w:r w:rsidRPr="00944804">
        <w:rPr>
          <w:rFonts w:ascii="Times New Roman" w:hAnsi="Times New Roman" w:cs="Times New Roman"/>
        </w:rPr>
        <w:t>(“What’s Behind Obama’s Drilling Plan?”, March 31 2010, http://roomfordebate.blogs.nytimes.com/2010/03/31/whats-behind-obamas-drilling-plan/?_php=true&amp;_type=blogs&amp;scp=2&amp;sq=drill%20baby%20drill&amp;st=cse&amp;_r=0)//EO</w:t>
      </w:r>
    </w:p>
    <w:p w:rsidR="005F338F" w:rsidRPr="00944804" w:rsidRDefault="005F338F" w:rsidP="005F338F">
      <w:pPr>
        <w:rPr>
          <w:rFonts w:ascii="Times New Roman" w:hAnsi="Times New Roman" w:cs="Times New Roman"/>
        </w:rPr>
      </w:pPr>
      <w:r w:rsidRPr="00944804">
        <w:rPr>
          <w:rFonts w:ascii="Times New Roman" w:hAnsi="Times New Roman" w:cs="Times New Roman"/>
        </w:rPr>
        <w:t xml:space="preserve">I consider myself an environmentalist and have written at length about the problems of oil extraction, but I have a hard time getting upset about the decision to expand offshore drilling. Rather than being a vindication of the ‘drill, baby, drill’ argument, the new policy will show its shallowness. As a matter of global justice, </w:t>
      </w:r>
      <w:r w:rsidRPr="00944804">
        <w:rPr>
          <w:rStyle w:val="StyleUnderline"/>
          <w:rFonts w:ascii="Times New Roman" w:hAnsi="Times New Roman" w:cs="Times New Roman"/>
        </w:rPr>
        <w:t>why should America exclude its coastlines while coastlines all over the world are drilled for oil that goes into American gas tanks? Banning oil companies from operating in our waters while encouraging them to do so in other people’s waters — there’s a whiff of hypocrisy to that, a sort of outsourcing of oil pollution.</w:t>
      </w:r>
      <w:r w:rsidRPr="00944804">
        <w:rPr>
          <w:rFonts w:ascii="Times New Roman" w:hAnsi="Times New Roman" w:cs="Times New Roman"/>
        </w:rPr>
        <w:t xml:space="preserve"> Perhaps if we suffer more of the inconvenience of extraction we will reconsider the merit of continuing down the road of a fossil-fuel based economy. But don’t get me wrong — </w:t>
      </w:r>
      <w:r w:rsidRPr="00944804">
        <w:rPr>
          <w:rStyle w:val="StyleUnderline"/>
          <w:rFonts w:ascii="Times New Roman" w:hAnsi="Times New Roman" w:cs="Times New Roman"/>
          <w:b/>
        </w:rPr>
        <w:t xml:space="preserve">drilling to reduce our dependence on foreign oil and reduce </w:t>
      </w:r>
      <w:r w:rsidRPr="00944804">
        <w:rPr>
          <w:rFonts w:ascii="Times New Roman" w:hAnsi="Times New Roman" w:cs="Times New Roman"/>
        </w:rPr>
        <w:t>gas</w:t>
      </w:r>
      <w:r w:rsidRPr="00944804">
        <w:rPr>
          <w:rStyle w:val="StyleUnderline"/>
          <w:rFonts w:ascii="Times New Roman" w:hAnsi="Times New Roman" w:cs="Times New Roman"/>
          <w:b/>
        </w:rPr>
        <w:t xml:space="preserve"> prices is a charade.</w:t>
      </w:r>
      <w:r w:rsidRPr="00944804">
        <w:rPr>
          <w:rFonts w:ascii="Times New Roman" w:hAnsi="Times New Roman" w:cs="Times New Roman"/>
        </w:rPr>
        <w:t xml:space="preserve"> President </w:t>
      </w:r>
      <w:r w:rsidRPr="00944804">
        <w:rPr>
          <w:rStyle w:val="StyleUnderline"/>
          <w:rFonts w:ascii="Times New Roman" w:hAnsi="Times New Roman" w:cs="Times New Roman"/>
        </w:rPr>
        <w:t xml:space="preserve">Obama seems well aware of that, in a sense calling the other side’s bluff. With 2 percent of the world reserves, </w:t>
      </w:r>
      <w:r w:rsidRPr="00944804">
        <w:rPr>
          <w:rStyle w:val="StyleUnderline"/>
          <w:rFonts w:ascii="Times New Roman" w:hAnsi="Times New Roman" w:cs="Times New Roman"/>
          <w:b/>
        </w:rPr>
        <w:t>there is no way to extract our way to lower prices</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or energy independence; </w:t>
      </w:r>
      <w:r w:rsidRPr="00944804">
        <w:rPr>
          <w:rStyle w:val="StyleUnderline"/>
          <w:rFonts w:ascii="Times New Roman" w:hAnsi="Times New Roman" w:cs="Times New Roman"/>
          <w:b/>
        </w:rPr>
        <w:t xml:space="preserve">the impact will be between “not at all” and “hardly at all.” </w:t>
      </w:r>
      <w:r w:rsidRPr="00944804">
        <w:rPr>
          <w:rFonts w:ascii="Times New Roman" w:hAnsi="Times New Roman" w:cs="Times New Roman"/>
        </w:rPr>
        <w:t>The new policy, rather than being a vindication of the “drill, baby, drill” argument, will show its shallowness and hopefully allow us to have a more constructive debate about our energy future. Paradoxically, drilling a bit more in the short term may help the effort to drill a lot less in the future.</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The most comprehensive studies indicate major offshore drilling projects have insignificant impacts on prices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Romm 8</w:t>
      </w:r>
    </w:p>
    <w:p w:rsidR="005F338F" w:rsidRPr="00944804" w:rsidRDefault="005F338F" w:rsidP="005F338F">
      <w:pPr>
        <w:rPr>
          <w:rFonts w:ascii="Times New Roman" w:hAnsi="Times New Roman" w:cs="Times New Roman"/>
        </w:rPr>
      </w:pPr>
      <w:r w:rsidRPr="00944804">
        <w:rPr>
          <w:rFonts w:ascii="Times New Roman" w:hAnsi="Times New Roman" w:cs="Times New Roman"/>
        </w:rPr>
        <w:t>Dr. Joesph Romm – Senior Fellow at the Center for American Progress, elected as a Fellow of the American Association for the Advancement of Science, named one of “The 100 People Who Are Changing America, former assistant secretary at the U.S. Department of Energy’s Office of Energy Efficiency and Renewable Energy, Ph. D. in physics from MIT</w:t>
      </w:r>
    </w:p>
    <w:p w:rsidR="005F338F" w:rsidRPr="00944804" w:rsidRDefault="005F338F" w:rsidP="005F338F">
      <w:pPr>
        <w:rPr>
          <w:rFonts w:ascii="Times New Roman" w:hAnsi="Times New Roman" w:cs="Times New Roman"/>
        </w:rPr>
      </w:pPr>
      <w:r w:rsidRPr="00944804">
        <w:rPr>
          <w:rFonts w:ascii="Times New Roman" w:hAnsi="Times New Roman" w:cs="Times New Roman"/>
        </w:rPr>
        <w:t>(“Offshore drilling will have no impact on oil prices through 2030”, June 19 2008, http://grist.org/article/eia-to-mccain-drop-offshore-drilling/)//EO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rPr>
        <w:t>McCain has flip-flopped his position on offshore drilling</w:t>
      </w:r>
      <w:r w:rsidRPr="00944804">
        <w:rPr>
          <w:rFonts w:ascii="Times New Roman" w:hAnsi="Times New Roman" w:cs="Times New Roman"/>
        </w:rPr>
        <w:t>, pandered to the oil companies, and embraced the exact same strategy endorsed by the man McCain is trying so hard to run away from — President Bush. He must have a damn good policy reason: “</w:t>
      </w:r>
      <w:r w:rsidRPr="00944804">
        <w:rPr>
          <w:rStyle w:val="StyleUnderline"/>
          <w:rFonts w:ascii="Times New Roman" w:hAnsi="Times New Roman" w:cs="Times New Roman"/>
        </w:rPr>
        <w:t>Tomorrow I’ll call for lifting the federal moratorium for states that choose to permit exploration,” McCain said</w:t>
      </w:r>
      <w:r w:rsidRPr="00944804">
        <w:rPr>
          <w:rFonts w:ascii="Times New Roman" w:hAnsi="Times New Roman" w:cs="Times New Roman"/>
        </w:rPr>
        <w:t xml:space="preserve">. “I think that this and perhaps providing additional incentives for states to permit exploration off their coasts would be very helpful in the short term in resolving our energy crisis.” Short-term? If only the facts supported that position. </w:t>
      </w:r>
      <w:r w:rsidRPr="00944804">
        <w:rPr>
          <w:rStyle w:val="StyleUnderline"/>
          <w:rFonts w:ascii="Times New Roman" w:hAnsi="Times New Roman" w:cs="Times New Roman"/>
        </w:rPr>
        <w:t xml:space="preserve">If only the man who wants to be the next president bothered to check the analysis by the current president’s </w:t>
      </w:r>
      <w:r w:rsidRPr="00944804">
        <w:rPr>
          <w:rStyle w:val="StyleUnderline"/>
          <w:rFonts w:ascii="Times New Roman" w:hAnsi="Times New Roman" w:cs="Times New Roman"/>
          <w:b/>
        </w:rPr>
        <w:t>own energy analysts</w:t>
      </w:r>
      <w:r w:rsidRPr="00944804">
        <w:rPr>
          <w:rStyle w:val="StyleUnderline"/>
          <w:rFonts w:ascii="Times New Roman" w:hAnsi="Times New Roman" w:cs="Times New Roman"/>
        </w:rPr>
        <w:t>.</w:t>
      </w:r>
      <w:r w:rsidRPr="00944804">
        <w:rPr>
          <w:rFonts w:ascii="Times New Roman" w:hAnsi="Times New Roman" w:cs="Times New Roman"/>
        </w:rPr>
        <w:t xml:space="preserve"> </w:t>
      </w:r>
      <w:r w:rsidRPr="00944804">
        <w:rPr>
          <w:rStyle w:val="StyleUnderline"/>
          <w:rFonts w:ascii="Times New Roman" w:hAnsi="Times New Roman" w:cs="Times New Roman"/>
          <w:b/>
        </w:rPr>
        <w:t xml:space="preserve">The U.S. Energy Information Administration recently did a detailed study of the likely </w:t>
      </w:r>
      <w:r w:rsidRPr="00944804">
        <w:rPr>
          <w:rStyle w:val="StyleUnderline"/>
          <w:rFonts w:ascii="Times New Roman" w:hAnsi="Times New Roman" w:cs="Times New Roman"/>
          <w:b/>
        </w:rPr>
        <w:lastRenderedPageBreak/>
        <w:t>outcome of offshore drilling</w:t>
      </w:r>
      <w:r w:rsidRPr="00944804">
        <w:rPr>
          <w:rFonts w:ascii="Times New Roman" w:hAnsi="Times New Roman" w:cs="Times New Roman"/>
        </w:rPr>
        <w:t xml:space="preserve"> for their Annual Energy Outlook 2007, “Impacts of Increased Access to Oil and Natural Gas Resources in the Lower 48 Federal Outer Continental Shelf (OCS).” T</w:t>
      </w:r>
      <w:r w:rsidRPr="00944804">
        <w:rPr>
          <w:rStyle w:val="StyleUnderline"/>
          <w:rFonts w:ascii="Times New Roman" w:hAnsi="Times New Roman" w:cs="Times New Roman"/>
          <w:b/>
        </w:rPr>
        <w:t xml:space="preserve">he sobering conclusion: The projections in the OCS access case indicate that access to the Pacific, Atlantic, and eastern Gulf regions would not have a significant impact on domestic crude oil </w:t>
      </w:r>
      <w:r w:rsidRPr="00944804">
        <w:rPr>
          <w:rFonts w:ascii="Times New Roman" w:hAnsi="Times New Roman" w:cs="Times New Roman"/>
        </w:rPr>
        <w:t xml:space="preserve">and natural gas production or </w:t>
      </w:r>
      <w:r w:rsidRPr="00944804">
        <w:rPr>
          <w:rStyle w:val="StyleUnderline"/>
          <w:rFonts w:ascii="Times New Roman" w:hAnsi="Times New Roman" w:cs="Times New Roman"/>
          <w:b/>
        </w:rPr>
        <w:t>prices</w:t>
      </w:r>
      <w:r w:rsidRPr="00944804">
        <w:rPr>
          <w:rFonts w:ascii="Times New Roman" w:hAnsi="Times New Roman" w:cs="Times New Roman"/>
        </w:rPr>
        <w:t xml:space="preserve"> before 2030. </w:t>
      </w:r>
      <w:r w:rsidRPr="00944804">
        <w:rPr>
          <w:rStyle w:val="StyleUnderline"/>
          <w:rFonts w:ascii="Times New Roman" w:hAnsi="Times New Roman" w:cs="Times New Roman"/>
        </w:rPr>
        <w:t>And the impact of the projected 7 percent</w:t>
      </w:r>
      <w:r w:rsidRPr="00944804">
        <w:rPr>
          <w:rFonts w:ascii="Times New Roman" w:hAnsi="Times New Roman" w:cs="Times New Roman"/>
        </w:rPr>
        <w:t xml:space="preserve"> (!) </w:t>
      </w:r>
      <w:r w:rsidRPr="00944804">
        <w:rPr>
          <w:rStyle w:val="StyleUnderline"/>
          <w:rFonts w:ascii="Times New Roman" w:hAnsi="Times New Roman" w:cs="Times New Roman"/>
        </w:rPr>
        <w:t>increase in lower-48 oil production that might result</w:t>
      </w:r>
      <w:r w:rsidRPr="00944804">
        <w:rPr>
          <w:rFonts w:ascii="Times New Roman" w:hAnsi="Times New Roman" w:cs="Times New Roman"/>
        </w:rPr>
        <w:t xml:space="preserve"> in 2030 thanks to opening the OCS </w:t>
      </w:r>
      <w:r w:rsidRPr="00944804">
        <w:rPr>
          <w:rStyle w:val="StyleUnderline"/>
          <w:rFonts w:ascii="Times New Roman" w:hAnsi="Times New Roman" w:cs="Times New Roman"/>
        </w:rPr>
        <w:t>is</w:t>
      </w:r>
      <w:r w:rsidRPr="00944804">
        <w:rPr>
          <w:rFonts w:ascii="Times New Roman" w:hAnsi="Times New Roman" w:cs="Times New Roman"/>
        </w:rPr>
        <w:t xml:space="preserve"> … wait for it … </w:t>
      </w:r>
      <w:r w:rsidRPr="00944804">
        <w:rPr>
          <w:rStyle w:val="StyleUnderline"/>
          <w:rFonts w:ascii="Times New Roman" w:hAnsi="Times New Roman" w:cs="Times New Roman"/>
          <w:b/>
        </w:rPr>
        <w:t>“any impact on average wellhead prices is expected to be insignificant.”</w:t>
      </w:r>
      <w:r w:rsidRPr="00944804">
        <w:rPr>
          <w:rFonts w:ascii="Times New Roman" w:hAnsi="Times New Roman" w:cs="Times New Roman"/>
        </w:rPr>
        <w:t xml:space="preserve"> Yes, the man who would be president has sold out his principles to garner support from the oil industry while achieving no benefit to the American gasoline-consuming public whatsoever even a quarter century from now! </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Renewables</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Simultaneous increases in demand for renewables and oil prove fossil fuels and clean energy can coexist without tradeoffs</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Assis 6/16</w:t>
      </w:r>
    </w:p>
    <w:p w:rsidR="005F338F" w:rsidRPr="00944804" w:rsidRDefault="005F338F" w:rsidP="005F338F">
      <w:pPr>
        <w:rPr>
          <w:rFonts w:ascii="Times New Roman" w:hAnsi="Times New Roman" w:cs="Times New Roman"/>
        </w:rPr>
      </w:pPr>
      <w:r w:rsidRPr="00944804">
        <w:rPr>
          <w:rFonts w:ascii="Times New Roman" w:hAnsi="Times New Roman" w:cs="Times New Roman"/>
        </w:rPr>
        <w:t>Claudi, reporter for The Wall Street Journal MarketWatch financial news source (“Renewable energy demand rises to record 2.7% of global consumption”, June 16 2014, http://blogs.marketwatch.com/energy-ticker/2014/06/16/renewable-energy-demand-rises-to-record-2-7-of-global-consumption/)//EO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b/>
        </w:rPr>
        <w:t xml:space="preserve">Renewable power has cut for itself a bigger share of the world’s energy demand </w:t>
      </w:r>
      <w:r w:rsidRPr="00944804">
        <w:rPr>
          <w:rStyle w:val="StyleUnderline"/>
          <w:rFonts w:ascii="Times New Roman" w:hAnsi="Times New Roman" w:cs="Times New Roman"/>
        </w:rPr>
        <w:t>pie, but</w:t>
      </w:r>
      <w:r w:rsidRPr="00944804">
        <w:rPr>
          <w:rFonts w:ascii="Times New Roman" w:hAnsi="Times New Roman" w:cs="Times New Roman"/>
        </w:rPr>
        <w:t xml:space="preserve"> coal, which remained the fastest growing fossil fuel, and </w:t>
      </w:r>
      <w:r w:rsidRPr="00944804">
        <w:rPr>
          <w:rStyle w:val="StyleUnderline"/>
          <w:rFonts w:ascii="Times New Roman" w:hAnsi="Times New Roman" w:cs="Times New Roman"/>
          <w:b/>
        </w:rPr>
        <w:t>oil, also saw demand grow in 2013,</w:t>
      </w:r>
      <w:r w:rsidRPr="00944804">
        <w:rPr>
          <w:rFonts w:ascii="Times New Roman" w:hAnsi="Times New Roman" w:cs="Times New Roman"/>
        </w:rPr>
        <w:t xml:space="preserve"> BP PLC said Monday. </w:t>
      </w:r>
      <w:r w:rsidRPr="00944804">
        <w:rPr>
          <w:rStyle w:val="StyleUnderline"/>
          <w:rFonts w:ascii="Times New Roman" w:hAnsi="Times New Roman" w:cs="Times New Roman"/>
        </w:rPr>
        <w:t>Coal consumption increased by 3% in 2013, below its yearly average of 3.9% but enough to put coal’s share of world energy consumption at 30%, its highest since 1970,</w:t>
      </w:r>
      <w:r w:rsidRPr="00944804">
        <w:rPr>
          <w:rFonts w:ascii="Times New Roman" w:hAnsi="Times New Roman" w:cs="Times New Roman"/>
        </w:rPr>
        <w:t xml:space="preserve"> BP said in its 63rd annual statistical review on Monday. </w:t>
      </w:r>
      <w:r w:rsidRPr="00944804">
        <w:rPr>
          <w:rStyle w:val="StyleUnderline"/>
          <w:rFonts w:ascii="Times New Roman" w:hAnsi="Times New Roman" w:cs="Times New Roman"/>
        </w:rPr>
        <w:t>The review is an industry benchmark. Demand from renewable energy sources, including wind and solar, rose to a record 2.7% of global energy consumption, up from 0.8% a decade ago, the energy company said. Solar power generation rose 33%. Solar’s overall share of global power generation remains low</w:t>
      </w:r>
      <w:r w:rsidRPr="00944804">
        <w:rPr>
          <w:rFonts w:ascii="Times New Roman" w:hAnsi="Times New Roman" w:cs="Times New Roman"/>
        </w:rPr>
        <w:t xml:space="preserve"> at 0.5%, “</w:t>
      </w:r>
      <w:r w:rsidRPr="00944804">
        <w:rPr>
          <w:rStyle w:val="StyleUnderline"/>
          <w:rFonts w:ascii="Times New Roman" w:hAnsi="Times New Roman" w:cs="Times New Roman"/>
        </w:rPr>
        <w:t>but</w:t>
      </w:r>
      <w:r w:rsidRPr="00944804">
        <w:rPr>
          <w:rFonts w:ascii="Times New Roman" w:hAnsi="Times New Roman" w:cs="Times New Roman"/>
        </w:rPr>
        <w:t xml:space="preserve"> it </w:t>
      </w:r>
      <w:r w:rsidRPr="00944804">
        <w:rPr>
          <w:rStyle w:val="StyleUnderline"/>
          <w:rFonts w:ascii="Times New Roman" w:hAnsi="Times New Roman" w:cs="Times New Roman"/>
        </w:rPr>
        <w:t>is starting to have a noticeable impact in terms of sources of power generation growth,”</w:t>
      </w:r>
      <w:r w:rsidRPr="00944804">
        <w:rPr>
          <w:rFonts w:ascii="Times New Roman" w:hAnsi="Times New Roman" w:cs="Times New Roman"/>
        </w:rPr>
        <w:t xml:space="preserve"> BP said. </w:t>
      </w:r>
      <w:r w:rsidRPr="00944804">
        <w:rPr>
          <w:rStyle w:val="StyleUnderline"/>
          <w:rFonts w:ascii="Times New Roman" w:hAnsi="Times New Roman" w:cs="Times New Roman"/>
        </w:rPr>
        <w:t xml:space="preserve">Wind power generation grew more slowly, or 18.5% during the same period. Overall, </w:t>
      </w:r>
      <w:r w:rsidRPr="00944804">
        <w:rPr>
          <w:rStyle w:val="StyleUnderline"/>
          <w:rFonts w:ascii="Times New Roman" w:hAnsi="Times New Roman" w:cs="Times New Roman"/>
          <w:b/>
        </w:rPr>
        <w:t>the world has become more energy hungry</w:t>
      </w:r>
      <w:r w:rsidRPr="00944804">
        <w:rPr>
          <w:rStyle w:val="StyleUnderline"/>
          <w:rFonts w:ascii="Times New Roman" w:hAnsi="Times New Roman" w:cs="Times New Roman"/>
        </w:rPr>
        <w:t xml:space="preserve"> — </w:t>
      </w:r>
      <w:r w:rsidRPr="00944804">
        <w:rPr>
          <w:rStyle w:val="StyleUnderline"/>
          <w:rFonts w:ascii="Times New Roman" w:hAnsi="Times New Roman" w:cs="Times New Roman"/>
          <w:b/>
        </w:rPr>
        <w:t>energy consumption and production reached records for every fuel type</w:t>
      </w:r>
      <w:r w:rsidRPr="00944804">
        <w:rPr>
          <w:rStyle w:val="StyleUnderline"/>
          <w:rFonts w:ascii="Times New Roman" w:hAnsi="Times New Roman" w:cs="Times New Roman"/>
        </w:rPr>
        <w:t xml:space="preserve"> except nuclear power,</w:t>
      </w:r>
      <w:r w:rsidRPr="00944804">
        <w:rPr>
          <w:rFonts w:ascii="Times New Roman" w:hAnsi="Times New Roman" w:cs="Times New Roman"/>
        </w:rPr>
        <w:t xml:space="preserve"> BP said. </w:t>
      </w:r>
      <w:r w:rsidRPr="00944804">
        <w:rPr>
          <w:rStyle w:val="StyleUnderline"/>
          <w:rFonts w:ascii="Times New Roman" w:hAnsi="Times New Roman" w:cs="Times New Roman"/>
        </w:rPr>
        <w:t xml:space="preserve">For all fossil fuels, global consumption rose more rapidly than production, </w:t>
      </w:r>
      <w:r w:rsidRPr="00944804">
        <w:rPr>
          <w:rFonts w:ascii="Times New Roman" w:hAnsi="Times New Roman" w:cs="Times New Roman"/>
        </w:rPr>
        <w:t xml:space="preserve">BP said. The U.S. oil boom continued — last year, the U.S. had the world’s largest increase in oil production for the second straight year, up by 1.1 million barrels a day. U.S. oil production, above 10 million barrels a day last year, reached its highest since 1986. </w:t>
      </w:r>
      <w:r w:rsidRPr="00944804">
        <w:rPr>
          <w:rStyle w:val="StyleUnderline"/>
          <w:rFonts w:ascii="Times New Roman" w:hAnsi="Times New Roman" w:cs="Times New Roman"/>
        </w:rPr>
        <w:t xml:space="preserve">U.S. demand for oil also rose last year, by 400,000 barrels a day, the fastest of any country last year and surpassing China’s demand for the first time in 15 years. Oil remains the world’s leading fuel, </w:t>
      </w:r>
      <w:r w:rsidRPr="00944804">
        <w:rPr>
          <w:rFonts w:ascii="Times New Roman" w:hAnsi="Times New Roman" w:cs="Times New Roman"/>
        </w:rPr>
        <w:t xml:space="preserve">with 33% of global energy demand, but lost market share to other fuels for the 14th consecutive year. </w:t>
      </w:r>
      <w:r w:rsidRPr="00944804">
        <w:rPr>
          <w:rStyle w:val="StyleUnderline"/>
          <w:rFonts w:ascii="Times New Roman" w:hAnsi="Times New Roman" w:cs="Times New Roman"/>
        </w:rPr>
        <w:t xml:space="preserve">Global oil consumption rose 1.4% in 2013, just above its historical average. </w:t>
      </w:r>
      <w:r w:rsidRPr="00944804">
        <w:rPr>
          <w:rFonts w:ascii="Times New Roman" w:hAnsi="Times New Roman" w:cs="Times New Roman"/>
        </w:rPr>
        <w:t>The U.S. imported fewer barrels of oil a day — the 6.5 million barrels a day it imported last year is just over half what it imported in 2005. China surpassed the U.S. as the world’s largest net oil importer, bringing in 7 million barrels a day.</w:t>
      </w:r>
    </w:p>
    <w:p w:rsidR="005F338F" w:rsidRPr="00944804" w:rsidRDefault="005F338F" w:rsidP="005F338F">
      <w:pPr>
        <w:pStyle w:val="Heading2"/>
        <w:rPr>
          <w:rFonts w:ascii="Times New Roman" w:hAnsi="Times New Roman" w:cs="Times New Roman"/>
          <w:lang w:val="fr-FR"/>
        </w:rPr>
      </w:pPr>
      <w:r w:rsidRPr="00944804">
        <w:rPr>
          <w:rFonts w:ascii="Times New Roman" w:hAnsi="Times New Roman" w:cs="Times New Roman"/>
          <w:lang w:val="fr-FR"/>
        </w:rPr>
        <w:lastRenderedPageBreak/>
        <w:t>Internal Link non-unique</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2AC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Empirics prove no impact to oil price collapse – crude futures more than halved within a few months in 2008</w:t>
      </w:r>
    </w:p>
    <w:p w:rsidR="005F338F" w:rsidRPr="00944804" w:rsidRDefault="005F338F" w:rsidP="005F338F">
      <w:pPr>
        <w:rPr>
          <w:rStyle w:val="Style13ptBold"/>
          <w:rFonts w:ascii="Times New Roman" w:hAnsi="Times New Roman" w:cs="Times New Roman"/>
        </w:rPr>
      </w:pPr>
      <w:r w:rsidRPr="00944804">
        <w:rPr>
          <w:rStyle w:val="Style13ptBold"/>
          <w:rFonts w:ascii="Times New Roman" w:hAnsi="Times New Roman" w:cs="Times New Roman"/>
        </w:rPr>
        <w:t>Mouawad 8</w:t>
      </w:r>
    </w:p>
    <w:p w:rsidR="005F338F" w:rsidRPr="00944804" w:rsidRDefault="005F338F" w:rsidP="005F338F">
      <w:pPr>
        <w:rPr>
          <w:rFonts w:ascii="Times New Roman" w:hAnsi="Times New Roman" w:cs="Times New Roman"/>
        </w:rPr>
      </w:pPr>
      <w:r w:rsidRPr="00944804">
        <w:rPr>
          <w:rFonts w:ascii="Times New Roman" w:hAnsi="Times New Roman" w:cs="Times New Roman"/>
        </w:rPr>
        <w:t>Jad, reporter for The New York Times (“Oil Prices Drop to 20-Month Low”, November 11 2008, http://www.nytimes.com/2008/11/12/business/worldbusiness/12oil.html)//EO</w:t>
      </w:r>
    </w:p>
    <w:p w:rsidR="005F338F" w:rsidRPr="00944804" w:rsidRDefault="005F338F" w:rsidP="005F338F">
      <w:pPr>
        <w:rPr>
          <w:rFonts w:ascii="Times New Roman" w:hAnsi="Times New Roman" w:cs="Times New Roman"/>
        </w:rPr>
      </w:pPr>
      <w:r w:rsidRPr="00944804">
        <w:rPr>
          <w:rStyle w:val="StyleUnderline"/>
          <w:rFonts w:ascii="Times New Roman" w:hAnsi="Times New Roman" w:cs="Times New Roman"/>
          <w:b/>
        </w:rPr>
        <w:t xml:space="preserve">Oil prices fell to their lowest level in 20 months on Tuesday, despite efforts by the OPEC cartel to stem the slide, </w:t>
      </w:r>
      <w:r w:rsidRPr="00944804">
        <w:rPr>
          <w:rStyle w:val="StyleUnderline"/>
          <w:rFonts w:ascii="Times New Roman" w:hAnsi="Times New Roman" w:cs="Times New Roman"/>
        </w:rPr>
        <w:t>as weak economic growth continued to reduce consumption around the world.</w:t>
      </w:r>
      <w:r w:rsidRPr="00944804">
        <w:rPr>
          <w:rFonts w:ascii="Times New Roman" w:hAnsi="Times New Roman" w:cs="Times New Roman"/>
        </w:rPr>
        <w:t xml:space="preserve"> Lower energy prices are providing some welcome relief for struggling consumers, but </w:t>
      </w:r>
      <w:r w:rsidRPr="00944804">
        <w:rPr>
          <w:rStyle w:val="StyleUnderline"/>
          <w:rFonts w:ascii="Times New Roman" w:hAnsi="Times New Roman" w:cs="Times New Roman"/>
          <w:b/>
        </w:rPr>
        <w:t>a 59 percent decline in oil prices since their summer peak also shows how radically the prospects of the global economy have darkened in recent months.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At an emergency meeting last month, members of </w:t>
      </w:r>
      <w:r w:rsidRPr="00944804">
        <w:rPr>
          <w:rFonts w:ascii="Times New Roman" w:hAnsi="Times New Roman" w:cs="Times New Roman"/>
        </w:rPr>
        <w:t xml:space="preserve">the </w:t>
      </w:r>
      <w:r w:rsidRPr="00944804">
        <w:rPr>
          <w:rStyle w:val="StyleUnderline"/>
          <w:rFonts w:ascii="Times New Roman" w:hAnsi="Times New Roman" w:cs="Times New Roman"/>
        </w:rPr>
        <w:t>O</w:t>
      </w:r>
      <w:r w:rsidRPr="00944804">
        <w:rPr>
          <w:rFonts w:ascii="Times New Roman" w:hAnsi="Times New Roman" w:cs="Times New Roman"/>
        </w:rPr>
        <w:t xml:space="preserve">rganization of the </w:t>
      </w:r>
      <w:r w:rsidRPr="00944804">
        <w:rPr>
          <w:rStyle w:val="StyleUnderline"/>
          <w:rFonts w:ascii="Times New Roman" w:hAnsi="Times New Roman" w:cs="Times New Roman"/>
        </w:rPr>
        <w:t>P</w:t>
      </w:r>
      <w:r w:rsidRPr="00944804">
        <w:rPr>
          <w:rFonts w:ascii="Times New Roman" w:hAnsi="Times New Roman" w:cs="Times New Roman"/>
        </w:rPr>
        <w:t xml:space="preserve">etroleum </w:t>
      </w:r>
      <w:r w:rsidRPr="00944804">
        <w:rPr>
          <w:rStyle w:val="StyleUnderline"/>
          <w:rFonts w:ascii="Times New Roman" w:hAnsi="Times New Roman" w:cs="Times New Roman"/>
        </w:rPr>
        <w:t>E</w:t>
      </w:r>
      <w:r w:rsidRPr="00944804">
        <w:rPr>
          <w:rFonts w:ascii="Times New Roman" w:hAnsi="Times New Roman" w:cs="Times New Roman"/>
        </w:rPr>
        <w:t xml:space="preserve">xporting </w:t>
      </w:r>
      <w:r w:rsidRPr="00944804">
        <w:rPr>
          <w:rStyle w:val="StyleUnderline"/>
          <w:rFonts w:ascii="Times New Roman" w:hAnsi="Times New Roman" w:cs="Times New Roman"/>
        </w:rPr>
        <w:t>C</w:t>
      </w:r>
      <w:r w:rsidRPr="00944804">
        <w:rPr>
          <w:rFonts w:ascii="Times New Roman" w:hAnsi="Times New Roman" w:cs="Times New Roman"/>
        </w:rPr>
        <w:t xml:space="preserve">ountries </w:t>
      </w:r>
      <w:r w:rsidRPr="00944804">
        <w:rPr>
          <w:rStyle w:val="StyleUnderline"/>
          <w:rFonts w:ascii="Times New Roman" w:hAnsi="Times New Roman" w:cs="Times New Roman"/>
        </w:rPr>
        <w:t xml:space="preserve">agreed to reduce their output, as of Nov. 1, to slow the price slide. </w:t>
      </w:r>
      <w:r w:rsidRPr="00944804">
        <w:rPr>
          <w:rFonts w:ascii="Times New Roman" w:hAnsi="Times New Roman" w:cs="Times New Roman"/>
        </w:rPr>
        <w:t xml:space="preserve">While there is no official tally of OPEC production, several members — including Algeria, Qatar, the United Arab Emirates and Kuwait — have signaled in recent days that they had begun paring their production. Various reports also suggested that Saudi Arabia, the cartel’s kingpin, had warned some Asian customers that it would pare exports by 5 percent next month. So far, </w:t>
      </w:r>
      <w:r w:rsidRPr="00944804">
        <w:rPr>
          <w:rStyle w:val="StyleUnderline"/>
          <w:rFonts w:ascii="Times New Roman" w:hAnsi="Times New Roman" w:cs="Times New Roman"/>
        </w:rPr>
        <w:t>OPEC producers have announced cuts totaling about 1.1 million barrels a day</w:t>
      </w:r>
      <w:r w:rsidRPr="00944804">
        <w:rPr>
          <w:rFonts w:ascii="Times New Roman" w:hAnsi="Times New Roman" w:cs="Times New Roman"/>
        </w:rPr>
        <w:t xml:space="preserve">, less than the 1.5 million barrels a day that the cartel agreed to last month. According to estimates by PFC Energy, a consulting firm, however, producers have actually trimmed their production by only about 800,000 barrels a day. </w:t>
      </w:r>
      <w:r w:rsidRPr="00944804">
        <w:rPr>
          <w:rStyle w:val="StyleUnderline"/>
          <w:rFonts w:ascii="Times New Roman" w:hAnsi="Times New Roman" w:cs="Times New Roman"/>
          <w:b/>
        </w:rPr>
        <w:t>Despite these efforts, slower consumption has continued to weigh on oil markets, pushing prices down on Tuesday to their lowest level since March 2007.</w:t>
      </w:r>
      <w:r w:rsidRPr="00944804">
        <w:rPr>
          <w:rFonts w:ascii="Times New Roman" w:hAnsi="Times New Roman" w:cs="Times New Roman"/>
        </w:rPr>
        <w:t xml:space="preserve"> </w:t>
      </w:r>
      <w:r w:rsidRPr="00944804">
        <w:rPr>
          <w:rStyle w:val="StyleUnderline"/>
          <w:rFonts w:ascii="Times New Roman" w:hAnsi="Times New Roman" w:cs="Times New Roman"/>
          <w:b/>
        </w:rPr>
        <w:t>Crude oil futures</w:t>
      </w:r>
      <w:r w:rsidRPr="00944804">
        <w:rPr>
          <w:rStyle w:val="StyleUnderline"/>
          <w:rFonts w:ascii="Times New Roman" w:hAnsi="Times New Roman" w:cs="Times New Roman"/>
        </w:rPr>
        <w:t xml:space="preserve"> on the New York Mercantile Exchange </w:t>
      </w:r>
      <w:r w:rsidRPr="00944804">
        <w:rPr>
          <w:rStyle w:val="StyleUnderline"/>
          <w:rFonts w:ascii="Times New Roman" w:hAnsi="Times New Roman" w:cs="Times New Roman"/>
          <w:b/>
        </w:rPr>
        <w:t>settled at $59.33 a barrel</w:t>
      </w:r>
      <w:r w:rsidRPr="00944804">
        <w:rPr>
          <w:rStyle w:val="StyleUnderline"/>
          <w:rFonts w:ascii="Times New Roman" w:hAnsi="Times New Roman" w:cs="Times New Roman"/>
        </w:rPr>
        <w:t>, down 5 percent.</w:t>
      </w:r>
      <w:r w:rsidRPr="00944804">
        <w:rPr>
          <w:rFonts w:ascii="Times New Roman" w:hAnsi="Times New Roman" w:cs="Times New Roman"/>
        </w:rPr>
        <w:t xml:space="preserve"> </w:t>
      </w:r>
      <w:r w:rsidRPr="00944804">
        <w:rPr>
          <w:rStyle w:val="StyleUnderline"/>
          <w:rFonts w:ascii="Times New Roman" w:hAnsi="Times New Roman" w:cs="Times New Roman"/>
          <w:b/>
        </w:rPr>
        <w:t>Prices have plummeted since hitting a peak of $145.29 a barrel in July.</w:t>
      </w:r>
      <w:r w:rsidRPr="00944804">
        <w:rPr>
          <w:rFonts w:ascii="Times New Roman" w:hAnsi="Times New Roman" w:cs="Times New Roman"/>
        </w:rPr>
        <w:t xml:space="preserve"> </w:t>
      </w:r>
      <w:r w:rsidRPr="00944804">
        <w:rPr>
          <w:rStyle w:val="StyleUnderline"/>
          <w:rFonts w:ascii="Times New Roman" w:hAnsi="Times New Roman" w:cs="Times New Roman"/>
        </w:rPr>
        <w:t>Producers face the difficult task of seeking to balance oil supplies with slowing demand during one of the worst economic slowdowns in recent memory.</w:t>
      </w:r>
      <w:r w:rsidRPr="00944804">
        <w:rPr>
          <w:rFonts w:ascii="Times New Roman" w:hAnsi="Times New Roman" w:cs="Times New Roman"/>
        </w:rPr>
        <w:t xml:space="preserve"> The International Monetary Fund recently warned that the world faced the prospect of a simultaneous recession in the United States, Europe and Japan for the first time in more than 60 years. </w:t>
      </w:r>
      <w:r w:rsidRPr="00944804">
        <w:rPr>
          <w:rStyle w:val="StyleUnderline"/>
          <w:rFonts w:ascii="Times New Roman" w:hAnsi="Times New Roman" w:cs="Times New Roman"/>
        </w:rPr>
        <w:t xml:space="preserve">The Chinese economy, long the main engine of growth in oil demand, is also slowing. </w:t>
      </w:r>
      <w:r w:rsidRPr="00944804">
        <w:rPr>
          <w:rFonts w:ascii="Times New Roman" w:hAnsi="Times New Roman" w:cs="Times New Roman"/>
        </w:rPr>
        <w:t xml:space="preserve">As a result, </w:t>
      </w:r>
      <w:r w:rsidRPr="00944804">
        <w:rPr>
          <w:rStyle w:val="StyleUnderline"/>
          <w:rFonts w:ascii="Times New Roman" w:hAnsi="Times New Roman" w:cs="Times New Roman"/>
        </w:rPr>
        <w:t>a growing number of oil specialists now expect global demand to drop this year, which would be the first annual decline since 1983. “In a falling demand environment, it is extremely difficult to stem a price drop,” said Francisco Blanch, a commodity strategist at Merrill Lynch.</w:t>
      </w:r>
      <w:r w:rsidRPr="00944804">
        <w:rPr>
          <w:rFonts w:ascii="Times New Roman" w:hAnsi="Times New Roman" w:cs="Times New Roman"/>
        </w:rPr>
        <w:t xml:space="preserve"> “Global </w:t>
      </w:r>
      <w:r w:rsidRPr="00944804">
        <w:rPr>
          <w:rStyle w:val="StyleUnderline"/>
          <w:rFonts w:ascii="Times New Roman" w:hAnsi="Times New Roman" w:cs="Times New Roman"/>
        </w:rPr>
        <w:t>economic growth is still trending down and it will be a few quarters before we see a trough for oil prices.</w:t>
      </w:r>
      <w:r w:rsidRPr="00944804">
        <w:rPr>
          <w:rFonts w:ascii="Times New Roman" w:hAnsi="Times New Roman" w:cs="Times New Roman"/>
        </w:rPr>
        <w:t xml:space="preserve"> </w:t>
      </w:r>
      <w:r w:rsidRPr="00944804">
        <w:rPr>
          <w:rFonts w:ascii="Times New Roman" w:hAnsi="Times New Roman" w:cs="Times New Roman"/>
          <w:sz w:val="16"/>
        </w:rPr>
        <w:t xml:space="preserve">Until then, OPEC will try to figure out what the right level of production is going to be. That’s a hard thing to do.” After gasoline prices soared above $4 a gallon earlier this year, oil demand in the United States dropped over the summer. Consumption fell by 1.8 million barrels a day, or 8 percent, to 19.3 million barrels a day in August, compared with the same period a year ago, according to the latest monthly estimates from the Energy Department. As a result, refineries ran at their slowest pace in 21 years </w:t>
      </w:r>
      <w:r w:rsidRPr="00944804">
        <w:rPr>
          <w:rStyle w:val="StyleUnderline"/>
          <w:rFonts w:ascii="Times New Roman" w:hAnsi="Times New Roman" w:cs="Times New Roman"/>
          <w:sz w:val="16"/>
        </w:rPr>
        <w:t>in August,</w:t>
      </w:r>
      <w:r w:rsidRPr="00944804">
        <w:rPr>
          <w:rFonts w:ascii="Times New Roman" w:hAnsi="Times New Roman" w:cs="Times New Roman"/>
          <w:sz w:val="16"/>
        </w:rPr>
        <w:t xml:space="preserve"> typically one of the busiest months of the year. </w:t>
      </w:r>
      <w:r w:rsidRPr="00944804">
        <w:rPr>
          <w:rFonts w:ascii="Times New Roman" w:hAnsi="Times New Roman" w:cs="Times New Roman"/>
        </w:rPr>
        <w:t xml:space="preserve">At the same time, </w:t>
      </w:r>
      <w:r w:rsidRPr="00944804">
        <w:rPr>
          <w:rStyle w:val="StyleUnderline"/>
          <w:rFonts w:ascii="Times New Roman" w:hAnsi="Times New Roman" w:cs="Times New Roman"/>
        </w:rPr>
        <w:t>inventories of crude oil kept building at a steady clip, suggesting there was more oil in the market than needed. Since July 4, gasoline prices have dropped for 17 weeks, to a nationwide average of about $2.22 a gallon,</w:t>
      </w:r>
      <w:r w:rsidRPr="00944804">
        <w:rPr>
          <w:rFonts w:ascii="Times New Roman" w:hAnsi="Times New Roman" w:cs="Times New Roman"/>
        </w:rPr>
        <w:t xml:space="preserve"> according to AAA, the automobile club. </w:t>
      </w:r>
      <w:r w:rsidRPr="00944804">
        <w:rPr>
          <w:rStyle w:val="StyleUnderline"/>
          <w:rFonts w:ascii="Times New Roman" w:hAnsi="Times New Roman" w:cs="Times New Roman"/>
        </w:rPr>
        <w:t>That is about 90 cents less than at the same time last year.</w:t>
      </w:r>
      <w:r w:rsidRPr="00944804">
        <w:rPr>
          <w:rFonts w:ascii="Times New Roman" w:hAnsi="Times New Roman" w:cs="Times New Roman"/>
        </w:rPr>
        <w:t xml:space="preserve"> </w:t>
      </w:r>
      <w:r w:rsidRPr="00944804">
        <w:rPr>
          <w:rFonts w:ascii="Times New Roman" w:hAnsi="Times New Roman" w:cs="Times New Roman"/>
          <w:sz w:val="16"/>
        </w:rPr>
        <w:t xml:space="preserve">OPEC, whose members account for 40 percent of the world’s oil exports, is scheduled to meet in Algeria next month. An Iranian oil official said on Tuesday that the producers might be forced to meet before that if prices continued to slide. OPEC’s cohesion will probably be tested in coming months if prices keep falling. Some countries, like Saudi Arabia, can afford to see lower prices for a while, while the price drop is already hurting producers like Iran and Venezuela. Michael Wittner, the global head of oil research at the French bank Société Générale, in London, said it was probable that OPEC would reduce production by another million barrels a day next month. “OPEC appears to be taking this very seriously, and they are telling their customers they would be getting less crude,” Mr. Wittner said. </w:t>
      </w:r>
      <w:r w:rsidRPr="00944804">
        <w:rPr>
          <w:rFonts w:ascii="Times New Roman" w:hAnsi="Times New Roman" w:cs="Times New Roman"/>
        </w:rPr>
        <w:t xml:space="preserve">“But </w:t>
      </w:r>
      <w:r w:rsidRPr="00944804">
        <w:rPr>
          <w:rStyle w:val="StyleUnderline"/>
          <w:rFonts w:ascii="Times New Roman" w:hAnsi="Times New Roman" w:cs="Times New Roman"/>
        </w:rPr>
        <w:t>prices keep falling because</w:t>
      </w:r>
      <w:r w:rsidRPr="00944804">
        <w:rPr>
          <w:rFonts w:ascii="Times New Roman" w:hAnsi="Times New Roman" w:cs="Times New Roman"/>
        </w:rPr>
        <w:t xml:space="preserve"> despite all that, the </w:t>
      </w:r>
      <w:r w:rsidRPr="00944804">
        <w:rPr>
          <w:rStyle w:val="StyleUnderline"/>
          <w:rFonts w:ascii="Times New Roman" w:hAnsi="Times New Roman" w:cs="Times New Roman"/>
        </w:rPr>
        <w:t>markets have been down-shifting to a lower economic growth and slower oil demand.”</w:t>
      </w:r>
      <w:r w:rsidRPr="00944804">
        <w:rPr>
          <w:rFonts w:ascii="Times New Roman" w:hAnsi="Times New Roman" w:cs="Times New Roman"/>
        </w:rPr>
        <w:t xml:space="preserve"> David Kirsch, an oil analyst at PFC Energy, said OPEC producers knew they could not alter the market’s short-term view. But by starting to trim their output, they were trying to set </w:t>
      </w:r>
      <w:r w:rsidRPr="00944804">
        <w:rPr>
          <w:rFonts w:ascii="Times New Roman" w:hAnsi="Times New Roman" w:cs="Times New Roman"/>
        </w:rPr>
        <w:lastRenderedPageBreak/>
        <w:t>the stage for a rebound in prices next year. “What OPEC is looking for is managing the fundamentals so they can create the conditions for a price recovery at some point, when the global economy starts to recover,” he said.</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1AR</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Prices will fluctuate inevitably</w:t>
      </w: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rPr>
        <w:t>Elmes, 06/23/2014</w:t>
      </w:r>
      <w:r w:rsidRPr="00944804">
        <w:rPr>
          <w:rFonts w:ascii="Times New Roman" w:hAnsi="Times New Roman" w:cs="Times New Roman"/>
          <w:sz w:val="16"/>
        </w:rPr>
        <w:t xml:space="preserve"> (David Elmes, Head, Warwick Business School Global Energy Research &amp; Course Director of the WBS Global Energy MBA and leads the WBS Global Energy Research Network, “What ISIS insurgency in Iraq could mean for global oil supplies and energy options”, The Conversation, http://theconversation.com/what-isis-insurgency-in-iraq-could-mean-for-global-oil-supplies-and-energy-options-28298)</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While the trade-off between US shale oil and disrupted production in countries</w:t>
      </w:r>
      <w:r w:rsidRPr="00944804">
        <w:rPr>
          <w:rFonts w:ascii="Times New Roman" w:hAnsi="Times New Roman" w:cs="Times New Roman"/>
          <w:sz w:val="16"/>
        </w:rPr>
        <w:t xml:space="preserve"> such as Libya and Iran </w:t>
      </w:r>
      <w:r w:rsidRPr="00944804">
        <w:rPr>
          <w:rStyle w:val="StyleUnderline"/>
          <w:rFonts w:ascii="Times New Roman" w:hAnsi="Times New Roman" w:cs="Times New Roman"/>
        </w:rPr>
        <w:t xml:space="preserve">has led to price stability over the last few years, </w:t>
      </w:r>
      <w:r w:rsidRPr="00944804">
        <w:rPr>
          <w:rStyle w:val="Emphasis"/>
          <w:rFonts w:ascii="Times New Roman" w:hAnsi="Times New Roman" w:cs="Times New Roman"/>
        </w:rPr>
        <w:t>the longer-term view is a steady rise</w:t>
      </w:r>
      <w:r w:rsidRPr="00944804">
        <w:rPr>
          <w:rStyle w:val="StyleUnderline"/>
          <w:rFonts w:ascii="Times New Roman" w:hAnsi="Times New Roman" w:cs="Times New Roman"/>
        </w:rPr>
        <w:t xml:space="preserve">. Global </w:t>
      </w:r>
      <w:r w:rsidRPr="00944804">
        <w:rPr>
          <w:rFonts w:ascii="Times New Roman" w:hAnsi="Times New Roman" w:cs="Times New Roman"/>
          <w:sz w:val="16"/>
        </w:rPr>
        <w:t xml:space="preserve">population </w:t>
      </w:r>
      <w:r w:rsidRPr="00944804">
        <w:rPr>
          <w:rStyle w:val="StyleUnderline"/>
          <w:rFonts w:ascii="Times New Roman" w:hAnsi="Times New Roman" w:cs="Times New Roman"/>
        </w:rPr>
        <w:t>growth</w:t>
      </w:r>
      <w:r w:rsidRPr="00944804">
        <w:rPr>
          <w:rFonts w:ascii="Times New Roman" w:hAnsi="Times New Roman" w:cs="Times New Roman"/>
          <w:sz w:val="16"/>
        </w:rPr>
        <w:t xml:space="preserve"> </w:t>
      </w:r>
      <w:r w:rsidRPr="00944804">
        <w:rPr>
          <w:rStyle w:val="StyleUnderline"/>
          <w:rFonts w:ascii="Times New Roman" w:hAnsi="Times New Roman" w:cs="Times New Roman"/>
        </w:rPr>
        <w:t>and</w:t>
      </w:r>
      <w:r w:rsidRPr="00944804">
        <w:rPr>
          <w:rFonts w:ascii="Times New Roman" w:hAnsi="Times New Roman" w:cs="Times New Roman"/>
          <w:sz w:val="16"/>
        </w:rPr>
        <w:t xml:space="preserve"> rising </w:t>
      </w:r>
      <w:r w:rsidRPr="00944804">
        <w:rPr>
          <w:rStyle w:val="StyleUnderline"/>
          <w:rFonts w:ascii="Times New Roman" w:hAnsi="Times New Roman" w:cs="Times New Roman"/>
        </w:rPr>
        <w:t>economic standards will require us to use</w:t>
      </w:r>
      <w:r w:rsidRPr="00944804">
        <w:rPr>
          <w:rFonts w:ascii="Times New Roman" w:hAnsi="Times New Roman" w:cs="Times New Roman"/>
          <w:sz w:val="16"/>
        </w:rPr>
        <w:t xml:space="preserve"> steadily m</w:t>
      </w:r>
      <w:r w:rsidRPr="00944804">
        <w:rPr>
          <w:rStyle w:val="StyleUnderline"/>
          <w:rFonts w:ascii="Times New Roman" w:hAnsi="Times New Roman" w:cs="Times New Roman"/>
        </w:rPr>
        <w:t>ore expensive sources of energy</w:t>
      </w:r>
      <w:r w:rsidRPr="00944804">
        <w:rPr>
          <w:rFonts w:ascii="Times New Roman" w:hAnsi="Times New Roman" w:cs="Times New Roman"/>
          <w:sz w:val="16"/>
        </w:rPr>
        <w:t xml:space="preserve"> so that the International Energy Agency predicted last year a price of $128 per barrel in 2035. But that assumes a progressive climb of the sort that we can adjust to. </w:t>
      </w:r>
      <w:r w:rsidRPr="00944804">
        <w:rPr>
          <w:rStyle w:val="StyleUnderline"/>
          <w:rFonts w:ascii="Times New Roman" w:hAnsi="Times New Roman" w:cs="Times New Roman"/>
        </w:rPr>
        <w:t>Last year the IEA forecast a 2020 price of $113,</w:t>
      </w:r>
      <w:r w:rsidRPr="00944804">
        <w:rPr>
          <w:rFonts w:ascii="Times New Roman" w:hAnsi="Times New Roman" w:cs="Times New Roman"/>
          <w:sz w:val="16"/>
        </w:rPr>
        <w:t xml:space="preserve"> </w:t>
      </w:r>
      <w:r w:rsidRPr="00944804">
        <w:rPr>
          <w:rStyle w:val="StyleUnderline"/>
          <w:rFonts w:ascii="Times New Roman" w:hAnsi="Times New Roman" w:cs="Times New Roman"/>
        </w:rPr>
        <w:t>which we’ve already exceeded, illustrating the conflict between long-term trends and market sensitivity to short-term changes.</w:t>
      </w:r>
      <w:r w:rsidRPr="00944804">
        <w:rPr>
          <w:rFonts w:ascii="Times New Roman" w:hAnsi="Times New Roman" w:cs="Times New Roman"/>
          <w:sz w:val="16"/>
        </w:rPr>
        <w:t xml:space="preserve"> </w:t>
      </w:r>
      <w:r w:rsidRPr="00944804">
        <w:rPr>
          <w:rStyle w:val="Emphasis"/>
          <w:rFonts w:ascii="Times New Roman" w:hAnsi="Times New Roman" w:cs="Times New Roman"/>
        </w:rPr>
        <w:t>There will be disruptions along the way and it’s unlikely they will cancel each other out as they have over recent years.</w:t>
      </w:r>
      <w:r w:rsidRPr="00944804">
        <w:rPr>
          <w:rFonts w:ascii="Times New Roman" w:hAnsi="Times New Roman" w:cs="Times New Roman"/>
          <w:sz w:val="16"/>
        </w:rPr>
        <w:t xml:space="preserve"> It was as recent as the summer of 2008 when a lack of confidence in managing short-term challenges led to the sudden climb to $147 per barrel.</w:t>
      </w:r>
    </w:p>
    <w:p w:rsidR="00F31D52" w:rsidRPr="00944804" w:rsidRDefault="00F31D52" w:rsidP="00F31D52">
      <w:pPr>
        <w:rPr>
          <w:rFonts w:ascii="Times New Roman" w:hAnsi="Times New Roman" w:cs="Times New Roman"/>
        </w:rPr>
      </w:pPr>
    </w:p>
    <w:p w:rsidR="005F338F" w:rsidRPr="00944804" w:rsidRDefault="005F338F" w:rsidP="005F338F">
      <w:pPr>
        <w:pStyle w:val="Heading2"/>
        <w:rPr>
          <w:rFonts w:ascii="Times New Roman" w:hAnsi="Times New Roman" w:cs="Times New Roman"/>
        </w:rPr>
      </w:pPr>
      <w:r w:rsidRPr="00944804">
        <w:rPr>
          <w:rFonts w:ascii="Times New Roman" w:hAnsi="Times New Roman" w:cs="Times New Roman"/>
        </w:rPr>
        <w:lastRenderedPageBreak/>
        <w:t>Price econ turn</w:t>
      </w:r>
    </w:p>
    <w:p w:rsidR="005F338F" w:rsidRPr="00944804" w:rsidRDefault="005F338F" w:rsidP="00F31D52">
      <w:pPr>
        <w:pStyle w:val="Heading3"/>
        <w:rPr>
          <w:rFonts w:ascii="Times New Roman" w:hAnsi="Times New Roman" w:cs="Times New Roman"/>
        </w:rPr>
      </w:pPr>
      <w:r w:rsidRPr="00944804">
        <w:rPr>
          <w:rFonts w:ascii="Times New Roman" w:hAnsi="Times New Roman" w:cs="Times New Roman"/>
        </w:rPr>
        <w:lastRenderedPageBreak/>
        <w:t>2AC</w:t>
      </w: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High oil prices cause economic collapse</w:t>
      </w:r>
    </w:p>
    <w:p w:rsidR="005F338F" w:rsidRPr="00944804" w:rsidRDefault="005F338F" w:rsidP="005F338F">
      <w:pPr>
        <w:rPr>
          <w:rFonts w:ascii="Times New Roman" w:hAnsi="Times New Roman" w:cs="Times New Roman"/>
          <w:sz w:val="16"/>
        </w:rPr>
      </w:pPr>
      <w:r w:rsidRPr="00944804">
        <w:rPr>
          <w:rFonts w:ascii="Times New Roman" w:hAnsi="Times New Roman" w:cs="Times New Roman"/>
          <w:b/>
        </w:rPr>
        <w:t>Rubin, 12</w:t>
      </w:r>
      <w:r w:rsidRPr="00944804">
        <w:rPr>
          <w:rFonts w:ascii="Times New Roman" w:hAnsi="Times New Roman" w:cs="Times New Roman"/>
          <w:sz w:val="16"/>
        </w:rPr>
        <w:t xml:space="preserve"> – Canadian economist and author, former chief economist at CIBC World Markets (Jeff, “How High Oil Prices Will Permanently Cap Economic Growth”, Bloomberg, 9/23/12, </w:t>
      </w:r>
      <w:hyperlink r:id="rId15" w:history="1">
        <w:r w:rsidRPr="00944804">
          <w:rPr>
            <w:rStyle w:val="Hyperlink"/>
            <w:rFonts w:ascii="Times New Roman" w:hAnsi="Times New Roman" w:cs="Times New Roman"/>
            <w:sz w:val="16"/>
          </w:rPr>
          <w:t>http://www.bloomberg.com/news/2012-09-23/how-high-oil-prices-will-permanently-cap-economic-growth.html</w:t>
        </w:r>
      </w:hyperlink>
      <w:r w:rsidRPr="00944804">
        <w:rPr>
          <w:rFonts w:ascii="Times New Roman" w:hAnsi="Times New Roman" w:cs="Times New Roman"/>
          <w:sz w:val="16"/>
        </w:rPr>
        <w:t>) EK</w:t>
      </w:r>
    </w:p>
    <w:p w:rsidR="005F338F" w:rsidRPr="00944804" w:rsidRDefault="005F338F" w:rsidP="005F338F">
      <w:pPr>
        <w:rPr>
          <w:rFonts w:ascii="Times New Roman" w:hAnsi="Times New Roman" w:cs="Times New Roman"/>
          <w:sz w:val="16"/>
        </w:rPr>
      </w:pPr>
    </w:p>
    <w:p w:rsidR="005F338F" w:rsidRPr="00944804" w:rsidRDefault="005F338F" w:rsidP="005F338F">
      <w:pPr>
        <w:rPr>
          <w:rFonts w:ascii="Times New Roman" w:hAnsi="Times New Roman" w:cs="Times New Roman"/>
          <w:sz w:val="16"/>
        </w:rPr>
      </w:pPr>
      <w:r w:rsidRPr="00944804">
        <w:rPr>
          <w:rFonts w:ascii="Times New Roman" w:hAnsi="Times New Roman" w:cs="Times New Roman"/>
          <w:sz w:val="16"/>
        </w:rPr>
        <w:t xml:space="preserve">For most of the last century, </w:t>
      </w:r>
      <w:r w:rsidRPr="00944804">
        <w:rPr>
          <w:rStyle w:val="StyleUnderline"/>
          <w:rFonts w:ascii="Times New Roman" w:hAnsi="Times New Roman" w:cs="Times New Roman"/>
        </w:rPr>
        <w:t>cheap oil powered global economic growth</w:t>
      </w:r>
      <w:r w:rsidRPr="00944804">
        <w:rPr>
          <w:rFonts w:ascii="Times New Roman" w:hAnsi="Times New Roman" w:cs="Times New Roman"/>
          <w:sz w:val="16"/>
        </w:rPr>
        <w:t xml:space="preserve">. But in the last decade, </w:t>
      </w:r>
      <w:r w:rsidRPr="00944804">
        <w:rPr>
          <w:rStyle w:val="StyleUnderline"/>
          <w:rFonts w:ascii="Times New Roman" w:hAnsi="Times New Roman" w:cs="Times New Roman"/>
        </w:rPr>
        <w:t xml:space="preserve">the price of oil has quadrupled, and </w:t>
      </w:r>
      <w:r w:rsidRPr="00944804">
        <w:rPr>
          <w:rStyle w:val="Emphasis"/>
          <w:rFonts w:ascii="Times New Roman" w:hAnsi="Times New Roman" w:cs="Times New Roman"/>
          <w:bdr w:val="single" w:sz="4" w:space="0" w:color="auto"/>
        </w:rPr>
        <w:t>that shift will permanently shackle the growth potential of the world’s economies</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The </w:t>
      </w:r>
      <w:r w:rsidRPr="00944804">
        <w:rPr>
          <w:rStyle w:val="StyleUnderline"/>
          <w:rFonts w:ascii="Times New Roman" w:hAnsi="Times New Roman" w:cs="Times New Roman"/>
        </w:rPr>
        <w:t>countries guzzling the most oil are taking the biggest hits to potential economic growth</w:t>
      </w:r>
      <w:r w:rsidRPr="00944804">
        <w:rPr>
          <w:rFonts w:ascii="Times New Roman" w:hAnsi="Times New Roman" w:cs="Times New Roman"/>
          <w:sz w:val="16"/>
        </w:rPr>
        <w:t xml:space="preserve">. That’s sobering news for </w:t>
      </w:r>
      <w:r w:rsidRPr="00944804">
        <w:rPr>
          <w:rStyle w:val="StyleUnderline"/>
          <w:rFonts w:ascii="Times New Roman" w:hAnsi="Times New Roman" w:cs="Times New Roman"/>
        </w:rPr>
        <w:t>the U.S.</w:t>
      </w:r>
      <w:r w:rsidRPr="00944804">
        <w:rPr>
          <w:rFonts w:ascii="Times New Roman" w:hAnsi="Times New Roman" w:cs="Times New Roman"/>
          <w:sz w:val="16"/>
        </w:rPr>
        <w:t xml:space="preserve">, which </w:t>
      </w:r>
      <w:r w:rsidRPr="00944804">
        <w:rPr>
          <w:rStyle w:val="StyleUnderline"/>
          <w:rFonts w:ascii="Times New Roman" w:hAnsi="Times New Roman" w:cs="Times New Roman"/>
        </w:rPr>
        <w:t>consumes almost a fifth of the oil used in the world every day</w:t>
      </w:r>
      <w:r w:rsidRPr="00944804">
        <w:rPr>
          <w:rFonts w:ascii="Times New Roman" w:hAnsi="Times New Roman" w:cs="Times New Roman"/>
          <w:sz w:val="16"/>
        </w:rPr>
        <w:t>. Not long ago, when oil was $20 a barrel, the U.S. was the locomotive of global economic growth; the federal government was running budget surpluses; the jobless rate at the beginning of the last decade was at a 40-year low. Now, growth is stalled, the deficit is more than $1 trillion and almost 13 million Americans are unemployed.</w:t>
      </w:r>
      <w:r w:rsidRPr="00944804">
        <w:rPr>
          <w:rFonts w:ascii="Times New Roman" w:hAnsi="Times New Roman" w:cs="Times New Roman"/>
          <w:sz w:val="12"/>
        </w:rPr>
        <w:t>¶</w:t>
      </w:r>
      <w:r w:rsidRPr="00944804">
        <w:rPr>
          <w:rFonts w:ascii="Times New Roman" w:hAnsi="Times New Roman" w:cs="Times New Roman"/>
          <w:sz w:val="16"/>
        </w:rPr>
        <w:t xml:space="preserve"> And </w:t>
      </w:r>
      <w:r w:rsidRPr="00944804">
        <w:rPr>
          <w:rStyle w:val="StyleUnderline"/>
          <w:rFonts w:ascii="Times New Roman" w:hAnsi="Times New Roman" w:cs="Times New Roman"/>
        </w:rPr>
        <w:t>the U.S. isn’t the only country getting squeezed. From Europe to Japan, governments are struggling to restore growth</w:t>
      </w:r>
      <w:r w:rsidRPr="00944804">
        <w:rPr>
          <w:rFonts w:ascii="Times New Roman" w:hAnsi="Times New Roman" w:cs="Times New Roman"/>
          <w:sz w:val="16"/>
        </w:rPr>
        <w:t>. But the economic remedies being used are doing more harm than good, based as they are on a fundamental belief that economic growth can return to its former strength. Central bankers and policy makers have failed to fully recognize the suffocating impact of $100-a-barrel oil.</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Running huge budget deficits and keeping borrowing costs at record lows</w:t>
      </w:r>
      <w:r w:rsidRPr="00944804">
        <w:rPr>
          <w:rFonts w:ascii="Times New Roman" w:hAnsi="Times New Roman" w:cs="Times New Roman"/>
          <w:sz w:val="16"/>
        </w:rPr>
        <w:t xml:space="preserve"> are only compounding current problems. These policies </w:t>
      </w:r>
      <w:r w:rsidRPr="00944804">
        <w:rPr>
          <w:rStyle w:val="StyleUnderline"/>
          <w:rFonts w:ascii="Times New Roman" w:hAnsi="Times New Roman" w:cs="Times New Roman"/>
        </w:rPr>
        <w:t>cannot be long-term substitutes for cheap oil because an economy can’t grow if it can no longer afford to burn the fuel on which it runs. The end of growth means governments will need to radically change how economies are managed</w:t>
      </w:r>
      <w:r w:rsidRPr="00944804">
        <w:rPr>
          <w:rFonts w:ascii="Times New Roman" w:hAnsi="Times New Roman" w:cs="Times New Roman"/>
          <w:sz w:val="16"/>
        </w:rPr>
        <w:t>. Fiscal and monetary policies need to be recalibrated to account for slower potential growth rates.</w:t>
      </w:r>
      <w:r w:rsidRPr="00944804">
        <w:rPr>
          <w:rFonts w:ascii="Times New Roman" w:hAnsi="Times New Roman" w:cs="Times New Roman"/>
          <w:sz w:val="12"/>
        </w:rPr>
        <w:t>¶</w:t>
      </w:r>
      <w:r w:rsidRPr="00944804">
        <w:rPr>
          <w:rFonts w:ascii="Times New Roman" w:hAnsi="Times New Roman" w:cs="Times New Roman"/>
          <w:sz w:val="16"/>
        </w:rPr>
        <w:t xml:space="preserve"> Energy Source</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Oil provides more than a third of the energy we use on the planet every day</w:t>
      </w:r>
      <w:r w:rsidRPr="00944804">
        <w:rPr>
          <w:rFonts w:ascii="Times New Roman" w:hAnsi="Times New Roman" w:cs="Times New Roman"/>
          <w:sz w:val="16"/>
        </w:rPr>
        <w:t xml:space="preserve">, more than any other energy source. And you can draw a straight line between oil consumption and gross-domestic- product growth. </w:t>
      </w:r>
      <w:r w:rsidRPr="00944804">
        <w:rPr>
          <w:rStyle w:val="StyleUnderline"/>
          <w:rFonts w:ascii="Times New Roman" w:hAnsi="Times New Roman" w:cs="Times New Roman"/>
        </w:rPr>
        <w:t>The more oil we burn, the faster the global economy grows.</w:t>
      </w:r>
      <w:r w:rsidRPr="00944804">
        <w:rPr>
          <w:rFonts w:ascii="Times New Roman" w:hAnsi="Times New Roman" w:cs="Times New Roman"/>
          <w:sz w:val="16"/>
        </w:rPr>
        <w:t xml:space="preserve"> On average over the last four decades, a 1 percent bump in world oil consumption has led to a 2 percent increase in global GDP. That means if GDP increased 4 percent a year – as it often did before the 2008 recession – oil consumption was increasing by 2 percent a year.</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At $20 a barrel, increasing annual oil consumption by 2 percent seems reasonable enough. </w:t>
      </w:r>
      <w:r w:rsidRPr="00944804">
        <w:rPr>
          <w:rStyle w:val="Emphasis"/>
          <w:rFonts w:ascii="Times New Roman" w:hAnsi="Times New Roman" w:cs="Times New Roman"/>
          <w:bdr w:val="single" w:sz="4" w:space="0" w:color="auto"/>
        </w:rPr>
        <w:t>At $100 a barrel, it becomes easier to see how a 2 percent increase in fuel consumption is enough to make an economy collapse</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Fortunately,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w:t>
      </w:r>
      <w:r w:rsidRPr="00944804">
        <w:rPr>
          <w:rStyle w:val="Emphasis"/>
          <w:rFonts w:ascii="Times New Roman" w:hAnsi="Times New Roman" w:cs="Times New Roman"/>
          <w:bdr w:val="single" w:sz="4" w:space="0" w:color="auto"/>
        </w:rPr>
        <w:t>Over the last four decades, each time oil prices have spiked, the global economy has entered a recession</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Consider the first oil shock, after the Yom Kippur War </w:t>
      </w:r>
      <w:r w:rsidRPr="00944804">
        <w:rPr>
          <w:rStyle w:val="StyleUnderline"/>
          <w:rFonts w:ascii="Times New Roman" w:hAnsi="Times New Roman" w:cs="Times New Roman"/>
        </w:rPr>
        <w:t>in 1973</w:t>
      </w:r>
      <w:r w:rsidRPr="00944804">
        <w:rPr>
          <w:rFonts w:ascii="Times New Roman" w:hAnsi="Times New Roman" w:cs="Times New Roman"/>
          <w:sz w:val="16"/>
        </w:rPr>
        <w:t xml:space="preserve">, when the Organization of Petroleum Exporting Countries’ </w:t>
      </w:r>
      <w:r w:rsidRPr="00944804">
        <w:rPr>
          <w:rStyle w:val="StyleUnderline"/>
          <w:rFonts w:ascii="Times New Roman" w:hAnsi="Times New Roman" w:cs="Times New Roman"/>
        </w:rPr>
        <w:t>Arab members turned off the taps on</w:t>
      </w:r>
      <w:r w:rsidRPr="00944804">
        <w:rPr>
          <w:rFonts w:ascii="Times New Roman" w:hAnsi="Times New Roman" w:cs="Times New Roman"/>
          <w:sz w:val="16"/>
        </w:rPr>
        <w:t xml:space="preserve"> roughly </w:t>
      </w:r>
      <w:r w:rsidRPr="00944804">
        <w:rPr>
          <w:rStyle w:val="StyleUnderline"/>
          <w:rFonts w:ascii="Times New Roman" w:hAnsi="Times New Roman" w:cs="Times New Roman"/>
        </w:rPr>
        <w:t>8 percent of the world’s oil supply</w:t>
      </w:r>
      <w:r w:rsidRPr="00944804">
        <w:rPr>
          <w:rFonts w:ascii="Times New Roman" w:hAnsi="Times New Roman" w:cs="Times New Roman"/>
          <w:sz w:val="16"/>
        </w:rPr>
        <w:t xml:space="preserve"> by cutting shipments to the U.S. and other Israeli allies. </w:t>
      </w:r>
      <w:r w:rsidRPr="00944804">
        <w:rPr>
          <w:rStyle w:val="StyleUnderline"/>
          <w:rFonts w:ascii="Times New Roman" w:hAnsi="Times New Roman" w:cs="Times New Roman"/>
        </w:rPr>
        <w:t>Crude prices spiked, and by 1974, real GDP in the U.S. had shrunk by 2.5 percent.</w:t>
      </w:r>
      <w:r w:rsidRPr="00944804">
        <w:rPr>
          <w:rStyle w:val="StyleUnderline"/>
          <w:rFonts w:ascii="Times New Roman" w:hAnsi="Times New Roman" w:cs="Times New Roman"/>
          <w:sz w:val="12"/>
          <w:u w:val="none"/>
        </w:rPr>
        <w:t>¶</w:t>
      </w:r>
      <w:r w:rsidRPr="00944804">
        <w:rPr>
          <w:rStyle w:val="StyleUnderline"/>
          <w:rFonts w:ascii="Times New Roman" w:hAnsi="Times New Roman" w:cs="Times New Roman"/>
          <w:sz w:val="12"/>
        </w:rPr>
        <w:t xml:space="preserve"> </w:t>
      </w:r>
      <w:r w:rsidRPr="00944804">
        <w:rPr>
          <w:rStyle w:val="StyleUnderline"/>
          <w:rFonts w:ascii="Times New Roman" w:hAnsi="Times New Roman" w:cs="Times New Roman"/>
        </w:rPr>
        <w:t>The second OPEC oil shock happened during Iran’s revolution</w:t>
      </w:r>
      <w:r w:rsidRPr="00944804">
        <w:rPr>
          <w:rFonts w:ascii="Times New Roman" w:hAnsi="Times New Roman" w:cs="Times New Roman"/>
          <w:sz w:val="16"/>
        </w:rPr>
        <w:t xml:space="preserve"> and the subsequent war with Iraq. Disruptions to Iranian production during the revolution sent crude prices higher, pushing the North American economy into a recession for the first half of 1980. A few months later, </w:t>
      </w:r>
      <w:r w:rsidRPr="00944804">
        <w:rPr>
          <w:rStyle w:val="StyleUnderline"/>
          <w:rFonts w:ascii="Times New Roman" w:hAnsi="Times New Roman" w:cs="Times New Roman"/>
        </w:rPr>
        <w:t>Iran’s war with Iraq shut off 6 percent of world oil production, sending North America into a double-dip recession that began in the spring of 1981.</w:t>
      </w:r>
      <w:r w:rsidRPr="00944804">
        <w:rPr>
          <w:rStyle w:val="StyleUnderline"/>
          <w:rFonts w:ascii="Times New Roman" w:hAnsi="Times New Roman" w:cs="Times New Roman"/>
          <w:sz w:val="12"/>
          <w:u w:val="none"/>
        </w:rPr>
        <w:t>¶</w:t>
      </w:r>
      <w:r w:rsidRPr="00944804">
        <w:rPr>
          <w:rStyle w:val="StyleUnderline"/>
          <w:rFonts w:ascii="Times New Roman" w:hAnsi="Times New Roman" w:cs="Times New Roman"/>
          <w:sz w:val="12"/>
        </w:rPr>
        <w:t xml:space="preserve"> </w:t>
      </w:r>
      <w:r w:rsidRPr="00944804">
        <w:rPr>
          <w:rFonts w:ascii="Times New Roman" w:hAnsi="Times New Roman" w:cs="Times New Roman"/>
          <w:sz w:val="16"/>
        </w:rPr>
        <w:t>Kuwait Invasion</w:t>
      </w:r>
      <w:r w:rsidRPr="00944804">
        <w:rPr>
          <w:rFonts w:ascii="Times New Roman" w:hAnsi="Times New Roman" w:cs="Times New Roman"/>
          <w:sz w:val="12"/>
        </w:rPr>
        <w:t>¶</w:t>
      </w:r>
      <w:r w:rsidRPr="00944804">
        <w:rPr>
          <w:rFonts w:ascii="Times New Roman" w:hAnsi="Times New Roman" w:cs="Times New Roman"/>
          <w:sz w:val="16"/>
        </w:rPr>
        <w:t xml:space="preserve"> When Saddam Hussein invaded Kuwait a decade later, oil prices doubled to $40 a barrel, an unheard-of level at the time. The first Gulf War disrupted almost 10 percent of the world’s oil supply, sending major oil-consuming countries into a recession in the fall of 1990.</w:t>
      </w:r>
      <w:r w:rsidRPr="00944804">
        <w:rPr>
          <w:rFonts w:ascii="Times New Roman" w:hAnsi="Times New Roman" w:cs="Times New Roman"/>
          <w:sz w:val="12"/>
        </w:rPr>
        <w:t>¶</w:t>
      </w:r>
      <w:r w:rsidRPr="00944804">
        <w:rPr>
          <w:rFonts w:ascii="Times New Roman" w:hAnsi="Times New Roman" w:cs="Times New Roman"/>
          <w:sz w:val="16"/>
        </w:rPr>
        <w:t xml:space="preserve"> Guess what oil prices were doing in 2008, when the world fell into the deepest recession since the 1930s? From trading around $30 a barrel in 2004, oil prices marched steadily higher before hitting a peak of $147 a barrel in the summer of 2008. Unlike past oil price shocks, this time there wasn’t even a supply disruption to blame. The spigot was wide open. The problem was, we could no longer afford to buy what was flowing through it.</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There are many ways an oil shock can hurt an economy. When prices spike, most of us have little choice but to open our wallets</w:t>
      </w:r>
      <w:r w:rsidRPr="00944804">
        <w:rPr>
          <w:rFonts w:ascii="Times New Roman" w:hAnsi="Times New Roman" w:cs="Times New Roman"/>
          <w:sz w:val="16"/>
        </w:rPr>
        <w:t xml:space="preserve">. Paying more for oil means we have less cash to spend on food, shelter, furniture, clothes, travel and pretty much anything else. </w:t>
      </w:r>
      <w:r w:rsidRPr="00944804">
        <w:rPr>
          <w:rStyle w:val="StyleUnderline"/>
          <w:rFonts w:ascii="Times New Roman" w:hAnsi="Times New Roman" w:cs="Times New Roman"/>
        </w:rPr>
        <w:t>Expensive oil</w:t>
      </w:r>
      <w:r w:rsidRPr="00944804">
        <w:rPr>
          <w:rFonts w:ascii="Times New Roman" w:hAnsi="Times New Roman" w:cs="Times New Roman"/>
          <w:sz w:val="16"/>
        </w:rPr>
        <w:t xml:space="preserve">, coupled with the average American’s refusal to drive less, </w:t>
      </w:r>
      <w:r w:rsidRPr="00944804">
        <w:rPr>
          <w:rStyle w:val="StyleUnderline"/>
          <w:rFonts w:ascii="Times New Roman" w:hAnsi="Times New Roman" w:cs="Times New Roman"/>
        </w:rPr>
        <w:t>leaves a lot less money for the rest of the economy</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Worse, </w:t>
      </w:r>
      <w:r w:rsidRPr="00944804">
        <w:rPr>
          <w:rStyle w:val="StyleUnderline"/>
          <w:rFonts w:ascii="Times New Roman" w:hAnsi="Times New Roman" w:cs="Times New Roman"/>
        </w:rPr>
        <w:t>when oil prices go up, so does inflation</w:t>
      </w:r>
      <w:r w:rsidRPr="00944804">
        <w:rPr>
          <w:rFonts w:ascii="Times New Roman" w:hAnsi="Times New Roman" w:cs="Times New Roman"/>
          <w:sz w:val="16"/>
        </w:rPr>
        <w:t xml:space="preserve">. And </w:t>
      </w:r>
      <w:r w:rsidRPr="00944804">
        <w:rPr>
          <w:rStyle w:val="StyleUnderline"/>
          <w:rFonts w:ascii="Times New Roman" w:hAnsi="Times New Roman" w:cs="Times New Roman"/>
        </w:rPr>
        <w:t>when inflation goes up, central banks respond by raising interest rates to keep prices in check</w:t>
      </w:r>
      <w:r w:rsidRPr="00944804">
        <w:rPr>
          <w:rFonts w:ascii="Times New Roman" w:hAnsi="Times New Roman" w:cs="Times New Roman"/>
          <w:sz w:val="16"/>
        </w:rPr>
        <w:t>.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Higher rates popped the speculative housing bubble, which brought down the global economy.</w:t>
      </w:r>
      <w:r w:rsidRPr="00944804">
        <w:rPr>
          <w:rFonts w:ascii="Times New Roman" w:hAnsi="Times New Roman" w:cs="Times New Roman"/>
          <w:sz w:val="12"/>
        </w:rPr>
        <w:t>¶</w:t>
      </w:r>
      <w:r w:rsidRPr="00944804">
        <w:rPr>
          <w:rFonts w:ascii="Times New Roman" w:hAnsi="Times New Roman" w:cs="Times New Roman"/>
          <w:sz w:val="16"/>
        </w:rPr>
        <w:t xml:space="preserve"> Unfortunately, </w:t>
      </w:r>
      <w:r w:rsidRPr="00944804">
        <w:rPr>
          <w:rStyle w:val="StyleUnderline"/>
          <w:rFonts w:ascii="Times New Roman" w:hAnsi="Times New Roman" w:cs="Times New Roman"/>
        </w:rPr>
        <w:t>this pattern of oil-driven inflation is with us again</w:t>
      </w:r>
      <w:r w:rsidRPr="00944804">
        <w:rPr>
          <w:rFonts w:ascii="Times New Roman" w:hAnsi="Times New Roman" w:cs="Times New Roman"/>
          <w:sz w:val="16"/>
        </w:rPr>
        <w:t xml:space="preserve">. And </w:t>
      </w:r>
      <w:r w:rsidRPr="00944804">
        <w:rPr>
          <w:rStyle w:val="StyleUnderline"/>
          <w:rFonts w:ascii="Times New Roman" w:hAnsi="Times New Roman" w:cs="Times New Roman"/>
        </w:rPr>
        <w:lastRenderedPageBreak/>
        <w:t>world food prices are being affected</w:t>
      </w:r>
      <w:r w:rsidRPr="00944804">
        <w:rPr>
          <w:rFonts w:ascii="Times New Roman" w:hAnsi="Times New Roman" w:cs="Times New Roman"/>
          <w:sz w:val="16"/>
        </w:rPr>
        <w:t xml:space="preserve">. According to the food-price index tracked by the United Nations Food and Agriculture Organization, </w:t>
      </w:r>
      <w:r w:rsidRPr="00944804">
        <w:rPr>
          <w:rStyle w:val="StyleUnderline"/>
          <w:rFonts w:ascii="Times New Roman" w:hAnsi="Times New Roman" w:cs="Times New Roman"/>
        </w:rPr>
        <w:t>the cost of food rose almost 40 percent from 2009 to the beginning of 2012</w:t>
      </w:r>
      <w:r w:rsidRPr="00944804">
        <w:rPr>
          <w:rFonts w:ascii="Times New Roman" w:hAnsi="Times New Roman" w:cs="Times New Roman"/>
          <w:sz w:val="16"/>
        </w:rPr>
        <w:t>. And since 2002, the FAO’s food-price index, which measures a basket of five commodity groups (meat, dairy, cereals, oils and fats, and sugar), is up about 150 percent.</w:t>
      </w:r>
    </w:p>
    <w:p w:rsidR="005F338F" w:rsidRPr="00944804" w:rsidRDefault="005F338F" w:rsidP="005F338F">
      <w:pPr>
        <w:rPr>
          <w:rFonts w:ascii="Times New Roman" w:hAnsi="Times New Roman" w:cs="Times New Roman"/>
        </w:rPr>
      </w:pPr>
    </w:p>
    <w:p w:rsidR="005F338F" w:rsidRPr="00944804" w:rsidRDefault="005F338F" w:rsidP="005F338F">
      <w:pPr>
        <w:pStyle w:val="Heading4"/>
        <w:rPr>
          <w:rFonts w:ascii="Times New Roman" w:hAnsi="Times New Roman" w:cs="Times New Roman"/>
        </w:rPr>
      </w:pPr>
      <w:r w:rsidRPr="00944804">
        <w:rPr>
          <w:rFonts w:ascii="Times New Roman" w:hAnsi="Times New Roman" w:cs="Times New Roman"/>
        </w:rPr>
        <w:t>Economic decline causes war—statistics</w:t>
      </w:r>
    </w:p>
    <w:p w:rsidR="005F338F" w:rsidRPr="00944804" w:rsidRDefault="005F338F" w:rsidP="005F338F">
      <w:pPr>
        <w:rPr>
          <w:rFonts w:ascii="Times New Roman" w:hAnsi="Times New Roman" w:cs="Times New Roman"/>
        </w:rPr>
      </w:pPr>
      <w:r w:rsidRPr="00944804">
        <w:rPr>
          <w:rStyle w:val="Style13ptBold"/>
          <w:rFonts w:ascii="Times New Roman" w:hAnsi="Times New Roman" w:cs="Times New Roman"/>
        </w:rPr>
        <w:t>Royal 10</w:t>
      </w:r>
      <w:r w:rsidRPr="00944804">
        <w:rPr>
          <w:rFonts w:ascii="Times New Roman" w:hAnsi="Times New Roman" w:cs="Times New Roman"/>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5F338F" w:rsidRPr="00944804" w:rsidRDefault="005F338F" w:rsidP="005F338F">
      <w:pPr>
        <w:rPr>
          <w:rFonts w:ascii="Times New Roman" w:hAnsi="Times New Roman" w:cs="Times New Roman"/>
          <w:sz w:val="14"/>
        </w:rPr>
      </w:pPr>
      <w:r w:rsidRPr="00944804">
        <w:rPr>
          <w:rFonts w:ascii="Times New Roman" w:hAnsi="Times New Roman" w:cs="Times New Roman"/>
          <w:sz w:val="14"/>
        </w:rPr>
        <w:t xml:space="preserve">Less intuitive is how periods of </w:t>
      </w:r>
      <w:r w:rsidRPr="00944804">
        <w:rPr>
          <w:rStyle w:val="StyleUnderline"/>
          <w:rFonts w:ascii="Times New Roman" w:hAnsi="Times New Roman" w:cs="Times New Roman"/>
        </w:rPr>
        <w:t>economic decline may increase the likelihood of external conflict</w:t>
      </w:r>
      <w:r w:rsidRPr="00944804">
        <w:rPr>
          <w:rStyle w:val="StyleUnderline"/>
          <w:rFonts w:ascii="Times New Roman" w:eastAsia="Calibri" w:hAnsi="Times New Roman" w:cs="Times New Roman"/>
        </w:rPr>
        <w:t>.</w:t>
      </w:r>
      <w:r w:rsidRPr="00944804">
        <w:rPr>
          <w:rFonts w:ascii="Times New Roman" w:hAnsi="Times New Roman" w:cs="Times New Roman"/>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44804">
        <w:rPr>
          <w:rStyle w:val="StyleUnderline"/>
          <w:rFonts w:ascii="Times New Roman" w:eastAsia="Calibri" w:hAnsi="Times New Roman" w:cs="Times New Roman"/>
        </w:rPr>
        <w:t xml:space="preserve">rhythms in the </w:t>
      </w:r>
      <w:r w:rsidRPr="00944804">
        <w:rPr>
          <w:rStyle w:val="StyleUnderline"/>
          <w:rFonts w:ascii="Times New Roman" w:hAnsi="Times New Roman" w:cs="Times New Roman"/>
        </w:rPr>
        <w:t>global</w:t>
      </w:r>
      <w:r w:rsidRPr="00944804">
        <w:rPr>
          <w:rStyle w:val="StyleUnderline"/>
          <w:rFonts w:ascii="Times New Roman" w:eastAsia="Calibri" w:hAnsi="Times New Roman" w:cs="Times New Roman"/>
        </w:rPr>
        <w:t xml:space="preserve"> economy are associated with the </w:t>
      </w:r>
      <w:r w:rsidRPr="00944804">
        <w:rPr>
          <w:rStyle w:val="StyleUnderline"/>
          <w:rFonts w:ascii="Times New Roman" w:hAnsi="Times New Roman" w:cs="Times New Roman"/>
        </w:rPr>
        <w:t>rise and</w:t>
      </w:r>
      <w:r w:rsidRPr="00944804">
        <w:rPr>
          <w:rStyle w:val="StyleUnderline"/>
          <w:rFonts w:ascii="Times New Roman" w:eastAsia="Calibri" w:hAnsi="Times New Roman" w:cs="Times New Roman"/>
        </w:rPr>
        <w:t xml:space="preserve"> fall of a </w:t>
      </w:r>
      <w:r w:rsidRPr="00944804">
        <w:rPr>
          <w:rStyle w:val="StyleUnderline"/>
          <w:rFonts w:ascii="Times New Roman" w:hAnsi="Times New Roman" w:cs="Times New Roman"/>
        </w:rPr>
        <w:t>pre-eminent</w:t>
      </w:r>
      <w:r w:rsidRPr="00944804">
        <w:rPr>
          <w:rStyle w:val="StyleUnderline"/>
          <w:rFonts w:ascii="Times New Roman" w:eastAsia="Calibri" w:hAnsi="Times New Roman" w:cs="Times New Roman"/>
        </w:rPr>
        <w:t xml:space="preserve"> power and </w:t>
      </w:r>
      <w:r w:rsidRPr="00944804">
        <w:rPr>
          <w:rStyle w:val="StyleUnderline"/>
          <w:rFonts w:ascii="Times New Roman" w:hAnsi="Times New Roman" w:cs="Times New Roman"/>
        </w:rPr>
        <w:t>the often</w:t>
      </w:r>
      <w:r w:rsidRPr="00944804">
        <w:rPr>
          <w:rStyle w:val="StyleUnderline"/>
          <w:rFonts w:ascii="Times New Roman" w:eastAsia="Calibri" w:hAnsi="Times New Roman" w:cs="Times New Roman"/>
        </w:rPr>
        <w:t xml:space="preserve"> bloody transition </w:t>
      </w:r>
      <w:r w:rsidRPr="00944804">
        <w:rPr>
          <w:rStyle w:val="StyleUnderline"/>
          <w:rFonts w:ascii="Times New Roman" w:hAnsi="Times New Roman" w:cs="Times New Roman"/>
        </w:rPr>
        <w:t>from one pre-eminent leader to the next</w:t>
      </w:r>
      <w:r w:rsidRPr="00944804">
        <w:rPr>
          <w:rFonts w:ascii="Times New Roman" w:hAnsi="Times New Roman" w:cs="Times New Roman"/>
          <w:sz w:val="14"/>
        </w:rPr>
        <w:t xml:space="preserve">. As such, </w:t>
      </w:r>
      <w:r w:rsidRPr="00944804">
        <w:rPr>
          <w:rStyle w:val="StyleUnderline"/>
          <w:rFonts w:ascii="Times New Roman" w:hAnsi="Times New Roman" w:cs="Times New Roman"/>
        </w:rPr>
        <w:t xml:space="preserve">exogenous shocks such as </w:t>
      </w:r>
      <w:r w:rsidRPr="00944804">
        <w:rPr>
          <w:rStyle w:val="StyleUnderline"/>
          <w:rFonts w:ascii="Times New Roman" w:eastAsia="Batang" w:hAnsi="Times New Roman" w:cs="Times New Roman"/>
        </w:rPr>
        <w:t>economic crises</w:t>
      </w:r>
      <w:r w:rsidRPr="00944804">
        <w:rPr>
          <w:rStyle w:val="underline"/>
          <w:rFonts w:ascii="Times New Roman" w:eastAsia="Batang" w:hAnsi="Times New Roman" w:cs="Times New Roman"/>
        </w:rPr>
        <w:t xml:space="preserve"> could usher </w:t>
      </w:r>
      <w:r w:rsidRPr="00944804">
        <w:rPr>
          <w:rStyle w:val="underline"/>
          <w:rFonts w:ascii="Times New Roman" w:eastAsia="Batang" w:hAnsi="Times New Roman" w:cs="Times New Roman"/>
          <w:szCs w:val="13"/>
        </w:rPr>
        <w:t>in a</w:t>
      </w:r>
      <w:r w:rsidRPr="00944804">
        <w:rPr>
          <w:rStyle w:val="underline"/>
          <w:rFonts w:ascii="Times New Roman" w:eastAsia="Batang" w:hAnsi="Times New Roman" w:cs="Times New Roman"/>
        </w:rPr>
        <w:t xml:space="preserve"> redistribution of </w:t>
      </w:r>
      <w:r w:rsidRPr="00944804">
        <w:rPr>
          <w:rStyle w:val="underline"/>
          <w:rFonts w:ascii="Times New Roman" w:eastAsia="Batang" w:hAnsi="Times New Roman" w:cs="Times New Roman"/>
          <w:szCs w:val="13"/>
        </w:rPr>
        <w:t>relative</w:t>
      </w:r>
      <w:r w:rsidRPr="00944804">
        <w:rPr>
          <w:rStyle w:val="underline"/>
          <w:rFonts w:ascii="Times New Roman" w:eastAsia="Batang" w:hAnsi="Times New Roman" w:cs="Times New Roman"/>
        </w:rPr>
        <w:t xml:space="preserve"> power</w:t>
      </w:r>
      <w:r w:rsidRPr="00944804">
        <w:rPr>
          <w:rFonts w:ascii="Times New Roman" w:hAnsi="Times New Roman" w:cs="Times New Roman"/>
          <w:sz w:val="14"/>
        </w:rPr>
        <w:t xml:space="preserve"> (see also Gilpin. 1981) </w:t>
      </w:r>
      <w:r w:rsidRPr="00944804">
        <w:rPr>
          <w:rStyle w:val="StyleUnderline"/>
          <w:rFonts w:ascii="Times New Roman" w:hAnsi="Times New Roman" w:cs="Times New Roman"/>
        </w:rPr>
        <w:t>that leads to uncertainty</w:t>
      </w:r>
      <w:r w:rsidRPr="00944804">
        <w:rPr>
          <w:rFonts w:ascii="Times New Roman" w:hAnsi="Times New Roman" w:cs="Times New Roman"/>
          <w:sz w:val="14"/>
        </w:rPr>
        <w:t xml:space="preserve"> about power balances, </w:t>
      </w:r>
      <w:r w:rsidRPr="00944804">
        <w:rPr>
          <w:rStyle w:val="StyleUnderline"/>
          <w:rFonts w:ascii="Times New Roman" w:eastAsia="Calibri" w:hAnsi="Times New Roman" w:cs="Times New Roman"/>
        </w:rPr>
        <w:t xml:space="preserve">increasing </w:t>
      </w:r>
      <w:r w:rsidRPr="00944804">
        <w:rPr>
          <w:rStyle w:val="StyleUnderline"/>
          <w:rFonts w:ascii="Times New Roman" w:hAnsi="Times New Roman" w:cs="Times New Roman"/>
        </w:rPr>
        <w:t>the</w:t>
      </w:r>
      <w:r w:rsidRPr="00944804">
        <w:rPr>
          <w:rStyle w:val="StyleUnderline"/>
          <w:rFonts w:ascii="Times New Roman" w:eastAsia="Calibri" w:hAnsi="Times New Roman" w:cs="Times New Roman"/>
        </w:rPr>
        <w:t xml:space="preserve"> risk of miscalculation</w:t>
      </w:r>
      <w:r w:rsidRPr="00944804">
        <w:rPr>
          <w:rFonts w:ascii="Times New Roman" w:hAnsi="Times New Roman" w:cs="Times New Roman"/>
          <w:sz w:val="14"/>
        </w:rPr>
        <w:t xml:space="preserve"> (Feaver, 1995). Alternatively, </w:t>
      </w:r>
      <w:r w:rsidRPr="00944804">
        <w:rPr>
          <w:rStyle w:val="StyleUnderline"/>
          <w:rFonts w:ascii="Times New Roman" w:hAnsi="Times New Roman" w:cs="Times New Roman"/>
        </w:rPr>
        <w:t>even a relatively certain redistribution of power could lead to a permissive environment for conflict</w:t>
      </w:r>
      <w:r w:rsidRPr="00944804">
        <w:rPr>
          <w:rFonts w:ascii="Times New Roman" w:hAnsi="Times New Roman" w:cs="Times New Roman"/>
          <w:sz w:val="14"/>
        </w:rPr>
        <w:t xml:space="preserve"> as </w:t>
      </w:r>
      <w:r w:rsidRPr="00944804">
        <w:rPr>
          <w:rStyle w:val="StyleUnderline"/>
          <w:rFonts w:ascii="Times New Roman" w:hAnsi="Times New Roman" w:cs="Times New Roman"/>
        </w:rPr>
        <w:t>a rising power may seek to challenge a declining power</w:t>
      </w:r>
      <w:r w:rsidRPr="00944804">
        <w:rPr>
          <w:rFonts w:ascii="Times New Roman" w:hAnsi="Times New Roman" w:cs="Times New Roman"/>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44804">
        <w:rPr>
          <w:rStyle w:val="StyleUnderline"/>
          <w:rFonts w:ascii="Times New Roman" w:hAnsi="Times New Roman" w:cs="Times New Roman"/>
        </w:rPr>
        <w:t>'future expectation of trade' is a significant variable in understanding economic conditions and security behaviour</w:t>
      </w:r>
      <w:r w:rsidRPr="00944804">
        <w:rPr>
          <w:rStyle w:val="underline"/>
          <w:rFonts w:ascii="Times New Roman" w:eastAsia="Batang" w:hAnsi="Times New Roman" w:cs="Times New Roman"/>
          <w:szCs w:val="12"/>
        </w:rPr>
        <w:t xml:space="preserve"> of states</w:t>
      </w:r>
      <w:r w:rsidRPr="00944804">
        <w:rPr>
          <w:rFonts w:ascii="Times New Roman" w:hAnsi="Times New Roman" w:cs="Times New Roman"/>
          <w:sz w:val="14"/>
        </w:rPr>
        <w:t xml:space="preserve">. He argues that interdependent states are likely to gain pacific benefits from trade so long as they have an optimistic view of future trade relations. However, </w:t>
      </w:r>
      <w:r w:rsidRPr="00944804">
        <w:rPr>
          <w:rStyle w:val="underline"/>
          <w:rFonts w:ascii="Times New Roman" w:eastAsia="Batang" w:hAnsi="Times New Roman" w:cs="Times New Roman"/>
        </w:rPr>
        <w:t xml:space="preserve">if </w:t>
      </w:r>
      <w:r w:rsidRPr="00944804">
        <w:rPr>
          <w:rStyle w:val="underline"/>
          <w:rFonts w:ascii="Times New Roman" w:eastAsia="Batang" w:hAnsi="Times New Roman" w:cs="Times New Roman"/>
          <w:szCs w:val="13"/>
        </w:rPr>
        <w:t>the</w:t>
      </w:r>
      <w:r w:rsidRPr="00944804">
        <w:rPr>
          <w:rStyle w:val="underline"/>
          <w:rFonts w:ascii="Times New Roman" w:eastAsia="Batang" w:hAnsi="Times New Roman" w:cs="Times New Roman"/>
        </w:rPr>
        <w:t xml:space="preserve"> expectations of </w:t>
      </w:r>
      <w:r w:rsidRPr="00944804">
        <w:rPr>
          <w:rStyle w:val="underline"/>
          <w:rFonts w:ascii="Times New Roman" w:eastAsia="Batang" w:hAnsi="Times New Roman" w:cs="Times New Roman"/>
          <w:szCs w:val="13"/>
        </w:rPr>
        <w:t>future</w:t>
      </w:r>
      <w:r w:rsidRPr="00944804">
        <w:rPr>
          <w:rStyle w:val="underline"/>
          <w:rFonts w:ascii="Times New Roman" w:eastAsia="Batang" w:hAnsi="Times New Roman" w:cs="Times New Roman"/>
        </w:rPr>
        <w:t xml:space="preserve"> trade decline</w:t>
      </w:r>
      <w:r w:rsidRPr="00944804">
        <w:rPr>
          <w:rFonts w:ascii="Times New Roman" w:hAnsi="Times New Roman" w:cs="Times New Roman"/>
          <w:sz w:val="14"/>
        </w:rPr>
        <w:t xml:space="preserve">, particularly for difficult to replace items such as energy resources, </w:t>
      </w:r>
      <w:r w:rsidRPr="00944804">
        <w:rPr>
          <w:rStyle w:val="StyleUnderline"/>
          <w:rFonts w:ascii="Times New Roman" w:hAnsi="Times New Roman" w:cs="Times New Roman"/>
        </w:rPr>
        <w:t>the</w:t>
      </w:r>
      <w:r w:rsidRPr="00944804">
        <w:rPr>
          <w:rStyle w:val="StyleUnderline"/>
          <w:rFonts w:ascii="Times New Roman" w:eastAsia="Calibri" w:hAnsi="Times New Roman" w:cs="Times New Roman"/>
        </w:rPr>
        <w:t xml:space="preserve"> likelihood for conflict increases, </w:t>
      </w:r>
      <w:r w:rsidRPr="00944804">
        <w:rPr>
          <w:rStyle w:val="StyleUnderline"/>
          <w:rFonts w:ascii="Times New Roman" w:hAnsi="Times New Roman" w:cs="Times New Roman"/>
        </w:rPr>
        <w:t>as</w:t>
      </w:r>
      <w:r w:rsidRPr="00944804">
        <w:rPr>
          <w:rStyle w:val="StyleUnderline"/>
          <w:rFonts w:ascii="Times New Roman" w:eastAsia="Calibri" w:hAnsi="Times New Roman" w:cs="Times New Roman"/>
        </w:rPr>
        <w:t xml:space="preserve"> states will be inclined to use force to gain </w:t>
      </w:r>
      <w:r w:rsidRPr="00944804">
        <w:rPr>
          <w:rStyle w:val="StyleUnderline"/>
          <w:rFonts w:ascii="Times New Roman" w:hAnsi="Times New Roman" w:cs="Times New Roman"/>
        </w:rPr>
        <w:t>access to those</w:t>
      </w:r>
      <w:r w:rsidRPr="00944804">
        <w:rPr>
          <w:rStyle w:val="StyleUnderline"/>
          <w:rFonts w:ascii="Times New Roman" w:eastAsia="Calibri" w:hAnsi="Times New Roman" w:cs="Times New Roman"/>
        </w:rPr>
        <w:t xml:space="preserve"> resources. </w:t>
      </w:r>
      <w:r w:rsidRPr="00944804">
        <w:rPr>
          <w:rStyle w:val="StyleUnderline"/>
          <w:rFonts w:ascii="Times New Roman" w:hAnsi="Times New Roman" w:cs="Times New Roman"/>
        </w:rPr>
        <w:t>Crises could</w:t>
      </w:r>
      <w:r w:rsidRPr="00944804">
        <w:rPr>
          <w:rFonts w:ascii="Times New Roman" w:hAnsi="Times New Roman" w:cs="Times New Roman"/>
          <w:sz w:val="14"/>
        </w:rPr>
        <w:t xml:space="preserve"> potentially be the </w:t>
      </w:r>
      <w:r w:rsidRPr="00944804">
        <w:rPr>
          <w:rStyle w:val="underline"/>
          <w:rFonts w:ascii="Times New Roman" w:eastAsia="Batang" w:hAnsi="Times New Roman" w:cs="Times New Roman"/>
          <w:szCs w:val="12"/>
        </w:rPr>
        <w:t>trigger</w:t>
      </w:r>
      <w:r w:rsidRPr="00944804">
        <w:rPr>
          <w:rFonts w:ascii="Times New Roman" w:hAnsi="Times New Roman" w:cs="Times New Roman"/>
          <w:sz w:val="14"/>
        </w:rPr>
        <w:t xml:space="preserve"> for </w:t>
      </w:r>
      <w:r w:rsidRPr="00944804">
        <w:rPr>
          <w:rStyle w:val="underline"/>
          <w:rFonts w:ascii="Times New Roman" w:eastAsia="Batang" w:hAnsi="Times New Roman" w:cs="Times New Roman"/>
          <w:szCs w:val="12"/>
        </w:rPr>
        <w:t>decreased trade expectations</w:t>
      </w:r>
      <w:r w:rsidRPr="00944804">
        <w:rPr>
          <w:rFonts w:ascii="Times New Roman" w:hAnsi="Times New Roman" w:cs="Times New Roman"/>
          <w:sz w:val="14"/>
        </w:rPr>
        <w:t xml:space="preserve"> either on its own or because it triggers protectionist moves by interdependent states.4 Third, </w:t>
      </w:r>
      <w:r w:rsidRPr="00944804">
        <w:rPr>
          <w:rStyle w:val="underline"/>
          <w:rFonts w:ascii="Times New Roman" w:eastAsia="Batang" w:hAnsi="Times New Roman" w:cs="Times New Roman"/>
          <w:szCs w:val="12"/>
        </w:rPr>
        <w:t>others have considered the link between economic decline and external armed conflict at a national level. Blomberg and Hess</w:t>
      </w:r>
      <w:r w:rsidRPr="00944804">
        <w:rPr>
          <w:rFonts w:ascii="Times New Roman" w:hAnsi="Times New Roman" w:cs="Times New Roman"/>
          <w:sz w:val="14"/>
        </w:rPr>
        <w:t xml:space="preserve"> (2002) </w:t>
      </w:r>
      <w:r w:rsidRPr="00944804">
        <w:rPr>
          <w:rStyle w:val="StyleUnderline"/>
          <w:rFonts w:ascii="Times New Roman" w:eastAsia="Calibri" w:hAnsi="Times New Roman" w:cs="Times New Roman"/>
        </w:rPr>
        <w:t>find a strong correlation between internal</w:t>
      </w:r>
      <w:r w:rsidRPr="00944804">
        <w:rPr>
          <w:rStyle w:val="StyleUnderline"/>
          <w:rFonts w:ascii="Times New Roman" w:hAnsi="Times New Roman" w:cs="Times New Roman"/>
        </w:rPr>
        <w:t xml:space="preserve"> conflict </w:t>
      </w:r>
      <w:r w:rsidRPr="00944804">
        <w:rPr>
          <w:rStyle w:val="StyleUnderline"/>
          <w:rFonts w:ascii="Times New Roman" w:eastAsia="Calibri" w:hAnsi="Times New Roman" w:cs="Times New Roman"/>
        </w:rPr>
        <w:t>and external conflict</w:t>
      </w:r>
      <w:r w:rsidRPr="00944804">
        <w:rPr>
          <w:rStyle w:val="StyleUnderline"/>
          <w:rFonts w:ascii="Times New Roman" w:hAnsi="Times New Roman" w:cs="Times New Roman"/>
        </w:rPr>
        <w:t xml:space="preserve">, particularly </w:t>
      </w:r>
      <w:r w:rsidRPr="00944804">
        <w:rPr>
          <w:rStyle w:val="StyleUnderline"/>
          <w:rFonts w:ascii="Times New Roman" w:eastAsia="Calibri" w:hAnsi="Times New Roman" w:cs="Times New Roman"/>
        </w:rPr>
        <w:t>during periods of</w:t>
      </w:r>
      <w:r w:rsidRPr="00944804">
        <w:rPr>
          <w:rStyle w:val="StyleUnderline"/>
          <w:rFonts w:ascii="Times New Roman" w:hAnsi="Times New Roman" w:cs="Times New Roman"/>
        </w:rPr>
        <w:t xml:space="preserve"> economic </w:t>
      </w:r>
      <w:r w:rsidRPr="00944804">
        <w:rPr>
          <w:rStyle w:val="StyleUnderline"/>
          <w:rFonts w:ascii="Times New Roman" w:eastAsia="Calibri" w:hAnsi="Times New Roman" w:cs="Times New Roman"/>
        </w:rPr>
        <w:t>downturn</w:t>
      </w:r>
      <w:r w:rsidRPr="00944804">
        <w:rPr>
          <w:rFonts w:ascii="Times New Roman" w:hAnsi="Times New Roman" w:cs="Times New Roman"/>
          <w:sz w:val="14"/>
        </w:rPr>
        <w:t xml:space="preserve">. They write: The linkages between internal and external conflict and prosperity are strong and mutually reinforcing. Economic conflict tends to spawn internal conflict, which in turn returns the favour. Moreover, the </w:t>
      </w:r>
      <w:r w:rsidRPr="00944804">
        <w:rPr>
          <w:rStyle w:val="underline"/>
          <w:rFonts w:ascii="Times New Roman" w:eastAsia="Batang" w:hAnsi="Times New Roman" w:cs="Times New Roman"/>
          <w:szCs w:val="12"/>
        </w:rPr>
        <w:t>presence of</w:t>
      </w:r>
      <w:r w:rsidRPr="00944804">
        <w:rPr>
          <w:rStyle w:val="underline"/>
          <w:rFonts w:ascii="Times New Roman" w:eastAsia="Batang" w:hAnsi="Times New Roman" w:cs="Times New Roman"/>
        </w:rPr>
        <w:t xml:space="preserve"> </w:t>
      </w:r>
      <w:r w:rsidRPr="00944804">
        <w:rPr>
          <w:rStyle w:val="underline"/>
          <w:rFonts w:ascii="Times New Roman" w:eastAsia="Batang" w:hAnsi="Times New Roman" w:cs="Times New Roman"/>
          <w:szCs w:val="13"/>
        </w:rPr>
        <w:t>a</w:t>
      </w:r>
      <w:r w:rsidRPr="00944804">
        <w:rPr>
          <w:rStyle w:val="underline"/>
          <w:rFonts w:ascii="Times New Roman" w:eastAsia="Batang" w:hAnsi="Times New Roman" w:cs="Times New Roman"/>
        </w:rPr>
        <w:t xml:space="preserve"> recession tends to </w:t>
      </w:r>
      <w:r w:rsidRPr="00944804">
        <w:rPr>
          <w:rStyle w:val="Emphasis"/>
          <w:rFonts w:ascii="Times New Roman" w:hAnsi="Times New Roman" w:cs="Times New Roman"/>
        </w:rPr>
        <w:t xml:space="preserve">amplify </w:t>
      </w:r>
      <w:r w:rsidRPr="00944804">
        <w:rPr>
          <w:rStyle w:val="Emphasis"/>
          <w:rFonts w:ascii="Times New Roman" w:hAnsi="Times New Roman" w:cs="Times New Roman"/>
          <w:szCs w:val="13"/>
        </w:rPr>
        <w:t>the</w:t>
      </w:r>
      <w:r w:rsidRPr="00944804">
        <w:rPr>
          <w:rStyle w:val="Emphasis"/>
          <w:rFonts w:ascii="Times New Roman" w:hAnsi="Times New Roman" w:cs="Times New Roman"/>
        </w:rPr>
        <w:t xml:space="preserve"> extent</w:t>
      </w:r>
      <w:r w:rsidRPr="00944804">
        <w:rPr>
          <w:rStyle w:val="underline"/>
          <w:rFonts w:ascii="Times New Roman" w:eastAsia="Batang" w:hAnsi="Times New Roman" w:cs="Times New Roman"/>
        </w:rPr>
        <w:t xml:space="preserve"> </w:t>
      </w:r>
      <w:r w:rsidRPr="00944804">
        <w:rPr>
          <w:rStyle w:val="underline"/>
          <w:rFonts w:ascii="Times New Roman" w:eastAsia="Batang" w:hAnsi="Times New Roman" w:cs="Times New Roman"/>
          <w:szCs w:val="13"/>
        </w:rPr>
        <w:t>to</w:t>
      </w:r>
      <w:r w:rsidRPr="00944804">
        <w:rPr>
          <w:rStyle w:val="underline"/>
          <w:rFonts w:ascii="Times New Roman" w:eastAsia="Batang" w:hAnsi="Times New Roman" w:cs="Times New Roman"/>
        </w:rPr>
        <w:t xml:space="preserve"> which </w:t>
      </w:r>
      <w:r w:rsidRPr="00944804">
        <w:rPr>
          <w:rStyle w:val="underline"/>
          <w:rFonts w:ascii="Times New Roman" w:eastAsia="Batang" w:hAnsi="Times New Roman" w:cs="Times New Roman"/>
          <w:szCs w:val="13"/>
        </w:rPr>
        <w:t>international</w:t>
      </w:r>
      <w:r w:rsidRPr="00944804">
        <w:rPr>
          <w:rStyle w:val="underline"/>
          <w:rFonts w:ascii="Times New Roman" w:eastAsia="Batang" w:hAnsi="Times New Roman" w:cs="Times New Roman"/>
        </w:rPr>
        <w:t xml:space="preserve"> </w:t>
      </w:r>
      <w:r w:rsidRPr="00944804">
        <w:rPr>
          <w:rStyle w:val="underline"/>
          <w:rFonts w:ascii="Times New Roman" w:eastAsia="Batang" w:hAnsi="Times New Roman" w:cs="Times New Roman"/>
          <w:szCs w:val="12"/>
        </w:rPr>
        <w:t>and</w:t>
      </w:r>
      <w:r w:rsidRPr="00944804">
        <w:rPr>
          <w:rStyle w:val="underline"/>
          <w:rFonts w:ascii="Times New Roman" w:eastAsia="Batang" w:hAnsi="Times New Roman" w:cs="Times New Roman"/>
        </w:rPr>
        <w:t xml:space="preserve"> external conflicts </w:t>
      </w:r>
      <w:r w:rsidRPr="00944804">
        <w:rPr>
          <w:rStyle w:val="underline"/>
          <w:rFonts w:ascii="Times New Roman" w:eastAsia="Batang" w:hAnsi="Times New Roman" w:cs="Times New Roman"/>
          <w:szCs w:val="13"/>
        </w:rPr>
        <w:t>self</w:t>
      </w:r>
      <w:r w:rsidRPr="00944804">
        <w:rPr>
          <w:rStyle w:val="underline"/>
          <w:rFonts w:ascii="Times New Roman" w:eastAsia="Batang" w:hAnsi="Times New Roman" w:cs="Times New Roman"/>
        </w:rPr>
        <w:t>-reinforce each other</w:t>
      </w:r>
      <w:r w:rsidRPr="00944804">
        <w:rPr>
          <w:rFonts w:ascii="Times New Roman" w:hAnsi="Times New Roman" w:cs="Times New Roman"/>
          <w:sz w:val="14"/>
        </w:rPr>
        <w:t xml:space="preserve">. (Blomberg &amp; Hess, 2002. p. 89) </w:t>
      </w:r>
      <w:r w:rsidRPr="00944804">
        <w:rPr>
          <w:rStyle w:val="underline"/>
          <w:rFonts w:ascii="Times New Roman" w:eastAsia="Batang" w:hAnsi="Times New Roman" w:cs="Times New Roman"/>
          <w:szCs w:val="12"/>
        </w:rPr>
        <w:t>Economic decline has</w:t>
      </w:r>
      <w:r w:rsidRPr="00944804">
        <w:rPr>
          <w:rFonts w:ascii="Times New Roman" w:hAnsi="Times New Roman" w:cs="Times New Roman"/>
          <w:sz w:val="14"/>
        </w:rPr>
        <w:t xml:space="preserve"> also </w:t>
      </w:r>
      <w:r w:rsidRPr="00944804">
        <w:rPr>
          <w:rStyle w:val="StyleUnderline"/>
          <w:rFonts w:ascii="Times New Roman" w:hAnsi="Times New Roman" w:cs="Times New Roman"/>
        </w:rPr>
        <w:t>been linked with an increase in the likelihood of terrorism</w:t>
      </w:r>
      <w:r w:rsidRPr="00944804">
        <w:rPr>
          <w:rFonts w:ascii="Times New Roman" w:hAnsi="Times New Roman" w:cs="Times New Roman"/>
          <w:sz w:val="14"/>
        </w:rPr>
        <w:t xml:space="preserve"> (Blomberg, Hess, &amp; Weerapana, 2004), which has the capacity to spill across borders and lead to external tensions. Furthermore, </w:t>
      </w:r>
      <w:r w:rsidRPr="00944804">
        <w:rPr>
          <w:rFonts w:ascii="Times New Roman" w:hAnsi="Times New Roman" w:cs="Times New Roman"/>
          <w:sz w:val="14"/>
          <w:szCs w:val="13"/>
        </w:rPr>
        <w:t>crises</w:t>
      </w:r>
      <w:r w:rsidRPr="00944804">
        <w:rPr>
          <w:rFonts w:ascii="Times New Roman" w:hAnsi="Times New Roman" w:cs="Times New Roman"/>
          <w:sz w:val="14"/>
        </w:rPr>
        <w:t xml:space="preserve"> generally </w:t>
      </w:r>
      <w:r w:rsidRPr="00944804">
        <w:rPr>
          <w:rFonts w:ascii="Times New Roman" w:hAnsi="Times New Roman" w:cs="Times New Roman"/>
          <w:sz w:val="14"/>
          <w:szCs w:val="13"/>
        </w:rPr>
        <w:t>reduce</w:t>
      </w:r>
      <w:r w:rsidRPr="00944804">
        <w:rPr>
          <w:rFonts w:ascii="Times New Roman" w:hAnsi="Times New Roman" w:cs="Times New Roman"/>
          <w:sz w:val="14"/>
        </w:rPr>
        <w:t xml:space="preserve"> the </w:t>
      </w:r>
      <w:r w:rsidRPr="00944804">
        <w:rPr>
          <w:rFonts w:ascii="Times New Roman" w:hAnsi="Times New Roman" w:cs="Times New Roman"/>
          <w:sz w:val="14"/>
          <w:szCs w:val="13"/>
        </w:rPr>
        <w:t>popularity of</w:t>
      </w:r>
      <w:r w:rsidRPr="00944804">
        <w:rPr>
          <w:rFonts w:ascii="Times New Roman" w:hAnsi="Times New Roman" w:cs="Times New Roman"/>
          <w:sz w:val="14"/>
        </w:rPr>
        <w:t xml:space="preserve"> a </w:t>
      </w:r>
      <w:r w:rsidRPr="00944804">
        <w:rPr>
          <w:rFonts w:ascii="Times New Roman" w:hAnsi="Times New Roman" w:cs="Times New Roman"/>
          <w:sz w:val="14"/>
          <w:szCs w:val="13"/>
        </w:rPr>
        <w:t>sitting government</w:t>
      </w:r>
      <w:r w:rsidRPr="00944804">
        <w:rPr>
          <w:rFonts w:ascii="Times New Roman" w:hAnsi="Times New Roman" w:cs="Times New Roman"/>
          <w:sz w:val="14"/>
        </w:rPr>
        <w:t xml:space="preserve">. </w:t>
      </w:r>
      <w:r w:rsidRPr="00944804">
        <w:rPr>
          <w:rStyle w:val="underline"/>
          <w:rFonts w:ascii="Times New Roman" w:eastAsia="Batang" w:hAnsi="Times New Roman" w:cs="Times New Roman"/>
          <w:szCs w:val="12"/>
        </w:rPr>
        <w:t>"</w:t>
      </w:r>
      <w:r w:rsidRPr="00944804">
        <w:rPr>
          <w:rStyle w:val="StyleUnderline"/>
          <w:rFonts w:ascii="Times New Roman" w:hAnsi="Times New Roman" w:cs="Times New Roman"/>
        </w:rPr>
        <w:t>Diversionary theory" suggests that, when facing unpopularity arising from economic decline</w:t>
      </w:r>
      <w:r w:rsidRPr="00944804">
        <w:rPr>
          <w:rStyle w:val="StyleUnderline"/>
          <w:rFonts w:ascii="Times New Roman" w:eastAsia="Calibri" w:hAnsi="Times New Roman" w:cs="Times New Roman"/>
        </w:rPr>
        <w:t xml:space="preserve">, </w:t>
      </w:r>
      <w:r w:rsidRPr="00944804">
        <w:rPr>
          <w:rStyle w:val="StyleUnderline"/>
          <w:rFonts w:ascii="Times New Roman" w:hAnsi="Times New Roman" w:cs="Times New Roman"/>
        </w:rPr>
        <w:t>sitting</w:t>
      </w:r>
      <w:r w:rsidRPr="00944804">
        <w:rPr>
          <w:rStyle w:val="StyleUnderline"/>
          <w:rFonts w:ascii="Times New Roman" w:eastAsia="Calibri" w:hAnsi="Times New Roman" w:cs="Times New Roman"/>
        </w:rPr>
        <w:t xml:space="preserve"> governments have increased incentives to fabricate </w:t>
      </w:r>
      <w:r w:rsidRPr="00944804">
        <w:rPr>
          <w:rStyle w:val="StyleUnderline"/>
          <w:rFonts w:ascii="Times New Roman" w:hAnsi="Times New Roman" w:cs="Times New Roman"/>
        </w:rPr>
        <w:t>external military</w:t>
      </w:r>
      <w:r w:rsidRPr="00944804">
        <w:rPr>
          <w:rStyle w:val="StyleUnderline"/>
          <w:rFonts w:ascii="Times New Roman" w:eastAsia="Calibri" w:hAnsi="Times New Roman" w:cs="Times New Roman"/>
        </w:rPr>
        <w:t xml:space="preserve"> conflicts to create a 'rally </w:t>
      </w:r>
      <w:r w:rsidRPr="00944804">
        <w:rPr>
          <w:rStyle w:val="StyleUnderline"/>
          <w:rFonts w:ascii="Times New Roman" w:hAnsi="Times New Roman" w:cs="Times New Roman"/>
        </w:rPr>
        <w:t>around the flag'</w:t>
      </w:r>
      <w:r w:rsidRPr="00944804">
        <w:rPr>
          <w:rStyle w:val="StyleUnderline"/>
          <w:rFonts w:ascii="Times New Roman" w:eastAsia="Calibri" w:hAnsi="Times New Roman" w:cs="Times New Roman"/>
        </w:rPr>
        <w:t xml:space="preserve"> effect.</w:t>
      </w:r>
      <w:r w:rsidRPr="00944804">
        <w:rPr>
          <w:rFonts w:ascii="Times New Roman" w:hAnsi="Times New Roman" w:cs="Times New Roman"/>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944804">
        <w:rPr>
          <w:rStyle w:val="underline"/>
          <w:rFonts w:ascii="Times New Roman" w:eastAsia="Batang" w:hAnsi="Times New Roman" w:cs="Times New Roman"/>
          <w:szCs w:val="12"/>
        </w:rPr>
        <w:t>the tendency towards diversionary tactics are greater for democratic states</w:t>
      </w:r>
      <w:r w:rsidRPr="00944804">
        <w:rPr>
          <w:rFonts w:ascii="Times New Roman" w:hAnsi="Times New Roman" w:cs="Times New Roman"/>
          <w:sz w:val="14"/>
        </w:rPr>
        <w:t xml:space="preserve"> than autocratic states, due to the fact that democratic leaders are generally more susceptible to being removed from office due to lack of domestic support. DeRouen (2000) has provided evidence showing that </w:t>
      </w:r>
      <w:r w:rsidRPr="00944804">
        <w:rPr>
          <w:rStyle w:val="StyleUnderline"/>
          <w:rFonts w:ascii="Times New Roman" w:hAnsi="Times New Roman" w:cs="Times New Roman"/>
        </w:rPr>
        <w:t>periods of weak economic performance in the United States, and thus weak Presidential popularity, are statistically linked to an increase in the use of force</w:t>
      </w:r>
      <w:r w:rsidRPr="00944804">
        <w:rPr>
          <w:rFonts w:ascii="Times New Roman" w:hAnsi="Times New Roman" w:cs="Times New Roman"/>
          <w:sz w:val="14"/>
        </w:rPr>
        <w:t xml:space="preserve">. In summary, recent economic scholarship positively correlates economic integration with an increase in the frequency of economic crises, whereas </w:t>
      </w:r>
      <w:r w:rsidRPr="00944804">
        <w:rPr>
          <w:rStyle w:val="underline"/>
          <w:rFonts w:ascii="Times New Roman" w:eastAsia="Batang" w:hAnsi="Times New Roman" w:cs="Times New Roman"/>
          <w:szCs w:val="13"/>
        </w:rPr>
        <w:t xml:space="preserve">political </w:t>
      </w:r>
      <w:r w:rsidRPr="00944804">
        <w:rPr>
          <w:rStyle w:val="StyleUnderline"/>
          <w:rFonts w:ascii="Times New Roman" w:hAnsi="Times New Roman" w:cs="Times New Roman"/>
        </w:rPr>
        <w:t>science</w:t>
      </w:r>
      <w:r w:rsidRPr="00944804">
        <w:rPr>
          <w:rStyle w:val="StyleUnderline"/>
          <w:rFonts w:ascii="Times New Roman" w:eastAsia="Calibri" w:hAnsi="Times New Roman" w:cs="Times New Roman"/>
        </w:rPr>
        <w:t xml:space="preserve"> scholarship links </w:t>
      </w:r>
      <w:r w:rsidRPr="00944804">
        <w:rPr>
          <w:rStyle w:val="StyleUnderline"/>
          <w:rFonts w:ascii="Times New Roman" w:hAnsi="Times New Roman" w:cs="Times New Roman"/>
        </w:rPr>
        <w:t>economic</w:t>
      </w:r>
      <w:r w:rsidRPr="00944804">
        <w:rPr>
          <w:rStyle w:val="StyleUnderline"/>
          <w:rFonts w:ascii="Times New Roman" w:eastAsia="Calibri" w:hAnsi="Times New Roman" w:cs="Times New Roman"/>
        </w:rPr>
        <w:t xml:space="preserve"> decline with </w:t>
      </w:r>
      <w:r w:rsidRPr="00944804">
        <w:rPr>
          <w:rStyle w:val="StyleUnderline"/>
          <w:rFonts w:ascii="Times New Roman" w:hAnsi="Times New Roman" w:cs="Times New Roman"/>
        </w:rPr>
        <w:t>external</w:t>
      </w:r>
      <w:r w:rsidRPr="00944804">
        <w:rPr>
          <w:rStyle w:val="StyleUnderline"/>
          <w:rFonts w:ascii="Times New Roman" w:eastAsia="Calibri" w:hAnsi="Times New Roman" w:cs="Times New Roman"/>
        </w:rPr>
        <w:t xml:space="preserve"> conflict </w:t>
      </w:r>
      <w:r w:rsidRPr="00944804">
        <w:rPr>
          <w:rStyle w:val="StyleUnderline"/>
          <w:rFonts w:ascii="Times New Roman" w:hAnsi="Times New Roman" w:cs="Times New Roman"/>
        </w:rPr>
        <w:t>at systemic</w:t>
      </w:r>
      <w:r w:rsidRPr="00944804">
        <w:rPr>
          <w:rStyle w:val="underline"/>
          <w:rFonts w:ascii="Times New Roman" w:eastAsia="Batang" w:hAnsi="Times New Roman" w:cs="Times New Roman"/>
          <w:szCs w:val="12"/>
        </w:rPr>
        <w:t>, dyadic and national levels</w:t>
      </w:r>
      <w:r w:rsidRPr="00944804">
        <w:rPr>
          <w:rFonts w:ascii="Times New Roman" w:hAnsi="Times New Roman" w:cs="Times New Roman"/>
          <w:sz w:val="14"/>
        </w:rPr>
        <w:t xml:space="preserve">.5 This implied connection between integration, crises and armed conflict has not featured prominently in the economic-security debate and deserves more attention. </w:t>
      </w:r>
    </w:p>
    <w:p w:rsidR="008A3915" w:rsidRPr="00944804" w:rsidRDefault="008A3915" w:rsidP="008A3915">
      <w:pPr>
        <w:pStyle w:val="Heading1"/>
        <w:rPr>
          <w:rFonts w:ascii="Times New Roman" w:hAnsi="Times New Roman" w:cs="Times New Roman"/>
        </w:rPr>
      </w:pPr>
    </w:p>
    <w:p w:rsidR="008A3915" w:rsidRPr="00944804" w:rsidRDefault="008A3915" w:rsidP="008A3915">
      <w:pPr>
        <w:pStyle w:val="Heading1"/>
        <w:rPr>
          <w:rFonts w:ascii="Times New Roman" w:hAnsi="Times New Roman" w:cs="Times New Roman"/>
        </w:rPr>
      </w:pPr>
      <w:r w:rsidRPr="00944804">
        <w:rPr>
          <w:rFonts w:ascii="Times New Roman" w:hAnsi="Times New Roman" w:cs="Times New Roman"/>
        </w:rPr>
        <w:lastRenderedPageBreak/>
        <w:t>Natural Gas Prices DA</w:t>
      </w:r>
    </w:p>
    <w:p w:rsidR="008A3915" w:rsidRPr="00944804" w:rsidRDefault="008A3915" w:rsidP="008A3915">
      <w:pPr>
        <w:rPr>
          <w:rFonts w:ascii="Times New Roman" w:hAnsi="Times New Roman" w:cs="Times New Roman"/>
        </w:rPr>
      </w:pPr>
    </w:p>
    <w:p w:rsidR="00A95A34" w:rsidRPr="00944804" w:rsidRDefault="00D70185" w:rsidP="00A95A34">
      <w:pPr>
        <w:pStyle w:val="Heading2"/>
        <w:rPr>
          <w:rFonts w:ascii="Times New Roman" w:hAnsi="Times New Roman" w:cs="Times New Roman"/>
        </w:rPr>
      </w:pPr>
      <w:r w:rsidRPr="00944804">
        <w:rPr>
          <w:rFonts w:ascii="Times New Roman" w:hAnsi="Times New Roman" w:cs="Times New Roman"/>
        </w:rPr>
        <w:lastRenderedPageBreak/>
        <w:t>1NC</w:t>
      </w:r>
    </w:p>
    <w:p w:rsidR="008A3915" w:rsidRDefault="008A3915" w:rsidP="00F31D52">
      <w:pPr>
        <w:pStyle w:val="Heading3"/>
        <w:rPr>
          <w:rFonts w:ascii="Times New Roman" w:hAnsi="Times New Roman" w:cs="Times New Roman"/>
        </w:rPr>
      </w:pPr>
      <w:r>
        <w:rPr>
          <w:rFonts w:ascii="Times New Roman" w:hAnsi="Times New Roman" w:cs="Times New Roman"/>
        </w:rPr>
        <w:lastRenderedPageBreak/>
        <w:t xml:space="preserve">Gov funded, manufacturing, shale boom, prices decline </w:t>
      </w:r>
    </w:p>
    <w:p w:rsidR="008A3915" w:rsidRPr="008A3915" w:rsidRDefault="008A3915" w:rsidP="008A3915"/>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1NC Natural Gas Prices DA</w:t>
      </w:r>
    </w:p>
    <w:p w:rsidR="00A95A34" w:rsidRPr="00944804" w:rsidRDefault="00A95A34" w:rsidP="008A3915">
      <w:pPr>
        <w:pStyle w:val="Heading4"/>
      </w:pPr>
      <w:r w:rsidRPr="00944804">
        <w:t>NatGas producers will have to cut drilling to sustainable levels now- the plan’s introduction of more supplies collapses the price floor and tanks industry profits</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rPr>
        <w:t xml:space="preserve">Fahey 2012 </w:t>
      </w:r>
      <w:r w:rsidRPr="00944804">
        <w:rPr>
          <w:rFonts w:ascii="Times New Roman" w:hAnsi="Times New Roman" w:cs="Times New Roman"/>
          <w:sz w:val="16"/>
        </w:rPr>
        <w:t>(Jonathan Fahey, writer for the Associated Press on energy policy, April 8, 2012. “U.S. Natural Gas Market Bursting at the Seams.” Huffington Post, http://www.huffingtonpost.com/2012/04/08/natural-gas-market_n_1410851.html)//NR</w:t>
      </w:r>
    </w:p>
    <w:p w:rsidR="00A95A34" w:rsidRPr="00944804" w:rsidRDefault="00A95A34" w:rsidP="00A95A34">
      <w:pPr>
        <w:spacing w:after="0" w:line="240" w:lineRule="auto"/>
        <w:rPr>
          <w:rFonts w:ascii="Times New Roman" w:hAnsi="Times New Roman" w:cs="Times New Roman"/>
          <w:b/>
        </w:rPr>
      </w:pPr>
    </w:p>
    <w:p w:rsidR="00A95A34" w:rsidRPr="00944804" w:rsidRDefault="00A95A34" w:rsidP="00A95A34">
      <w:pPr>
        <w:spacing w:after="0" w:line="240" w:lineRule="auto"/>
        <w:contextualSpacing/>
        <w:rPr>
          <w:rFonts w:ascii="Times New Roman" w:hAnsi="Times New Roman" w:cs="Times New Roman"/>
          <w:sz w:val="16"/>
        </w:rPr>
      </w:pPr>
      <w:r w:rsidRPr="00944804">
        <w:rPr>
          <w:rFonts w:ascii="Times New Roman" w:hAnsi="Times New Roman" w:cs="Times New Roman"/>
          <w:sz w:val="16"/>
        </w:rPr>
        <w:t xml:space="preserve">NEW YORK -- </w:t>
      </w:r>
      <w:r w:rsidRPr="00944804">
        <w:rPr>
          <w:rStyle w:val="StyleUnderline"/>
          <w:rFonts w:ascii="Times New Roman" w:hAnsi="Times New Roman" w:cs="Times New Roman"/>
        </w:rPr>
        <w:t xml:space="preserve">The U.S. natural gas market is </w:t>
      </w:r>
      <w:r w:rsidRPr="00944804">
        <w:rPr>
          <w:rStyle w:val="Emphasis"/>
          <w:rFonts w:ascii="Times New Roman" w:hAnsi="Times New Roman" w:cs="Times New Roman"/>
        </w:rPr>
        <w:t>bursting at the seams</w:t>
      </w:r>
      <w:r w:rsidRPr="00944804">
        <w:rPr>
          <w:rFonts w:ascii="Times New Roman" w:hAnsi="Times New Roman" w:cs="Times New Roman"/>
          <w:sz w:val="16"/>
        </w:rPr>
        <w:t xml:space="preserve">. </w:t>
      </w:r>
      <w:r w:rsidRPr="00944804">
        <w:rPr>
          <w:rStyle w:val="StyleUnderline"/>
          <w:rFonts w:ascii="Times New Roman" w:hAnsi="Times New Roman" w:cs="Times New Roman"/>
        </w:rPr>
        <w:t>So much natural gas is being produced that</w:t>
      </w:r>
      <w:r w:rsidRPr="00944804">
        <w:rPr>
          <w:rFonts w:ascii="Times New Roman" w:hAnsi="Times New Roman" w:cs="Times New Roman"/>
          <w:sz w:val="16"/>
        </w:rPr>
        <w:t xml:space="preserve"> soon </w:t>
      </w:r>
      <w:r w:rsidRPr="00944804">
        <w:rPr>
          <w:rStyle w:val="StyleUnderline"/>
          <w:rFonts w:ascii="Times New Roman" w:hAnsi="Times New Roman" w:cs="Times New Roman"/>
        </w:rPr>
        <w:t>there may be nowhere left to put the country's</w:t>
      </w:r>
      <w:r w:rsidRPr="00944804">
        <w:rPr>
          <w:rFonts w:ascii="Times New Roman" w:hAnsi="Times New Roman" w:cs="Times New Roman"/>
          <w:sz w:val="16"/>
        </w:rPr>
        <w:t xml:space="preserve"> swelling </w:t>
      </w:r>
      <w:r w:rsidRPr="00944804">
        <w:rPr>
          <w:rStyle w:val="StyleUnderline"/>
          <w:rFonts w:ascii="Times New Roman" w:hAnsi="Times New Roman" w:cs="Times New Roman"/>
        </w:rPr>
        <w:t>surplus</w:t>
      </w:r>
      <w:r w:rsidRPr="00944804">
        <w:rPr>
          <w:rFonts w:ascii="Times New Roman" w:hAnsi="Times New Roman" w:cs="Times New Roman"/>
          <w:sz w:val="16"/>
        </w:rPr>
        <w:t xml:space="preserve">. </w:t>
      </w:r>
      <w:r w:rsidRPr="00944804">
        <w:rPr>
          <w:rStyle w:val="StyleUnderline"/>
          <w:rFonts w:ascii="Times New Roman" w:hAnsi="Times New Roman" w:cs="Times New Roman"/>
        </w:rPr>
        <w:t>After years of</w:t>
      </w:r>
      <w:r w:rsidRPr="00944804">
        <w:rPr>
          <w:rFonts w:ascii="Times New Roman" w:hAnsi="Times New Roman" w:cs="Times New Roman"/>
          <w:sz w:val="16"/>
        </w:rPr>
        <w:t xml:space="preserve"> explosive </w:t>
      </w:r>
      <w:r w:rsidRPr="00944804">
        <w:rPr>
          <w:rStyle w:val="StyleUnderline"/>
          <w:rFonts w:ascii="Times New Roman" w:hAnsi="Times New Roman" w:cs="Times New Roman"/>
        </w:rPr>
        <w:t>growth</w:t>
      </w:r>
      <w:r w:rsidRPr="00944804">
        <w:rPr>
          <w:rFonts w:ascii="Times New Roman" w:hAnsi="Times New Roman" w:cs="Times New Roman"/>
          <w:sz w:val="16"/>
        </w:rPr>
        <w:t xml:space="preserve">, </w:t>
      </w:r>
      <w:r w:rsidRPr="00944804">
        <w:rPr>
          <w:rStyle w:val="Emphasis"/>
          <w:rFonts w:ascii="Times New Roman" w:hAnsi="Times New Roman" w:cs="Times New Roman"/>
        </w:rPr>
        <w:t>natural gas producers are retrenching</w:t>
      </w:r>
      <w:r w:rsidRPr="00944804">
        <w:rPr>
          <w:rFonts w:ascii="Times New Roman" w:hAnsi="Times New Roman" w:cs="Times New Roman"/>
          <w:sz w:val="16"/>
        </w:rPr>
        <w:t xml:space="preserve">. The underground salt caverns, depleted oil fields and aquifers that store natural gas are rapidly filling up after a balmy winter depressed demand for home heating. The glut has benefited businesses and homeowners that use natural gas. But </w:t>
      </w:r>
      <w:r w:rsidRPr="00944804">
        <w:rPr>
          <w:rStyle w:val="StyleUnderline"/>
          <w:rFonts w:ascii="Times New Roman" w:hAnsi="Times New Roman" w:cs="Times New Roman"/>
        </w:rPr>
        <w:t xml:space="preserve">with natural gas prices at a 10-year low – and falling – companies that produce the fuel are becoming </w:t>
      </w:r>
      <w:r w:rsidRPr="00944804">
        <w:rPr>
          <w:rStyle w:val="Emphasis"/>
          <w:rFonts w:ascii="Times New Roman" w:hAnsi="Times New Roman" w:cs="Times New Roman"/>
        </w:rPr>
        <w:t>victims of their drilling successes</w:t>
      </w:r>
      <w:r w:rsidRPr="00944804">
        <w:rPr>
          <w:rFonts w:ascii="Times New Roman" w:hAnsi="Times New Roman" w:cs="Times New Roman"/>
          <w:sz w:val="16"/>
        </w:rPr>
        <w:t xml:space="preserve">. </w:t>
      </w:r>
      <w:r w:rsidRPr="00944804">
        <w:rPr>
          <w:rStyle w:val="StyleUnderline"/>
          <w:rFonts w:ascii="Times New Roman" w:hAnsi="Times New Roman" w:cs="Times New Roman"/>
        </w:rPr>
        <w:t>Their stock prices are falling in anticipation</w:t>
      </w:r>
      <w:r w:rsidRPr="00944804">
        <w:rPr>
          <w:rFonts w:ascii="Times New Roman" w:hAnsi="Times New Roman" w:cs="Times New Roman"/>
          <w:sz w:val="16"/>
        </w:rPr>
        <w:t xml:space="preserve"> of declining profits and scaled-back growth plans. Some of </w:t>
      </w:r>
      <w:r w:rsidRPr="00944804">
        <w:rPr>
          <w:rStyle w:val="StyleUnderline"/>
          <w:rFonts w:ascii="Times New Roman" w:hAnsi="Times New Roman" w:cs="Times New Roman"/>
        </w:rPr>
        <w:t xml:space="preserve">the nation's </w:t>
      </w:r>
      <w:r w:rsidRPr="00944804">
        <w:rPr>
          <w:rStyle w:val="Emphasis"/>
          <w:rFonts w:ascii="Times New Roman" w:hAnsi="Times New Roman" w:cs="Times New Roman"/>
        </w:rPr>
        <w:t>biggest natural gas producers</w:t>
      </w:r>
      <w:r w:rsidRPr="00944804">
        <w:rPr>
          <w:rFonts w:ascii="Times New Roman" w:hAnsi="Times New Roman" w:cs="Times New Roman"/>
          <w:sz w:val="16"/>
        </w:rPr>
        <w:t xml:space="preserve">, including Chesapeake Energy, ConocoPhillips and Encana Corp., </w:t>
      </w:r>
      <w:r w:rsidRPr="00944804">
        <w:rPr>
          <w:rStyle w:val="Emphasis"/>
          <w:rFonts w:ascii="Times New Roman" w:hAnsi="Times New Roman" w:cs="Times New Roman"/>
        </w:rPr>
        <w:t>have announced plans to slow down</w:t>
      </w:r>
      <w:r w:rsidRPr="00944804">
        <w:rPr>
          <w:rFonts w:ascii="Times New Roman" w:hAnsi="Times New Roman" w:cs="Times New Roman"/>
          <w:sz w:val="16"/>
        </w:rPr>
        <w:t>. "They've gotten way ahead of themselves, and winter got way ahead of them too," says Jen Snyder, head of North American gas for the research firm Wood Mackenzie. "</w:t>
      </w:r>
      <w:r w:rsidRPr="00944804">
        <w:rPr>
          <w:rStyle w:val="StyleUnderline"/>
          <w:rFonts w:ascii="Times New Roman" w:hAnsi="Times New Roman" w:cs="Times New Roman"/>
        </w:rPr>
        <w:t>There hasn't been enough demand to use up all the supply</w:t>
      </w:r>
      <w:r w:rsidRPr="00944804">
        <w:rPr>
          <w:rFonts w:ascii="Times New Roman" w:hAnsi="Times New Roman" w:cs="Times New Roman"/>
          <w:sz w:val="16"/>
        </w:rPr>
        <w:t xml:space="preserve"> being pushed into the market." So far, efforts to limit production have barely made a dent. </w:t>
      </w:r>
      <w:r w:rsidRPr="00944804">
        <w:rPr>
          <w:rStyle w:val="StyleUnderline"/>
          <w:rFonts w:ascii="Times New Roman" w:hAnsi="Times New Roman" w:cs="Times New Roman"/>
        </w:rPr>
        <w:t>Unless the pace of production declines sharply</w:t>
      </w:r>
      <w:r w:rsidRPr="00944804">
        <w:rPr>
          <w:rFonts w:ascii="Times New Roman" w:hAnsi="Times New Roman" w:cs="Times New Roman"/>
          <w:sz w:val="16"/>
        </w:rPr>
        <w:t xml:space="preserve"> or demand picks up significantly this summer, analysts say the nation's storage facilities could reach their limits by fall. That would cause </w:t>
      </w:r>
      <w:r w:rsidRPr="00944804">
        <w:rPr>
          <w:rStyle w:val="StyleUnderline"/>
          <w:rFonts w:ascii="Times New Roman" w:hAnsi="Times New Roman" w:cs="Times New Roman"/>
        </w:rPr>
        <w:t>the price of natural gas</w:t>
      </w:r>
      <w:r w:rsidRPr="00944804">
        <w:rPr>
          <w:rFonts w:ascii="Times New Roman" w:hAnsi="Times New Roman" w:cs="Times New Roman"/>
          <w:sz w:val="16"/>
        </w:rPr>
        <w:t xml:space="preserve">, which has been halved over the past year, </w:t>
      </w:r>
      <w:r w:rsidRPr="00944804">
        <w:rPr>
          <w:rStyle w:val="StyleUnderline"/>
          <w:rFonts w:ascii="Times New Roman" w:hAnsi="Times New Roman" w:cs="Times New Roman"/>
        </w:rPr>
        <w:t>to</w:t>
      </w:r>
      <w:r w:rsidRPr="00944804">
        <w:rPr>
          <w:rFonts w:ascii="Times New Roman" w:hAnsi="Times New Roman" w:cs="Times New Roman"/>
          <w:sz w:val="16"/>
        </w:rPr>
        <w:t xml:space="preserve"> </w:t>
      </w:r>
      <w:r w:rsidRPr="00944804">
        <w:rPr>
          <w:rStyle w:val="Emphasis"/>
          <w:rFonts w:ascii="Times New Roman" w:hAnsi="Times New Roman" w:cs="Times New Roman"/>
        </w:rPr>
        <w:t>nosedive</w:t>
      </w:r>
      <w:r w:rsidRPr="00944804">
        <w:rPr>
          <w:rFonts w:ascii="Times New Roman" w:hAnsi="Times New Roman" w:cs="Times New Roman"/>
          <w:sz w:val="16"/>
        </w:rPr>
        <w:t xml:space="preserve">. Citigroup commodities analyst Anthony Yuen says </w:t>
      </w:r>
      <w:r w:rsidRPr="00944804">
        <w:rPr>
          <w:rStyle w:val="StyleUnderline"/>
          <w:rFonts w:ascii="Times New Roman" w:hAnsi="Times New Roman" w:cs="Times New Roman"/>
        </w:rPr>
        <w:t>the price of natural gas</w:t>
      </w:r>
      <w:r w:rsidRPr="00944804">
        <w:rPr>
          <w:rFonts w:ascii="Times New Roman" w:hAnsi="Times New Roman" w:cs="Times New Roman"/>
          <w:sz w:val="16"/>
        </w:rPr>
        <w:t xml:space="preserve"> – now $2.08 per 1,000 cubic feet – </w:t>
      </w:r>
      <w:r w:rsidRPr="00944804">
        <w:rPr>
          <w:rStyle w:val="StyleUnderline"/>
          <w:rFonts w:ascii="Times New Roman" w:hAnsi="Times New Roman" w:cs="Times New Roman"/>
        </w:rPr>
        <w:t>could</w:t>
      </w:r>
      <w:r w:rsidRPr="00944804">
        <w:rPr>
          <w:rFonts w:ascii="Times New Roman" w:hAnsi="Times New Roman" w:cs="Times New Roman"/>
          <w:sz w:val="16"/>
        </w:rPr>
        <w:t xml:space="preserve"> briefly </w:t>
      </w:r>
      <w:r w:rsidRPr="00944804">
        <w:rPr>
          <w:rStyle w:val="StyleUnderline"/>
          <w:rFonts w:ascii="Times New Roman" w:hAnsi="Times New Roman" w:cs="Times New Roman"/>
        </w:rPr>
        <w:t>fall below $1.</w:t>
      </w:r>
      <w:r w:rsidRPr="00944804">
        <w:rPr>
          <w:rFonts w:ascii="Times New Roman" w:hAnsi="Times New Roman" w:cs="Times New Roman"/>
          <w:sz w:val="16"/>
        </w:rPr>
        <w:t xml:space="preserve"> "</w:t>
      </w:r>
      <w:r w:rsidRPr="00944804">
        <w:rPr>
          <w:rStyle w:val="Emphasis"/>
          <w:rFonts w:ascii="Times New Roman" w:hAnsi="Times New Roman" w:cs="Times New Roman"/>
        </w:rPr>
        <w:t>There would be no floor</w:t>
      </w:r>
      <w:r w:rsidRPr="00944804">
        <w:rPr>
          <w:rFonts w:ascii="Times New Roman" w:hAnsi="Times New Roman" w:cs="Times New Roman"/>
          <w:sz w:val="16"/>
        </w:rPr>
        <w:t xml:space="preserve">," he says. Since October, </w:t>
      </w:r>
      <w:r w:rsidRPr="00944804">
        <w:rPr>
          <w:rStyle w:val="Emphasis"/>
          <w:rFonts w:ascii="Times New Roman" w:hAnsi="Times New Roman" w:cs="Times New Roman"/>
        </w:rPr>
        <w:t>the number of drilling rigs exploring for natural gas has fallen by 30 percent</w:t>
      </w:r>
      <w:r w:rsidRPr="00944804">
        <w:rPr>
          <w:rFonts w:ascii="Times New Roman" w:hAnsi="Times New Roman" w:cs="Times New Roman"/>
          <w:sz w:val="16"/>
        </w:rPr>
        <w:t xml:space="preserve"> to 658, according to the energy services company Baker Hughes. Some of the sharpest drop-offs have been in the Haynesville Shale in Northwestern Louisiana and East Texas and the Fayetteville Shale in Central Arkansas. But natural gas production is still growing, the result of a five-year drilling boom that has peppered the country with wells. The workers and rigs aren't just being sent home. They are instead being put to work drilling for oil, whose price has averaged more than $100 a barrel for months. The oil rig count in the U.S is at a 25-year high. This activity is adding to the natural gas glut because natural gas is almost always a byproduct of oil drilling. Analysts say that </w:t>
      </w:r>
      <w:r w:rsidRPr="00944804">
        <w:rPr>
          <w:rStyle w:val="StyleUnderline"/>
          <w:rFonts w:ascii="Times New Roman" w:hAnsi="Times New Roman" w:cs="Times New Roman"/>
        </w:rPr>
        <w:t>before long companies</w:t>
      </w:r>
      <w:r w:rsidRPr="00944804">
        <w:rPr>
          <w:rFonts w:ascii="Times New Roman" w:hAnsi="Times New Roman" w:cs="Times New Roman"/>
          <w:sz w:val="16"/>
        </w:rPr>
        <w:t xml:space="preserve"> could </w:t>
      </w:r>
      <w:r w:rsidRPr="00944804">
        <w:rPr>
          <w:rStyle w:val="StyleUnderline"/>
          <w:rFonts w:ascii="Times New Roman" w:hAnsi="Times New Roman" w:cs="Times New Roman"/>
        </w:rPr>
        <w:t>have to start slowing the gas flow</w:t>
      </w:r>
      <w:r w:rsidRPr="00944804">
        <w:rPr>
          <w:rFonts w:ascii="Times New Roman" w:hAnsi="Times New Roman" w:cs="Times New Roman"/>
          <w:sz w:val="16"/>
        </w:rPr>
        <w:t xml:space="preserve"> from existing wells </w:t>
      </w:r>
      <w:r w:rsidRPr="00944804">
        <w:rPr>
          <w:rStyle w:val="StyleUnderline"/>
          <w:rFonts w:ascii="Times New Roman" w:hAnsi="Times New Roman" w:cs="Times New Roman"/>
        </w:rPr>
        <w:t>or</w:t>
      </w:r>
      <w:r w:rsidRPr="00944804">
        <w:rPr>
          <w:rFonts w:ascii="Times New Roman" w:hAnsi="Times New Roman" w:cs="Times New Roman"/>
          <w:sz w:val="16"/>
        </w:rPr>
        <w:t xml:space="preserve"> even take the rare and expensive step of </w:t>
      </w:r>
      <w:r w:rsidRPr="00944804">
        <w:rPr>
          <w:rStyle w:val="StyleUnderline"/>
          <w:rFonts w:ascii="Times New Roman" w:hAnsi="Times New Roman" w:cs="Times New Roman"/>
        </w:rPr>
        <w:t>capping off some wells completely</w:t>
      </w:r>
      <w:r w:rsidRPr="00944804">
        <w:rPr>
          <w:rFonts w:ascii="Times New Roman" w:hAnsi="Times New Roman" w:cs="Times New Roman"/>
          <w:sz w:val="16"/>
        </w:rPr>
        <w:t>. "</w:t>
      </w:r>
      <w:r w:rsidRPr="00944804">
        <w:rPr>
          <w:rStyle w:val="Emphasis"/>
          <w:rFonts w:ascii="Times New Roman" w:hAnsi="Times New Roman" w:cs="Times New Roman"/>
        </w:rPr>
        <w:t>Something is going to have to give,"</w:t>
      </w:r>
      <w:r w:rsidRPr="00944804">
        <w:rPr>
          <w:rFonts w:ascii="Times New Roman" w:hAnsi="Times New Roman" w:cs="Times New Roman"/>
          <w:sz w:val="16"/>
        </w:rPr>
        <w:t xml:space="preserve"> says Maria Sanchez, manager of energy analysis at Bentek Energy, a research firm. </w:t>
      </w:r>
      <w:r w:rsidRPr="00944804">
        <w:rPr>
          <w:rStyle w:val="StyleUnderline"/>
          <w:rFonts w:ascii="Times New Roman" w:hAnsi="Times New Roman" w:cs="Times New Roman"/>
        </w:rPr>
        <w:t>U.S. natural gas production has boomed</w:t>
      </w:r>
      <w:r w:rsidRPr="00944804">
        <w:rPr>
          <w:rFonts w:ascii="Times New Roman" w:hAnsi="Times New Roman" w:cs="Times New Roman"/>
          <w:sz w:val="16"/>
        </w:rPr>
        <w:t xml:space="preserve"> in recent years </w:t>
      </w:r>
      <w:r w:rsidRPr="00944804">
        <w:rPr>
          <w:rStyle w:val="StyleUnderline"/>
          <w:rFonts w:ascii="Times New Roman" w:hAnsi="Times New Roman" w:cs="Times New Roman"/>
        </w:rPr>
        <w:t>as a result of new drilling techniques</w:t>
      </w:r>
      <w:r w:rsidRPr="00944804">
        <w:rPr>
          <w:rFonts w:ascii="Times New Roman" w:hAnsi="Times New Roman" w:cs="Times New Roman"/>
          <w:sz w:val="16"/>
        </w:rPr>
        <w:t xml:space="preserve"> that allow companies to unlock fuel trapped in shale formations. Last year, the U.S. produced an average of 63 billion cubic feet of natural gas per day, a 24 percent increase from 2006. </w:t>
      </w:r>
      <w:r w:rsidRPr="00944804">
        <w:rPr>
          <w:rStyle w:val="StyleUnderline"/>
          <w:rFonts w:ascii="Times New Roman" w:hAnsi="Times New Roman" w:cs="Times New Roman"/>
        </w:rPr>
        <w:t>But over that period consumption has grown half as fast.</w:t>
      </w:r>
      <w:r w:rsidRPr="00944804">
        <w:rPr>
          <w:rFonts w:ascii="Times New Roman" w:hAnsi="Times New Roman" w:cs="Times New Roman"/>
          <w:sz w:val="16"/>
        </w:rPr>
        <w:t xml:space="preserve"> The nation's storage facilities could easily handle this extra supply until recently because cold winters pushed up demand for heating and hot summers led to higher demand for air </w:t>
      </w:r>
      <w:r w:rsidRPr="00944804">
        <w:rPr>
          <w:rStyle w:val="StyleUnderline"/>
          <w:rFonts w:ascii="Times New Roman" w:hAnsi="Times New Roman" w:cs="Times New Roman"/>
          <w:sz w:val="16"/>
          <w:u w:val="none"/>
        </w:rPr>
        <w:t>conditioning</w:t>
      </w:r>
      <w:r w:rsidRPr="00944804">
        <w:rPr>
          <w:rFonts w:ascii="Times New Roman" w:hAnsi="Times New Roman" w:cs="Times New Roman"/>
          <w:sz w:val="16"/>
        </w:rPr>
        <w:t>. Just over half the nation's homes are heated with natural gas, and one-quarter of its electricity is produced by gas-fired power plants. But this past winter was the fourth warmest in the last 117 years, according to the National Oceanic and Atmospheric Administration. It was the warmest March since 1950. Between November and March, daily natural gas demand fell 5 percent, on average, from a year earlier, according to Bentek Energy. Yet production grew 8 percent over the same period. "We haven't ever seen a situation like this before," says Chris McGill, Vice President for Policy Analysis at the American Gas Association, an industry group. At the end of winter, there is usually about 1.5 trillion cubic feet of gas in storage. Today there is 2.5 trillion cubic feet because utilities withdrew far less than usual this past winter. There is 4.4 trillion cubic feet of natural gas storage capacity in the U.S. If full, that would be enough fuel to supply the country for about 2 months. If current production and consumption trends were to continue, Bentek estimates that storage facilities would be full on October 10. Storage capacity, which has grown by 15 percent over the past decade, cannot be built fast enough to address the rapidly expanding glut. And analysts note there is little financial incentive to build more anyway. The low price brought on by the glut has increased demand for natural gas among industrial users and utilities. Makers of chemicals, plastics and fertilizers that use natural gas as a feedstock are expanding. Garbage trucks, buses and delivery vehicles are using more natural gas. Electric power producers are switching from coal to natural gas whenever possible. This won't add up to enough new demand quickly enough to relieve the pressure on storage facilities this summer. Scorching temperatures this summer would do the trick, but Mother Nature is not expected to cooperate. Temperatures this summer are forecast to be about normal, and much cooler than the last two summers, says David Streit, a meteorologist at Commodity Weather Group expects. Sultry winters, he said, do not usually develop into sultry summers.</w:t>
      </w:r>
    </w:p>
    <w:p w:rsidR="00A95A34" w:rsidRPr="00944804" w:rsidRDefault="00A95A34" w:rsidP="00A95A34">
      <w:pPr>
        <w:spacing w:after="0" w:line="240" w:lineRule="auto"/>
        <w:rPr>
          <w:rFonts w:ascii="Times New Roman" w:hAnsi="Times New Roman" w:cs="Times New Roman"/>
          <w:b/>
        </w:rPr>
      </w:pPr>
    </w:p>
    <w:p w:rsidR="00A95A34" w:rsidRPr="00944804" w:rsidRDefault="00A95A34" w:rsidP="008A3915">
      <w:pPr>
        <w:pStyle w:val="Heading4"/>
      </w:pPr>
      <w:r w:rsidRPr="00944804">
        <w:t xml:space="preserve">And, the natgas industry is the lynchpin of long term economic growth and manufacturing- job growth, GDP boost, and industrial competitiveness- but low prices kill the industry </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rPr>
        <w:t xml:space="preserve">Schwartz 2012 </w:t>
      </w:r>
      <w:r w:rsidRPr="00944804">
        <w:rPr>
          <w:rFonts w:ascii="Times New Roman" w:hAnsi="Times New Roman" w:cs="Times New Roman"/>
          <w:sz w:val="16"/>
        </w:rPr>
        <w:t>(Shelly K. Sschwartz, writer for the CNBC, June 20, 2012. “Can the Natural Gas Sector save the US economy?” http://www.cnbc.com/id/47280026#.)//NR</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sz w:val="16"/>
        </w:rPr>
        <w:t xml:space="preserve">Indeed, </w:t>
      </w:r>
      <w:r w:rsidRPr="00944804">
        <w:rPr>
          <w:rStyle w:val="StyleUnderline"/>
          <w:rFonts w:ascii="Times New Roman" w:hAnsi="Times New Roman" w:cs="Times New Roman"/>
        </w:rPr>
        <w:t>the natural gas industry supports</w:t>
      </w:r>
      <w:r w:rsidRPr="00944804">
        <w:rPr>
          <w:rFonts w:ascii="Times New Roman" w:hAnsi="Times New Roman" w:cs="Times New Roman"/>
          <w:sz w:val="16"/>
        </w:rPr>
        <w:t xml:space="preserve"> some </w:t>
      </w:r>
      <w:r w:rsidRPr="00944804">
        <w:rPr>
          <w:rStyle w:val="Emphasis"/>
          <w:rFonts w:ascii="Times New Roman" w:hAnsi="Times New Roman" w:cs="Times New Roman"/>
        </w:rPr>
        <w:t>2.8 million jobs</w:t>
      </w:r>
      <w:r w:rsidRPr="00944804">
        <w:rPr>
          <w:rFonts w:ascii="Times New Roman" w:hAnsi="Times New Roman" w:cs="Times New Roman"/>
          <w:sz w:val="16"/>
        </w:rPr>
        <w:t xml:space="preserve"> — either directly through companies engaged in exploration and drilling or indirectly through manufacturers that use the fuel as a raw material, according to the American Gas Association. The real potential </w:t>
      </w:r>
      <w:r w:rsidRPr="00944804">
        <w:rPr>
          <w:rFonts w:ascii="Times New Roman" w:hAnsi="Times New Roman" w:cs="Times New Roman"/>
          <w:sz w:val="16"/>
        </w:rPr>
        <w:lastRenderedPageBreak/>
        <w:t xml:space="preserve">for economic impact, however, lies in the vast reservoirs of shale gas that are newly accessible through hydraulic fracturing. Better known as “fracking,” the process involves extracting </w:t>
      </w:r>
      <w:hyperlink r:id="rId16" w:history="1">
        <w:r w:rsidRPr="00944804">
          <w:rPr>
            <w:rStyle w:val="Hyperlink"/>
            <w:rFonts w:ascii="Times New Roman" w:hAnsi="Times New Roman" w:cs="Times New Roman"/>
            <w:sz w:val="16"/>
          </w:rPr>
          <w:t>natural gas</w:t>
        </w:r>
      </w:hyperlink>
      <w:r w:rsidRPr="00944804">
        <w:rPr>
          <w:rFonts w:ascii="Times New Roman" w:hAnsi="Times New Roman" w:cs="Times New Roman"/>
          <w:sz w:val="16"/>
        </w:rPr>
        <w:t xml:space="preserve"> from shale rock layers deep within the Earth using a highly pressurized mixture of water and chemicals. “</w:t>
      </w:r>
      <w:r w:rsidRPr="00944804">
        <w:rPr>
          <w:rStyle w:val="StyleUnderline"/>
          <w:rFonts w:ascii="Times New Roman" w:hAnsi="Times New Roman" w:cs="Times New Roman"/>
        </w:rPr>
        <w:t>Energy is always a key player in the economy</w:t>
      </w:r>
      <w:r w:rsidRPr="00944804">
        <w:rPr>
          <w:rFonts w:ascii="Times New Roman" w:hAnsi="Times New Roman" w:cs="Times New Roman"/>
          <w:sz w:val="16"/>
        </w:rPr>
        <w:t xml:space="preserve"> and because producers have been able to make these advances in technology and efficiency improvements, </w:t>
      </w:r>
      <w:r w:rsidRPr="00944804">
        <w:rPr>
          <w:rStyle w:val="StyleUnderline"/>
          <w:rFonts w:ascii="Times New Roman" w:hAnsi="Times New Roman" w:cs="Times New Roman"/>
        </w:rPr>
        <w:t xml:space="preserve">shale gas could be </w:t>
      </w:r>
      <w:r w:rsidRPr="00944804">
        <w:rPr>
          <w:rStyle w:val="Emphasis"/>
          <w:rFonts w:ascii="Times New Roman" w:hAnsi="Times New Roman" w:cs="Times New Roman"/>
        </w:rPr>
        <w:t>a very significant driver</w:t>
      </w:r>
      <w:r w:rsidRPr="00944804">
        <w:rPr>
          <w:rStyle w:val="StyleUnderline"/>
          <w:rFonts w:ascii="Times New Roman" w:hAnsi="Times New Roman" w:cs="Times New Roman"/>
        </w:rPr>
        <w:t xml:space="preserve"> for the economy going forward</w:t>
      </w:r>
      <w:r w:rsidRPr="00944804">
        <w:rPr>
          <w:rFonts w:ascii="Times New Roman" w:hAnsi="Times New Roman" w:cs="Times New Roman"/>
          <w:sz w:val="16"/>
        </w:rPr>
        <w:t xml:space="preserve">,” says Rocco Canonica, director of energy analysis at Bentek Energy, an energy market research firm in Evergreen, Colo. Over the last four years, fracking, along with traditional drilling, has unlocked a staggering 3,400 trillion cubic feet of natural gas in North America, enough to supply U.S. consumers at current demand levels for more than 100 years, according to business and economic research firm </w:t>
      </w:r>
      <w:hyperlink r:id="rId17" w:tgtFrame="_blank" w:history="1">
        <w:r w:rsidRPr="00944804">
          <w:rPr>
            <w:rStyle w:val="Hyperlink"/>
            <w:rFonts w:ascii="Times New Roman" w:hAnsi="Times New Roman" w:cs="Times New Roman"/>
            <w:sz w:val="16"/>
          </w:rPr>
          <w:t>IHS</w:t>
        </w:r>
      </w:hyperlink>
      <w:r w:rsidRPr="00944804">
        <w:rPr>
          <w:rFonts w:ascii="Times New Roman" w:hAnsi="Times New Roman" w:cs="Times New Roman"/>
          <w:sz w:val="16"/>
        </w:rPr>
        <w:t xml:space="preserve"> in Englewood, Colo. In its </w:t>
      </w:r>
      <w:hyperlink r:id="rId18" w:tgtFrame="_blank" w:history="1">
        <w:r w:rsidRPr="00944804">
          <w:rPr>
            <w:rStyle w:val="Hyperlink"/>
            <w:rFonts w:ascii="Times New Roman" w:hAnsi="Times New Roman" w:cs="Times New Roman"/>
            <w:sz w:val="16"/>
          </w:rPr>
          <w:t>2012 study</w:t>
        </w:r>
      </w:hyperlink>
      <w:r w:rsidRPr="00944804">
        <w:rPr>
          <w:rFonts w:ascii="Times New Roman" w:hAnsi="Times New Roman" w:cs="Times New Roman"/>
          <w:sz w:val="16"/>
        </w:rPr>
        <w:t xml:space="preserve">, the group found that shale gas production alone will create some 1.5 million jobs by 2015, and 2.4 million by 2035. The IHS study further concluded that </w:t>
      </w:r>
      <w:r w:rsidRPr="00944804">
        <w:rPr>
          <w:rStyle w:val="StyleUnderline"/>
          <w:rFonts w:ascii="Times New Roman" w:hAnsi="Times New Roman" w:cs="Times New Roman"/>
        </w:rPr>
        <w:t>the shale gas boom will</w:t>
      </w:r>
      <w:r w:rsidRPr="00944804">
        <w:rPr>
          <w:rFonts w:ascii="Times New Roman" w:hAnsi="Times New Roman" w:cs="Times New Roman"/>
          <w:sz w:val="16"/>
        </w:rPr>
        <w:t xml:space="preserve"> continue to </w:t>
      </w:r>
      <w:r w:rsidRPr="00944804">
        <w:rPr>
          <w:rStyle w:val="StyleUnderline"/>
          <w:rFonts w:ascii="Times New Roman" w:hAnsi="Times New Roman" w:cs="Times New Roman"/>
        </w:rPr>
        <w:t>drive</w:t>
      </w:r>
      <w:r w:rsidRPr="00944804">
        <w:rPr>
          <w:rFonts w:ascii="Times New Roman" w:hAnsi="Times New Roman" w:cs="Times New Roman"/>
          <w:sz w:val="16"/>
        </w:rPr>
        <w:t xml:space="preserve"> economic growth, receiving $</w:t>
      </w:r>
      <w:r w:rsidRPr="00944804">
        <w:rPr>
          <w:rStyle w:val="Emphasis"/>
          <w:rFonts w:ascii="Times New Roman" w:hAnsi="Times New Roman" w:cs="Times New Roman"/>
        </w:rPr>
        <w:t>3.2 trillion</w:t>
      </w:r>
      <w:r w:rsidRPr="00944804">
        <w:rPr>
          <w:rStyle w:val="StyleUnderline"/>
          <w:rFonts w:ascii="Times New Roman" w:hAnsi="Times New Roman" w:cs="Times New Roman"/>
        </w:rPr>
        <w:t xml:space="preserve"> in cumulative investment</w:t>
      </w:r>
      <w:r w:rsidRPr="00944804">
        <w:rPr>
          <w:rFonts w:ascii="Times New Roman" w:hAnsi="Times New Roman" w:cs="Times New Roman"/>
          <w:sz w:val="16"/>
        </w:rPr>
        <w:t xml:space="preserve"> between 2010 and 2035, </w:t>
      </w:r>
      <w:r w:rsidRPr="00944804">
        <w:rPr>
          <w:rStyle w:val="StyleUnderline"/>
          <w:rFonts w:ascii="Times New Roman" w:hAnsi="Times New Roman" w:cs="Times New Roman"/>
        </w:rPr>
        <w:t>and</w:t>
      </w:r>
      <w:r w:rsidRPr="00944804">
        <w:rPr>
          <w:rFonts w:ascii="Times New Roman" w:hAnsi="Times New Roman" w:cs="Times New Roman"/>
          <w:sz w:val="16"/>
        </w:rPr>
        <w:t xml:space="preserve"> contributing $</w:t>
      </w:r>
      <w:r w:rsidRPr="00944804">
        <w:rPr>
          <w:rStyle w:val="Emphasis"/>
          <w:rFonts w:ascii="Times New Roman" w:hAnsi="Times New Roman" w:cs="Times New Roman"/>
        </w:rPr>
        <w:t>332 billion</w:t>
      </w:r>
      <w:r w:rsidRPr="00944804">
        <w:rPr>
          <w:rFonts w:ascii="Times New Roman" w:hAnsi="Times New Roman" w:cs="Times New Roman"/>
          <w:sz w:val="16"/>
        </w:rPr>
        <w:t xml:space="preserve"> </w:t>
      </w:r>
      <w:r w:rsidRPr="00944804">
        <w:rPr>
          <w:rStyle w:val="StyleUnderline"/>
          <w:rFonts w:ascii="Times New Roman" w:hAnsi="Times New Roman" w:cs="Times New Roman"/>
        </w:rPr>
        <w:t>to</w:t>
      </w:r>
      <w:r w:rsidRPr="00944804">
        <w:rPr>
          <w:rFonts w:ascii="Times New Roman" w:hAnsi="Times New Roman" w:cs="Times New Roman"/>
          <w:sz w:val="16"/>
        </w:rPr>
        <w:t xml:space="preserve"> U.S. gross domestic product (</w:t>
      </w:r>
      <w:r w:rsidRPr="00944804">
        <w:rPr>
          <w:rStyle w:val="StyleUnderline"/>
          <w:rFonts w:ascii="Times New Roman" w:hAnsi="Times New Roman" w:cs="Times New Roman"/>
        </w:rPr>
        <w:t>GDP</w:t>
      </w:r>
      <w:r w:rsidRPr="00944804">
        <w:rPr>
          <w:rFonts w:ascii="Times New Roman" w:hAnsi="Times New Roman" w:cs="Times New Roman"/>
          <w:sz w:val="16"/>
        </w:rPr>
        <w:t xml:space="preserve">) by 2035 Earlier data from IHS concluded that shale gas contributed nearly $19 billion in tax and royalty revenue at the state, local and federal level in 2010, and that over the next 25 years that number could exceed $933 billion to fiscally strapped states, as well as the federal government. Its contribution to gross domestic product is projected to reach $118.2 billion in 2015 and $231.1 billion in 2035 — up from $80 billion in 2010, according to IHS. Lower Prices Spur Growth To get a better sense of the potential economic impact, consider the relative ubiquity of natural gas. It is used to produce steel, glass, paper, clothing, brick and electricity. It is also used as a raw material for common products such as paint, fertilizer and plastics, as well as home heating fuel. It is used to heat more than half of the nation's single-family homes, according to industry trade groups. Like most commodities, </w:t>
      </w:r>
      <w:r w:rsidRPr="00944804">
        <w:rPr>
          <w:rStyle w:val="StyleUnderline"/>
          <w:rFonts w:ascii="Times New Roman" w:hAnsi="Times New Roman" w:cs="Times New Roman"/>
        </w:rPr>
        <w:t>natural gas has been prone to dramatic price swings for decades, creating cost uncertainty for industries</w:t>
      </w:r>
      <w:r w:rsidRPr="00944804">
        <w:rPr>
          <w:rFonts w:ascii="Times New Roman" w:hAnsi="Times New Roman" w:cs="Times New Roman"/>
          <w:sz w:val="16"/>
        </w:rPr>
        <w:t xml:space="preserve"> that rely on such fuel as an energy source or feedstock. As a result of current excess supply, however, the price of natural gas in North America has fallen dramatically to about $2.20 per thousand cubic feet (mcf), a quarter of its record high of $8.86 in 2008. Domestically, analysts expect </w:t>
      </w:r>
      <w:r w:rsidRPr="00944804">
        <w:rPr>
          <w:rStyle w:val="StyleUnderline"/>
          <w:rFonts w:ascii="Times New Roman" w:hAnsi="Times New Roman" w:cs="Times New Roman"/>
        </w:rPr>
        <w:t xml:space="preserve">natural gas </w:t>
      </w:r>
      <w:r w:rsidRPr="00944804">
        <w:rPr>
          <w:rFonts w:ascii="Times New Roman" w:hAnsi="Times New Roman" w:cs="Times New Roman"/>
          <w:sz w:val="16"/>
        </w:rPr>
        <w:t xml:space="preserve">prices to average $3.50 per mcf for at least the next five years. By comparison, Europe and Asia, which use naphtha, a more expensive oil-based feedstock, are still paying up to $17 per mcf. According to the IHS report, low and stable gas prices in the U.S. are contributing to a 10 percent reduction in electricity costs to consumers and a 1.1 percent increase in the level of 2012 GDP. Perhaps more importantly, it </w:t>
      </w:r>
      <w:r w:rsidRPr="00944804">
        <w:rPr>
          <w:rStyle w:val="StyleUnderline"/>
          <w:rFonts w:ascii="Times New Roman" w:hAnsi="Times New Roman" w:cs="Times New Roman"/>
        </w:rPr>
        <w:t>is encouraging manufacturers to expand operations in the U.S.,</w:t>
      </w:r>
      <w:r w:rsidRPr="00944804">
        <w:rPr>
          <w:rFonts w:ascii="Times New Roman" w:hAnsi="Times New Roman" w:cs="Times New Roman"/>
          <w:sz w:val="16"/>
        </w:rPr>
        <w:t xml:space="preserve"> building new production facilities, or reopen plants that were shuttered during the recession. The </w:t>
      </w:r>
      <w:hyperlink r:id="rId19" w:tgtFrame="_blank" w:history="1">
        <w:r w:rsidRPr="00944804">
          <w:rPr>
            <w:rStyle w:val="Hyperlink"/>
            <w:rFonts w:ascii="Times New Roman" w:hAnsi="Times New Roman" w:cs="Times New Roman"/>
            <w:sz w:val="16"/>
          </w:rPr>
          <w:t>American Chemistry Council</w:t>
        </w:r>
      </w:hyperlink>
      <w:r w:rsidRPr="00944804">
        <w:rPr>
          <w:rFonts w:ascii="Times New Roman" w:hAnsi="Times New Roman" w:cs="Times New Roman"/>
          <w:sz w:val="16"/>
        </w:rPr>
        <w:t xml:space="preserve"> estimates that petrochemical companies and other manufacturers will spend upwards of $25 billion over the next five years on the more than 30 major domestic projects currently under development. Among them: Royal Dutch Shell, ExxonMobil, Dow Chemical, and </w:t>
      </w:r>
      <w:hyperlink r:id="rId20" w:tgtFrame="_blank" w:history="1">
        <w:r w:rsidRPr="00944804">
          <w:rPr>
            <w:rStyle w:val="Hyperlink"/>
            <w:rFonts w:ascii="Times New Roman" w:hAnsi="Times New Roman" w:cs="Times New Roman"/>
            <w:sz w:val="16"/>
          </w:rPr>
          <w:t>Chevron Phillips Chemical</w:t>
        </w:r>
      </w:hyperlink>
      <w:r w:rsidRPr="00944804">
        <w:rPr>
          <w:rFonts w:ascii="Times New Roman" w:hAnsi="Times New Roman" w:cs="Times New Roman"/>
          <w:sz w:val="16"/>
        </w:rPr>
        <w:t xml:space="preserve">, a joint venture of Chevron and Phillips 66 , which is building a $5 billion ethane facility in Baytown, Texas, that should be operational in 2017. “This is a game changer because </w:t>
      </w:r>
      <w:r w:rsidRPr="00944804">
        <w:rPr>
          <w:rStyle w:val="Emphasis"/>
          <w:rFonts w:ascii="Times New Roman" w:hAnsi="Times New Roman" w:cs="Times New Roman"/>
        </w:rPr>
        <w:t>it’s leading to an industrial renaissance</w:t>
      </w:r>
      <w:r w:rsidRPr="00944804">
        <w:rPr>
          <w:rFonts w:ascii="Times New Roman" w:hAnsi="Times New Roman" w:cs="Times New Roman"/>
          <w:sz w:val="16"/>
        </w:rPr>
        <w:t>,” says IHS VP John Larson. “</w:t>
      </w:r>
      <w:r w:rsidRPr="00944804">
        <w:rPr>
          <w:rStyle w:val="StyleUnderline"/>
          <w:rFonts w:ascii="Times New Roman" w:hAnsi="Times New Roman" w:cs="Times New Roman"/>
        </w:rPr>
        <w:t>Our manufacturing sector is recovering because they are now able to compete on energy prices</w:t>
      </w:r>
      <w:r w:rsidRPr="00944804">
        <w:rPr>
          <w:rFonts w:ascii="Times New Roman" w:hAnsi="Times New Roman" w:cs="Times New Roman"/>
          <w:sz w:val="16"/>
        </w:rPr>
        <w:t xml:space="preserve"> where they haven’t been able to compete </w:t>
      </w:r>
      <w:r w:rsidRPr="00944804">
        <w:rPr>
          <w:rStyle w:val="StyleUnderline"/>
          <w:rFonts w:ascii="Times New Roman" w:hAnsi="Times New Roman" w:cs="Times New Roman"/>
        </w:rPr>
        <w:t>in the global market</w:t>
      </w:r>
      <w:r w:rsidRPr="00944804">
        <w:rPr>
          <w:rFonts w:ascii="Times New Roman" w:hAnsi="Times New Roman" w:cs="Times New Roman"/>
          <w:sz w:val="16"/>
        </w:rPr>
        <w:t xml:space="preserve"> on labor prices or taxes.” Lower costs, of course, lead to lower prices for consumers — and higher demand for products made in the U.S. That spurs manufacturers to hire more workers. A 2011 </w:t>
      </w:r>
      <w:hyperlink r:id="rId21" w:tgtFrame="_blank" w:history="1">
        <w:r w:rsidRPr="00944804">
          <w:rPr>
            <w:rStyle w:val="Hyperlink"/>
            <w:rFonts w:ascii="Times New Roman" w:hAnsi="Times New Roman" w:cs="Times New Roman"/>
            <w:sz w:val="16"/>
          </w:rPr>
          <w:t>PricewaterhouseCoopers report</w:t>
        </w:r>
      </w:hyperlink>
      <w:r w:rsidRPr="00944804">
        <w:rPr>
          <w:rFonts w:ascii="Times New Roman" w:hAnsi="Times New Roman" w:cs="Times New Roman"/>
          <w:sz w:val="16"/>
        </w:rPr>
        <w:t xml:space="preserve"> estimates that U.S. chemical, metal and industrial manufacturers could employ approximately 1 million more workers by 2025 due to benefits from affordable energy and demand for products used to extract natural gas. Exports &amp; Bans “There’s a silent oil and gas boom going on in this country,” says Kevin Swift, chief economist for the American Chemistry Council. “Eight years ago, everyone was writing off the U.S. petrochemical industry, but our competitiveness has improved so much in terms of the global cost curve that the U.S. and Canada are now second only to the Middle East.” Opportunity Abroad Apart from job creation and capital investment from industry, the glut of natural gas on the market is also creating export opportunities for drilling companies, says Canonica. That would contribute further to GDP. Just how much, remains unclear. “There are 10 proposed export projects planned in the U.S. right now, so assuming politicians allow them to do it and we expect them to, it’s almost certain that natural gas companies will begin exporting to Asia and Europe,” he says, noting exports could begin as early as 2016. That’s assuming prices don’t remain below $3 per mcf for long. “</w:t>
      </w:r>
      <w:r w:rsidRPr="00944804">
        <w:rPr>
          <w:rStyle w:val="Emphasis"/>
          <w:rFonts w:ascii="Times New Roman" w:hAnsi="Times New Roman" w:cs="Times New Roman"/>
        </w:rPr>
        <w:t>The price of natural gas has to be high enough for these companies to continue drilling</w:t>
      </w:r>
      <w:r w:rsidRPr="00944804">
        <w:rPr>
          <w:rFonts w:ascii="Times New Roman" w:hAnsi="Times New Roman" w:cs="Times New Roman"/>
          <w:sz w:val="16"/>
        </w:rPr>
        <w:t xml:space="preserve">,” says Canonica. “In many locations, </w:t>
      </w:r>
      <w:r w:rsidRPr="00944804">
        <w:rPr>
          <w:rStyle w:val="StyleUnderline"/>
          <w:rFonts w:ascii="Times New Roman" w:hAnsi="Times New Roman" w:cs="Times New Roman"/>
        </w:rPr>
        <w:t>it’s not economical to drill when the price is below $3.50</w:t>
      </w:r>
      <w:r w:rsidRPr="00944804">
        <w:rPr>
          <w:rFonts w:ascii="Times New Roman" w:hAnsi="Times New Roman" w:cs="Times New Roman"/>
          <w:sz w:val="16"/>
        </w:rPr>
        <w:t xml:space="preserve"> per mcf.” There’s also a contingent of politicians and activists who are lobbying to ban fracking out of concern it could contaminate groundwater supplies. New York has placed a moratorium on fracking pending further study, while more recently in May 2012 Vermont became the first state in the nation to ban the process outright. If more states follow suit, that could limit supply. As drilling technology improves, however, and the industry becomes more efficient, </w:t>
      </w:r>
      <w:r w:rsidRPr="00944804">
        <w:rPr>
          <w:rStyle w:val="Emphasis"/>
          <w:rFonts w:ascii="Times New Roman" w:hAnsi="Times New Roman" w:cs="Times New Roman"/>
        </w:rPr>
        <w:t>natural gas will likely play an increasingly pivotal role in the story of economic recovery</w:t>
      </w:r>
      <w:r w:rsidRPr="00944804">
        <w:rPr>
          <w:rFonts w:ascii="Times New Roman" w:hAnsi="Times New Roman" w:cs="Times New Roman"/>
          <w:sz w:val="16"/>
        </w:rPr>
        <w:t>. “This is the most significant development for this industry in 75 years,” says Swift, noting the last breakthrough was in the 1930s when the post-war boom led to innovations like thermoplastic polyurethane, which is used in everything from footwear, to mobile phones to medical devices. “</w:t>
      </w:r>
      <w:r w:rsidRPr="00944804">
        <w:rPr>
          <w:rStyle w:val="StyleUnderline"/>
          <w:rFonts w:ascii="Times New Roman" w:hAnsi="Times New Roman" w:cs="Times New Roman"/>
        </w:rPr>
        <w:t>It’s a positive shock to the economy</w:t>
      </w:r>
      <w:r w:rsidRPr="00944804">
        <w:rPr>
          <w:rFonts w:ascii="Times New Roman" w:hAnsi="Times New Roman" w:cs="Times New Roman"/>
          <w:sz w:val="16"/>
        </w:rPr>
        <w:t>.”</w:t>
      </w:r>
    </w:p>
    <w:p w:rsidR="00A95A34" w:rsidRPr="00944804" w:rsidRDefault="00A95A34" w:rsidP="00A95A34">
      <w:pPr>
        <w:spacing w:after="0" w:line="240" w:lineRule="auto"/>
        <w:rPr>
          <w:rFonts w:ascii="Times New Roman" w:hAnsi="Times New Roman" w:cs="Times New Roman"/>
        </w:rPr>
      </w:pPr>
    </w:p>
    <w:p w:rsidR="00A95A34" w:rsidRPr="008A3915" w:rsidRDefault="00A95A34" w:rsidP="008A3915">
      <w:pPr>
        <w:pStyle w:val="Heading4"/>
      </w:pPr>
      <w:r w:rsidRPr="008A3915">
        <w:t>It’s reverse causal- failure to sustain strong manufacturing growth short circuits economic recovery</w:t>
      </w:r>
    </w:p>
    <w:p w:rsidR="00A95A34" w:rsidRPr="00944804" w:rsidRDefault="00A95A34" w:rsidP="00A95A34">
      <w:pPr>
        <w:rPr>
          <w:rFonts w:ascii="Times New Roman" w:hAnsi="Times New Roman" w:cs="Times New Roman"/>
          <w:sz w:val="16"/>
        </w:rPr>
      </w:pPr>
      <w:r w:rsidRPr="00944804">
        <w:rPr>
          <w:rStyle w:val="Heading4Char"/>
          <w:rFonts w:ascii="Times New Roman" w:hAnsi="Times New Roman" w:cs="Times New Roman"/>
          <w:sz w:val="22"/>
        </w:rPr>
        <w:t>Duesterberg 2012</w:t>
      </w:r>
      <w:r w:rsidRPr="00944804">
        <w:rPr>
          <w:rFonts w:ascii="Times New Roman" w:hAnsi="Times New Roman" w:cs="Times New Roman"/>
          <w:sz w:val="18"/>
        </w:rPr>
        <w:t xml:space="preserve"> </w:t>
      </w:r>
      <w:r w:rsidRPr="00944804">
        <w:rPr>
          <w:rFonts w:ascii="Times New Roman" w:hAnsi="Times New Roman" w:cs="Times New Roman"/>
          <w:sz w:val="16"/>
        </w:rPr>
        <w:t xml:space="preserve">(Tom Duesterberg, Executive Director of the Manufacturing and Society in the 21st Century program at the Aspen Institute. He recently retired as President and CEO of The Manufacturers Alliance/MAPI, an economic research and executive education organization based in Arlington, Virginia with more than 500 manufacturing firms as members. Previous positions include:  Director of the Washington Office of The Hudson Institute, Assistant Secretary for International Economic Policy at the U.S. Department of Commerce, chief of staff to two members of Congress, and associate instructor at Stanford University. His commentary and analysis on manufacturing, economic performance, globalization, and related policy issues can be found in major news outlets. He holds a B.A. degree from Princeton and M. A. and Ph.D. degrees from Indiana University, “Impact of the Energy Boom on US Manufacturing”, </w:t>
      </w:r>
      <w:hyperlink r:id="rId22" w:history="1">
        <w:r w:rsidRPr="00944804">
          <w:rPr>
            <w:rStyle w:val="Hyperlink"/>
            <w:rFonts w:ascii="Times New Roman" w:hAnsi="Times New Roman" w:cs="Times New Roman"/>
            <w:sz w:val="16"/>
          </w:rPr>
          <w:t>http://www.aspeninstitute.org/about/blog/impact-energy-boom-us-manufacturing</w:t>
        </w:r>
      </w:hyperlink>
      <w:r w:rsidRPr="00944804">
        <w:rPr>
          <w:rFonts w:ascii="Times New Roman" w:hAnsi="Times New Roman" w:cs="Times New Roman"/>
          <w:sz w:val="16"/>
        </w:rPr>
        <w:t>)</w:t>
      </w:r>
    </w:p>
    <w:p w:rsidR="00A95A34" w:rsidRPr="00944804" w:rsidRDefault="00A95A34" w:rsidP="00A95A34">
      <w:pPr>
        <w:spacing w:after="0" w:line="240" w:lineRule="auto"/>
        <w:rPr>
          <w:rFonts w:ascii="Times New Roman" w:hAnsi="Times New Roman" w:cs="Times New Roman"/>
          <w:sz w:val="16"/>
        </w:rPr>
      </w:pPr>
      <w:r w:rsidRPr="00944804">
        <w:rPr>
          <w:rStyle w:val="StyleUnderline"/>
          <w:rFonts w:ascii="Times New Roman" w:hAnsi="Times New Roman" w:cs="Times New Roman"/>
        </w:rPr>
        <w:lastRenderedPageBreak/>
        <w:t>The manufacturing sector has been leading the US economic recovery since the</w:t>
      </w:r>
      <w:r w:rsidRPr="00944804">
        <w:rPr>
          <w:rFonts w:ascii="Times New Roman" w:hAnsi="Times New Roman" w:cs="Times New Roman"/>
          <w:sz w:val="16"/>
        </w:rPr>
        <w:t xml:space="preserve"> end of the Great </w:t>
      </w:r>
      <w:r w:rsidRPr="00944804">
        <w:rPr>
          <w:rStyle w:val="StyleUnderline"/>
          <w:rFonts w:ascii="Times New Roman" w:hAnsi="Times New Roman" w:cs="Times New Roman"/>
        </w:rPr>
        <w:t>Recession</w:t>
      </w:r>
      <w:r w:rsidRPr="00944804">
        <w:rPr>
          <w:rFonts w:ascii="Times New Roman" w:hAnsi="Times New Roman" w:cs="Times New Roman"/>
          <w:sz w:val="16"/>
        </w:rPr>
        <w:t xml:space="preserve"> in 2009. </w:t>
      </w:r>
      <w:r w:rsidRPr="00944804">
        <w:rPr>
          <w:rStyle w:val="StyleUnderline"/>
          <w:rFonts w:ascii="Times New Roman" w:hAnsi="Times New Roman" w:cs="Times New Roman"/>
        </w:rPr>
        <w:t>One of the key drivers in the manufacturing recovery is the renaissance in</w:t>
      </w:r>
      <w:r w:rsidRPr="00944804">
        <w:rPr>
          <w:rFonts w:ascii="Times New Roman" w:hAnsi="Times New Roman" w:cs="Times New Roman"/>
          <w:sz w:val="16"/>
        </w:rPr>
        <w:t xml:space="preserve"> domestic production of </w:t>
      </w:r>
      <w:r w:rsidRPr="00944804">
        <w:rPr>
          <w:rStyle w:val="StyleUnderline"/>
          <w:rFonts w:ascii="Times New Roman" w:hAnsi="Times New Roman" w:cs="Times New Roman"/>
        </w:rPr>
        <w:t>natural gas</w:t>
      </w:r>
      <w:r w:rsidRPr="00944804">
        <w:rPr>
          <w:rFonts w:ascii="Times New Roman" w:hAnsi="Times New Roman" w:cs="Times New Roman"/>
          <w:sz w:val="16"/>
        </w:rPr>
        <w:t xml:space="preserve"> and, to a lesser extent, oil. On November 28, the Institute’s program on </w:t>
      </w:r>
      <w:hyperlink r:id="rId23" w:tgtFrame="_blank" w:history="1">
        <w:r w:rsidRPr="00944804">
          <w:rPr>
            <w:rStyle w:val="Hyperlink"/>
            <w:rFonts w:ascii="Times New Roman" w:hAnsi="Times New Roman" w:cs="Times New Roman"/>
            <w:sz w:val="16"/>
          </w:rPr>
          <w:t>Manufacturing and Society in the 21st Century</w:t>
        </w:r>
      </w:hyperlink>
      <w:r w:rsidRPr="00944804">
        <w:rPr>
          <w:rFonts w:ascii="Times New Roman" w:hAnsi="Times New Roman" w:cs="Times New Roman"/>
          <w:sz w:val="16"/>
        </w:rPr>
        <w:t xml:space="preserve"> will host an </w:t>
      </w:r>
      <w:hyperlink r:id="rId24" w:tgtFrame="_blank" w:history="1">
        <w:r w:rsidRPr="00944804">
          <w:rPr>
            <w:rStyle w:val="Hyperlink"/>
            <w:rFonts w:ascii="Times New Roman" w:hAnsi="Times New Roman" w:cs="Times New Roman"/>
            <w:sz w:val="16"/>
          </w:rPr>
          <w:t>event</w:t>
        </w:r>
      </w:hyperlink>
      <w:r w:rsidRPr="00944804">
        <w:rPr>
          <w:rFonts w:ascii="Times New Roman" w:hAnsi="Times New Roman" w:cs="Times New Roman"/>
          <w:sz w:val="16"/>
        </w:rPr>
        <w:t xml:space="preserve"> exploring the ramifications of recent developments in energy and manufacturing, and the sustainability of the production boom for the future.</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Growth in domestic energy production</w:t>
      </w:r>
      <w:r w:rsidRPr="00944804">
        <w:rPr>
          <w:rFonts w:ascii="Times New Roman" w:hAnsi="Times New Roman" w:cs="Times New Roman"/>
          <w:sz w:val="16"/>
        </w:rPr>
        <w:t xml:space="preserve">, driven by the deployment of new exploration and drilling technologies, </w:t>
      </w:r>
      <w:r w:rsidRPr="00944804">
        <w:rPr>
          <w:rStyle w:val="StyleUnderline"/>
          <w:rFonts w:ascii="Times New Roman" w:hAnsi="Times New Roman" w:cs="Times New Roman"/>
        </w:rPr>
        <w:t>has been an economic turning point in the US for a number of reasons</w:t>
      </w:r>
      <w:r w:rsidRPr="00944804">
        <w:rPr>
          <w:rFonts w:ascii="Times New Roman" w:hAnsi="Times New Roman" w:cs="Times New Roman"/>
          <w:sz w:val="16"/>
        </w:rPr>
        <w:t xml:space="preserve">. Not the least of these is the possibility of reaching the US’ long-term goal of energy independence, a goal which arguably has already been reached, if North America is considered the proper unit for determining independence. The substitution of natural gas for coal in electricity production and process heat in manufacturing, as well as the growing use of natural gas in transportation, also contribute to lowering greenhouse gas emissions. The Department of Energy’s estimates of future carbon emissions show a 69 percent drop in expected emissions from 2002 to 2030 compared to projections from 1990. Finally, </w:t>
      </w:r>
      <w:r w:rsidRPr="00944804">
        <w:rPr>
          <w:rStyle w:val="StyleUnderline"/>
          <w:rFonts w:ascii="Times New Roman" w:hAnsi="Times New Roman" w:cs="Times New Roman"/>
        </w:rPr>
        <w:t>overall economic growth is strengthened considerably by the energy boom</w:t>
      </w:r>
      <w:r w:rsidRPr="00944804">
        <w:rPr>
          <w:rFonts w:ascii="Times New Roman" w:hAnsi="Times New Roman" w:cs="Times New Roman"/>
          <w:sz w:val="16"/>
        </w:rPr>
        <w:t xml:space="preserve">. Not only is the United States producing more energy, it will also be building more petrochemical refineries, will supply the equipment needed to build the exploration and refining infrastructure, and almost every energy user—from households to large </w:t>
      </w:r>
      <w:r w:rsidRPr="00944804">
        <w:rPr>
          <w:rStyle w:val="StyleUnderline"/>
          <w:rFonts w:ascii="Times New Roman" w:hAnsi="Times New Roman" w:cs="Times New Roman"/>
        </w:rPr>
        <w:t>manufacturers</w:t>
      </w:r>
      <w:r w:rsidRPr="00944804">
        <w:rPr>
          <w:rFonts w:ascii="Times New Roman" w:hAnsi="Times New Roman" w:cs="Times New Roman"/>
          <w:sz w:val="16"/>
        </w:rPr>
        <w:t>—</w:t>
      </w:r>
      <w:r w:rsidRPr="00944804">
        <w:rPr>
          <w:rStyle w:val="StyleUnderline"/>
          <w:rFonts w:ascii="Times New Roman" w:hAnsi="Times New Roman" w:cs="Times New Roman"/>
        </w:rPr>
        <w:t>will benefit from more secure supplies and lower costs</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Manufacturing is at a pivotal point in this emerging energy economy</w:t>
      </w:r>
      <w:r w:rsidRPr="00944804">
        <w:rPr>
          <w:rFonts w:ascii="Times New Roman" w:hAnsi="Times New Roman" w:cs="Times New Roman"/>
          <w:sz w:val="16"/>
        </w:rPr>
        <w:t xml:space="preserve">. It uses about one-third of all energy produced in the United States, so </w:t>
      </w:r>
      <w:r w:rsidRPr="00944804">
        <w:rPr>
          <w:rStyle w:val="StyleUnderline"/>
          <w:rFonts w:ascii="Times New Roman" w:hAnsi="Times New Roman" w:cs="Times New Roman"/>
        </w:rPr>
        <w:t>lower prices and more secure supply give</w:t>
      </w:r>
      <w:r w:rsidRPr="00944804">
        <w:rPr>
          <w:rFonts w:ascii="Times New Roman" w:hAnsi="Times New Roman" w:cs="Times New Roman"/>
          <w:sz w:val="16"/>
        </w:rPr>
        <w:t xml:space="preserve"> almost all firms in </w:t>
      </w:r>
      <w:r w:rsidRPr="00944804">
        <w:rPr>
          <w:rStyle w:val="StyleUnderline"/>
          <w:rFonts w:ascii="Times New Roman" w:hAnsi="Times New Roman" w:cs="Times New Roman"/>
        </w:rPr>
        <w:t>the sector a competitive advantage</w:t>
      </w:r>
      <w:r w:rsidRPr="00944804">
        <w:rPr>
          <w:rFonts w:ascii="Times New Roman" w:hAnsi="Times New Roman" w:cs="Times New Roman"/>
          <w:sz w:val="16"/>
        </w:rPr>
        <w:t xml:space="preserve"> </w:t>
      </w:r>
      <w:r w:rsidRPr="00944804">
        <w:rPr>
          <w:rStyle w:val="StyleUnderline"/>
          <w:rFonts w:ascii="Times New Roman" w:hAnsi="Times New Roman" w:cs="Times New Roman"/>
        </w:rPr>
        <w:t>over firms in other nations</w:t>
      </w:r>
      <w:r w:rsidRPr="00944804">
        <w:rPr>
          <w:rFonts w:ascii="Times New Roman" w:hAnsi="Times New Roman" w:cs="Times New Roman"/>
          <w:sz w:val="16"/>
        </w:rPr>
        <w:t xml:space="preserve">. Relative to the United States, the spot price of natural gas is nearly three times more expensive in Europe and four times more expensive in most of Asia. This advantage is especially important in the chemicals industry, which is the second largest subsector of US manufacturing. Natural gas and associated liquids represent over 80 percent of the feedstock for US refineries, whereas in Europe and Asia the ratios are roughly two-thirds oil and one-third natural gas. When the price differential between natural gas and oil is taken into account, the advantage to the American chemicals sector comes into much sharper relief. </w:t>
      </w:r>
      <w:r w:rsidRPr="00944804">
        <w:rPr>
          <w:rStyle w:val="StyleUnderline"/>
          <w:rFonts w:ascii="Times New Roman" w:hAnsi="Times New Roman" w:cs="Times New Roman"/>
        </w:rPr>
        <w:t>The US manufacturing sector benefits in many other ways</w:t>
      </w:r>
      <w:r w:rsidRPr="00944804">
        <w:rPr>
          <w:rFonts w:ascii="Times New Roman" w:hAnsi="Times New Roman" w:cs="Times New Roman"/>
          <w:sz w:val="16"/>
        </w:rPr>
        <w:t xml:space="preserve">: </w:t>
      </w:r>
      <w:r w:rsidRPr="00944804">
        <w:rPr>
          <w:rStyle w:val="StyleUnderline"/>
          <w:rFonts w:ascii="Times New Roman" w:hAnsi="Times New Roman" w:cs="Times New Roman"/>
        </w:rPr>
        <w:t>lower process heat costs</w:t>
      </w:r>
      <w:r w:rsidRPr="00944804">
        <w:rPr>
          <w:rFonts w:ascii="Times New Roman" w:hAnsi="Times New Roman" w:cs="Times New Roman"/>
          <w:sz w:val="16"/>
        </w:rPr>
        <w:t xml:space="preserve">, </w:t>
      </w:r>
      <w:r w:rsidRPr="00944804">
        <w:rPr>
          <w:rStyle w:val="StyleUnderline"/>
          <w:rFonts w:ascii="Times New Roman" w:hAnsi="Times New Roman" w:cs="Times New Roman"/>
        </w:rPr>
        <w:t>a globally competitive advantage in building the energy and refinery infrastructure</w:t>
      </w:r>
      <w:r w:rsidRPr="00944804">
        <w:rPr>
          <w:rFonts w:ascii="Times New Roman" w:hAnsi="Times New Roman" w:cs="Times New Roman"/>
          <w:sz w:val="16"/>
        </w:rPr>
        <w:t xml:space="preserve"> driving the renaissance, </w:t>
      </w:r>
      <w:r w:rsidRPr="00944804">
        <w:rPr>
          <w:rStyle w:val="StyleUnderline"/>
          <w:rFonts w:ascii="Times New Roman" w:hAnsi="Times New Roman" w:cs="Times New Roman"/>
        </w:rPr>
        <w:t>and the stability of supply which will help attract long-term investment</w:t>
      </w:r>
      <w:r w:rsidRPr="00944804">
        <w:rPr>
          <w:rFonts w:ascii="Times New Roman" w:hAnsi="Times New Roman" w:cs="Times New Roman"/>
          <w:sz w:val="16"/>
        </w:rPr>
        <w:t xml:space="preserve"> in subsectors like steel, glass, aluminum, and metal working. Finally, </w:t>
      </w:r>
      <w:r w:rsidRPr="00944804">
        <w:rPr>
          <w:rStyle w:val="StyleUnderline"/>
          <w:rFonts w:ascii="Times New Roman" w:hAnsi="Times New Roman" w:cs="Times New Roman"/>
        </w:rPr>
        <w:t>a larger share of GDP for a growing manufacturing sector helps to</w:t>
      </w:r>
      <w:r w:rsidRPr="00944804">
        <w:rPr>
          <w:rFonts w:ascii="Times New Roman" w:hAnsi="Times New Roman" w:cs="Times New Roman"/>
          <w:sz w:val="16"/>
        </w:rPr>
        <w:t xml:space="preserve"> </w:t>
      </w:r>
      <w:r w:rsidRPr="00944804">
        <w:rPr>
          <w:rStyle w:val="StyleUnderline"/>
          <w:rFonts w:ascii="Times New Roman" w:hAnsi="Times New Roman" w:cs="Times New Roman"/>
        </w:rPr>
        <w:t>improve</w:t>
      </w:r>
      <w:r w:rsidRPr="00944804">
        <w:rPr>
          <w:rFonts w:ascii="Times New Roman" w:hAnsi="Times New Roman" w:cs="Times New Roman"/>
          <w:sz w:val="16"/>
        </w:rPr>
        <w:t xml:space="preserve"> living standards, since </w:t>
      </w:r>
      <w:r w:rsidRPr="00944804">
        <w:rPr>
          <w:rStyle w:val="StyleUnderline"/>
          <w:rFonts w:ascii="Times New Roman" w:hAnsi="Times New Roman" w:cs="Times New Roman"/>
        </w:rPr>
        <w:t>productivity growth</w:t>
      </w:r>
      <w:r w:rsidRPr="00944804">
        <w:rPr>
          <w:rFonts w:ascii="Times New Roman" w:hAnsi="Times New Roman" w:cs="Times New Roman"/>
          <w:sz w:val="16"/>
        </w:rPr>
        <w:t xml:space="preserve"> is so strong in this sector. Since 1998, manufacturing productivity has grown at an annual rate of 3.5 percent, over twice as much as the 1.4 percent in the services sector.</w:t>
      </w:r>
      <w:r w:rsidRPr="00944804">
        <w:rPr>
          <w:rFonts w:ascii="Times New Roman" w:hAnsi="Times New Roman" w:cs="Times New Roman"/>
          <w:sz w:val="12"/>
        </w:rPr>
        <w:t>¶</w:t>
      </w:r>
      <w:r w:rsidRPr="00944804">
        <w:rPr>
          <w:rFonts w:ascii="Times New Roman" w:hAnsi="Times New Roman" w:cs="Times New Roman"/>
          <w:sz w:val="16"/>
        </w:rPr>
        <w:t xml:space="preserve"> In the last few decades, manufacturing -- which faces steadily growing foreign competition and must innovate to protect its market share -- has steadily improved the energy efficiency of production. Total carbon emissions in this sector have fallen by nearly one-fourth since 1998, even though total output has increased by about a third. As a result, carbon emissions per dollar of output in manufacturing have fallen by 36 percent since 1998, compared to only 20 percent in the overall economy. This is due in part to the substitution of natural gas, in part due to productivity increases, and in part due to higher use of renewable energy—manufacturing uses 90 percent more renewables than the transportation sector.</w:t>
      </w:r>
    </w:p>
    <w:p w:rsidR="00A95A34" w:rsidRPr="00944804" w:rsidRDefault="00A95A34" w:rsidP="00A95A34">
      <w:pPr>
        <w:spacing w:after="0" w:line="240" w:lineRule="auto"/>
        <w:rPr>
          <w:rFonts w:ascii="Times New Roman" w:hAnsi="Times New Roman" w:cs="Times New Roman"/>
          <w:sz w:val="16"/>
        </w:rPr>
      </w:pPr>
    </w:p>
    <w:p w:rsidR="00A95A34" w:rsidRPr="00944804" w:rsidRDefault="00A95A34" w:rsidP="00A95A34">
      <w:pPr>
        <w:pStyle w:val="Heading4"/>
        <w:rPr>
          <w:rFonts w:ascii="Times New Roman" w:hAnsi="Times New Roman" w:cs="Times New Roman"/>
          <w:sz w:val="22"/>
        </w:rPr>
      </w:pPr>
      <w:r w:rsidRPr="00944804">
        <w:rPr>
          <w:rFonts w:ascii="Times New Roman" w:hAnsi="Times New Roman" w:cs="Times New Roman"/>
          <w:sz w:val="22"/>
        </w:rPr>
        <w:t xml:space="preserve">That causes competition for resources and instability that escalates and goes nuclear </w:t>
      </w:r>
    </w:p>
    <w:p w:rsidR="00A95A34" w:rsidRPr="00944804" w:rsidRDefault="00A95A34" w:rsidP="00A95A34">
      <w:pPr>
        <w:spacing w:after="0" w:line="240" w:lineRule="auto"/>
        <w:rPr>
          <w:rFonts w:ascii="Times New Roman" w:hAnsi="Times New Roman" w:cs="Times New Roman"/>
        </w:rPr>
      </w:pPr>
      <w:r w:rsidRPr="00944804">
        <w:rPr>
          <w:rFonts w:ascii="Times New Roman" w:hAnsi="Times New Roman" w:cs="Times New Roman"/>
          <w:b/>
          <w:bCs/>
        </w:rPr>
        <w:t>Harris and Burrows 2009</w:t>
      </w:r>
      <w:r w:rsidRPr="00944804">
        <w:rPr>
          <w:rFonts w:ascii="Times New Roman" w:hAnsi="Times New Roman" w:cs="Times New Roman"/>
          <w:sz w:val="18"/>
        </w:rPr>
        <w:t xml:space="preserve"> </w:t>
      </w:r>
      <w:r w:rsidRPr="00944804">
        <w:rPr>
          <w:rFonts w:ascii="Times New Roman" w:hAnsi="Times New Roman" w:cs="Times New Roman"/>
          <w:sz w:val="16"/>
        </w:rPr>
        <w:t xml:space="preserve">(Mathew Harris, PhD European History at Cambridge, counselor in the National Intelligence Council (NIC) and Jennifer Burrows, member of the NIC’s Long Range Analysis Unit “Revisiting the Future: Geopolitical Effects of the Financial Crisis” </w:t>
      </w:r>
      <w:hyperlink r:id="rId25" w:history="1">
        <w:r w:rsidRPr="00944804">
          <w:rPr>
            <w:rFonts w:ascii="Times New Roman" w:hAnsi="Times New Roman" w:cs="Times New Roman"/>
            <w:sz w:val="16"/>
          </w:rPr>
          <w:t>http://www.ciaonet.org/journals/twq/v32i2/f_0016178_13952.pdf</w:t>
        </w:r>
      </w:hyperlink>
      <w:r w:rsidRPr="00944804">
        <w:rPr>
          <w:rFonts w:ascii="Times New Roman" w:hAnsi="Times New Roman" w:cs="Times New Roman"/>
          <w:sz w:val="16"/>
        </w:rPr>
        <w:t>)</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944804">
        <w:rPr>
          <w:rStyle w:val="StyleUnderline"/>
          <w:rFonts w:ascii="Times New Roman" w:hAnsi="Times New Roman" w:cs="Times New Roman"/>
        </w:rPr>
        <w:t>While we continue to believe</w:t>
      </w:r>
      <w:r w:rsidRPr="00944804">
        <w:rPr>
          <w:rFonts w:ascii="Times New Roman" w:hAnsi="Times New Roman" w:cs="Times New Roman"/>
          <w:sz w:val="16"/>
        </w:rPr>
        <w:t xml:space="preserve"> that </w:t>
      </w:r>
      <w:r w:rsidRPr="00944804">
        <w:rPr>
          <w:rStyle w:val="StyleUnderline"/>
          <w:rFonts w:ascii="Times New Roman" w:hAnsi="Times New Roman" w:cs="Times New Roman"/>
        </w:rPr>
        <w:t>the Great Depression is not likely to be repeated, the lessons to be drawn</w:t>
      </w:r>
      <w:r w:rsidRPr="00944804">
        <w:rPr>
          <w:rFonts w:ascii="Times New Roman" w:hAnsi="Times New Roman" w:cs="Times New Roman"/>
          <w:sz w:val="16"/>
        </w:rPr>
        <w:t xml:space="preserve"> from that period </w:t>
      </w:r>
      <w:r w:rsidRPr="00944804">
        <w:rPr>
          <w:rStyle w:val="StyleUnderline"/>
          <w:rFonts w:ascii="Times New Roman" w:hAnsi="Times New Roman" w:cs="Times New Roman"/>
        </w:rPr>
        <w:t>include</w:t>
      </w:r>
      <w:r w:rsidRPr="00944804">
        <w:rPr>
          <w:rFonts w:ascii="Times New Roman" w:hAnsi="Times New Roman" w:cs="Times New Roman"/>
          <w:sz w:val="16"/>
        </w:rPr>
        <w:t xml:space="preserve"> the </w:t>
      </w:r>
      <w:r w:rsidRPr="00944804">
        <w:rPr>
          <w:rStyle w:val="StyleUnderline"/>
          <w:rFonts w:ascii="Times New Roman" w:hAnsi="Times New Roman" w:cs="Times New Roman"/>
        </w:rPr>
        <w:t>harmful effects on fledgling democracies and multiethnic societies</w:t>
      </w:r>
      <w:r w:rsidRPr="00944804">
        <w:rPr>
          <w:rFonts w:ascii="Times New Roman" w:hAnsi="Times New Roman" w:cs="Times New Roman"/>
          <w:sz w:val="16"/>
        </w:rPr>
        <w:t xml:space="preserve"> (think Central Europe in 1920s and 1930s) and on the sustainability of multilateral institutions (think League of Nations in the same period). </w:t>
      </w:r>
      <w:r w:rsidRPr="00944804">
        <w:rPr>
          <w:rStyle w:val="StyleUnderline"/>
          <w:rFonts w:ascii="Times New Roman" w:hAnsi="Times New Roman" w:cs="Times New Roman"/>
        </w:rPr>
        <w:t>There is no reason</w:t>
      </w:r>
      <w:r w:rsidRPr="00944804">
        <w:rPr>
          <w:rFonts w:ascii="Times New Roman" w:hAnsi="Times New Roman" w:cs="Times New Roman"/>
          <w:sz w:val="16"/>
        </w:rPr>
        <w:t xml:space="preserve"> to think that </w:t>
      </w:r>
      <w:r w:rsidRPr="00944804">
        <w:rPr>
          <w:rStyle w:val="StyleUnderline"/>
          <w:rFonts w:ascii="Times New Roman" w:hAnsi="Times New Roman" w:cs="Times New Roman"/>
        </w:rPr>
        <w:t>this would not be true in the twenty-first as much as in the twentieth century.</w:t>
      </w:r>
      <w:r w:rsidRPr="00944804">
        <w:rPr>
          <w:rFonts w:ascii="Times New Roman" w:hAnsi="Times New Roman" w:cs="Times New Roman"/>
          <w:sz w:val="16"/>
        </w:rPr>
        <w:t xml:space="preserve"> For that reason, the ways in which </w:t>
      </w:r>
      <w:r w:rsidRPr="00944804">
        <w:rPr>
          <w:rStyle w:val="StyleUnderline"/>
          <w:rFonts w:ascii="Times New Roman" w:hAnsi="Times New Roman" w:cs="Times New Roman"/>
        </w:rPr>
        <w:t>the potential for</w:t>
      </w:r>
      <w:r w:rsidRPr="00944804">
        <w:rPr>
          <w:rFonts w:ascii="Times New Roman" w:hAnsi="Times New Roman" w:cs="Times New Roman"/>
          <w:sz w:val="16"/>
        </w:rPr>
        <w:t xml:space="preserve"> greater </w:t>
      </w:r>
      <w:r w:rsidRPr="00944804">
        <w:rPr>
          <w:rStyle w:val="StyleUnderline"/>
          <w:rFonts w:ascii="Times New Roman" w:hAnsi="Times New Roman" w:cs="Times New Roman"/>
        </w:rPr>
        <w:t>conflict could grow</w:t>
      </w:r>
      <w:r w:rsidRPr="00944804">
        <w:rPr>
          <w:rFonts w:ascii="Times New Roman" w:hAnsi="Times New Roman" w:cs="Times New Roman"/>
          <w:sz w:val="16"/>
        </w:rPr>
        <w:t xml:space="preserve"> would seem to be even more apt </w:t>
      </w:r>
      <w:r w:rsidRPr="00944804">
        <w:rPr>
          <w:rStyle w:val="StyleUnderline"/>
          <w:rFonts w:ascii="Times New Roman" w:hAnsi="Times New Roman" w:cs="Times New Roman"/>
        </w:rPr>
        <w:t>in</w:t>
      </w:r>
      <w:r w:rsidRPr="00944804">
        <w:rPr>
          <w:rFonts w:ascii="Times New Roman" w:hAnsi="Times New Roman" w:cs="Times New Roman"/>
          <w:sz w:val="16"/>
        </w:rPr>
        <w:t xml:space="preserve"> </w:t>
      </w:r>
      <w:r w:rsidRPr="00944804">
        <w:rPr>
          <w:rStyle w:val="StyleUnderline"/>
          <w:rFonts w:ascii="Times New Roman" w:hAnsi="Times New Roman" w:cs="Times New Roman"/>
        </w:rPr>
        <w:t>a</w:t>
      </w:r>
      <w:r w:rsidRPr="00944804">
        <w:rPr>
          <w:rFonts w:ascii="Times New Roman" w:hAnsi="Times New Roman" w:cs="Times New Roman"/>
          <w:sz w:val="16"/>
        </w:rPr>
        <w:t xml:space="preserve"> constantly </w:t>
      </w:r>
      <w:r w:rsidRPr="00944804">
        <w:rPr>
          <w:rStyle w:val="StyleUnderline"/>
          <w:rFonts w:ascii="Times New Roman" w:hAnsi="Times New Roman" w:cs="Times New Roman"/>
        </w:rPr>
        <w:t>volatile economic environment</w:t>
      </w:r>
      <w:r w:rsidRPr="00944804">
        <w:rPr>
          <w:rFonts w:ascii="Times New Roman" w:hAnsi="Times New Roman" w:cs="Times New Roman"/>
          <w:sz w:val="16"/>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944804">
        <w:rPr>
          <w:rStyle w:val="StyleUnderline"/>
          <w:rFonts w:ascii="Times New Roman" w:hAnsi="Times New Roman" w:cs="Times New Roman"/>
        </w:rPr>
        <w:t>Terrorist groups</w:t>
      </w:r>
      <w:r w:rsidRPr="00944804">
        <w:rPr>
          <w:rFonts w:ascii="Times New Roman" w:hAnsi="Times New Roman" w:cs="Times New Roman"/>
          <w:sz w:val="16"/>
        </w:rPr>
        <w:t xml:space="preserve"> in 2025 </w:t>
      </w:r>
      <w:r w:rsidRPr="00944804">
        <w:rPr>
          <w:rStyle w:val="StyleUnderline"/>
          <w:rFonts w:ascii="Times New Roman" w:hAnsi="Times New Roman" w:cs="Times New Roman"/>
        </w:rPr>
        <w:t>will</w:t>
      </w:r>
      <w:r w:rsidRPr="00944804">
        <w:rPr>
          <w:rFonts w:ascii="Times New Roman" w:hAnsi="Times New Roman" w:cs="Times New Roman"/>
          <w:sz w:val="16"/>
        </w:rPr>
        <w:t xml:space="preserve"> likely </w:t>
      </w:r>
      <w:r w:rsidRPr="00944804">
        <w:rPr>
          <w:rStyle w:val="StyleUnderline"/>
          <w:rFonts w:ascii="Times New Roman" w:hAnsi="Times New Roman" w:cs="Times New Roman"/>
        </w:rPr>
        <w:t>be</w:t>
      </w:r>
      <w:r w:rsidRPr="00944804">
        <w:rPr>
          <w:rFonts w:ascii="Times New Roman" w:hAnsi="Times New Roman" w:cs="Times New Roman"/>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944804">
        <w:rPr>
          <w:rStyle w:val="StyleUnderline"/>
          <w:rFonts w:ascii="Times New Roman" w:hAnsi="Times New Roman" w:cs="Times New Roman"/>
        </w:rPr>
        <w:t>self-radicalized</w:t>
      </w:r>
      <w:r w:rsidRPr="00944804">
        <w:rPr>
          <w:rFonts w:ascii="Times New Roman" w:hAnsi="Times New Roman" w:cs="Times New Roman"/>
          <w:sz w:val="16"/>
        </w:rPr>
        <w:t xml:space="preserve">, particularly in the absence of economic outlets that would become narrower </w:t>
      </w:r>
      <w:r w:rsidRPr="00944804">
        <w:rPr>
          <w:rStyle w:val="StyleUnderline"/>
          <w:rFonts w:ascii="Times New Roman" w:hAnsi="Times New Roman" w:cs="Times New Roman"/>
        </w:rPr>
        <w:t>in an economic downturn. The most dangerous casualty</w:t>
      </w:r>
      <w:r w:rsidRPr="00944804">
        <w:rPr>
          <w:rFonts w:ascii="Times New Roman" w:hAnsi="Times New Roman" w:cs="Times New Roman"/>
          <w:sz w:val="16"/>
        </w:rPr>
        <w:t xml:space="preserve"> of any economically-induced drawdown of U.S. military presence </w:t>
      </w:r>
      <w:r w:rsidRPr="00944804">
        <w:rPr>
          <w:rStyle w:val="StyleUnderline"/>
          <w:rFonts w:ascii="Times New Roman" w:hAnsi="Times New Roman" w:cs="Times New Roman"/>
        </w:rPr>
        <w:t>would</w:t>
      </w:r>
      <w:r w:rsidRPr="00944804">
        <w:rPr>
          <w:rFonts w:ascii="Times New Roman" w:hAnsi="Times New Roman" w:cs="Times New Roman"/>
          <w:sz w:val="16"/>
        </w:rPr>
        <w:t xml:space="preserve"> almost certainly </w:t>
      </w:r>
      <w:r w:rsidRPr="00944804">
        <w:rPr>
          <w:rStyle w:val="StyleUnderline"/>
          <w:rFonts w:ascii="Times New Roman" w:hAnsi="Times New Roman" w:cs="Times New Roman"/>
        </w:rPr>
        <w:t>be the Middle East</w:t>
      </w:r>
      <w:r w:rsidRPr="00944804">
        <w:rPr>
          <w:rFonts w:ascii="Times New Roman" w:hAnsi="Times New Roman" w:cs="Times New Roman"/>
          <w:sz w:val="16"/>
        </w:rPr>
        <w:t xml:space="preserve">. Although Iran’s acquisition of nuclear weapons is not inevitable, </w:t>
      </w:r>
      <w:r w:rsidRPr="00944804">
        <w:rPr>
          <w:rStyle w:val="StyleUnderline"/>
          <w:rFonts w:ascii="Times New Roman" w:hAnsi="Times New Roman" w:cs="Times New Roman"/>
        </w:rPr>
        <w:t>worries</w:t>
      </w:r>
      <w:r w:rsidRPr="00944804">
        <w:rPr>
          <w:rFonts w:ascii="Times New Roman" w:hAnsi="Times New Roman" w:cs="Times New Roman"/>
          <w:sz w:val="16"/>
        </w:rPr>
        <w:t xml:space="preserve"> about a nuclear-armed Iran </w:t>
      </w:r>
      <w:r w:rsidRPr="00944804">
        <w:rPr>
          <w:rStyle w:val="StyleUnderline"/>
          <w:rFonts w:ascii="Times New Roman" w:hAnsi="Times New Roman" w:cs="Times New Roman"/>
        </w:rPr>
        <w:t>could lead states</w:t>
      </w:r>
      <w:r w:rsidRPr="00944804">
        <w:rPr>
          <w:rFonts w:ascii="Times New Roman" w:hAnsi="Times New Roman" w:cs="Times New Roman"/>
          <w:sz w:val="16"/>
        </w:rPr>
        <w:t xml:space="preserve"> in the region </w:t>
      </w:r>
      <w:r w:rsidRPr="00944804">
        <w:rPr>
          <w:rStyle w:val="StyleUnderline"/>
          <w:rFonts w:ascii="Times New Roman" w:hAnsi="Times New Roman" w:cs="Times New Roman"/>
        </w:rPr>
        <w:t>to develop new security arrangements</w:t>
      </w:r>
      <w:r w:rsidRPr="00944804">
        <w:rPr>
          <w:rFonts w:ascii="Times New Roman" w:hAnsi="Times New Roman" w:cs="Times New Roman"/>
          <w:sz w:val="16"/>
        </w:rPr>
        <w:t xml:space="preserve"> with external powers, </w:t>
      </w:r>
      <w:r w:rsidRPr="00944804">
        <w:rPr>
          <w:rStyle w:val="StyleUnderline"/>
          <w:rFonts w:ascii="Times New Roman" w:hAnsi="Times New Roman" w:cs="Times New Roman"/>
        </w:rPr>
        <w:t>acquire additional weapons, and consider</w:t>
      </w:r>
      <w:r w:rsidRPr="00944804">
        <w:rPr>
          <w:rFonts w:ascii="Times New Roman" w:hAnsi="Times New Roman" w:cs="Times New Roman"/>
          <w:sz w:val="16"/>
        </w:rPr>
        <w:t xml:space="preserve"> pursuing their own </w:t>
      </w:r>
      <w:r w:rsidRPr="00944804">
        <w:rPr>
          <w:rStyle w:val="StyleUnderline"/>
          <w:rFonts w:ascii="Times New Roman" w:hAnsi="Times New Roman" w:cs="Times New Roman"/>
        </w:rPr>
        <w:t>nuclear ambitions. It is not clear that the</w:t>
      </w:r>
      <w:r w:rsidRPr="00944804">
        <w:rPr>
          <w:rFonts w:ascii="Times New Roman" w:hAnsi="Times New Roman" w:cs="Times New Roman"/>
          <w:sz w:val="16"/>
        </w:rPr>
        <w:t xml:space="preserve"> type of stable </w:t>
      </w:r>
      <w:r w:rsidRPr="00944804">
        <w:rPr>
          <w:rStyle w:val="StyleUnderline"/>
          <w:rFonts w:ascii="Times New Roman" w:hAnsi="Times New Roman" w:cs="Times New Roman"/>
        </w:rPr>
        <w:t>deterrent relationship</w:t>
      </w:r>
      <w:r w:rsidRPr="00944804">
        <w:rPr>
          <w:rFonts w:ascii="Times New Roman" w:hAnsi="Times New Roman" w:cs="Times New Roman"/>
          <w:sz w:val="16"/>
        </w:rPr>
        <w:t xml:space="preserve"> that existed between the great powers for most </w:t>
      </w:r>
      <w:r w:rsidRPr="00944804">
        <w:rPr>
          <w:rStyle w:val="StyleUnderline"/>
          <w:rFonts w:ascii="Times New Roman" w:hAnsi="Times New Roman" w:cs="Times New Roman"/>
        </w:rPr>
        <w:t>of the Cold War would emerge</w:t>
      </w:r>
      <w:r w:rsidRPr="00944804">
        <w:rPr>
          <w:rFonts w:ascii="Times New Roman" w:hAnsi="Times New Roman" w:cs="Times New Roman"/>
          <w:sz w:val="16"/>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w:t>
      </w:r>
      <w:r w:rsidRPr="00944804">
        <w:rPr>
          <w:rFonts w:ascii="Times New Roman" w:hAnsi="Times New Roman" w:cs="Times New Roman"/>
          <w:sz w:val="16"/>
        </w:rPr>
        <w:lastRenderedPageBreak/>
        <w:t xml:space="preserve">capabilities and mobile dual-capable Iranian missile systems also will produce inherent difficulties in achieving reliable indications and warning of an impending nuclear attack. The lack of strategic depth in neighboring states like Israel, </w:t>
      </w:r>
      <w:r w:rsidRPr="00944804">
        <w:rPr>
          <w:rStyle w:val="StyleUnderline"/>
          <w:rFonts w:ascii="Times New Roman" w:hAnsi="Times New Roman" w:cs="Times New Roman"/>
        </w:rPr>
        <w:t>short warning and</w:t>
      </w:r>
      <w:r w:rsidRPr="00944804">
        <w:rPr>
          <w:rFonts w:ascii="Times New Roman" w:hAnsi="Times New Roman" w:cs="Times New Roman"/>
          <w:sz w:val="16"/>
        </w:rPr>
        <w:t xml:space="preserve"> missile </w:t>
      </w:r>
      <w:r w:rsidRPr="00944804">
        <w:rPr>
          <w:rStyle w:val="StyleUnderline"/>
          <w:rFonts w:ascii="Times New Roman" w:hAnsi="Times New Roman" w:cs="Times New Roman"/>
        </w:rPr>
        <w:t>flight times, and uncertainty of</w:t>
      </w:r>
      <w:r w:rsidRPr="00944804">
        <w:rPr>
          <w:rFonts w:ascii="Times New Roman" w:hAnsi="Times New Roman" w:cs="Times New Roman"/>
          <w:sz w:val="16"/>
        </w:rPr>
        <w:t xml:space="preserve"> Iranian </w:t>
      </w:r>
      <w:r w:rsidRPr="00944804">
        <w:rPr>
          <w:rStyle w:val="StyleUnderline"/>
          <w:rFonts w:ascii="Times New Roman" w:hAnsi="Times New Roman" w:cs="Times New Roman"/>
        </w:rPr>
        <w:t>intentions may place more focus on preemption</w:t>
      </w:r>
      <w:r w:rsidRPr="00944804">
        <w:rPr>
          <w:rFonts w:ascii="Times New Roman" w:hAnsi="Times New Roman" w:cs="Times New Roman"/>
          <w:sz w:val="16"/>
        </w:rPr>
        <w:t xml:space="preserve"> rather than defense, potentially </w:t>
      </w:r>
      <w:r w:rsidRPr="00944804">
        <w:rPr>
          <w:rStyle w:val="StyleUnderline"/>
          <w:rFonts w:ascii="Times New Roman" w:hAnsi="Times New Roman" w:cs="Times New Roman"/>
        </w:rPr>
        <w:t>leading to escalating crises.</w:t>
      </w:r>
      <w:r w:rsidRPr="00944804">
        <w:rPr>
          <w:rFonts w:ascii="Times New Roman" w:hAnsi="Times New Roman" w:cs="Times New Roman"/>
          <w:sz w:val="16"/>
        </w:rPr>
        <w:t xml:space="preserve"> Types of </w:t>
      </w:r>
      <w:r w:rsidRPr="00944804">
        <w:rPr>
          <w:rStyle w:val="StyleUnderline"/>
          <w:rFonts w:ascii="Times New Roman" w:hAnsi="Times New Roman" w:cs="Times New Roman"/>
        </w:rPr>
        <w:t>conflict</w:t>
      </w:r>
      <w:r w:rsidRPr="00944804">
        <w:rPr>
          <w:rFonts w:ascii="Times New Roman" w:hAnsi="Times New Roman" w:cs="Times New Roman"/>
          <w:sz w:val="16"/>
        </w:rPr>
        <w:t xml:space="preserve"> that the world continues to experience, such as </w:t>
      </w:r>
      <w:r w:rsidRPr="00944804">
        <w:rPr>
          <w:rStyle w:val="StyleUnderline"/>
          <w:rFonts w:ascii="Times New Roman" w:hAnsi="Times New Roman" w:cs="Times New Roman"/>
        </w:rPr>
        <w:t>over resources, could reemerge, particularly if protectionism grows</w:t>
      </w:r>
      <w:r w:rsidRPr="00944804">
        <w:rPr>
          <w:rFonts w:ascii="Times New Roman" w:hAnsi="Times New Roman" w:cs="Times New Roman"/>
          <w:sz w:val="16"/>
        </w:rPr>
        <w:t xml:space="preserve"> and there is a resort to neo-mercantilist practices. </w:t>
      </w:r>
      <w:r w:rsidRPr="00944804">
        <w:rPr>
          <w:rStyle w:val="StyleUnderline"/>
          <w:rFonts w:ascii="Times New Roman" w:hAnsi="Times New Roman" w:cs="Times New Roman"/>
        </w:rPr>
        <w:t>Perceptions of</w:t>
      </w:r>
      <w:r w:rsidRPr="00944804">
        <w:rPr>
          <w:rFonts w:ascii="Times New Roman" w:hAnsi="Times New Roman" w:cs="Times New Roman"/>
          <w:sz w:val="16"/>
        </w:rPr>
        <w:t xml:space="preserve"> renewed </w:t>
      </w:r>
      <w:r w:rsidRPr="00944804">
        <w:rPr>
          <w:rStyle w:val="StyleUnderline"/>
          <w:rFonts w:ascii="Times New Roman" w:hAnsi="Times New Roman" w:cs="Times New Roman"/>
        </w:rPr>
        <w:t>energy scarcity will drive</w:t>
      </w:r>
      <w:r w:rsidRPr="00944804">
        <w:rPr>
          <w:rFonts w:ascii="Times New Roman" w:hAnsi="Times New Roman" w:cs="Times New Roman"/>
          <w:sz w:val="16"/>
        </w:rPr>
        <w:t xml:space="preserve"> countries to take </w:t>
      </w:r>
      <w:r w:rsidRPr="00944804">
        <w:rPr>
          <w:rStyle w:val="StyleUnderline"/>
          <w:rFonts w:ascii="Times New Roman" w:hAnsi="Times New Roman" w:cs="Times New Roman"/>
        </w:rPr>
        <w:t>actions</w:t>
      </w:r>
      <w:r w:rsidRPr="00944804">
        <w:rPr>
          <w:rFonts w:ascii="Times New Roman" w:hAnsi="Times New Roman" w:cs="Times New Roman"/>
          <w:sz w:val="16"/>
        </w:rPr>
        <w:t xml:space="preserve"> to assure their future access to energy supplies. In the worst case, </w:t>
      </w:r>
      <w:r w:rsidRPr="00944804">
        <w:rPr>
          <w:rStyle w:val="StyleUnderline"/>
          <w:rFonts w:ascii="Times New Roman" w:hAnsi="Times New Roman" w:cs="Times New Roman"/>
        </w:rPr>
        <w:t>this could result in interstate conflicts</w:t>
      </w:r>
      <w:r w:rsidRPr="00944804">
        <w:rPr>
          <w:rFonts w:ascii="Times New Roman" w:hAnsi="Times New Roman" w:cs="Times New Roman"/>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944804">
        <w:rPr>
          <w:rStyle w:val="StyleUnderline"/>
          <w:rFonts w:ascii="Times New Roman" w:hAnsi="Times New Roman" w:cs="Times New Roman"/>
        </w:rPr>
        <w:t>Maritime security concerns</w:t>
      </w:r>
      <w:r w:rsidRPr="00944804">
        <w:rPr>
          <w:rFonts w:ascii="Times New Roman" w:hAnsi="Times New Roman" w:cs="Times New Roman"/>
          <w:sz w:val="16"/>
        </w:rPr>
        <w:t xml:space="preserve"> are providing a rationale for naval buildups and </w:t>
      </w:r>
      <w:r w:rsidRPr="00944804">
        <w:rPr>
          <w:rStyle w:val="StyleUnderline"/>
          <w:rFonts w:ascii="Times New Roman" w:hAnsi="Times New Roman" w:cs="Times New Roman"/>
        </w:rPr>
        <w:t>modernization efforts</w:t>
      </w:r>
      <w:r w:rsidRPr="00944804">
        <w:rPr>
          <w:rFonts w:ascii="Times New Roman" w:hAnsi="Times New Roman" w:cs="Times New Roman"/>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944804">
        <w:rPr>
          <w:rStyle w:val="StyleUnderline"/>
          <w:rFonts w:ascii="Times New Roman" w:hAnsi="Times New Roman" w:cs="Times New Roman"/>
        </w:rPr>
        <w:t>increased tensions, rivalries, and</w:t>
      </w:r>
      <w:r w:rsidRPr="00944804">
        <w:rPr>
          <w:rFonts w:ascii="Times New Roman" w:hAnsi="Times New Roman" w:cs="Times New Roman"/>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944804">
        <w:rPr>
          <w:rStyle w:val="StyleUnderline"/>
          <w:rFonts w:ascii="Times New Roman" w:hAnsi="Times New Roman" w:cs="Times New Roman"/>
        </w:rPr>
        <w:t>a more dog-eat-dog world.</w:t>
      </w:r>
    </w:p>
    <w:p w:rsidR="00A95A34" w:rsidRPr="00944804" w:rsidRDefault="00A95A34" w:rsidP="00A95A34">
      <w:pPr>
        <w:rPr>
          <w:rFonts w:ascii="Times New Roman" w:hAnsi="Times New Roman" w:cs="Times New Roman"/>
        </w:rPr>
      </w:pPr>
    </w:p>
    <w:p w:rsidR="00A95A34" w:rsidRPr="00944804" w:rsidRDefault="00D70185" w:rsidP="00A95A34">
      <w:pPr>
        <w:pStyle w:val="Heading2"/>
        <w:rPr>
          <w:rFonts w:ascii="Times New Roman" w:hAnsi="Times New Roman" w:cs="Times New Roman"/>
        </w:rPr>
      </w:pPr>
      <w:r w:rsidRPr="00944804">
        <w:rPr>
          <w:rFonts w:ascii="Times New Roman" w:hAnsi="Times New Roman" w:cs="Times New Roman"/>
        </w:rPr>
        <w:lastRenderedPageBreak/>
        <w:t>2NC</w:t>
      </w: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Uniquenes</w:t>
      </w:r>
    </w:p>
    <w:p w:rsidR="00A95A34" w:rsidRPr="00944804" w:rsidRDefault="00A95A34" w:rsidP="00A95A34">
      <w:pPr>
        <w:spacing w:after="0" w:line="240" w:lineRule="auto"/>
        <w:rPr>
          <w:rFonts w:ascii="Times New Roman" w:hAnsi="Times New Roman" w:cs="Times New Roman"/>
          <w:b/>
        </w:rPr>
      </w:pPr>
      <w:r w:rsidRPr="00944804">
        <w:rPr>
          <w:rFonts w:ascii="Times New Roman" w:hAnsi="Times New Roman" w:cs="Times New Roman"/>
          <w:b/>
        </w:rPr>
        <w:t>NatGas suppliers are cutting production and stabilizing costs</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rPr>
        <w:t xml:space="preserve">Chowdhury 2014 </w:t>
      </w:r>
      <w:r w:rsidRPr="00944804">
        <w:rPr>
          <w:rFonts w:ascii="Times New Roman" w:hAnsi="Times New Roman" w:cs="Times New Roman"/>
          <w:sz w:val="16"/>
        </w:rPr>
        <w:t>(Avik Chowdhury, writer for Market Realist, June 2014. “Must-Know: MLPs will profit from production and demand surge.” https://marketrealist.com/2014/06/must-know-mlps-profit-from-production-demand-surge/)//NR</w:t>
      </w:r>
    </w:p>
    <w:p w:rsidR="00A95A34" w:rsidRPr="00944804" w:rsidRDefault="00A95A34" w:rsidP="00A95A34">
      <w:pPr>
        <w:spacing w:after="0" w:line="240" w:lineRule="auto"/>
        <w:rPr>
          <w:rFonts w:ascii="Times New Roman" w:hAnsi="Times New Roman" w:cs="Times New Roman"/>
          <w:b/>
        </w:rPr>
      </w:pP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sz w:val="16"/>
        </w:rPr>
        <w:t xml:space="preserve">Natural gas prices to decline The U.S. Energy Information Administration (or </w:t>
      </w:r>
      <w:r w:rsidRPr="00944804">
        <w:rPr>
          <w:rStyle w:val="StyleUnderline"/>
          <w:rFonts w:ascii="Times New Roman" w:hAnsi="Times New Roman" w:cs="Times New Roman"/>
        </w:rPr>
        <w:t>EIA</w:t>
      </w:r>
      <w:r w:rsidRPr="00944804">
        <w:rPr>
          <w:rFonts w:ascii="Times New Roman" w:hAnsi="Times New Roman" w:cs="Times New Roman"/>
          <w:sz w:val="16"/>
        </w:rPr>
        <w:t xml:space="preserve">) </w:t>
      </w:r>
      <w:r w:rsidRPr="00944804">
        <w:rPr>
          <w:rStyle w:val="StyleUnderline"/>
          <w:rFonts w:ascii="Times New Roman" w:hAnsi="Times New Roman" w:cs="Times New Roman"/>
        </w:rPr>
        <w:t>has predicted that the price of natural gas will decline</w:t>
      </w:r>
      <w:r w:rsidRPr="00944804">
        <w:rPr>
          <w:rFonts w:ascii="Times New Roman" w:hAnsi="Times New Roman" w:cs="Times New Roman"/>
          <w:sz w:val="16"/>
        </w:rPr>
        <w:t xml:space="preserve">. Natural gas price at the Henry Hub was down by $0.08 per million British thermal units (MMBtu) in May, 2014, from the prior month </w:t>
      </w:r>
      <w:r w:rsidRPr="00944804">
        <w:rPr>
          <w:rStyle w:val="StyleUnderline"/>
          <w:rFonts w:ascii="Times New Roman" w:hAnsi="Times New Roman" w:cs="Times New Roman"/>
        </w:rPr>
        <w:t>to an average of $4.58</w:t>
      </w:r>
      <w:r w:rsidRPr="00944804">
        <w:rPr>
          <w:rFonts w:ascii="Times New Roman" w:hAnsi="Times New Roman" w:cs="Times New Roman"/>
          <w:sz w:val="16"/>
        </w:rPr>
        <w:t xml:space="preserve"> per MMBtu. </w:t>
      </w:r>
      <w:r w:rsidRPr="00944804">
        <w:rPr>
          <w:rStyle w:val="StyleUnderline"/>
          <w:rFonts w:ascii="Times New Roman" w:hAnsi="Times New Roman" w:cs="Times New Roman"/>
        </w:rPr>
        <w:t>The EIA expects the natural gas price to stabilize at this level</w:t>
      </w:r>
      <w:r w:rsidRPr="00944804">
        <w:rPr>
          <w:rFonts w:ascii="Times New Roman" w:hAnsi="Times New Roman" w:cs="Times New Roman"/>
          <w:sz w:val="16"/>
        </w:rPr>
        <w:t xml:space="preserve"> until the start of the heating season next winter. In 2014, the EIA projects the price will increase by 3.5% to $4.74 per MMBtu and then decrease by 5.2% to $4.49 per MMBtu. Why are natural gas prices important? </w:t>
      </w:r>
      <w:r w:rsidRPr="00944804">
        <w:rPr>
          <w:rStyle w:val="StyleUnderline"/>
          <w:rFonts w:ascii="Times New Roman" w:hAnsi="Times New Roman" w:cs="Times New Roman"/>
        </w:rPr>
        <w:t>Natural gas prices</w:t>
      </w:r>
      <w:r w:rsidRPr="00944804">
        <w:rPr>
          <w:rFonts w:ascii="Times New Roman" w:hAnsi="Times New Roman" w:cs="Times New Roman"/>
          <w:sz w:val="16"/>
        </w:rPr>
        <w:t xml:space="preserve">, like any other commodity prices, </w:t>
      </w:r>
      <w:r w:rsidRPr="00944804">
        <w:rPr>
          <w:rStyle w:val="StyleUnderline"/>
          <w:rFonts w:ascii="Times New Roman" w:hAnsi="Times New Roman" w:cs="Times New Roman"/>
        </w:rPr>
        <w:t>are mainly driven by demand and supply</w:t>
      </w:r>
      <w:r w:rsidRPr="00944804">
        <w:rPr>
          <w:rFonts w:ascii="Times New Roman" w:hAnsi="Times New Roman" w:cs="Times New Roman"/>
          <w:sz w:val="16"/>
        </w:rPr>
        <w:t xml:space="preserve"> dynamics. Therefore, </w:t>
      </w:r>
      <w:r w:rsidRPr="00944804">
        <w:rPr>
          <w:rStyle w:val="StyleUnderline"/>
          <w:rFonts w:ascii="Times New Roman" w:hAnsi="Times New Roman" w:cs="Times New Roman"/>
        </w:rPr>
        <w:t>the excess supply of natural gas</w:t>
      </w:r>
      <w:r w:rsidRPr="00944804">
        <w:rPr>
          <w:rFonts w:ascii="Times New Roman" w:hAnsi="Times New Roman" w:cs="Times New Roman"/>
          <w:sz w:val="16"/>
        </w:rPr>
        <w:t xml:space="preserve">, which hasn’t been met with a parallel demand, </w:t>
      </w:r>
      <w:r w:rsidRPr="00944804">
        <w:rPr>
          <w:rStyle w:val="StyleUnderline"/>
          <w:rFonts w:ascii="Times New Roman" w:hAnsi="Times New Roman" w:cs="Times New Roman"/>
        </w:rPr>
        <w:t>has depressed gas prices</w:t>
      </w:r>
      <w:r w:rsidRPr="00944804">
        <w:rPr>
          <w:rFonts w:ascii="Times New Roman" w:hAnsi="Times New Roman" w:cs="Times New Roman"/>
          <w:sz w:val="16"/>
        </w:rPr>
        <w:t xml:space="preserve"> in the U.S. </w:t>
      </w:r>
      <w:r w:rsidRPr="00944804">
        <w:rPr>
          <w:rStyle w:val="StyleUnderline"/>
          <w:rFonts w:ascii="Times New Roman" w:hAnsi="Times New Roman" w:cs="Times New Roman"/>
        </w:rPr>
        <w:t>An overabundance of gas price isn’t</w:t>
      </w:r>
      <w:r w:rsidRPr="00944804">
        <w:rPr>
          <w:rFonts w:ascii="Times New Roman" w:hAnsi="Times New Roman" w:cs="Times New Roman"/>
          <w:sz w:val="16"/>
        </w:rPr>
        <w:t xml:space="preserve"> necessarily </w:t>
      </w:r>
      <w:r w:rsidRPr="00944804">
        <w:rPr>
          <w:rStyle w:val="StyleUnderline"/>
          <w:rFonts w:ascii="Times New Roman" w:hAnsi="Times New Roman" w:cs="Times New Roman"/>
        </w:rPr>
        <w:t>beneficial to the producers</w:t>
      </w:r>
      <w:r w:rsidRPr="00944804">
        <w:rPr>
          <w:rFonts w:ascii="Times New Roman" w:hAnsi="Times New Roman" w:cs="Times New Roman"/>
          <w:sz w:val="16"/>
        </w:rPr>
        <w:t xml:space="preserve">, mainly because demand and supply dynamics come into play. After peaking at $12 per MMBtu in 2008, and remaining range bound between $2–$6 per MMBtu in the early part of 2014, </w:t>
      </w:r>
      <w:r w:rsidRPr="00944804">
        <w:rPr>
          <w:rStyle w:val="StyleUnderline"/>
          <w:rFonts w:ascii="Times New Roman" w:hAnsi="Times New Roman" w:cs="Times New Roman"/>
        </w:rPr>
        <w:t>natural gas prices are currently averaging at about $4 per</w:t>
      </w:r>
      <w:r w:rsidRPr="00944804">
        <w:rPr>
          <w:rFonts w:ascii="Times New Roman" w:hAnsi="Times New Roman" w:cs="Times New Roman"/>
          <w:sz w:val="16"/>
        </w:rPr>
        <w:t xml:space="preserve"> MM</w:t>
      </w:r>
      <w:r w:rsidRPr="00944804">
        <w:rPr>
          <w:rStyle w:val="StyleUnderline"/>
          <w:rFonts w:ascii="Times New Roman" w:hAnsi="Times New Roman" w:cs="Times New Roman"/>
        </w:rPr>
        <w:t>Btu</w:t>
      </w:r>
      <w:r w:rsidRPr="00944804">
        <w:rPr>
          <w:rFonts w:ascii="Times New Roman" w:hAnsi="Times New Roman" w:cs="Times New Roman"/>
          <w:sz w:val="16"/>
        </w:rPr>
        <w:t xml:space="preserve">—still not as high as they used to be. Natural gas prices are one determinant of the rate of natural gas production. </w:t>
      </w:r>
      <w:r w:rsidRPr="00944804">
        <w:rPr>
          <w:rStyle w:val="StyleUnderline"/>
          <w:rFonts w:ascii="Times New Roman" w:hAnsi="Times New Roman" w:cs="Times New Roman"/>
        </w:rPr>
        <w:t>Gas prices have somewhat recovered</w:t>
      </w:r>
      <w:r w:rsidRPr="00944804">
        <w:rPr>
          <w:rFonts w:ascii="Times New Roman" w:hAnsi="Times New Roman" w:cs="Times New Roman"/>
          <w:sz w:val="16"/>
        </w:rPr>
        <w:t xml:space="preserve">, but they still haven’t reached the peak levels seen in 2008. However, despite the lower gas prices, natural gas production remains steady. As a result, it would be reasonable to assume that there are factors that natural gas depends on for production. </w:t>
      </w:r>
      <w:r w:rsidRPr="00944804">
        <w:rPr>
          <w:rStyle w:val="Emphasis"/>
          <w:rFonts w:ascii="Times New Roman" w:hAnsi="Times New Roman" w:cs="Times New Roman"/>
        </w:rPr>
        <w:t>Lower natural gas prices are undesirable for natural gas producers</w:t>
      </w:r>
      <w:r w:rsidRPr="00944804">
        <w:rPr>
          <w:rFonts w:ascii="Times New Roman" w:hAnsi="Times New Roman" w:cs="Times New Roman"/>
          <w:sz w:val="16"/>
        </w:rPr>
        <w:t xml:space="preserve">, </w:t>
      </w:r>
      <w:r w:rsidRPr="00944804">
        <w:rPr>
          <w:rStyle w:val="StyleUnderline"/>
          <w:rFonts w:ascii="Times New Roman" w:hAnsi="Times New Roman" w:cs="Times New Roman"/>
        </w:rPr>
        <w:t>who</w:t>
      </w:r>
      <w:r w:rsidRPr="00944804">
        <w:rPr>
          <w:rFonts w:ascii="Times New Roman" w:hAnsi="Times New Roman" w:cs="Times New Roman"/>
          <w:sz w:val="16"/>
        </w:rPr>
        <w:t xml:space="preserve"> might </w:t>
      </w:r>
      <w:r w:rsidRPr="00944804">
        <w:rPr>
          <w:rStyle w:val="StyleUnderline"/>
          <w:rFonts w:ascii="Times New Roman" w:hAnsi="Times New Roman" w:cs="Times New Roman"/>
        </w:rPr>
        <w:t>want to cut down on production in order to</w:t>
      </w:r>
      <w:r w:rsidRPr="00944804">
        <w:rPr>
          <w:rFonts w:ascii="Times New Roman" w:hAnsi="Times New Roman" w:cs="Times New Roman"/>
          <w:sz w:val="16"/>
        </w:rPr>
        <w:t xml:space="preserve"> bring down supplies—</w:t>
      </w:r>
      <w:r w:rsidRPr="00944804">
        <w:rPr>
          <w:rStyle w:val="StyleUnderline"/>
          <w:rFonts w:ascii="Times New Roman" w:hAnsi="Times New Roman" w:cs="Times New Roman"/>
        </w:rPr>
        <w:t>caus</w:t>
      </w:r>
      <w:r w:rsidRPr="00944804">
        <w:rPr>
          <w:rFonts w:ascii="Times New Roman" w:hAnsi="Times New Roman" w:cs="Times New Roman"/>
          <w:sz w:val="16"/>
        </w:rPr>
        <w:t xml:space="preserve">ing </w:t>
      </w:r>
      <w:r w:rsidRPr="00944804">
        <w:rPr>
          <w:rStyle w:val="StyleUnderline"/>
          <w:rFonts w:ascii="Times New Roman" w:hAnsi="Times New Roman" w:cs="Times New Roman"/>
        </w:rPr>
        <w:t>prices to rise</w:t>
      </w:r>
      <w:r w:rsidRPr="00944804">
        <w:rPr>
          <w:rFonts w:ascii="Times New Roman" w:hAnsi="Times New Roman" w:cs="Times New Roman"/>
          <w:sz w:val="16"/>
        </w:rPr>
        <w:t>. This was the case when Baker Hughes (</w:t>
      </w:r>
      <w:hyperlink r:id="rId26" w:history="1">
        <w:r w:rsidRPr="00944804">
          <w:rPr>
            <w:rStyle w:val="Hyperlink"/>
            <w:rFonts w:ascii="Times New Roman" w:hAnsi="Times New Roman" w:cs="Times New Roman"/>
            <w:sz w:val="16"/>
          </w:rPr>
          <w:t>BHI</w:t>
        </w:r>
      </w:hyperlink>
      <w:r w:rsidRPr="00944804">
        <w:rPr>
          <w:rFonts w:ascii="Times New Roman" w:hAnsi="Times New Roman" w:cs="Times New Roman"/>
          <w:sz w:val="16"/>
        </w:rPr>
        <w:t xml:space="preserve">), an oilfield services company, reported in May that </w:t>
      </w:r>
      <w:r w:rsidRPr="00944804">
        <w:rPr>
          <w:rStyle w:val="StyleUnderline"/>
          <w:rFonts w:ascii="Times New Roman" w:hAnsi="Times New Roman" w:cs="Times New Roman"/>
        </w:rPr>
        <w:t>natural gas rigs have decreased</w:t>
      </w:r>
      <w:r w:rsidRPr="00944804">
        <w:rPr>
          <w:rFonts w:ascii="Times New Roman" w:hAnsi="Times New Roman" w:cs="Times New Roman"/>
          <w:sz w:val="16"/>
        </w:rPr>
        <w:t xml:space="preserve"> throughout 2014. At the beginning of this year, there were 372 natural gas rigs drilling. The current natural gas rig count of 326 represents a drop of 46—or 12%. </w:t>
      </w:r>
      <w:r w:rsidRPr="00944804">
        <w:rPr>
          <w:rStyle w:val="StyleUnderline"/>
          <w:rFonts w:ascii="Times New Roman" w:hAnsi="Times New Roman" w:cs="Times New Roman"/>
        </w:rPr>
        <w:t>Natural gas inventory declines</w:t>
      </w:r>
      <w:r w:rsidRPr="00944804">
        <w:rPr>
          <w:rFonts w:ascii="Times New Roman" w:hAnsi="Times New Roman" w:cs="Times New Roman"/>
          <w:sz w:val="16"/>
        </w:rPr>
        <w:t xml:space="preserve"> On May 30, 2014, natural gas inventories totaled 1.50 trillion cubic feet (or Tcf), which was 33% below the year-ago level. The recorded inventory was 37% lower than the average inventory level for the five-year period of 2009–2013. Natural gas inventory figures are important indicators because inventory data can signal supply and demand trends. If the increase in natural gas inventories is more than expected, it implies either greater supply or weaker demand and is bearish for natural gas prices. If the increase in natural gas inventories is less than expected, it implies either weaker supply or greater demand and is bullish for natural gas prices. NOAA’s take on the weather </w:t>
      </w:r>
      <w:r w:rsidRPr="00944804">
        <w:rPr>
          <w:rStyle w:val="StyleUnderline"/>
          <w:rFonts w:ascii="Times New Roman" w:hAnsi="Times New Roman" w:cs="Times New Roman"/>
        </w:rPr>
        <w:t>The</w:t>
      </w:r>
      <w:r w:rsidRPr="00944804">
        <w:rPr>
          <w:rFonts w:ascii="Times New Roman" w:hAnsi="Times New Roman" w:cs="Times New Roman"/>
          <w:sz w:val="16"/>
        </w:rPr>
        <w:t xml:space="preserve"> National Oceanic and Atmospheric Administration (or </w:t>
      </w:r>
      <w:r w:rsidRPr="00944804">
        <w:rPr>
          <w:rStyle w:val="StyleUnderline"/>
          <w:rFonts w:ascii="Times New Roman" w:hAnsi="Times New Roman" w:cs="Times New Roman"/>
        </w:rPr>
        <w:t>NOAA</w:t>
      </w:r>
      <w:r w:rsidRPr="00944804">
        <w:rPr>
          <w:rFonts w:ascii="Times New Roman" w:hAnsi="Times New Roman" w:cs="Times New Roman"/>
          <w:sz w:val="16"/>
        </w:rPr>
        <w:t xml:space="preserve">) </w:t>
      </w:r>
      <w:r w:rsidRPr="00944804">
        <w:rPr>
          <w:rStyle w:val="StyleUnderline"/>
          <w:rFonts w:ascii="Times New Roman" w:hAnsi="Times New Roman" w:cs="Times New Roman"/>
        </w:rPr>
        <w:t>predicts</w:t>
      </w:r>
      <w:r w:rsidRPr="00944804">
        <w:rPr>
          <w:rFonts w:ascii="Times New Roman" w:hAnsi="Times New Roman" w:cs="Times New Roman"/>
          <w:sz w:val="16"/>
        </w:rPr>
        <w:t xml:space="preserve"> that the Atlantic Basin is likely to experience </w:t>
      </w:r>
      <w:r w:rsidRPr="00944804">
        <w:rPr>
          <w:rStyle w:val="StyleUnderline"/>
          <w:rFonts w:ascii="Times New Roman" w:hAnsi="Times New Roman" w:cs="Times New Roman"/>
        </w:rPr>
        <w:t>near normal</w:t>
      </w:r>
      <w:r w:rsidRPr="00944804">
        <w:rPr>
          <w:rFonts w:ascii="Times New Roman" w:hAnsi="Times New Roman" w:cs="Times New Roman"/>
          <w:sz w:val="16"/>
        </w:rPr>
        <w:t xml:space="preserve"> or below-normal tropical </w:t>
      </w:r>
      <w:r w:rsidRPr="00944804">
        <w:rPr>
          <w:rStyle w:val="StyleUnderline"/>
          <w:rFonts w:ascii="Times New Roman" w:hAnsi="Times New Roman" w:cs="Times New Roman"/>
        </w:rPr>
        <w:t>weather</w:t>
      </w:r>
      <w:r w:rsidRPr="00944804">
        <w:rPr>
          <w:rFonts w:ascii="Times New Roman" w:hAnsi="Times New Roman" w:cs="Times New Roman"/>
          <w:sz w:val="16"/>
        </w:rPr>
        <w:t xml:space="preserve"> from June, 2014–November, 2014. With the Atlantic hurricane season commencing June 1, the EIA believes that the effect of the Atlantic hurricane season commencing June 1, 2014, will cause disruption to the production by 12 million barrels of crude oil and 30 billion cubic feet of natural gas. Natural gas use is highest in the winter, when the fuel is needed for heating homes. So, natural gas storage levels start decreasing in late October or early November, when the winter heating season begins, and increases again through the fall. Natural gas production drives growth for gathering and processing midstream operators like Williams Partners (</w:t>
      </w:r>
      <w:hyperlink r:id="rId27" w:history="1">
        <w:r w:rsidRPr="00944804">
          <w:rPr>
            <w:rStyle w:val="Hyperlink"/>
            <w:rFonts w:ascii="Times New Roman" w:hAnsi="Times New Roman" w:cs="Times New Roman"/>
            <w:sz w:val="16"/>
          </w:rPr>
          <w:t>WPZ</w:t>
        </w:r>
      </w:hyperlink>
      <w:r w:rsidRPr="00944804">
        <w:rPr>
          <w:rFonts w:ascii="Times New Roman" w:hAnsi="Times New Roman" w:cs="Times New Roman"/>
          <w:sz w:val="16"/>
        </w:rPr>
        <w:t>), Kinder Morgan Partners (</w:t>
      </w:r>
      <w:hyperlink r:id="rId28" w:history="1">
        <w:r w:rsidRPr="00944804">
          <w:rPr>
            <w:rStyle w:val="Hyperlink"/>
            <w:rFonts w:ascii="Times New Roman" w:hAnsi="Times New Roman" w:cs="Times New Roman"/>
            <w:sz w:val="16"/>
          </w:rPr>
          <w:t>KMP</w:t>
        </w:r>
      </w:hyperlink>
      <w:r w:rsidRPr="00944804">
        <w:rPr>
          <w:rFonts w:ascii="Times New Roman" w:hAnsi="Times New Roman" w:cs="Times New Roman"/>
          <w:sz w:val="16"/>
        </w:rPr>
        <w:t>), Boardwalk Pipeline Partners (</w:t>
      </w:r>
      <w:hyperlink r:id="rId29" w:history="1">
        <w:r w:rsidRPr="00944804">
          <w:rPr>
            <w:rStyle w:val="Hyperlink"/>
            <w:rFonts w:ascii="Times New Roman" w:hAnsi="Times New Roman" w:cs="Times New Roman"/>
            <w:sz w:val="16"/>
          </w:rPr>
          <w:t>BWP</w:t>
        </w:r>
      </w:hyperlink>
      <w:r w:rsidRPr="00944804">
        <w:rPr>
          <w:rFonts w:ascii="Times New Roman" w:hAnsi="Times New Roman" w:cs="Times New Roman"/>
          <w:sz w:val="16"/>
        </w:rPr>
        <w:t>), and DCP Midstream Partners (</w:t>
      </w:r>
      <w:hyperlink r:id="rId30" w:history="1">
        <w:r w:rsidRPr="00944804">
          <w:rPr>
            <w:rStyle w:val="Hyperlink"/>
            <w:rFonts w:ascii="Times New Roman" w:hAnsi="Times New Roman" w:cs="Times New Roman"/>
            <w:sz w:val="16"/>
          </w:rPr>
          <w:t>DPM</w:t>
        </w:r>
      </w:hyperlink>
      <w:r w:rsidRPr="00944804">
        <w:rPr>
          <w:rFonts w:ascii="Times New Roman" w:hAnsi="Times New Roman" w:cs="Times New Roman"/>
          <w:sz w:val="16"/>
        </w:rPr>
        <w:t>). WPZ, KMP, NGLS, and DPM are all a part of the Alerian MLP ETF (</w:t>
      </w:r>
      <w:hyperlink r:id="rId31" w:history="1">
        <w:r w:rsidRPr="00944804">
          <w:rPr>
            <w:rStyle w:val="Hyperlink"/>
            <w:rFonts w:ascii="Times New Roman" w:hAnsi="Times New Roman" w:cs="Times New Roman"/>
            <w:sz w:val="16"/>
          </w:rPr>
          <w:t>AMLP</w:t>
        </w:r>
      </w:hyperlink>
      <w:r w:rsidRPr="00944804">
        <w:rPr>
          <w:rFonts w:ascii="Times New Roman" w:hAnsi="Times New Roman" w:cs="Times New Roman"/>
          <w:sz w:val="16"/>
        </w:rPr>
        <w:t>). KMP is one of the significant components of AMLP.</w:t>
      </w:r>
    </w:p>
    <w:p w:rsidR="00A95A34" w:rsidRPr="00944804" w:rsidRDefault="00A95A34" w:rsidP="00A95A34">
      <w:pPr>
        <w:rPr>
          <w:rFonts w:ascii="Times New Roman" w:hAnsi="Times New Roman" w:cs="Times New Roman"/>
        </w:rPr>
      </w:pPr>
    </w:p>
    <w:p w:rsidR="00A95A34" w:rsidRPr="00944804" w:rsidRDefault="00A95A34" w:rsidP="00A95A34">
      <w:pPr>
        <w:spacing w:after="0" w:line="240" w:lineRule="auto"/>
        <w:rPr>
          <w:rStyle w:val="StyleUnderline"/>
          <w:rFonts w:ascii="Times New Roman" w:hAnsi="Times New Roman" w:cs="Times New Roman"/>
          <w:b/>
          <w:u w:val="none"/>
        </w:rPr>
      </w:pPr>
      <w:r w:rsidRPr="00944804">
        <w:rPr>
          <w:rStyle w:val="StyleUnderline"/>
          <w:rFonts w:ascii="Times New Roman" w:hAnsi="Times New Roman" w:cs="Times New Roman"/>
          <w:b/>
          <w:u w:val="none"/>
        </w:rPr>
        <w:t xml:space="preserve">Low natural gas prices are driving down production – rigs are closing </w:t>
      </w:r>
    </w:p>
    <w:p w:rsidR="00A95A34" w:rsidRPr="00944804" w:rsidRDefault="00A95A34" w:rsidP="00A95A34">
      <w:pPr>
        <w:spacing w:after="0" w:line="240" w:lineRule="auto"/>
        <w:rPr>
          <w:rStyle w:val="StyleUnderline"/>
          <w:rFonts w:ascii="Times New Roman" w:hAnsi="Times New Roman" w:cs="Times New Roman"/>
          <w:sz w:val="16"/>
          <w:u w:val="none"/>
        </w:rPr>
      </w:pPr>
      <w:r w:rsidRPr="00944804">
        <w:rPr>
          <w:rStyle w:val="StyleUnderline"/>
          <w:rFonts w:ascii="Times New Roman" w:hAnsi="Times New Roman" w:cs="Times New Roman"/>
          <w:b/>
          <w:u w:val="none"/>
        </w:rPr>
        <w:t xml:space="preserve">Bhandaru 6/5 </w:t>
      </w:r>
      <w:r w:rsidRPr="00944804">
        <w:rPr>
          <w:rStyle w:val="StyleUnderline"/>
          <w:rFonts w:ascii="Times New Roman" w:hAnsi="Times New Roman" w:cs="Times New Roman"/>
          <w:sz w:val="16"/>
          <w:u w:val="none"/>
        </w:rPr>
        <w:t>(Kshjitija Bhandaru, writer for Market Realist, June 5, 2014. “Must-Know: Natural gas production- then and now”, Market Realist, http://marketrealist.com/2014/06/must-know-natural-gas-production-now/)//NR</w:t>
      </w:r>
    </w:p>
    <w:p w:rsidR="00A95A34" w:rsidRPr="00944804" w:rsidRDefault="00A95A34" w:rsidP="00A95A34">
      <w:pPr>
        <w:spacing w:after="0" w:line="240" w:lineRule="auto"/>
        <w:rPr>
          <w:rFonts w:ascii="Times New Roman" w:hAnsi="Times New Roman" w:cs="Times New Roman"/>
          <w:sz w:val="16"/>
        </w:rPr>
      </w:pPr>
      <w:r w:rsidRPr="00944804">
        <w:rPr>
          <w:rStyle w:val="StyleUnderline"/>
          <w:rFonts w:ascii="Times New Roman" w:hAnsi="Times New Roman" w:cs="Times New Roman"/>
        </w:rPr>
        <w:t>Natural gas prices</w:t>
      </w:r>
      <w:r w:rsidRPr="00944804">
        <w:rPr>
          <w:rFonts w:ascii="Times New Roman" w:hAnsi="Times New Roman" w:cs="Times New Roman"/>
          <w:sz w:val="16"/>
        </w:rPr>
        <w:t xml:space="preserve">, like any other commodity prices, </w:t>
      </w:r>
      <w:r w:rsidRPr="00944804">
        <w:rPr>
          <w:rStyle w:val="StyleUnderline"/>
          <w:rFonts w:ascii="Times New Roman" w:hAnsi="Times New Roman" w:cs="Times New Roman"/>
        </w:rPr>
        <w:t>are mainly driven by demand and supply</w:t>
      </w:r>
      <w:r w:rsidRPr="00944804">
        <w:rPr>
          <w:rFonts w:ascii="Times New Roman" w:hAnsi="Times New Roman" w:cs="Times New Roman"/>
          <w:sz w:val="16"/>
        </w:rPr>
        <w:t xml:space="preserve"> dynamics. Therefore, </w:t>
      </w:r>
      <w:r w:rsidRPr="00944804">
        <w:rPr>
          <w:rStyle w:val="StyleUnderline"/>
          <w:rFonts w:ascii="Times New Roman" w:hAnsi="Times New Roman" w:cs="Times New Roman"/>
        </w:rPr>
        <w:t>the excess supply of natural gas</w:t>
      </w:r>
      <w:r w:rsidRPr="00944804">
        <w:rPr>
          <w:rFonts w:ascii="Times New Roman" w:hAnsi="Times New Roman" w:cs="Times New Roman"/>
          <w:sz w:val="16"/>
        </w:rPr>
        <w:t xml:space="preserve">, which </w:t>
      </w:r>
      <w:r w:rsidRPr="00944804">
        <w:rPr>
          <w:rStyle w:val="StyleUnderline"/>
          <w:rFonts w:ascii="Times New Roman" w:hAnsi="Times New Roman" w:cs="Times New Roman"/>
        </w:rPr>
        <w:t>hasn’t been met with a parallel demand</w:t>
      </w:r>
      <w:r w:rsidRPr="00944804">
        <w:rPr>
          <w:rFonts w:ascii="Times New Roman" w:hAnsi="Times New Roman" w:cs="Times New Roman"/>
          <w:sz w:val="16"/>
        </w:rPr>
        <w:t xml:space="preserve">, </w:t>
      </w:r>
      <w:r w:rsidRPr="00944804">
        <w:rPr>
          <w:rStyle w:val="StyleUnderline"/>
          <w:rFonts w:ascii="Times New Roman" w:hAnsi="Times New Roman" w:cs="Times New Roman"/>
        </w:rPr>
        <w:t>has depressed gas prices</w:t>
      </w:r>
      <w:r w:rsidRPr="00944804">
        <w:rPr>
          <w:rFonts w:ascii="Times New Roman" w:hAnsi="Times New Roman" w:cs="Times New Roman"/>
          <w:sz w:val="16"/>
        </w:rPr>
        <w:t xml:space="preserve"> in the U.S. Logically, </w:t>
      </w:r>
      <w:r w:rsidRPr="00944804">
        <w:rPr>
          <w:rStyle w:val="StyleUnderline"/>
          <w:rFonts w:ascii="Times New Roman" w:hAnsi="Times New Roman" w:cs="Times New Roman"/>
        </w:rPr>
        <w:t>one would assume that the overabundance of gas should benefit its producers.</w:t>
      </w:r>
      <w:r w:rsidRPr="00944804">
        <w:rPr>
          <w:rFonts w:ascii="Times New Roman" w:hAnsi="Times New Roman" w:cs="Times New Roman"/>
          <w:sz w:val="16"/>
        </w:rPr>
        <w:t xml:space="preserve"> However, </w:t>
      </w:r>
      <w:r w:rsidRPr="00944804">
        <w:rPr>
          <w:rStyle w:val="Emphasis"/>
          <w:rFonts w:ascii="Times New Roman" w:hAnsi="Times New Roman" w:cs="Times New Roman"/>
        </w:rPr>
        <w:t>this is not the case,</w:t>
      </w:r>
      <w:r w:rsidRPr="00944804">
        <w:rPr>
          <w:rFonts w:ascii="Times New Roman" w:hAnsi="Times New Roman" w:cs="Times New Roman"/>
          <w:sz w:val="16"/>
        </w:rPr>
        <w:t xml:space="preserve"> mostly because demand and supply dynamics come into play. After peaking at $12 per million British thermal units (or MMBtu) in 2008, and remaining range bound between $2-$6</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per MMBtu in the early part of 2014, </w:t>
      </w:r>
      <w:r w:rsidRPr="00944804">
        <w:rPr>
          <w:rStyle w:val="StyleUnderline"/>
          <w:rFonts w:ascii="Times New Roman" w:hAnsi="Times New Roman" w:cs="Times New Roman"/>
        </w:rPr>
        <w:t>natural gas prices are</w:t>
      </w:r>
      <w:r w:rsidRPr="00944804">
        <w:rPr>
          <w:rFonts w:ascii="Times New Roman" w:hAnsi="Times New Roman" w:cs="Times New Roman"/>
          <w:sz w:val="16"/>
        </w:rPr>
        <w:t xml:space="preserve"> currently </w:t>
      </w:r>
      <w:r w:rsidRPr="00944804">
        <w:rPr>
          <w:rStyle w:val="StyleUnderline"/>
          <w:rFonts w:ascii="Times New Roman" w:hAnsi="Times New Roman" w:cs="Times New Roman"/>
        </w:rPr>
        <w:t>averaging at about $4 per MMBtu</w:t>
      </w:r>
      <w:r w:rsidRPr="00944804">
        <w:rPr>
          <w:rFonts w:ascii="Times New Roman" w:hAnsi="Times New Roman" w:cs="Times New Roman"/>
          <w:sz w:val="16"/>
        </w:rPr>
        <w:t xml:space="preserve">—still not as high as they used to be. </w:t>
      </w:r>
      <w:r w:rsidRPr="00944804">
        <w:rPr>
          <w:rStyle w:val="StyleUnderline"/>
          <w:rFonts w:ascii="Times New Roman" w:hAnsi="Times New Roman" w:cs="Times New Roman"/>
        </w:rPr>
        <w:t>Lower natural gas prices are undesirable for natural gas producers</w:t>
      </w:r>
      <w:r w:rsidRPr="00944804">
        <w:rPr>
          <w:rFonts w:ascii="Times New Roman" w:hAnsi="Times New Roman" w:cs="Times New Roman"/>
          <w:sz w:val="16"/>
        </w:rPr>
        <w:t xml:space="preserve">, </w:t>
      </w:r>
      <w:r w:rsidRPr="00944804">
        <w:rPr>
          <w:rStyle w:val="StyleUnderline"/>
          <w:rFonts w:ascii="Times New Roman" w:hAnsi="Times New Roman" w:cs="Times New Roman"/>
        </w:rPr>
        <w:t>who might want to cut down on production in order to bring down supplies</w:t>
      </w:r>
      <w:r w:rsidRPr="00944804">
        <w:rPr>
          <w:rFonts w:ascii="Times New Roman" w:hAnsi="Times New Roman" w:cs="Times New Roman"/>
          <w:sz w:val="16"/>
        </w:rPr>
        <w:t>—</w:t>
      </w:r>
      <w:r w:rsidRPr="00944804">
        <w:rPr>
          <w:rStyle w:val="StyleUnderline"/>
          <w:rFonts w:ascii="Times New Roman" w:hAnsi="Times New Roman" w:cs="Times New Roman"/>
        </w:rPr>
        <w:t>causing prices to rise</w:t>
      </w:r>
      <w:r w:rsidRPr="00944804">
        <w:rPr>
          <w:rFonts w:ascii="Times New Roman" w:hAnsi="Times New Roman" w:cs="Times New Roman"/>
          <w:sz w:val="16"/>
        </w:rPr>
        <w:t>. This was the case when Baker Hughes (</w:t>
      </w:r>
      <w:hyperlink r:id="rId32" w:history="1">
        <w:r w:rsidRPr="00944804">
          <w:rPr>
            <w:rStyle w:val="Hyperlink"/>
            <w:rFonts w:ascii="Times New Roman" w:hAnsi="Times New Roman" w:cs="Times New Roman"/>
            <w:sz w:val="16"/>
          </w:rPr>
          <w:t>BHI</w:t>
        </w:r>
      </w:hyperlink>
      <w:r w:rsidRPr="00944804">
        <w:rPr>
          <w:rFonts w:ascii="Times New Roman" w:hAnsi="Times New Roman" w:cs="Times New Roman"/>
          <w:sz w:val="16"/>
        </w:rPr>
        <w:t xml:space="preserve">), an oilfield services company, reported in May that natural gas rigs have decreased throughout 2014. At the beginning of this year, there were 372 natural gas rigs drilling. The current natural gas rig count of 326 represents a drop of 46—or 12%. </w:t>
      </w:r>
      <w:hyperlink r:id="rId33" w:history="1">
        <w:r w:rsidRPr="00944804">
          <w:rPr>
            <w:rStyle w:val="Hyperlink"/>
            <w:rFonts w:ascii="Times New Roman" w:hAnsi="Times New Roman" w:cs="Times New Roman"/>
            <w:sz w:val="16"/>
          </w:rPr>
          <w:t xml:space="preserve"> </w:t>
        </w:r>
      </w:hyperlink>
      <w:r w:rsidRPr="00944804">
        <w:rPr>
          <w:rStyle w:val="StyleUnderline"/>
          <w:rFonts w:ascii="Times New Roman" w:hAnsi="Times New Roman" w:cs="Times New Roman"/>
        </w:rPr>
        <w:t>Natural gas rigs drilling can indicate the sentiment of major natural gas producers</w:t>
      </w:r>
      <w:r w:rsidRPr="00944804">
        <w:rPr>
          <w:rFonts w:ascii="Times New Roman" w:hAnsi="Times New Roman" w:cs="Times New Roman"/>
          <w:sz w:val="16"/>
        </w:rPr>
        <w:t xml:space="preserve"> such as Chesapeake Energy (</w:t>
      </w:r>
      <w:hyperlink r:id="rId34" w:history="1">
        <w:r w:rsidRPr="00944804">
          <w:rPr>
            <w:rStyle w:val="Hyperlink"/>
            <w:rFonts w:ascii="Times New Roman" w:hAnsi="Times New Roman" w:cs="Times New Roman"/>
            <w:sz w:val="16"/>
          </w:rPr>
          <w:t>CHK</w:t>
        </w:r>
      </w:hyperlink>
      <w:r w:rsidRPr="00944804">
        <w:rPr>
          <w:rFonts w:ascii="Times New Roman" w:hAnsi="Times New Roman" w:cs="Times New Roman"/>
          <w:sz w:val="16"/>
        </w:rPr>
        <w:t>), Comstock Resources (</w:t>
      </w:r>
      <w:hyperlink r:id="rId35" w:history="1">
        <w:r w:rsidRPr="00944804">
          <w:rPr>
            <w:rStyle w:val="Hyperlink"/>
            <w:rFonts w:ascii="Times New Roman" w:hAnsi="Times New Roman" w:cs="Times New Roman"/>
            <w:sz w:val="16"/>
          </w:rPr>
          <w:t>CRK</w:t>
        </w:r>
      </w:hyperlink>
      <w:r w:rsidRPr="00944804">
        <w:rPr>
          <w:rFonts w:ascii="Times New Roman" w:hAnsi="Times New Roman" w:cs="Times New Roman"/>
          <w:sz w:val="16"/>
        </w:rPr>
        <w:t>), Southwestern Energy (</w:t>
      </w:r>
      <w:hyperlink r:id="rId36" w:history="1">
        <w:r w:rsidRPr="00944804">
          <w:rPr>
            <w:rStyle w:val="Hyperlink"/>
            <w:rFonts w:ascii="Times New Roman" w:hAnsi="Times New Roman" w:cs="Times New Roman"/>
            <w:sz w:val="16"/>
          </w:rPr>
          <w:t>SWN</w:t>
        </w:r>
      </w:hyperlink>
      <w:r w:rsidRPr="00944804">
        <w:rPr>
          <w:rFonts w:ascii="Times New Roman" w:hAnsi="Times New Roman" w:cs="Times New Roman"/>
          <w:sz w:val="16"/>
        </w:rPr>
        <w:t>), and Range Resources (</w:t>
      </w:r>
      <w:hyperlink r:id="rId37" w:history="1">
        <w:r w:rsidRPr="00944804">
          <w:rPr>
            <w:rStyle w:val="Hyperlink"/>
            <w:rFonts w:ascii="Times New Roman" w:hAnsi="Times New Roman" w:cs="Times New Roman"/>
            <w:sz w:val="16"/>
          </w:rPr>
          <w:t>RRC</w:t>
        </w:r>
      </w:hyperlink>
      <w:r w:rsidRPr="00944804">
        <w:rPr>
          <w:rFonts w:ascii="Times New Roman" w:hAnsi="Times New Roman" w:cs="Times New Roman"/>
          <w:sz w:val="16"/>
        </w:rPr>
        <w:t>). Many of these producers are also part of energy ETFs such as the S&amp;P Oil &amp; Gas Exploration &amp; Production ETF (</w:t>
      </w:r>
      <w:hyperlink r:id="rId38" w:history="1">
        <w:r w:rsidRPr="00944804">
          <w:rPr>
            <w:rStyle w:val="Hyperlink"/>
            <w:rFonts w:ascii="Times New Roman" w:hAnsi="Times New Roman" w:cs="Times New Roman"/>
            <w:sz w:val="16"/>
          </w:rPr>
          <w:t>XOP</w:t>
        </w:r>
      </w:hyperlink>
      <w:r w:rsidRPr="00944804">
        <w:rPr>
          <w:rFonts w:ascii="Times New Roman" w:hAnsi="Times New Roman" w:cs="Times New Roman"/>
          <w:sz w:val="16"/>
        </w:rPr>
        <w:t xml:space="preserve">). </w:t>
      </w:r>
    </w:p>
    <w:p w:rsidR="00A95A34" w:rsidRPr="00944804" w:rsidRDefault="00A95A34" w:rsidP="00A95A34">
      <w:pPr>
        <w:spacing w:after="0" w:line="240" w:lineRule="auto"/>
        <w:rPr>
          <w:rFonts w:ascii="Times New Roman" w:hAnsi="Times New Roman" w:cs="Times New Roman"/>
          <w:sz w:val="16"/>
        </w:rPr>
      </w:pPr>
    </w:p>
    <w:p w:rsidR="00A95A34" w:rsidRPr="00944804" w:rsidRDefault="00A95A34" w:rsidP="00A95A34">
      <w:pPr>
        <w:pStyle w:val="Heading4"/>
        <w:spacing w:before="0" w:line="240" w:lineRule="auto"/>
        <w:rPr>
          <w:rStyle w:val="Style13ptBold"/>
          <w:rFonts w:ascii="Times New Roman" w:hAnsi="Times New Roman" w:cs="Times New Roman"/>
          <w:b/>
          <w:bCs w:val="0"/>
        </w:rPr>
      </w:pPr>
      <w:r w:rsidRPr="00944804">
        <w:rPr>
          <w:rStyle w:val="Style13ptBold"/>
          <w:rFonts w:ascii="Times New Roman" w:hAnsi="Times New Roman" w:cs="Times New Roman"/>
          <w:b/>
        </w:rPr>
        <w:t>Sustained low gas prices force producers to halt natgas production</w:t>
      </w:r>
    </w:p>
    <w:p w:rsidR="00A95A34" w:rsidRPr="00944804" w:rsidRDefault="00A95A34" w:rsidP="00A95A34">
      <w:pPr>
        <w:spacing w:after="0" w:line="240" w:lineRule="auto"/>
        <w:rPr>
          <w:rStyle w:val="Style13ptBold"/>
          <w:rFonts w:ascii="Times New Roman" w:hAnsi="Times New Roman" w:cs="Times New Roman"/>
          <w:b w:val="0"/>
          <w:sz w:val="16"/>
        </w:rPr>
      </w:pPr>
      <w:r w:rsidRPr="00944804">
        <w:rPr>
          <w:rStyle w:val="Style13ptBold"/>
          <w:rFonts w:ascii="Times New Roman" w:hAnsi="Times New Roman" w:cs="Times New Roman"/>
        </w:rPr>
        <w:t>Bhandaru 04/16</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(Kshitija Bhandaru, Market Realist correspondent, “Why US rig counts continue to rise, driven by oil rigs”, Market Realist, 04/16/2014, http://marketrealist.com/2014/04/total-us-rig-count-increases-oil-rigs-cross-1500-gas-rigs-continue-declining-streak/)</w:t>
      </w:r>
    </w:p>
    <w:p w:rsidR="00A95A34" w:rsidRPr="00944804" w:rsidRDefault="00A95A34" w:rsidP="00A95A34">
      <w:pPr>
        <w:spacing w:after="0" w:line="240" w:lineRule="auto"/>
        <w:rPr>
          <w:rFonts w:ascii="Times New Roman" w:hAnsi="Times New Roman" w:cs="Times New Roman"/>
          <w:sz w:val="16"/>
        </w:rPr>
      </w:pPr>
      <w:r w:rsidRPr="00944804">
        <w:rPr>
          <w:rStyle w:val="StyleUnderline"/>
          <w:rFonts w:ascii="Times New Roman" w:hAnsi="Times New Roman" w:cs="Times New Roman"/>
        </w:rPr>
        <w:lastRenderedPageBreak/>
        <w:t xml:space="preserve">Natural gas rigs continue to fall, down to the lowest points of the year </w:t>
      </w:r>
      <w:r w:rsidRPr="00944804">
        <w:rPr>
          <w:rFonts w:ascii="Times New Roman" w:hAnsi="Times New Roman" w:cs="Times New Roman"/>
          <w:sz w:val="16"/>
        </w:rPr>
        <w:t xml:space="preserve">Last week, Baker Hughes reported yet another reduction in the natural gas rig count. </w:t>
      </w:r>
      <w:r w:rsidRPr="00944804">
        <w:rPr>
          <w:rStyle w:val="StyleUnderline"/>
          <w:rFonts w:ascii="Times New Roman" w:hAnsi="Times New Roman" w:cs="Times New Roman"/>
        </w:rPr>
        <w:t>Gas rig counts decreased</w:t>
      </w:r>
      <w:r w:rsidRPr="00944804">
        <w:rPr>
          <w:rFonts w:ascii="Times New Roman" w:hAnsi="Times New Roman" w:cs="Times New Roman"/>
          <w:sz w:val="16"/>
        </w:rPr>
        <w:t xml:space="preserve"> from 316 to 310—</w:t>
      </w:r>
      <w:r w:rsidRPr="00944804">
        <w:rPr>
          <w:rStyle w:val="Emphasis"/>
          <w:rFonts w:ascii="Times New Roman" w:hAnsi="Times New Roman" w:cs="Times New Roman"/>
        </w:rPr>
        <w:t>the lowest since the shale revolution</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Natural rigs have fallen sharply over the past few months, as rig counts were at 372 at the beginning of 2014 and have declined by 62 to current levels of 310. </w:t>
      </w:r>
      <w:r w:rsidRPr="00944804">
        <w:rPr>
          <w:rStyle w:val="StyleUnderline"/>
          <w:rFonts w:ascii="Times New Roman" w:hAnsi="Times New Roman" w:cs="Times New Roman"/>
        </w:rPr>
        <w:t xml:space="preserve">As per the most recent report, the number of natural gas-directed rigs is at its lowest level since </w:t>
      </w:r>
      <w:r w:rsidRPr="00944804">
        <w:rPr>
          <w:rFonts w:ascii="Times New Roman" w:hAnsi="Times New Roman" w:cs="Times New Roman"/>
          <w:sz w:val="16"/>
        </w:rPr>
        <w:t>May 5</w:t>
      </w:r>
      <w:r w:rsidRPr="00944804">
        <w:rPr>
          <w:rStyle w:val="StyleUnderline"/>
          <w:rFonts w:ascii="Times New Roman" w:hAnsi="Times New Roman" w:cs="Times New Roman"/>
        </w:rPr>
        <w:t>, 1995</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and is down 62% from its </w:t>
      </w:r>
      <w:r w:rsidRPr="00944804">
        <w:rPr>
          <w:rFonts w:ascii="Times New Roman" w:hAnsi="Times New Roman" w:cs="Times New Roman"/>
          <w:sz w:val="16"/>
        </w:rPr>
        <w:t xml:space="preserve">recent </w:t>
      </w:r>
      <w:r w:rsidRPr="00944804">
        <w:rPr>
          <w:rStyle w:val="StyleUnderline"/>
          <w:rFonts w:ascii="Times New Roman" w:hAnsi="Times New Roman" w:cs="Times New Roman"/>
        </w:rPr>
        <w:t>peak</w:t>
      </w:r>
      <w:r w:rsidRPr="00944804">
        <w:rPr>
          <w:rFonts w:ascii="Times New Roman" w:hAnsi="Times New Roman" w:cs="Times New Roman"/>
          <w:sz w:val="16"/>
        </w:rPr>
        <w:t xml:space="preserve"> of 811, achieved in 2012. Baker Hughes stated on its latest earnings call that it anticipates that 2014 will exit with U.S. natural gas rigs drilling totaling ~360, somewhat above current levels. Background: </w:t>
      </w:r>
      <w:r w:rsidRPr="00944804">
        <w:rPr>
          <w:rStyle w:val="StyleUnderline"/>
          <w:rFonts w:ascii="Times New Roman" w:hAnsi="Times New Roman" w:cs="Times New Roman"/>
        </w:rPr>
        <w:t xml:space="preserve">Natural gas rigs have fallen sharply over the past few years due to low prices </w:t>
      </w:r>
      <w:r w:rsidRPr="00944804">
        <w:rPr>
          <w:rFonts w:ascii="Times New Roman" w:hAnsi="Times New Roman" w:cs="Times New Roman"/>
          <w:sz w:val="16"/>
        </w:rPr>
        <w:t xml:space="preserve">Through 2014, natural gas rigs fell from 372 to 310, a drop of ~17%, with most of the decline from the Cana Woodford (-10), the Marcellus (-7), and other areas outside of the major classified plays (-20). From a long-term perspective, </w:t>
      </w:r>
      <w:r w:rsidRPr="00944804">
        <w:rPr>
          <w:rStyle w:val="StyleUnderline"/>
          <w:rFonts w:ascii="Times New Roman" w:hAnsi="Times New Roman" w:cs="Times New Roman"/>
        </w:rPr>
        <w:t xml:space="preserve">natural gas rigs have been largely falling or remained flat since </w:t>
      </w:r>
      <w:r w:rsidRPr="00944804">
        <w:rPr>
          <w:rFonts w:ascii="Times New Roman" w:hAnsi="Times New Roman" w:cs="Times New Roman"/>
          <w:sz w:val="16"/>
        </w:rPr>
        <w:t xml:space="preserve">October </w:t>
      </w:r>
      <w:r w:rsidRPr="00944804">
        <w:rPr>
          <w:rStyle w:val="StyleUnderline"/>
          <w:rFonts w:ascii="Times New Roman" w:hAnsi="Times New Roman" w:cs="Times New Roman"/>
        </w:rPr>
        <w:t>2011 in response to</w:t>
      </w:r>
      <w:r w:rsidRPr="00944804">
        <w:rPr>
          <w:rStyle w:val="Emphasis"/>
          <w:rFonts w:ascii="Times New Roman" w:hAnsi="Times New Roman" w:cs="Times New Roman"/>
        </w:rPr>
        <w:t xml:space="preserve"> sustained low natural gas prices</w:t>
      </w:r>
      <w:r w:rsidRPr="00944804">
        <w:rPr>
          <w:rFonts w:ascii="Times New Roman" w:hAnsi="Times New Roman" w:cs="Times New Roman"/>
          <w:sz w:val="16"/>
        </w:rPr>
        <w:t xml:space="preserve"> (see the natural gas price graph above). </w:t>
      </w:r>
      <w:r w:rsidRPr="00944804">
        <w:rPr>
          <w:rStyle w:val="StyleUnderline"/>
          <w:rFonts w:ascii="Times New Roman" w:hAnsi="Times New Roman" w:cs="Times New Roman"/>
        </w:rPr>
        <w:t xml:space="preserve">Low natural gas prices can </w:t>
      </w:r>
      <w:r w:rsidRPr="00944804">
        <w:rPr>
          <w:rStyle w:val="Emphasis"/>
          <w:rFonts w:ascii="Times New Roman" w:hAnsi="Times New Roman" w:cs="Times New Roman"/>
        </w:rPr>
        <w:t>spur producers to stop drilling for natural gas</w:t>
      </w:r>
      <w:r w:rsidRPr="00944804">
        <w:rPr>
          <w:rStyle w:val="StyleUnderline"/>
          <w:rFonts w:ascii="Times New Roman" w:hAnsi="Times New Roman" w:cs="Times New Roman"/>
        </w:rPr>
        <w:t xml:space="preserve">. Natural gas rigs drilling can indicate the sentiment of major natural gas producers </w:t>
      </w:r>
      <w:r w:rsidRPr="00944804">
        <w:rPr>
          <w:rFonts w:ascii="Times New Roman" w:hAnsi="Times New Roman" w:cs="Times New Roman"/>
          <w:sz w:val="16"/>
        </w:rPr>
        <w:t>such as</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Chesapeake Energy (CHK), Comstock Resources (CRK), Southwestern Energy (SWN), and Range Resources (RRC). Many of these names are also part of energy ETFs such as the S&amp;P Oil &amp; Gas Exploration &amp; Production ETF (XOP). Despite the recent rally in natural gas prices, prices remain relatively low from a long-term historical context. </w:t>
      </w:r>
    </w:p>
    <w:p w:rsidR="00A95A34" w:rsidRPr="00944804" w:rsidRDefault="00A95A34" w:rsidP="00A95A34">
      <w:pPr>
        <w:spacing w:after="0" w:line="240" w:lineRule="auto"/>
        <w:rPr>
          <w:rFonts w:ascii="Times New Roman" w:hAnsi="Times New Roman" w:cs="Times New Roman"/>
          <w:sz w:val="16"/>
        </w:rPr>
      </w:pPr>
    </w:p>
    <w:p w:rsidR="00A95A34" w:rsidRPr="00944804" w:rsidRDefault="00A95A34" w:rsidP="00A95A34">
      <w:pPr>
        <w:spacing w:after="0" w:line="240" w:lineRule="auto"/>
        <w:rPr>
          <w:rFonts w:ascii="Times New Roman" w:hAnsi="Times New Roman" w:cs="Times New Roman"/>
          <w:b/>
        </w:rPr>
      </w:pPr>
      <w:r w:rsidRPr="00944804">
        <w:rPr>
          <w:rFonts w:ascii="Times New Roman" w:hAnsi="Times New Roman" w:cs="Times New Roman"/>
          <w:b/>
        </w:rPr>
        <w:t>Natural gas production has peaked and is declining to sustainable and profitable levels</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rPr>
        <w:t xml:space="preserve">Jaffe 2013 </w:t>
      </w:r>
      <w:r w:rsidRPr="00944804">
        <w:rPr>
          <w:rFonts w:ascii="Times New Roman" w:hAnsi="Times New Roman" w:cs="Times New Roman"/>
          <w:sz w:val="16"/>
        </w:rPr>
        <w:t>(Mark Jaffe, energy and corporate finance reporter for Bloomberg News, Knight fellow at Stanford University and a Neiman Fellow at Harvard, January 9, 2013. “US natural gas glut may be slowly coming to an end says EIA.”, Denver Post, http://blogs.denverpost.com/thebalancesheet/2013/01/09/natural-gas-glut-slowly-eia/7984/)//NR</w:t>
      </w:r>
    </w:p>
    <w:p w:rsidR="00A95A34" w:rsidRPr="00944804" w:rsidRDefault="00A95A34" w:rsidP="00A95A34">
      <w:pPr>
        <w:spacing w:after="0" w:line="240" w:lineRule="auto"/>
        <w:rPr>
          <w:rFonts w:ascii="Times New Roman" w:hAnsi="Times New Roman" w:cs="Times New Roman"/>
          <w:sz w:val="16"/>
        </w:rPr>
      </w:pPr>
      <w:r w:rsidRPr="00944804">
        <w:rPr>
          <w:rStyle w:val="StyleUnderline"/>
          <w:rFonts w:ascii="Times New Roman" w:hAnsi="Times New Roman" w:cs="Times New Roman"/>
        </w:rPr>
        <w:t>The</w:t>
      </w:r>
      <w:r w:rsidRPr="00944804">
        <w:rPr>
          <w:rFonts w:ascii="Times New Roman" w:hAnsi="Times New Roman" w:cs="Times New Roman"/>
          <w:sz w:val="16"/>
        </w:rPr>
        <w:t xml:space="preserve"> US </w:t>
      </w:r>
      <w:r w:rsidRPr="00944804">
        <w:rPr>
          <w:rStyle w:val="StyleUnderline"/>
          <w:rFonts w:ascii="Times New Roman" w:hAnsi="Times New Roman" w:cs="Times New Roman"/>
        </w:rPr>
        <w:t>natural gas industry’s response to a glut</w:t>
      </w:r>
      <w:r w:rsidRPr="00944804">
        <w:rPr>
          <w:rFonts w:ascii="Times New Roman" w:hAnsi="Times New Roman" w:cs="Times New Roman"/>
          <w:sz w:val="16"/>
        </w:rPr>
        <w:t xml:space="preserve"> for the past several years </w:t>
      </w:r>
      <w:r w:rsidRPr="00944804">
        <w:rPr>
          <w:rStyle w:val="StyleUnderline"/>
          <w:rFonts w:ascii="Times New Roman" w:hAnsi="Times New Roman" w:cs="Times New Roman"/>
        </w:rPr>
        <w:t>has been to produce more gas</w:t>
      </w:r>
      <w:r w:rsidRPr="00944804">
        <w:rPr>
          <w:rFonts w:ascii="Times New Roman" w:hAnsi="Times New Roman" w:cs="Times New Roman"/>
          <w:sz w:val="16"/>
        </w:rPr>
        <w:t xml:space="preserve"> – </w:t>
      </w:r>
      <w:r w:rsidRPr="00944804">
        <w:rPr>
          <w:rStyle w:val="Emphasis"/>
          <w:rFonts w:ascii="Times New Roman" w:hAnsi="Times New Roman" w:cs="Times New Roman"/>
        </w:rPr>
        <w:t>that may finally be nearing an end</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w:t>
      </w:r>
      <w:hyperlink r:id="rId39" w:history="1">
        <w:r w:rsidRPr="00944804">
          <w:rPr>
            <w:rStyle w:val="StyleUnderline"/>
            <w:rFonts w:ascii="Times New Roman" w:hAnsi="Times New Roman" w:cs="Times New Roman"/>
          </w:rPr>
          <w:t>result</w:t>
        </w:r>
        <w:r w:rsidRPr="00944804">
          <w:rPr>
            <w:rStyle w:val="Hyperlink"/>
            <w:rFonts w:ascii="Times New Roman" w:hAnsi="Times New Roman" w:cs="Times New Roman"/>
            <w:sz w:val="16"/>
          </w:rPr>
          <w:t xml:space="preserve"> </w:t>
        </w:r>
        <w:r w:rsidRPr="00944804">
          <w:rPr>
            <w:rStyle w:val="StyleUnderline"/>
            <w:rFonts w:ascii="Times New Roman" w:hAnsi="Times New Roman" w:cs="Times New Roman"/>
          </w:rPr>
          <w:t>of</w:t>
        </w:r>
        <w:r w:rsidRPr="00944804">
          <w:rPr>
            <w:rStyle w:val="Hyperlink"/>
            <w:rFonts w:ascii="Times New Roman" w:hAnsi="Times New Roman" w:cs="Times New Roman"/>
            <w:sz w:val="16"/>
          </w:rPr>
          <w:t xml:space="preserve"> </w:t>
        </w:r>
        <w:r w:rsidRPr="00944804">
          <w:rPr>
            <w:rStyle w:val="StyleUnderline"/>
            <w:rFonts w:ascii="Times New Roman" w:hAnsi="Times New Roman" w:cs="Times New Roman"/>
          </w:rPr>
          <w:t>the</w:t>
        </w:r>
        <w:r w:rsidRPr="00944804">
          <w:rPr>
            <w:rStyle w:val="Hyperlink"/>
            <w:rFonts w:ascii="Times New Roman" w:hAnsi="Times New Roman" w:cs="Times New Roman"/>
            <w:sz w:val="16"/>
          </w:rPr>
          <w:t xml:space="preserve"> </w:t>
        </w:r>
        <w:r w:rsidRPr="00944804">
          <w:rPr>
            <w:rStyle w:val="StyleUnderline"/>
            <w:rFonts w:ascii="Times New Roman" w:hAnsi="Times New Roman" w:cs="Times New Roman"/>
          </w:rPr>
          <w:t>over-production</w:t>
        </w:r>
        <w:r w:rsidRPr="00944804">
          <w:rPr>
            <w:rStyle w:val="Hyperlink"/>
            <w:rFonts w:ascii="Times New Roman" w:hAnsi="Times New Roman" w:cs="Times New Roman"/>
            <w:sz w:val="16"/>
          </w:rPr>
          <w:t xml:space="preserve">, no surprise, </w:t>
        </w:r>
        <w:r w:rsidRPr="00944804">
          <w:rPr>
            <w:rStyle w:val="StyleUnderline"/>
            <w:rFonts w:ascii="Times New Roman" w:hAnsi="Times New Roman" w:cs="Times New Roman"/>
          </w:rPr>
          <w:t>was prices</w:t>
        </w:r>
        <w:r w:rsidRPr="00944804">
          <w:rPr>
            <w:rStyle w:val="Hyperlink"/>
            <w:rFonts w:ascii="Times New Roman" w:hAnsi="Times New Roman" w:cs="Times New Roman"/>
            <w:sz w:val="16"/>
          </w:rPr>
          <w:t xml:space="preserve"> that in 2012 </w:t>
        </w:r>
        <w:r w:rsidRPr="00944804">
          <w:rPr>
            <w:rStyle w:val="Emphasis"/>
            <w:rFonts w:ascii="Times New Roman" w:hAnsi="Times New Roman" w:cs="Times New Roman"/>
          </w:rPr>
          <w:t>reached a ten-year-low</w:t>
        </w:r>
      </w:hyperlink>
      <w:r w:rsidRPr="00944804">
        <w:rPr>
          <w:rFonts w:ascii="Times New Roman" w:hAnsi="Times New Roman" w:cs="Times New Roman"/>
          <w:sz w:val="16"/>
        </w:rPr>
        <w:t xml:space="preserve"> of $1.95 a million British Thermal Units on the New York Mercantile Exchange spot market. </w:t>
      </w:r>
      <w:hyperlink r:id="rId40" w:history="1">
        <w:r w:rsidRPr="00944804">
          <w:rPr>
            <w:rStyle w:val="StyleUnderline"/>
            <w:rFonts w:ascii="Times New Roman" w:hAnsi="Times New Roman" w:cs="Times New Roman"/>
          </w:rPr>
          <w:t xml:space="preserve">There </w:t>
        </w:r>
        <w:r w:rsidRPr="00944804">
          <w:rPr>
            <w:rStyle w:val="Emphasis"/>
            <w:rFonts w:ascii="Times New Roman" w:hAnsi="Times New Roman" w:cs="Times New Roman"/>
          </w:rPr>
          <w:t>were</w:t>
        </w:r>
        <w:r w:rsidRPr="00944804">
          <w:rPr>
            <w:rStyle w:val="StyleUnderline"/>
            <w:rFonts w:ascii="Times New Roman" w:hAnsi="Times New Roman" w:cs="Times New Roman"/>
          </w:rPr>
          <w:t xml:space="preserve"> a host of reasons for the continued production</w:t>
        </w:r>
      </w:hyperlink>
      <w:r w:rsidRPr="00944804">
        <w:rPr>
          <w:rFonts w:ascii="Times New Roman" w:hAnsi="Times New Roman" w:cs="Times New Roman"/>
          <w:sz w:val="16"/>
        </w:rPr>
        <w:t xml:space="preserve"> including the need to drill or lose leases, some companies needing the cash follow, and lower production costs in some of the new shale plays. </w:t>
      </w:r>
      <w:r w:rsidRPr="00944804">
        <w:rPr>
          <w:rStyle w:val="Emphasis"/>
          <w:rFonts w:ascii="Times New Roman" w:hAnsi="Times New Roman" w:cs="Times New Roman"/>
        </w:rPr>
        <w:t>No more</w:t>
      </w:r>
      <w:r w:rsidRPr="00944804">
        <w:rPr>
          <w:rFonts w:ascii="Times New Roman" w:hAnsi="Times New Roman" w:cs="Times New Roman"/>
          <w:sz w:val="16"/>
        </w:rPr>
        <w:t>. “</w:t>
      </w:r>
      <w:r w:rsidRPr="00944804">
        <w:rPr>
          <w:rStyle w:val="StyleUnderline"/>
          <w:rFonts w:ascii="Times New Roman" w:hAnsi="Times New Roman" w:cs="Times New Roman"/>
        </w:rPr>
        <w:t>It looks like we are</w:t>
      </w:r>
      <w:r w:rsidRPr="00944804">
        <w:rPr>
          <w:rFonts w:ascii="Times New Roman" w:hAnsi="Times New Roman" w:cs="Times New Roman"/>
          <w:sz w:val="16"/>
        </w:rPr>
        <w:t xml:space="preserve"> finally </w:t>
      </w:r>
      <w:r w:rsidRPr="00944804">
        <w:rPr>
          <w:rStyle w:val="Emphasis"/>
          <w:rFonts w:ascii="Times New Roman" w:hAnsi="Times New Roman" w:cs="Times New Roman"/>
        </w:rPr>
        <w:t>at the end of that string</w:t>
      </w:r>
      <w:r w:rsidRPr="00944804">
        <w:rPr>
          <w:rFonts w:ascii="Times New Roman" w:hAnsi="Times New Roman" w:cs="Times New Roman"/>
          <w:sz w:val="16"/>
        </w:rPr>
        <w:t xml:space="preserve">,” said Adam Sieminski, administrator of the U.S. </w:t>
      </w:r>
      <w:hyperlink r:id="rId41" w:tooltip="Posts tagged with Energy" w:history="1">
        <w:r w:rsidRPr="00944804">
          <w:rPr>
            <w:rStyle w:val="Hyperlink"/>
            <w:rFonts w:ascii="Times New Roman" w:hAnsi="Times New Roman" w:cs="Times New Roman"/>
            <w:sz w:val="16"/>
          </w:rPr>
          <w:t>Energy</w:t>
        </w:r>
      </w:hyperlink>
      <w:r w:rsidRPr="00944804">
        <w:rPr>
          <w:rFonts w:ascii="Times New Roman" w:hAnsi="Times New Roman" w:cs="Times New Roman"/>
          <w:sz w:val="16"/>
        </w:rPr>
        <w:t xml:space="preserve"> Information Administration. The EIA analysis is in its current</w:t>
      </w:r>
      <w:hyperlink r:id="rId42" w:history="1">
        <w:r w:rsidRPr="00944804">
          <w:rPr>
            <w:rStyle w:val="Hyperlink"/>
            <w:rFonts w:ascii="Times New Roman" w:hAnsi="Times New Roman" w:cs="Times New Roman"/>
            <w:sz w:val="16"/>
          </w:rPr>
          <w:t xml:space="preserve"> Short-Term Energy Outlook</w:t>
        </w:r>
      </w:hyperlink>
      <w:r w:rsidRPr="00944804">
        <w:rPr>
          <w:rFonts w:ascii="Times New Roman" w:hAnsi="Times New Roman" w:cs="Times New Roman"/>
          <w:sz w:val="16"/>
        </w:rPr>
        <w:t xml:space="preserve">. Before traders start popping champagne corks, the EIA shows production growing a tiny bit, less than 1 percent, in 2013 to 69.5 billion cubic feet a day before trailing down to 69.5 Bcf/d in 2014. Of course, any movement is reason enough for traders to pop corks. Still, Sieminski said </w:t>
      </w:r>
      <w:r w:rsidRPr="00944804">
        <w:rPr>
          <w:rStyle w:val="StyleUnderline"/>
          <w:rFonts w:ascii="Times New Roman" w:hAnsi="Times New Roman" w:cs="Times New Roman"/>
        </w:rPr>
        <w:t>a look at the trend in drilling rigs shows</w:t>
      </w:r>
      <w:r w:rsidRPr="00944804">
        <w:rPr>
          <w:rFonts w:ascii="Times New Roman" w:hAnsi="Times New Roman" w:cs="Times New Roman"/>
          <w:sz w:val="16"/>
        </w:rPr>
        <w:t xml:space="preserve"> there may be </w:t>
      </w:r>
      <w:r w:rsidRPr="00944804">
        <w:rPr>
          <w:rStyle w:val="Emphasis"/>
          <w:rFonts w:ascii="Times New Roman" w:hAnsi="Times New Roman" w:cs="Times New Roman"/>
        </w:rPr>
        <w:t>further reductions ahead</w:t>
      </w:r>
      <w:r w:rsidRPr="00944804">
        <w:rPr>
          <w:rFonts w:ascii="Times New Roman" w:hAnsi="Times New Roman" w:cs="Times New Roman"/>
          <w:sz w:val="16"/>
        </w:rPr>
        <w:t xml:space="preserve">. On December 28th, </w:t>
      </w:r>
      <w:r w:rsidRPr="00944804">
        <w:rPr>
          <w:rStyle w:val="StyleUnderline"/>
          <w:rFonts w:ascii="Times New Roman" w:hAnsi="Times New Roman" w:cs="Times New Roman"/>
        </w:rPr>
        <w:t>there were 431</w:t>
      </w:r>
      <w:r w:rsidRPr="00944804">
        <w:rPr>
          <w:rFonts w:ascii="Times New Roman" w:hAnsi="Times New Roman" w:cs="Times New Roman"/>
          <w:sz w:val="16"/>
        </w:rPr>
        <w:t xml:space="preserve"> natural gas </w:t>
      </w:r>
      <w:r w:rsidRPr="00944804">
        <w:rPr>
          <w:rStyle w:val="StyleUnderline"/>
          <w:rFonts w:ascii="Times New Roman" w:hAnsi="Times New Roman" w:cs="Times New Roman"/>
        </w:rPr>
        <w:t>rigs operating</w:t>
      </w:r>
      <w:r w:rsidRPr="00944804">
        <w:rPr>
          <w:rFonts w:ascii="Times New Roman" w:hAnsi="Times New Roman" w:cs="Times New Roman"/>
          <w:sz w:val="16"/>
        </w:rPr>
        <w:t xml:space="preserve"> in the U.S. </w:t>
      </w:r>
      <w:r w:rsidRPr="00944804">
        <w:rPr>
          <w:rStyle w:val="StyleUnderline"/>
          <w:rFonts w:ascii="Times New Roman" w:hAnsi="Times New Roman" w:cs="Times New Roman"/>
        </w:rPr>
        <w:t>compared with 811 at the start of 2012</w:t>
      </w:r>
      <w:r w:rsidRPr="00944804">
        <w:rPr>
          <w:rFonts w:ascii="Times New Roman" w:hAnsi="Times New Roman" w:cs="Times New Roman"/>
          <w:sz w:val="16"/>
        </w:rPr>
        <w:t xml:space="preserve">. In Colorado, the rig count is down 28 percent in the last 12 months to 55 – although that number includes an uptick in rigs drilling for oil in Niobrara formation. </w:t>
      </w:r>
      <w:r w:rsidRPr="00944804">
        <w:rPr>
          <w:rStyle w:val="StyleUnderline"/>
          <w:rFonts w:ascii="Times New Roman" w:hAnsi="Times New Roman" w:cs="Times New Roman"/>
        </w:rPr>
        <w:t>EIA projects</w:t>
      </w:r>
      <w:r w:rsidRPr="00944804">
        <w:rPr>
          <w:rFonts w:ascii="Times New Roman" w:hAnsi="Times New Roman" w:cs="Times New Roman"/>
          <w:sz w:val="16"/>
        </w:rPr>
        <w:t xml:space="preserve"> that in 2013 </w:t>
      </w:r>
      <w:r w:rsidRPr="00944804">
        <w:rPr>
          <w:rStyle w:val="StyleUnderline"/>
          <w:rFonts w:ascii="Times New Roman" w:hAnsi="Times New Roman" w:cs="Times New Roman"/>
        </w:rPr>
        <w:t xml:space="preserve">the spot price of natural gas will rise to an average </w:t>
      </w:r>
      <w:r w:rsidRPr="00944804">
        <w:rPr>
          <w:rFonts w:ascii="Times New Roman" w:hAnsi="Times New Roman" w:cs="Times New Roman"/>
          <w:sz w:val="16"/>
        </w:rPr>
        <w:t xml:space="preserve">$3.74 per million BTUs and </w:t>
      </w:r>
      <w:r w:rsidRPr="00944804">
        <w:rPr>
          <w:rStyle w:val="StyleUnderline"/>
          <w:rFonts w:ascii="Times New Roman" w:hAnsi="Times New Roman" w:cs="Times New Roman"/>
        </w:rPr>
        <w:t>$3.90 in 2014</w:t>
      </w:r>
      <w:r w:rsidRPr="00944804">
        <w:rPr>
          <w:rFonts w:ascii="Times New Roman" w:hAnsi="Times New Roman" w:cs="Times New Roman"/>
          <w:sz w:val="16"/>
        </w:rPr>
        <w:t>. Inventories remain high with 3,517 Bcf in storage as of December 28th – 11 percent higher than the five year average.</w:t>
      </w:r>
    </w:p>
    <w:p w:rsidR="00A95A34" w:rsidRPr="00944804" w:rsidRDefault="00A95A34" w:rsidP="00A95A34">
      <w:pPr>
        <w:rPr>
          <w:rFonts w:ascii="Times New Roman" w:hAnsi="Times New Roman" w:cs="Times New Roman"/>
        </w:rPr>
      </w:pPr>
    </w:p>
    <w:p w:rsidR="00A95A34" w:rsidRPr="00944804" w:rsidRDefault="00A95A34" w:rsidP="00A95A34">
      <w:pPr>
        <w:spacing w:after="0" w:line="240" w:lineRule="auto"/>
        <w:rPr>
          <w:rFonts w:ascii="Times New Roman" w:hAnsi="Times New Roman" w:cs="Times New Roman"/>
          <w:b/>
        </w:rPr>
      </w:pPr>
      <w:r w:rsidRPr="00944804">
        <w:rPr>
          <w:rFonts w:ascii="Times New Roman" w:hAnsi="Times New Roman" w:cs="Times New Roman"/>
          <w:b/>
        </w:rPr>
        <w:t>NatGas producers will cut production to hedge prices at a sustainable level and prevent industry price collapse</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rPr>
        <w:t xml:space="preserve">AP 2012 </w:t>
      </w:r>
      <w:r w:rsidRPr="00944804">
        <w:rPr>
          <w:rFonts w:ascii="Times New Roman" w:hAnsi="Times New Roman" w:cs="Times New Roman"/>
          <w:sz w:val="16"/>
        </w:rPr>
        <w:t>(Associated Press, February 12, 2012. “Drillers cut natural gas production as prices drop.” http://online.wsj.com/article/AP3e0b9812cd1c44829710ea9dba98efec.html)</w:t>
      </w:r>
    </w:p>
    <w:p w:rsidR="00A95A34" w:rsidRPr="00944804" w:rsidRDefault="00A95A34" w:rsidP="00A95A34">
      <w:pPr>
        <w:rPr>
          <w:rFonts w:ascii="Times New Roman" w:hAnsi="Times New Roman" w:cs="Times New Roman"/>
          <w:sz w:val="16"/>
        </w:rPr>
      </w:pPr>
      <w:r w:rsidRPr="00944804">
        <w:rPr>
          <w:rFonts w:ascii="Times New Roman" w:hAnsi="Times New Roman" w:cs="Times New Roman"/>
          <w:sz w:val="16"/>
        </w:rPr>
        <w:t xml:space="preserve">PITTSBURGH — </w:t>
      </w:r>
      <w:r w:rsidRPr="00944804">
        <w:rPr>
          <w:rStyle w:val="StyleUnderline"/>
          <w:rFonts w:ascii="Times New Roman" w:hAnsi="Times New Roman" w:cs="Times New Roman"/>
        </w:rPr>
        <w:t>As natural gas prices continue to drop</w:t>
      </w:r>
      <w:r w:rsidRPr="00944804">
        <w:rPr>
          <w:rFonts w:ascii="Times New Roman" w:hAnsi="Times New Roman" w:cs="Times New Roman"/>
          <w:sz w:val="16"/>
        </w:rPr>
        <w:t xml:space="preserve">, </w:t>
      </w:r>
      <w:r w:rsidRPr="00944804">
        <w:rPr>
          <w:rStyle w:val="StyleUnderline"/>
          <w:rFonts w:ascii="Times New Roman" w:hAnsi="Times New Roman" w:cs="Times New Roman"/>
        </w:rPr>
        <w:t>the</w:t>
      </w:r>
      <w:r w:rsidRPr="00944804">
        <w:rPr>
          <w:rFonts w:ascii="Times New Roman" w:hAnsi="Times New Roman" w:cs="Times New Roman"/>
          <w:sz w:val="16"/>
        </w:rPr>
        <w:t xml:space="preserve"> recent </w:t>
      </w:r>
      <w:r w:rsidRPr="00944804">
        <w:rPr>
          <w:rStyle w:val="StyleUnderline"/>
          <w:rFonts w:ascii="Times New Roman" w:hAnsi="Times New Roman" w:cs="Times New Roman"/>
        </w:rPr>
        <w:t>nationwide boom in drilling is slowing.</w:t>
      </w:r>
      <w:r w:rsidRPr="00944804">
        <w:rPr>
          <w:rFonts w:ascii="Times New Roman" w:hAnsi="Times New Roman" w:cs="Times New Roman"/>
          <w:sz w:val="16"/>
        </w:rPr>
        <w:t xml:space="preserve"> </w:t>
      </w:r>
      <w:r w:rsidRPr="00944804">
        <w:rPr>
          <w:rStyle w:val="StyleUnderline"/>
          <w:rFonts w:ascii="Times New Roman" w:hAnsi="Times New Roman" w:cs="Times New Roman"/>
        </w:rPr>
        <w:t>Drillers don't make money if prices go too low</w:t>
      </w:r>
      <w:r w:rsidRPr="00944804">
        <w:rPr>
          <w:rFonts w:ascii="Times New Roman" w:hAnsi="Times New Roman" w:cs="Times New Roman"/>
          <w:sz w:val="16"/>
        </w:rPr>
        <w:t xml:space="preserve"> — </w:t>
      </w:r>
      <w:r w:rsidRPr="00944804">
        <w:rPr>
          <w:rStyle w:val="StyleUnderline"/>
          <w:rFonts w:ascii="Times New Roman" w:hAnsi="Times New Roman" w:cs="Times New Roman"/>
        </w:rPr>
        <w:t>and drilling wells isn't cheap.</w:t>
      </w:r>
      <w:r w:rsidRPr="00944804">
        <w:rPr>
          <w:rFonts w:ascii="Times New Roman" w:hAnsi="Times New Roman" w:cs="Times New Roman"/>
          <w:sz w:val="16"/>
        </w:rPr>
        <w:t xml:space="preserve"> "It is safe to say that </w:t>
      </w:r>
      <w:r w:rsidRPr="00944804">
        <w:rPr>
          <w:rStyle w:val="StyleUnderline"/>
          <w:rFonts w:ascii="Times New Roman" w:hAnsi="Times New Roman" w:cs="Times New Roman"/>
        </w:rPr>
        <w:t>there will be fewer natural gas wells drilled</w:t>
      </w:r>
      <w:r w:rsidRPr="00944804">
        <w:rPr>
          <w:rFonts w:ascii="Times New Roman" w:hAnsi="Times New Roman" w:cs="Times New Roman"/>
          <w:sz w:val="16"/>
        </w:rPr>
        <w:t xml:space="preserve"> in 2012," said Kathryn Klaber, president of the Marcellus Shale Coalition, an industry group based in Pennsylvania. In recent weeks, </w:t>
      </w:r>
      <w:r w:rsidRPr="00944804">
        <w:rPr>
          <w:rStyle w:val="StyleUnderline"/>
          <w:rFonts w:ascii="Times New Roman" w:hAnsi="Times New Roman" w:cs="Times New Roman"/>
        </w:rPr>
        <w:t>several companies have announced plans to cut gas production</w:t>
      </w:r>
      <w:r w:rsidRPr="00944804">
        <w:rPr>
          <w:rFonts w:ascii="Times New Roman" w:hAnsi="Times New Roman" w:cs="Times New Roman"/>
          <w:sz w:val="16"/>
        </w:rPr>
        <w:t xml:space="preserve"> around the nation, but experts say the low prices are also opening up new markets. </w:t>
      </w:r>
      <w:r w:rsidRPr="00944804">
        <w:rPr>
          <w:rStyle w:val="StyleUnderline"/>
          <w:rFonts w:ascii="Times New Roman" w:hAnsi="Times New Roman" w:cs="Times New Roman"/>
        </w:rPr>
        <w:t xml:space="preserve">When the shale drilling boom was </w:t>
      </w:r>
      <w:r w:rsidRPr="00944804">
        <w:rPr>
          <w:rFonts w:ascii="Times New Roman" w:hAnsi="Times New Roman" w:cs="Times New Roman"/>
          <w:sz w:val="16"/>
        </w:rPr>
        <w:t xml:space="preserve">starting in 2008 </w:t>
      </w:r>
      <w:r w:rsidRPr="00944804">
        <w:rPr>
          <w:rStyle w:val="StyleUnderline"/>
          <w:rFonts w:ascii="Times New Roman" w:hAnsi="Times New Roman" w:cs="Times New Roman"/>
        </w:rPr>
        <w:t>the</w:t>
      </w:r>
      <w:r w:rsidRPr="00944804">
        <w:rPr>
          <w:rFonts w:ascii="Times New Roman" w:hAnsi="Times New Roman" w:cs="Times New Roman"/>
          <w:sz w:val="16"/>
        </w:rPr>
        <w:t xml:space="preserve"> average </w:t>
      </w:r>
      <w:r w:rsidRPr="00944804">
        <w:rPr>
          <w:rStyle w:val="StyleUnderline"/>
          <w:rFonts w:ascii="Times New Roman" w:hAnsi="Times New Roman" w:cs="Times New Roman"/>
        </w:rPr>
        <w:t>price</w:t>
      </w:r>
      <w:r w:rsidRPr="00944804">
        <w:rPr>
          <w:rFonts w:ascii="Times New Roman" w:hAnsi="Times New Roman" w:cs="Times New Roman"/>
          <w:sz w:val="16"/>
        </w:rPr>
        <w:t xml:space="preserve"> </w:t>
      </w:r>
      <w:r w:rsidRPr="00944804">
        <w:rPr>
          <w:rStyle w:val="StyleUnderline"/>
          <w:rFonts w:ascii="Times New Roman" w:hAnsi="Times New Roman" w:cs="Times New Roman"/>
        </w:rPr>
        <w:t>for</w:t>
      </w:r>
      <w:r w:rsidRPr="00944804">
        <w:rPr>
          <w:rFonts w:ascii="Times New Roman" w:hAnsi="Times New Roman" w:cs="Times New Roman"/>
          <w:sz w:val="16"/>
        </w:rPr>
        <w:t xml:space="preserve"> a unit of </w:t>
      </w:r>
      <w:r w:rsidRPr="00944804">
        <w:rPr>
          <w:rStyle w:val="StyleUnderline"/>
          <w:rFonts w:ascii="Times New Roman" w:hAnsi="Times New Roman" w:cs="Times New Roman"/>
        </w:rPr>
        <w:t>gas was</w:t>
      </w:r>
      <w:r w:rsidRPr="00944804">
        <w:rPr>
          <w:rFonts w:ascii="Times New Roman" w:hAnsi="Times New Roman" w:cs="Times New Roman"/>
          <w:sz w:val="16"/>
        </w:rPr>
        <w:t xml:space="preserve"> about</w:t>
      </w:r>
      <w:r w:rsidRPr="00944804">
        <w:rPr>
          <w:rStyle w:val="StyleUnderline"/>
          <w:rFonts w:ascii="Times New Roman" w:hAnsi="Times New Roman" w:cs="Times New Roman"/>
        </w:rPr>
        <w:t xml:space="preserve"> $8.</w:t>
      </w:r>
      <w:r w:rsidRPr="00944804">
        <w:rPr>
          <w:rFonts w:ascii="Times New Roman" w:hAnsi="Times New Roman" w:cs="Times New Roman"/>
          <w:sz w:val="16"/>
        </w:rPr>
        <w:t xml:space="preserve"> Two years ago it was down to $5.50, and </w:t>
      </w:r>
      <w:r w:rsidRPr="00944804">
        <w:rPr>
          <w:rStyle w:val="StyleUnderline"/>
          <w:rFonts w:ascii="Times New Roman" w:hAnsi="Times New Roman" w:cs="Times New Roman"/>
        </w:rPr>
        <w:t>now it's dropped to about $2.50</w:t>
      </w:r>
      <w:r w:rsidRPr="00944804">
        <w:rPr>
          <w:rFonts w:ascii="Times New Roman" w:hAnsi="Times New Roman" w:cs="Times New Roman"/>
          <w:sz w:val="16"/>
        </w:rPr>
        <w:t xml:space="preserve">. Part of the reason is that the shale gas formations became productive more rapidly than expected, as thousands of new wells have been drilled nationwide. Industry reports note that </w:t>
      </w:r>
      <w:r w:rsidRPr="00944804">
        <w:rPr>
          <w:rStyle w:val="StyleUnderline"/>
          <w:rFonts w:ascii="Times New Roman" w:hAnsi="Times New Roman" w:cs="Times New Roman"/>
        </w:rPr>
        <w:t>the national count of active new gas drilling rigs fell</w:t>
      </w:r>
      <w:r w:rsidRPr="00944804">
        <w:rPr>
          <w:rFonts w:ascii="Times New Roman" w:hAnsi="Times New Roman" w:cs="Times New Roman"/>
          <w:sz w:val="16"/>
        </w:rPr>
        <w:t xml:space="preserve"> to 775 in early February, down from about 1,500 in 2008. Yet Klaber said that the low prices create opportunities for more people and industries to use the product. For example, some drilling companies are focusing more on the so-called "wet gas" that sells for a higher price because it can be transformed by refineries into consumer products such as plastics and fertilizer. Last month, Chesapeake Energy of Oklahoma City said it is reducing the number of new dry gas drilling rigs from 47 to 24 this year. In addition, </w:t>
      </w:r>
      <w:r w:rsidRPr="00944804">
        <w:rPr>
          <w:rStyle w:val="StyleUnderline"/>
          <w:rFonts w:ascii="Times New Roman" w:hAnsi="Times New Roman" w:cs="Times New Roman"/>
        </w:rPr>
        <w:t xml:space="preserve">it </w:t>
      </w:r>
      <w:r w:rsidRPr="00944804">
        <w:rPr>
          <w:rStyle w:val="Emphasis"/>
          <w:rFonts w:ascii="Times New Roman" w:hAnsi="Times New Roman" w:cs="Times New Roman"/>
        </w:rPr>
        <w:t>immediately</w:t>
      </w:r>
      <w:r w:rsidRPr="00944804">
        <w:rPr>
          <w:rStyle w:val="StyleUnderline"/>
          <w:rFonts w:ascii="Times New Roman" w:hAnsi="Times New Roman" w:cs="Times New Roman"/>
        </w:rPr>
        <w:t xml:space="preserve"> cut existing production by about 500 million cubic feet per day</w:t>
      </w:r>
      <w:r w:rsidRPr="00944804">
        <w:rPr>
          <w:rFonts w:ascii="Times New Roman" w:hAnsi="Times New Roman" w:cs="Times New Roman"/>
          <w:sz w:val="16"/>
        </w:rPr>
        <w:t xml:space="preserve">, adding that </w:t>
      </w:r>
      <w:r w:rsidRPr="00944804">
        <w:rPr>
          <w:rStyle w:val="StyleUnderline"/>
          <w:rFonts w:ascii="Times New Roman" w:hAnsi="Times New Roman" w:cs="Times New Roman"/>
        </w:rPr>
        <w:t>if low prices persist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 may </w:t>
      </w:r>
      <w:r w:rsidRPr="00944804">
        <w:rPr>
          <w:rStyle w:val="Emphasis"/>
          <w:rFonts w:ascii="Times New Roman" w:hAnsi="Times New Roman" w:cs="Times New Roman"/>
        </w:rPr>
        <w:t>double</w:t>
      </w:r>
      <w:r w:rsidRPr="00944804">
        <w:rPr>
          <w:rStyle w:val="StyleUnderline"/>
          <w:rFonts w:ascii="Times New Roman" w:hAnsi="Times New Roman" w:cs="Times New Roman"/>
        </w:rPr>
        <w:t xml:space="preserve"> the cut</w:t>
      </w:r>
      <w:r w:rsidRPr="00944804">
        <w:rPr>
          <w:rFonts w:ascii="Times New Roman" w:hAnsi="Times New Roman" w:cs="Times New Roman"/>
          <w:sz w:val="16"/>
        </w:rPr>
        <w:t xml:space="preserve">, to 1 billion cubic feet per day. The company said that about 85 percent of its </w:t>
      </w:r>
      <w:r w:rsidRPr="00944804">
        <w:rPr>
          <w:rStyle w:val="StyleUnderline"/>
          <w:rFonts w:ascii="Times New Roman" w:hAnsi="Times New Roman" w:cs="Times New Roman"/>
        </w:rPr>
        <w:t>nationwide drilling expenditures</w:t>
      </w:r>
      <w:r w:rsidRPr="00944804">
        <w:rPr>
          <w:rFonts w:ascii="Times New Roman" w:hAnsi="Times New Roman" w:cs="Times New Roman"/>
          <w:sz w:val="16"/>
        </w:rPr>
        <w:t xml:space="preserve"> this year </w:t>
      </w:r>
      <w:r w:rsidRPr="00944804">
        <w:rPr>
          <w:rStyle w:val="StyleUnderline"/>
          <w:rFonts w:ascii="Times New Roman" w:hAnsi="Times New Roman" w:cs="Times New Roman"/>
        </w:rPr>
        <w:t>will be toward the more profitable</w:t>
      </w:r>
      <w:r w:rsidRPr="00944804">
        <w:rPr>
          <w:rFonts w:ascii="Times New Roman" w:hAnsi="Times New Roman" w:cs="Times New Roman"/>
          <w:sz w:val="16"/>
        </w:rPr>
        <w:t xml:space="preserve"> wet </w:t>
      </w:r>
      <w:r w:rsidRPr="00944804">
        <w:rPr>
          <w:rStyle w:val="StyleUnderline"/>
          <w:rFonts w:ascii="Times New Roman" w:hAnsi="Times New Roman" w:cs="Times New Roman"/>
        </w:rPr>
        <w:t>gas</w:t>
      </w:r>
      <w:r w:rsidRPr="00944804">
        <w:rPr>
          <w:rFonts w:ascii="Times New Roman" w:hAnsi="Times New Roman" w:cs="Times New Roman"/>
          <w:sz w:val="16"/>
        </w:rPr>
        <w:t xml:space="preserve">. A spokesman for Chesapeake didn't respond to a request for comment. </w:t>
      </w:r>
      <w:r w:rsidRPr="00944804">
        <w:rPr>
          <w:rStyle w:val="StyleUnderline"/>
          <w:rFonts w:ascii="Times New Roman" w:hAnsi="Times New Roman" w:cs="Times New Roman"/>
        </w:rPr>
        <w:t xml:space="preserve">Experts say the companies have ways to </w:t>
      </w:r>
      <w:r w:rsidRPr="00944804">
        <w:rPr>
          <w:rStyle w:val="Emphasis"/>
          <w:rFonts w:ascii="Times New Roman" w:hAnsi="Times New Roman" w:cs="Times New Roman"/>
        </w:rPr>
        <w:t>cushion the low prices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It's called </w:t>
      </w:r>
      <w:r w:rsidRPr="00944804">
        <w:rPr>
          <w:rStyle w:val="Emphasis"/>
          <w:rFonts w:ascii="Times New Roman" w:hAnsi="Times New Roman" w:cs="Times New Roman"/>
        </w:rPr>
        <w:t>hedging</w:t>
      </w:r>
      <w:r w:rsidRPr="00944804">
        <w:rPr>
          <w:rFonts w:ascii="Times New Roman" w:hAnsi="Times New Roman" w:cs="Times New Roman"/>
          <w:sz w:val="16"/>
        </w:rPr>
        <w:t xml:space="preserve">, and business people have used such tools for hundreds if not thousands of years, said Sara Moeller, a professor of </w:t>
      </w:r>
      <w:r w:rsidRPr="00944804">
        <w:rPr>
          <w:rFonts w:ascii="Times New Roman" w:hAnsi="Times New Roman" w:cs="Times New Roman"/>
          <w:sz w:val="16"/>
        </w:rPr>
        <w:lastRenderedPageBreak/>
        <w:t>business at the University of Pittsburgh. "</w:t>
      </w:r>
      <w:r w:rsidRPr="00944804">
        <w:rPr>
          <w:rStyle w:val="StyleUnderline"/>
          <w:rFonts w:ascii="Times New Roman" w:hAnsi="Times New Roman" w:cs="Times New Roman"/>
        </w:rPr>
        <w:t>When you put a hedge on, you're locking in one of your prices</w:t>
      </w:r>
      <w:r w:rsidRPr="00944804">
        <w:rPr>
          <w:rFonts w:ascii="Times New Roman" w:hAnsi="Times New Roman" w:cs="Times New Roman"/>
          <w:sz w:val="16"/>
        </w:rPr>
        <w:t xml:space="preserve">, because you're happy with that price," said Moeller, who has also worked as a commodities trader. For example, Houston-based Cabot Oil &amp; </w:t>
      </w:r>
      <w:r w:rsidRPr="00944804">
        <w:rPr>
          <w:rStyle w:val="StyleUnderline"/>
          <w:rFonts w:ascii="Times New Roman" w:hAnsi="Times New Roman" w:cs="Times New Roman"/>
        </w:rPr>
        <w:t>Gas Corp</w:t>
      </w:r>
      <w:r w:rsidRPr="00944804">
        <w:rPr>
          <w:rFonts w:ascii="Times New Roman" w:hAnsi="Times New Roman" w:cs="Times New Roman"/>
          <w:sz w:val="16"/>
        </w:rPr>
        <w:t xml:space="preserve">. said last month that it </w:t>
      </w:r>
      <w:r w:rsidRPr="00944804">
        <w:rPr>
          <w:rStyle w:val="StyleUnderline"/>
          <w:rFonts w:ascii="Times New Roman" w:hAnsi="Times New Roman" w:cs="Times New Roman"/>
        </w:rPr>
        <w:t>received $5.17</w:t>
      </w:r>
      <w:r w:rsidRPr="00944804">
        <w:rPr>
          <w:rFonts w:ascii="Times New Roman" w:hAnsi="Times New Roman" w:cs="Times New Roman"/>
          <w:sz w:val="16"/>
        </w:rPr>
        <w:t xml:space="preserve"> per thousand cubic feet of natural gas </w:t>
      </w:r>
      <w:r w:rsidRPr="00944804">
        <w:rPr>
          <w:rStyle w:val="StyleUnderline"/>
          <w:rFonts w:ascii="Times New Roman" w:hAnsi="Times New Roman" w:cs="Times New Roman"/>
        </w:rPr>
        <w:t>on</w:t>
      </w:r>
      <w:r w:rsidRPr="00944804">
        <w:rPr>
          <w:rFonts w:ascii="Times New Roman" w:hAnsi="Times New Roman" w:cs="Times New Roman"/>
          <w:sz w:val="16"/>
        </w:rPr>
        <w:t xml:space="preserve"> some </w:t>
      </w:r>
      <w:r w:rsidRPr="00944804">
        <w:rPr>
          <w:rStyle w:val="StyleUnderline"/>
          <w:rFonts w:ascii="Times New Roman" w:hAnsi="Times New Roman" w:cs="Times New Roman"/>
        </w:rPr>
        <w:t>hedged deliveries</w:t>
      </w:r>
      <w:r w:rsidRPr="00944804">
        <w:rPr>
          <w:rFonts w:ascii="Times New Roman" w:hAnsi="Times New Roman" w:cs="Times New Roman"/>
          <w:sz w:val="16"/>
        </w:rPr>
        <w:t xml:space="preserve"> in the final quarter of 2011. Yet the market price at the time was $3.18 per thousand cubic feet. Moeller said such deals are possible because large consumers of commodities also want to reduce price swings, such as utility companies. </w:t>
      </w:r>
      <w:r w:rsidRPr="00944804">
        <w:rPr>
          <w:rStyle w:val="StyleUnderline"/>
          <w:rFonts w:ascii="Times New Roman" w:hAnsi="Times New Roman" w:cs="Times New Roman"/>
        </w:rPr>
        <w:t>Locking in prices limits their exposure to sudden jumps</w:t>
      </w:r>
      <w:r w:rsidRPr="00944804">
        <w:rPr>
          <w:rFonts w:ascii="Times New Roman" w:hAnsi="Times New Roman" w:cs="Times New Roman"/>
          <w:sz w:val="16"/>
        </w:rPr>
        <w:t xml:space="preserve">. It's done by a simple, registered trade on stock exchanges. People essentially buy and sell the hedges, setting varying prices for different points in the future. Klaber said the record-low prices have "caused every company to evaluate their business model. </w:t>
      </w:r>
      <w:r w:rsidRPr="00944804">
        <w:rPr>
          <w:rStyle w:val="StyleUnderline"/>
          <w:rFonts w:ascii="Times New Roman" w:hAnsi="Times New Roman" w:cs="Times New Roman"/>
        </w:rPr>
        <w:t>A well that may have been profitable to drill last year, this year won't be profitable</w:t>
      </w:r>
      <w:r w:rsidRPr="00944804">
        <w:rPr>
          <w:rFonts w:ascii="Times New Roman" w:hAnsi="Times New Roman" w:cs="Times New Roman"/>
          <w:sz w:val="16"/>
        </w:rPr>
        <w:t xml:space="preserve">." A government report issued last week predicted that at the end of March, the amount of natural gas that companies are storing is expected to be the highest since 1983. Those unsold reserves could push prices even further down. But she noted that the drilling companies are just one part of the industry. "What may be tighter times for the producers becomes incredibly positive for all the other people in the supply chain," she said. She said that means a big piece of the puzzle on long-term trends is how quickly consumers, power plants and refineries increase their use of natural gas. </w:t>
      </w:r>
    </w:p>
    <w:p w:rsidR="008C0FF1" w:rsidRPr="00944804" w:rsidRDefault="008C0FF1" w:rsidP="00F31D52">
      <w:pPr>
        <w:pStyle w:val="Heading3"/>
        <w:rPr>
          <w:rFonts w:ascii="Times New Roman" w:hAnsi="Times New Roman" w:cs="Times New Roman"/>
        </w:rPr>
      </w:pPr>
      <w:r w:rsidRPr="00944804">
        <w:rPr>
          <w:rFonts w:ascii="Times New Roman" w:hAnsi="Times New Roman" w:cs="Times New Roman"/>
        </w:rPr>
        <w:lastRenderedPageBreak/>
        <w:t>2NC Deterrence Module</w:t>
      </w:r>
    </w:p>
    <w:p w:rsidR="008C0FF1" w:rsidRPr="00944804" w:rsidRDefault="008C0FF1" w:rsidP="008C0FF1">
      <w:pPr>
        <w:rPr>
          <w:rFonts w:ascii="Times New Roman" w:hAnsi="Times New Roman" w:cs="Times New Roman"/>
        </w:rPr>
      </w:pPr>
    </w:p>
    <w:p w:rsidR="008C0FF1" w:rsidRPr="00944804" w:rsidRDefault="008C0FF1" w:rsidP="008C0FF1">
      <w:pPr>
        <w:spacing w:after="0" w:line="240" w:lineRule="auto"/>
        <w:rPr>
          <w:rFonts w:ascii="Times New Roman" w:hAnsi="Times New Roman" w:cs="Times New Roman"/>
          <w:b/>
        </w:rPr>
      </w:pPr>
      <w:r w:rsidRPr="00944804">
        <w:rPr>
          <w:rFonts w:ascii="Times New Roman" w:hAnsi="Times New Roman" w:cs="Times New Roman"/>
          <w:b/>
        </w:rPr>
        <w:t>Strong manufacturing industry is K2 an effective defense industrial base</w:t>
      </w:r>
    </w:p>
    <w:p w:rsidR="008C0FF1" w:rsidRPr="00944804" w:rsidRDefault="008C0FF1" w:rsidP="008C0FF1">
      <w:pPr>
        <w:spacing w:after="0" w:line="240" w:lineRule="auto"/>
        <w:rPr>
          <w:rFonts w:ascii="Times New Roman" w:hAnsi="Times New Roman" w:cs="Times New Roman"/>
          <w:b/>
          <w:sz w:val="16"/>
          <w:szCs w:val="16"/>
        </w:rPr>
      </w:pPr>
      <w:r w:rsidRPr="00944804">
        <w:rPr>
          <w:rFonts w:ascii="Times New Roman" w:hAnsi="Times New Roman" w:cs="Times New Roman"/>
          <w:b/>
        </w:rPr>
        <w:t>O’Hanlon et al 2012</w:t>
      </w:r>
      <w:r w:rsidRPr="00944804">
        <w:rPr>
          <w:rFonts w:ascii="Times New Roman" w:hAnsi="Times New Roman" w:cs="Times New Roman"/>
        </w:rPr>
        <w:t xml:space="preserve"> </w:t>
      </w:r>
      <w:r w:rsidRPr="00944804">
        <w:rPr>
          <w:rFonts w:ascii="Times New Roman" w:hAnsi="Times New Roman" w:cs="Times New Roman"/>
          <w:sz w:val="16"/>
          <w:szCs w:val="16"/>
        </w:rPr>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43" w:history="1">
        <w:r w:rsidRPr="00944804">
          <w:rPr>
            <w:rStyle w:val="Hyperlink"/>
            <w:rFonts w:ascii="Times New Roman" w:hAnsi="Times New Roman" w:cs="Times New Roman"/>
            <w:sz w:val="16"/>
            <w:szCs w:val="16"/>
          </w:rPr>
          <w:t>http://www.brookings.edu/~/ media/research/files/ papers/2012/1/26%20defense%20industrial%20base /0126_defense_industrial_base_ohanlon</w:t>
        </w:r>
      </w:hyperlink>
      <w:r w:rsidRPr="00944804">
        <w:rPr>
          <w:rFonts w:ascii="Times New Roman" w:hAnsi="Times New Roman" w:cs="Times New Roman"/>
          <w:sz w:val="16"/>
          <w:szCs w:val="16"/>
        </w:rPr>
        <w:t>)//NR</w:t>
      </w:r>
    </w:p>
    <w:p w:rsidR="008C0FF1" w:rsidRPr="00944804" w:rsidRDefault="008C0FF1" w:rsidP="008C0FF1">
      <w:pPr>
        <w:pStyle w:val="Cards"/>
        <w:spacing w:after="0" w:line="240" w:lineRule="auto"/>
        <w:ind w:left="0"/>
        <w:rPr>
          <w:sz w:val="16"/>
        </w:rPr>
      </w:pPr>
      <w:r w:rsidRPr="00944804">
        <w:rPr>
          <w:sz w:val="16"/>
        </w:rPr>
        <w:t xml:space="preserve">The current wave of defense cuts is also different than past defense budget reductions in their likely industrial impact, as </w:t>
      </w:r>
      <w:r w:rsidRPr="00944804">
        <w:rPr>
          <w:b/>
          <w:u w:val="single"/>
        </w:rPr>
        <w:t>the U.S.</w:t>
      </w:r>
      <w:r w:rsidRPr="00944804">
        <w:rPr>
          <w:u w:val="single"/>
        </w:rPr>
        <w:t xml:space="preserve"> </w:t>
      </w:r>
      <w:r w:rsidRPr="00944804">
        <w:rPr>
          <w:rStyle w:val="Emphasis"/>
          <w:rFonts w:eastAsiaTheme="majorEastAsia"/>
        </w:rPr>
        <w:t>d</w:t>
      </w:r>
      <w:r w:rsidRPr="00944804">
        <w:rPr>
          <w:sz w:val="16"/>
        </w:rPr>
        <w:t xml:space="preserve">efense </w:t>
      </w:r>
      <w:r w:rsidRPr="00944804">
        <w:rPr>
          <w:rStyle w:val="Emphasis"/>
          <w:rFonts w:eastAsiaTheme="majorEastAsia"/>
        </w:rPr>
        <w:t>i</w:t>
      </w:r>
      <w:r w:rsidRPr="00944804">
        <w:rPr>
          <w:sz w:val="16"/>
        </w:rPr>
        <w:t>ndustrial</w:t>
      </w:r>
      <w:r w:rsidRPr="00944804">
        <w:rPr>
          <w:u w:val="single"/>
        </w:rPr>
        <w:t xml:space="preserve"> </w:t>
      </w:r>
      <w:r w:rsidRPr="00944804">
        <w:rPr>
          <w:rStyle w:val="Emphasis"/>
          <w:rFonts w:eastAsiaTheme="majorEastAsia"/>
        </w:rPr>
        <w:t>b</w:t>
      </w:r>
      <w:r w:rsidRPr="00944804">
        <w:rPr>
          <w:sz w:val="16"/>
        </w:rPr>
        <w:t xml:space="preserve">ase </w:t>
      </w:r>
      <w:r w:rsidRPr="00944804">
        <w:rPr>
          <w:b/>
          <w:u w:val="single"/>
        </w:rPr>
        <w:t>is in a much different place</w:t>
      </w:r>
      <w:r w:rsidRPr="00944804">
        <w:rPr>
          <w:u w:val="single"/>
        </w:rPr>
        <w:t xml:space="preserve"> </w:t>
      </w:r>
      <w:r w:rsidRPr="00944804">
        <w:rPr>
          <w:sz w:val="16"/>
        </w:rPr>
        <w:t xml:space="preserve">than it was in the past. </w:t>
      </w:r>
      <w:r w:rsidRPr="00944804">
        <w:rPr>
          <w:sz w:val="16"/>
          <w:bdr w:val="single" w:sz="4" w:space="0" w:color="auto"/>
        </w:rPr>
        <w:t>D</w:t>
      </w:r>
      <w:r w:rsidRPr="00944804">
        <w:rPr>
          <w:sz w:val="16"/>
        </w:rPr>
        <w:t>efense industrial issues are too often viewed through the lens of jobs and pet projects to protect in congressional districts. But the overall health of the firms that supply the technologies our armed forces utilize does have national security resonance. Qualitative</w:t>
      </w:r>
      <w:r w:rsidRPr="00944804">
        <w:rPr>
          <w:u w:val="single"/>
        </w:rPr>
        <w:t xml:space="preserve"> </w:t>
      </w:r>
      <w:r w:rsidRPr="00944804">
        <w:rPr>
          <w:b/>
          <w:u w:val="single"/>
        </w:rPr>
        <w:t>superiority in</w:t>
      </w:r>
      <w:r w:rsidRPr="00944804">
        <w:rPr>
          <w:u w:val="single"/>
        </w:rPr>
        <w:t xml:space="preserve"> </w:t>
      </w:r>
      <w:r w:rsidRPr="00944804">
        <w:rPr>
          <w:sz w:val="16"/>
        </w:rPr>
        <w:t>weaponry and other</w:t>
      </w:r>
      <w:r w:rsidRPr="00944804">
        <w:rPr>
          <w:u w:val="single"/>
        </w:rPr>
        <w:t xml:space="preserve"> </w:t>
      </w:r>
      <w:r w:rsidRPr="00944804">
        <w:rPr>
          <w:b/>
          <w:u w:val="single"/>
        </w:rPr>
        <w:t>key</w:t>
      </w:r>
      <w:r w:rsidRPr="00944804">
        <w:rPr>
          <w:u w:val="single"/>
        </w:rPr>
        <w:t xml:space="preserve"> </w:t>
      </w:r>
      <w:r w:rsidRPr="00944804">
        <w:rPr>
          <w:sz w:val="16"/>
        </w:rPr>
        <w:t>military</w:t>
      </w:r>
      <w:r w:rsidRPr="00944804">
        <w:rPr>
          <w:u w:val="single"/>
        </w:rPr>
        <w:t xml:space="preserve"> </w:t>
      </w:r>
      <w:r w:rsidRPr="00944804">
        <w:rPr>
          <w:b/>
          <w:u w:val="single"/>
        </w:rPr>
        <w:t>technology has become</w:t>
      </w:r>
      <w:r w:rsidRPr="00944804">
        <w:rPr>
          <w:u w:val="single"/>
        </w:rPr>
        <w:t xml:space="preserve"> </w:t>
      </w:r>
      <w:r w:rsidRPr="00944804">
        <w:rPr>
          <w:sz w:val="16"/>
        </w:rPr>
        <w:t>an</w:t>
      </w:r>
      <w:r w:rsidRPr="00944804">
        <w:rPr>
          <w:u w:val="single"/>
        </w:rPr>
        <w:t xml:space="preserve"> </w:t>
      </w:r>
      <w:r w:rsidRPr="00944804">
        <w:rPr>
          <w:rStyle w:val="Emphasis"/>
          <w:rFonts w:eastAsiaTheme="majorEastAsia"/>
        </w:rPr>
        <w:t>essential</w:t>
      </w:r>
      <w:r w:rsidRPr="00944804">
        <w:rPr>
          <w:u w:val="single"/>
        </w:rPr>
        <w:t xml:space="preserve"> </w:t>
      </w:r>
      <w:r w:rsidRPr="00944804">
        <w:rPr>
          <w:b/>
          <w:u w:val="single"/>
        </w:rPr>
        <w:t>element of</w:t>
      </w:r>
      <w:r w:rsidRPr="00944804">
        <w:rPr>
          <w:u w:val="single"/>
        </w:rPr>
        <w:t xml:space="preserve"> </w:t>
      </w:r>
      <w:r w:rsidRPr="00944804">
        <w:rPr>
          <w:sz w:val="16"/>
        </w:rPr>
        <w:t>American</w:t>
      </w:r>
      <w:r w:rsidRPr="00944804">
        <w:rPr>
          <w:u w:val="single"/>
        </w:rPr>
        <w:t xml:space="preserve"> </w:t>
      </w:r>
      <w:r w:rsidRPr="00944804">
        <w:rPr>
          <w:b/>
          <w:u w:val="single"/>
        </w:rPr>
        <w:t>military power</w:t>
      </w:r>
      <w:r w:rsidRPr="00944804">
        <w:rPr>
          <w:sz w:val="16"/>
        </w:rPr>
        <w:t xml:space="preserve"> in the modern era—</w:t>
      </w:r>
      <w:r w:rsidRPr="00944804">
        <w:rPr>
          <w:b/>
          <w:u w:val="single"/>
          <w:bdr w:val="single" w:sz="4" w:space="0" w:color="auto"/>
        </w:rPr>
        <w:t>not only for winning wars but for</w:t>
      </w:r>
      <w:r w:rsidRPr="00944804">
        <w:rPr>
          <w:u w:val="single"/>
          <w:bdr w:val="single" w:sz="4" w:space="0" w:color="auto"/>
        </w:rPr>
        <w:t xml:space="preserve"> </w:t>
      </w:r>
      <w:r w:rsidRPr="00944804">
        <w:rPr>
          <w:rStyle w:val="Emphasis"/>
          <w:rFonts w:eastAsiaTheme="majorEastAsia"/>
        </w:rPr>
        <w:t>deterring</w:t>
      </w:r>
      <w:r w:rsidRPr="00944804">
        <w:rPr>
          <w:u w:val="single"/>
          <w:bdr w:val="single" w:sz="4" w:space="0" w:color="auto"/>
        </w:rPr>
        <w:t xml:space="preserve"> </w:t>
      </w:r>
      <w:r w:rsidRPr="00944804">
        <w:rPr>
          <w:b/>
          <w:u w:val="single"/>
          <w:bdr w:val="single" w:sz="4" w:space="0" w:color="auto"/>
        </w:rPr>
        <w:t>them</w:t>
      </w:r>
      <w:r w:rsidRPr="00944804">
        <w:rPr>
          <w:sz w:val="16"/>
        </w:rPr>
        <w:t xml:space="preserve">. </w:t>
      </w:r>
      <w:r w:rsidRPr="00944804">
        <w:rPr>
          <w:b/>
          <w:u w:val="single"/>
          <w:bdr w:val="single" w:sz="4" w:space="0" w:color="auto"/>
        </w:rPr>
        <w:t>That</w:t>
      </w:r>
      <w:r w:rsidRPr="00944804">
        <w:rPr>
          <w:u w:val="single"/>
          <w:bdr w:val="single" w:sz="4" w:space="0" w:color="auto"/>
        </w:rPr>
        <w:t xml:space="preserve"> </w:t>
      </w:r>
      <w:r w:rsidRPr="00944804">
        <w:rPr>
          <w:rStyle w:val="Emphasis"/>
          <w:rFonts w:eastAsiaTheme="majorEastAsia"/>
        </w:rPr>
        <w:t>requires</w:t>
      </w:r>
      <w:r w:rsidRPr="00944804">
        <w:rPr>
          <w:u w:val="single"/>
          <w:bdr w:val="single" w:sz="4" w:space="0" w:color="auto"/>
        </w:rPr>
        <w:t xml:space="preserve"> </w:t>
      </w:r>
      <w:r w:rsidRPr="00944804">
        <w:rPr>
          <w:b/>
          <w:u w:val="single"/>
          <w:bdr w:val="single" w:sz="4" w:space="0" w:color="auto"/>
        </w:rPr>
        <w:t>world-class</w:t>
      </w:r>
      <w:r w:rsidRPr="00944804">
        <w:rPr>
          <w:sz w:val="16"/>
        </w:rPr>
        <w:t xml:space="preserve"> scientific and </w:t>
      </w:r>
      <w:r w:rsidRPr="00944804">
        <w:rPr>
          <w:rStyle w:val="Emphasis"/>
          <w:rFonts w:eastAsiaTheme="majorEastAsia"/>
        </w:rPr>
        <w:t>manufacturing capabilities</w:t>
      </w:r>
      <w:r w:rsidRPr="00944804">
        <w:rPr>
          <w:sz w:val="16"/>
        </w:rPr>
        <w:t xml:space="preserve"> - which in turn can also generate civilian and military export opportunities for the United States in a globalized marketplace.</w:t>
      </w:r>
    </w:p>
    <w:p w:rsidR="008C0FF1" w:rsidRPr="00944804" w:rsidRDefault="008C0FF1" w:rsidP="008C0FF1">
      <w:pPr>
        <w:rPr>
          <w:rFonts w:ascii="Times New Roman" w:hAnsi="Times New Roman" w:cs="Times New Roman"/>
          <w:sz w:val="16"/>
          <w:szCs w:val="20"/>
        </w:rPr>
      </w:pPr>
    </w:p>
    <w:p w:rsidR="008C0FF1" w:rsidRPr="00944804" w:rsidRDefault="008C0FF1" w:rsidP="008C0FF1">
      <w:pPr>
        <w:spacing w:after="0" w:line="240" w:lineRule="auto"/>
        <w:rPr>
          <w:rStyle w:val="Strong"/>
          <w:rFonts w:ascii="Times New Roman" w:hAnsi="Times New Roman" w:cs="Times New Roman"/>
          <w:bCs w:val="0"/>
        </w:rPr>
      </w:pPr>
      <w:r w:rsidRPr="00944804">
        <w:rPr>
          <w:rFonts w:ascii="Times New Roman" w:hAnsi="Times New Roman" w:cs="Times New Roman"/>
          <w:b/>
        </w:rPr>
        <w:t>That makes war obsolete – it’s the ultimate deterrent</w:t>
      </w:r>
    </w:p>
    <w:p w:rsidR="008C0FF1" w:rsidRPr="00944804" w:rsidRDefault="008C0FF1" w:rsidP="008C0FF1">
      <w:pPr>
        <w:spacing w:after="0" w:line="240" w:lineRule="auto"/>
        <w:rPr>
          <w:rFonts w:ascii="Times New Roman" w:hAnsi="Times New Roman" w:cs="Times New Roman"/>
          <w:color w:val="000000"/>
          <w:sz w:val="16"/>
          <w:szCs w:val="16"/>
          <w:shd w:val="clear" w:color="auto" w:fill="FFFFFF"/>
        </w:rPr>
      </w:pPr>
      <w:r w:rsidRPr="00944804">
        <w:rPr>
          <w:rStyle w:val="Strong"/>
          <w:rFonts w:ascii="Times New Roman" w:hAnsi="Times New Roman" w:cs="Times New Roman"/>
          <w:shd w:val="clear" w:color="auto" w:fill="FFFFFF"/>
        </w:rPr>
        <w:t>Taylor 04</w:t>
      </w:r>
      <w:r w:rsidRPr="00944804">
        <w:rPr>
          <w:rStyle w:val="apple-converted-space"/>
          <w:rFonts w:ascii="Times New Roman" w:hAnsi="Times New Roman" w:cs="Times New Roman"/>
          <w:color w:val="000000"/>
          <w:shd w:val="clear" w:color="auto" w:fill="FFFFFF"/>
        </w:rPr>
        <w:t> </w:t>
      </w:r>
      <w:r w:rsidRPr="00944804">
        <w:rPr>
          <w:rFonts w:ascii="Times New Roman" w:hAnsi="Times New Roman" w:cs="Times New Roman"/>
          <w:color w:val="000000"/>
          <w:sz w:val="16"/>
          <w:szCs w:val="16"/>
          <w:shd w:val="clear" w:color="auto" w:fill="FFFFFF"/>
        </w:rPr>
        <w:t>(Mark, Professor of Political Science – Massachusetts Institute of Technology, “The Politics of Technological Change: International Relations versus Domestic Institutions”, 4-1,</w:t>
      </w:r>
      <w:r w:rsidRPr="00944804">
        <w:rPr>
          <w:rStyle w:val="apple-converted-space"/>
          <w:rFonts w:ascii="Times New Roman" w:hAnsi="Times New Roman" w:cs="Times New Roman"/>
          <w:color w:val="000000"/>
          <w:sz w:val="16"/>
          <w:szCs w:val="16"/>
          <w:shd w:val="clear" w:color="auto" w:fill="FFFFFF"/>
        </w:rPr>
        <w:t> </w:t>
      </w:r>
      <w:hyperlink r:id="rId44" w:history="1">
        <w:r w:rsidRPr="00944804">
          <w:rPr>
            <w:rStyle w:val="Hyperlink"/>
            <w:rFonts w:ascii="Times New Roman" w:hAnsi="Times New Roman" w:cs="Times New Roman"/>
            <w:sz w:val="16"/>
            <w:szCs w:val="16"/>
            <w:shd w:val="clear" w:color="auto" w:fill="FFFFFF"/>
          </w:rPr>
          <w:t>http://www.scribd.com/doc/46554792/Taylor)//NR</w:t>
        </w:r>
      </w:hyperlink>
    </w:p>
    <w:p w:rsidR="00A95A34" w:rsidRPr="00944804" w:rsidRDefault="008C0FF1" w:rsidP="00F31D52">
      <w:pPr>
        <w:spacing w:after="0" w:line="240" w:lineRule="auto"/>
        <w:rPr>
          <w:rFonts w:ascii="Times New Roman" w:hAnsi="Times New Roman" w:cs="Times New Roman"/>
          <w:sz w:val="16"/>
          <w:szCs w:val="20"/>
        </w:rPr>
      </w:pPr>
      <w:r w:rsidRPr="00944804">
        <w:rPr>
          <w:rFonts w:ascii="Times New Roman" w:hAnsi="Times New Roman" w:cs="Times New Roman"/>
          <w:sz w:val="16"/>
          <w:szCs w:val="20"/>
        </w:rPr>
        <w:t xml:space="preserve">Technological </w:t>
      </w:r>
      <w:r w:rsidRPr="00944804">
        <w:rPr>
          <w:rFonts w:ascii="Times New Roman" w:hAnsi="Times New Roman" w:cs="Times New Roman"/>
          <w:sz w:val="20"/>
          <w:szCs w:val="20"/>
          <w:u w:val="single"/>
        </w:rPr>
        <w:t>innovation is of</w:t>
      </w:r>
      <w:r w:rsidRPr="00944804">
        <w:rPr>
          <w:rFonts w:ascii="Times New Roman" w:hAnsi="Times New Roman" w:cs="Times New Roman"/>
          <w:sz w:val="16"/>
          <w:szCs w:val="20"/>
        </w:rPr>
        <w:t xml:space="preserve"> </w:t>
      </w:r>
      <w:r w:rsidRPr="00944804">
        <w:rPr>
          <w:rStyle w:val="Emphasis"/>
          <w:rFonts w:ascii="Times New Roman" w:hAnsi="Times New Roman" w:cs="Times New Roman"/>
          <w:sz w:val="20"/>
          <w:szCs w:val="20"/>
        </w:rPr>
        <w:t>central importance</w:t>
      </w:r>
      <w:r w:rsidRPr="00944804">
        <w:rPr>
          <w:rFonts w:ascii="Times New Roman" w:hAnsi="Times New Roman" w:cs="Times New Roman"/>
          <w:sz w:val="16"/>
          <w:szCs w:val="20"/>
        </w:rPr>
        <w:t xml:space="preserve"> to the study of international relations (IR), affecting almost every aspect of the sub-field. 2 First and foremost, a nation’s technological capability has a significant effect </w:t>
      </w:r>
      <w:r w:rsidRPr="00944804">
        <w:rPr>
          <w:rFonts w:ascii="Times New Roman" w:hAnsi="Times New Roman" w:cs="Times New Roman"/>
          <w:b/>
          <w:sz w:val="20"/>
          <w:szCs w:val="20"/>
          <w:u w:val="single"/>
        </w:rPr>
        <w:t>on</w:t>
      </w:r>
      <w:r w:rsidRPr="00944804">
        <w:rPr>
          <w:rFonts w:ascii="Times New Roman" w:hAnsi="Times New Roman" w:cs="Times New Roman"/>
          <w:sz w:val="16"/>
          <w:szCs w:val="20"/>
        </w:rPr>
        <w:t xml:space="preserve"> its economic growth, industrial </w:t>
      </w:r>
      <w:r w:rsidRPr="00944804">
        <w:rPr>
          <w:rFonts w:ascii="Times New Roman" w:hAnsi="Times New Roman" w:cs="Times New Roman"/>
          <w:b/>
          <w:sz w:val="20"/>
          <w:szCs w:val="20"/>
          <w:u w:val="single"/>
        </w:rPr>
        <w:t>might, and military prowess</w:t>
      </w:r>
      <w:r w:rsidRPr="00944804">
        <w:rPr>
          <w:rFonts w:ascii="Times New Roman" w:hAnsi="Times New Roman" w:cs="Times New Roman"/>
          <w:sz w:val="16"/>
          <w:szCs w:val="20"/>
        </w:rPr>
        <w:t xml:space="preserve">; therefore relative national </w:t>
      </w:r>
      <w:r w:rsidRPr="00944804">
        <w:rPr>
          <w:rFonts w:ascii="Times New Roman" w:hAnsi="Times New Roman" w:cs="Times New Roman"/>
          <w:sz w:val="20"/>
          <w:szCs w:val="20"/>
          <w:u w:val="single"/>
        </w:rPr>
        <w:t xml:space="preserve">technological </w:t>
      </w:r>
      <w:r w:rsidRPr="00944804">
        <w:rPr>
          <w:rFonts w:ascii="Times New Roman" w:hAnsi="Times New Roman" w:cs="Times New Roman"/>
          <w:b/>
          <w:sz w:val="20"/>
          <w:szCs w:val="20"/>
          <w:u w:val="single"/>
        </w:rPr>
        <w:t>capabilities</w:t>
      </w:r>
      <w:r w:rsidRPr="00944804">
        <w:rPr>
          <w:rFonts w:ascii="Times New Roman" w:hAnsi="Times New Roman" w:cs="Times New Roman"/>
          <w:sz w:val="16"/>
          <w:szCs w:val="20"/>
        </w:rPr>
        <w:t xml:space="preserve"> necessarily </w:t>
      </w:r>
      <w:r w:rsidRPr="00944804">
        <w:rPr>
          <w:rStyle w:val="Emphasis"/>
          <w:rFonts w:ascii="Times New Roman" w:hAnsi="Times New Roman" w:cs="Times New Roman"/>
          <w:sz w:val="20"/>
          <w:szCs w:val="20"/>
        </w:rPr>
        <w:t>influence</w:t>
      </w:r>
      <w:r w:rsidRPr="00944804">
        <w:rPr>
          <w:rFonts w:ascii="Times New Roman" w:hAnsi="Times New Roman" w:cs="Times New Roman"/>
          <w:sz w:val="16"/>
          <w:szCs w:val="20"/>
        </w:rPr>
        <w:t xml:space="preserve"> the balance of </w:t>
      </w:r>
      <w:r w:rsidRPr="00944804">
        <w:rPr>
          <w:rFonts w:ascii="Times New Roman" w:hAnsi="Times New Roman" w:cs="Times New Roman"/>
          <w:b/>
          <w:sz w:val="20"/>
          <w:szCs w:val="20"/>
          <w:u w:val="single"/>
        </w:rPr>
        <w:t>power between states</w:t>
      </w:r>
      <w:r w:rsidRPr="00944804">
        <w:rPr>
          <w:rFonts w:ascii="Times New Roman" w:hAnsi="Times New Roman" w:cs="Times New Roman"/>
          <w:b/>
          <w:sz w:val="16"/>
          <w:szCs w:val="20"/>
        </w:rPr>
        <w:t xml:space="preserve">, </w:t>
      </w:r>
      <w:r w:rsidRPr="00944804">
        <w:rPr>
          <w:rFonts w:ascii="Times New Roman" w:hAnsi="Times New Roman" w:cs="Times New Roman"/>
          <w:b/>
          <w:sz w:val="20"/>
          <w:szCs w:val="20"/>
          <w:u w:val="single"/>
        </w:rPr>
        <w:t>and</w:t>
      </w:r>
      <w:r w:rsidRPr="00944804">
        <w:rPr>
          <w:rFonts w:ascii="Times New Roman" w:hAnsi="Times New Roman" w:cs="Times New Roman"/>
          <w:sz w:val="16"/>
          <w:szCs w:val="20"/>
        </w:rPr>
        <w:t xml:space="preserve"> hence </w:t>
      </w:r>
      <w:r w:rsidRPr="00944804">
        <w:rPr>
          <w:rFonts w:ascii="Times New Roman" w:hAnsi="Times New Roman" w:cs="Times New Roman"/>
          <w:b/>
          <w:sz w:val="20"/>
          <w:szCs w:val="20"/>
          <w:u w:val="single"/>
        </w:rPr>
        <w:t>have a role in</w:t>
      </w:r>
      <w:r w:rsidRPr="00944804">
        <w:rPr>
          <w:rFonts w:ascii="Times New Roman" w:hAnsi="Times New Roman" w:cs="Times New Roman"/>
          <w:sz w:val="16"/>
          <w:szCs w:val="20"/>
        </w:rPr>
        <w:t xml:space="preserve"> calculations of </w:t>
      </w:r>
      <w:r w:rsidRPr="00944804">
        <w:rPr>
          <w:rFonts w:ascii="Times New Roman" w:hAnsi="Times New Roman" w:cs="Times New Roman"/>
          <w:b/>
          <w:sz w:val="20"/>
          <w:szCs w:val="20"/>
          <w:u w:val="single"/>
        </w:rPr>
        <w:t>war</w:t>
      </w:r>
      <w:r w:rsidRPr="00944804">
        <w:rPr>
          <w:rFonts w:ascii="Times New Roman" w:hAnsi="Times New Roman" w:cs="Times New Roman"/>
          <w:sz w:val="16"/>
          <w:szCs w:val="20"/>
        </w:rPr>
        <w:t xml:space="preserve"> and alliance formation.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a nation’s technological ability will also affect international financial flows and who has power over them. 4 Thus, in broad theoretical terms, technological change is important to the study of IR because of its overall implications for both the relative and absolute power of states. And if theory alone does not convince, then history also tells us that nations on the technological ascent generally experience a corresponding and dramatic change in their global stature and influence, such as Britain during the first industrial revolution, the United States and Germany during the second industrial revolution, and Japan during the twentieth century. 5 Conversely, great powers which fail to maintain their place at the technological frontier generally drift and fade from influence on international scene. 6 This is not to suggest that </w:t>
      </w:r>
      <w:r w:rsidRPr="00944804">
        <w:rPr>
          <w:rFonts w:ascii="Times New Roman" w:hAnsi="Times New Roman" w:cs="Times New Roman"/>
          <w:b/>
          <w:sz w:val="20"/>
          <w:szCs w:val="20"/>
          <w:u w:val="single"/>
        </w:rPr>
        <w:t>technological innovation</w:t>
      </w:r>
      <w:r w:rsidRPr="00944804">
        <w:rPr>
          <w:rFonts w:ascii="Times New Roman" w:hAnsi="Times New Roman" w:cs="Times New Roman"/>
          <w:sz w:val="16"/>
          <w:szCs w:val="20"/>
        </w:rPr>
        <w:t xml:space="preserve"> alone </w:t>
      </w:r>
      <w:r w:rsidRPr="00944804">
        <w:rPr>
          <w:rStyle w:val="Emphasis"/>
          <w:rFonts w:ascii="Times New Roman" w:hAnsi="Times New Roman" w:cs="Times New Roman"/>
          <w:sz w:val="20"/>
          <w:szCs w:val="20"/>
        </w:rPr>
        <w:t>determines</w:t>
      </w:r>
      <w:r w:rsidRPr="00944804">
        <w:rPr>
          <w:rFonts w:ascii="Times New Roman" w:hAnsi="Times New Roman" w:cs="Times New Roman"/>
          <w:sz w:val="16"/>
          <w:szCs w:val="20"/>
        </w:rPr>
        <w:t xml:space="preserve"> </w:t>
      </w:r>
      <w:r w:rsidRPr="00944804">
        <w:rPr>
          <w:rFonts w:ascii="Times New Roman" w:hAnsi="Times New Roman" w:cs="Times New Roman"/>
          <w:b/>
          <w:sz w:val="20"/>
          <w:szCs w:val="20"/>
          <w:u w:val="single"/>
        </w:rPr>
        <w:t>international politics</w:t>
      </w:r>
      <w:r w:rsidRPr="00944804">
        <w:rPr>
          <w:rFonts w:ascii="Times New Roman" w:hAnsi="Times New Roman" w:cs="Times New Roman"/>
          <w:sz w:val="16"/>
          <w:szCs w:val="20"/>
        </w:rPr>
        <w:t xml:space="preserve">, but rather that shifts in both relative and absolute technological capability have a major impact on international relations, and therefore need to be better understood by IR scholars. Indeed, the   politics. 7 At the very least, they describe it as an essential part of the distribution of material capabilities across nations, or an indirect source of military doctrine. And for some, like Gilpin quoted above, </w:t>
      </w:r>
      <w:r w:rsidRPr="00944804">
        <w:rPr>
          <w:rFonts w:ascii="Times New Roman" w:hAnsi="Times New Roman" w:cs="Times New Roman"/>
          <w:b/>
          <w:sz w:val="20"/>
          <w:szCs w:val="20"/>
          <w:u w:val="single"/>
        </w:rPr>
        <w:t>technology is the</w:t>
      </w:r>
      <w:r w:rsidRPr="00944804">
        <w:rPr>
          <w:rFonts w:ascii="Times New Roman" w:hAnsi="Times New Roman" w:cs="Times New Roman"/>
          <w:sz w:val="16"/>
          <w:szCs w:val="20"/>
        </w:rPr>
        <w:t xml:space="preserve"> very </w:t>
      </w:r>
      <w:r w:rsidRPr="00944804">
        <w:rPr>
          <w:rStyle w:val="Emphasis"/>
          <w:rFonts w:ascii="Times New Roman" w:hAnsi="Times New Roman" w:cs="Times New Roman"/>
          <w:sz w:val="20"/>
          <w:szCs w:val="20"/>
        </w:rPr>
        <w:t>cornerstone</w:t>
      </w:r>
      <w:r w:rsidRPr="00944804">
        <w:rPr>
          <w:rFonts w:ascii="Times New Roman" w:hAnsi="Times New Roman" w:cs="Times New Roman"/>
          <w:sz w:val="20"/>
          <w:szCs w:val="20"/>
          <w:u w:val="single"/>
        </w:rPr>
        <w:t xml:space="preserve"> </w:t>
      </w:r>
      <w:r w:rsidRPr="00944804">
        <w:rPr>
          <w:rFonts w:ascii="Times New Roman" w:hAnsi="Times New Roman" w:cs="Times New Roman"/>
          <w:b/>
          <w:sz w:val="20"/>
          <w:szCs w:val="20"/>
          <w:u w:val="single"/>
        </w:rPr>
        <w:t>of great power domination</w:t>
      </w:r>
      <w:r w:rsidRPr="00944804">
        <w:rPr>
          <w:rFonts w:ascii="Times New Roman" w:hAnsi="Times New Roman" w:cs="Times New Roman"/>
          <w:sz w:val="16"/>
          <w:szCs w:val="20"/>
        </w:rPr>
        <w:t xml:space="preserve">, and its transfer the main vehicle by which war and change occur in world politics. 8 Jervis tells us that the balance of offensive and </w:t>
      </w:r>
      <w:r w:rsidRPr="00944804">
        <w:rPr>
          <w:rStyle w:val="Emphasis"/>
          <w:rFonts w:ascii="Times New Roman" w:hAnsi="Times New Roman" w:cs="Times New Roman"/>
          <w:sz w:val="20"/>
          <w:szCs w:val="20"/>
        </w:rPr>
        <w:t>defensive military technology affects the incentives for war</w:t>
      </w:r>
      <w:r w:rsidRPr="00944804">
        <w:rPr>
          <w:rFonts w:ascii="Times New Roman" w:hAnsi="Times New Roman" w:cs="Times New Roman"/>
          <w:sz w:val="16"/>
          <w:szCs w:val="20"/>
        </w:rPr>
        <w:t>. 9 Walt agrees, arguing that technological change can alter a state’s aggregate power, and thereby affect both alliance formation and the international balance of threats. 10 Liberals are less directly concerned with technological change, but they must admit that by raising or lowering the costs of using force, technological progress affects the rational attractiveness of international cooperation and regimes. 11 Technology also lowers information &amp; transactions costs and thus increases the applicability of international institutions, a cornerstone of Liberal IR theory. 12 And in fostering flows of trade, finance, and information, technological change can lead to Keohane’s interdependence 13 or Thomas Friedman et al’s globalization. 14 Meanwhile, over at the “third debate”, Constructivists cover the causal spectrum on the issue, from Katzenstein’s “cultural norms” which shape security concerns and thereby affect technological innovation; 15 to Wendt’s “stripped down technological determinism” in which technology inevitably drives nations to form a world state. 16 However most Constructivists seem to favor Wendt, arguing that new technology changes people’s identities within society, and sometimes even creates new cross-national constituencies, thereby affecting international politics. 17 Of course, Marxists tend to see technology as determining all social relations and the entire course of history,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A95A34" w:rsidRPr="00944804" w:rsidRDefault="00D70185" w:rsidP="00F31D52">
      <w:pPr>
        <w:pStyle w:val="Heading3"/>
        <w:rPr>
          <w:rFonts w:ascii="Times New Roman" w:eastAsia="Calibri" w:hAnsi="Times New Roman" w:cs="Times New Roman"/>
        </w:rPr>
      </w:pPr>
      <w:r w:rsidRPr="00944804">
        <w:rPr>
          <w:rFonts w:ascii="Times New Roman" w:eastAsia="Calibri" w:hAnsi="Times New Roman" w:cs="Times New Roman"/>
        </w:rPr>
        <w:lastRenderedPageBreak/>
        <w:t xml:space="preserve">2NC </w:t>
      </w:r>
      <w:r w:rsidR="00A95A34" w:rsidRPr="00944804">
        <w:rPr>
          <w:rFonts w:ascii="Times New Roman" w:eastAsia="Calibri" w:hAnsi="Times New Roman" w:cs="Times New Roman"/>
        </w:rPr>
        <w:t>Internal Link</w:t>
      </w:r>
    </w:p>
    <w:p w:rsidR="00A95A34" w:rsidRPr="00944804" w:rsidRDefault="00A95A34" w:rsidP="00A95A34">
      <w:pPr>
        <w:pStyle w:val="Heading4"/>
        <w:rPr>
          <w:rStyle w:val="Style13ptBold"/>
          <w:rFonts w:ascii="Times New Roman" w:hAnsi="Times New Roman" w:cs="Times New Roman"/>
          <w:b/>
          <w:bCs w:val="0"/>
        </w:rPr>
      </w:pPr>
      <w:r w:rsidRPr="00944804">
        <w:rPr>
          <w:rStyle w:val="Style13ptBold"/>
          <w:rFonts w:ascii="Times New Roman" w:hAnsi="Times New Roman" w:cs="Times New Roman"/>
          <w:b/>
        </w:rPr>
        <w:t>Sustained low gas prices force producers to halt natgas production</w:t>
      </w:r>
    </w:p>
    <w:p w:rsidR="00A95A34" w:rsidRPr="00944804" w:rsidRDefault="00A95A34" w:rsidP="00A95A34">
      <w:pPr>
        <w:rPr>
          <w:rStyle w:val="Style13ptBold"/>
          <w:rFonts w:ascii="Times New Roman" w:hAnsi="Times New Roman" w:cs="Times New Roman"/>
          <w:b w:val="0"/>
          <w:sz w:val="16"/>
        </w:rPr>
      </w:pPr>
      <w:r w:rsidRPr="00944804">
        <w:rPr>
          <w:rStyle w:val="Style13ptBold"/>
          <w:rFonts w:ascii="Times New Roman" w:hAnsi="Times New Roman" w:cs="Times New Roman"/>
        </w:rPr>
        <w:t>Bhandaru, 04/16/2014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(Kshitija Bhandaru, Market Realist correspondent, “Why US rig counts continue to rise, driven by oil rigs”, Market Realist, 04/16/2014, http://marketrealist.com/2014/04/total-us-rig-count-increases-oil-rigs-cross-1500-gas-rigs-continue-declining-streak/)</w:t>
      </w:r>
    </w:p>
    <w:p w:rsidR="00A95A34" w:rsidRPr="00944804" w:rsidRDefault="00A95A34" w:rsidP="00A95A34">
      <w:pPr>
        <w:rPr>
          <w:rFonts w:ascii="Times New Roman" w:hAnsi="Times New Roman" w:cs="Times New Roman"/>
          <w:sz w:val="16"/>
        </w:rPr>
      </w:pPr>
      <w:r w:rsidRPr="00944804">
        <w:rPr>
          <w:rStyle w:val="StyleUnderline"/>
          <w:rFonts w:ascii="Times New Roman" w:hAnsi="Times New Roman" w:cs="Times New Roman"/>
        </w:rPr>
        <w:t xml:space="preserve">Natural gas rigs continue to fall, down to the lowest points of the year </w:t>
      </w:r>
      <w:r w:rsidRPr="00944804">
        <w:rPr>
          <w:rFonts w:ascii="Times New Roman" w:hAnsi="Times New Roman" w:cs="Times New Roman"/>
          <w:sz w:val="16"/>
        </w:rPr>
        <w:t xml:space="preserve">Last week, Baker Hughes reported yet another reduction in the natural gas rig count. </w:t>
      </w:r>
      <w:r w:rsidRPr="00944804">
        <w:rPr>
          <w:rStyle w:val="StyleUnderline"/>
          <w:rFonts w:ascii="Times New Roman" w:hAnsi="Times New Roman" w:cs="Times New Roman"/>
        </w:rPr>
        <w:t>Gas rig counts decreased</w:t>
      </w:r>
      <w:r w:rsidRPr="00944804">
        <w:rPr>
          <w:rFonts w:ascii="Times New Roman" w:hAnsi="Times New Roman" w:cs="Times New Roman"/>
          <w:sz w:val="16"/>
        </w:rPr>
        <w:t xml:space="preserve"> from 316 to 310—</w:t>
      </w:r>
      <w:r w:rsidRPr="00944804">
        <w:rPr>
          <w:rStyle w:val="Emphasis"/>
          <w:rFonts w:ascii="Times New Roman" w:hAnsi="Times New Roman" w:cs="Times New Roman"/>
        </w:rPr>
        <w:t>the lowest since the shale revolution</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Natural rigs have fallen sharply over the past few months, as rig counts were at 372 at the beginning of 2014 and have declined by 62 to current levels of 310. </w:t>
      </w:r>
      <w:r w:rsidRPr="00944804">
        <w:rPr>
          <w:rStyle w:val="StyleUnderline"/>
          <w:rFonts w:ascii="Times New Roman" w:hAnsi="Times New Roman" w:cs="Times New Roman"/>
        </w:rPr>
        <w:t xml:space="preserve">As per the most recent report, the number of natural gas-directed rigs is at its lowest level since </w:t>
      </w:r>
      <w:r w:rsidRPr="00944804">
        <w:rPr>
          <w:rFonts w:ascii="Times New Roman" w:hAnsi="Times New Roman" w:cs="Times New Roman"/>
          <w:sz w:val="16"/>
        </w:rPr>
        <w:t>May 5</w:t>
      </w:r>
      <w:r w:rsidRPr="00944804">
        <w:rPr>
          <w:rStyle w:val="StyleUnderline"/>
          <w:rFonts w:ascii="Times New Roman" w:hAnsi="Times New Roman" w:cs="Times New Roman"/>
        </w:rPr>
        <w:t>, 1995</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and is down 62% from its </w:t>
      </w:r>
      <w:r w:rsidRPr="00944804">
        <w:rPr>
          <w:rFonts w:ascii="Times New Roman" w:hAnsi="Times New Roman" w:cs="Times New Roman"/>
          <w:sz w:val="16"/>
        </w:rPr>
        <w:t xml:space="preserve">recent </w:t>
      </w:r>
      <w:r w:rsidRPr="00944804">
        <w:rPr>
          <w:rStyle w:val="StyleUnderline"/>
          <w:rFonts w:ascii="Times New Roman" w:hAnsi="Times New Roman" w:cs="Times New Roman"/>
        </w:rPr>
        <w:t>peak</w:t>
      </w:r>
      <w:r w:rsidRPr="00944804">
        <w:rPr>
          <w:rFonts w:ascii="Times New Roman" w:hAnsi="Times New Roman" w:cs="Times New Roman"/>
          <w:sz w:val="16"/>
        </w:rPr>
        <w:t xml:space="preserve"> of 811, achieved in 2012. Baker Hughes stated on its latest earnings call that it anticipates that 2014 will exit with U.S. natural gas rigs drilling totaling ~360, somewhat above current levels. Background: </w:t>
      </w:r>
      <w:r w:rsidRPr="00944804">
        <w:rPr>
          <w:rStyle w:val="StyleUnderline"/>
          <w:rFonts w:ascii="Times New Roman" w:hAnsi="Times New Roman" w:cs="Times New Roman"/>
        </w:rPr>
        <w:t xml:space="preserve">Natural gas rigs have fallen sharply over the past few years due to low prices </w:t>
      </w:r>
      <w:r w:rsidRPr="00944804">
        <w:rPr>
          <w:rFonts w:ascii="Times New Roman" w:hAnsi="Times New Roman" w:cs="Times New Roman"/>
          <w:sz w:val="16"/>
        </w:rPr>
        <w:t xml:space="preserve">Through 2014, natural gas rigs fell from 372 to 310, a drop of ~17%, with most of the decline from the Cana Woodford (-10), the Marcellus (-7), and other areas outside of the major classified plays (-20). From a long-term perspective, </w:t>
      </w:r>
      <w:r w:rsidRPr="00944804">
        <w:rPr>
          <w:rStyle w:val="StyleUnderline"/>
          <w:rFonts w:ascii="Times New Roman" w:hAnsi="Times New Roman" w:cs="Times New Roman"/>
        </w:rPr>
        <w:t xml:space="preserve">natural gas rigs have been largely falling or remained flat since </w:t>
      </w:r>
      <w:r w:rsidRPr="00944804">
        <w:rPr>
          <w:rFonts w:ascii="Times New Roman" w:hAnsi="Times New Roman" w:cs="Times New Roman"/>
          <w:sz w:val="16"/>
        </w:rPr>
        <w:t xml:space="preserve">October </w:t>
      </w:r>
      <w:r w:rsidRPr="00944804">
        <w:rPr>
          <w:rStyle w:val="StyleUnderline"/>
          <w:rFonts w:ascii="Times New Roman" w:hAnsi="Times New Roman" w:cs="Times New Roman"/>
        </w:rPr>
        <w:t>2011 in response to</w:t>
      </w:r>
      <w:r w:rsidRPr="00944804">
        <w:rPr>
          <w:rStyle w:val="Emphasis"/>
          <w:rFonts w:ascii="Times New Roman" w:hAnsi="Times New Roman" w:cs="Times New Roman"/>
        </w:rPr>
        <w:t xml:space="preserve"> sustained low natural gas prices</w:t>
      </w:r>
      <w:r w:rsidRPr="00944804">
        <w:rPr>
          <w:rFonts w:ascii="Times New Roman" w:hAnsi="Times New Roman" w:cs="Times New Roman"/>
          <w:sz w:val="16"/>
        </w:rPr>
        <w:t xml:space="preserve"> (see the natural gas price graph above). </w:t>
      </w:r>
      <w:r w:rsidRPr="00944804">
        <w:rPr>
          <w:rStyle w:val="StyleUnderline"/>
          <w:rFonts w:ascii="Times New Roman" w:hAnsi="Times New Roman" w:cs="Times New Roman"/>
        </w:rPr>
        <w:t xml:space="preserve">Low natural gas prices can </w:t>
      </w:r>
      <w:r w:rsidRPr="00944804">
        <w:rPr>
          <w:rStyle w:val="Emphasis"/>
          <w:rFonts w:ascii="Times New Roman" w:hAnsi="Times New Roman" w:cs="Times New Roman"/>
        </w:rPr>
        <w:t>spur producers to stop drilling for natural gas</w:t>
      </w:r>
      <w:r w:rsidRPr="00944804">
        <w:rPr>
          <w:rStyle w:val="StyleUnderline"/>
          <w:rFonts w:ascii="Times New Roman" w:hAnsi="Times New Roman" w:cs="Times New Roman"/>
        </w:rPr>
        <w:t xml:space="preserve">. Natural gas rigs drilling can indicate the sentiment of major natural gas producers </w:t>
      </w:r>
      <w:r w:rsidRPr="00944804">
        <w:rPr>
          <w:rFonts w:ascii="Times New Roman" w:hAnsi="Times New Roman" w:cs="Times New Roman"/>
          <w:sz w:val="16"/>
        </w:rPr>
        <w:t>such as</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Chesapeake Energy (CHK), Comstock Resources (CRK), Southwestern Energy (SWN), and Range Resources (RRC). Many of these names are also part of energy ETFs such as the S&amp;P Oil &amp; Gas Exploration &amp; Production ETF (XOP). Despite the recent rally in natural gas prices, prices remain relatively low from a long-term historical context. </w:t>
      </w:r>
    </w:p>
    <w:p w:rsidR="00A95A34" w:rsidRPr="00944804" w:rsidRDefault="00A95A34" w:rsidP="00A95A34">
      <w:pPr>
        <w:pStyle w:val="Heading4"/>
        <w:rPr>
          <w:rStyle w:val="Style13ptBold"/>
          <w:rFonts w:ascii="Times New Roman" w:hAnsi="Times New Roman" w:cs="Times New Roman"/>
          <w:b/>
        </w:rPr>
      </w:pPr>
      <w:r w:rsidRPr="00944804">
        <w:rPr>
          <w:rStyle w:val="Style13ptBold"/>
          <w:rFonts w:ascii="Times New Roman" w:hAnsi="Times New Roman" w:cs="Times New Roman"/>
          <w:b/>
        </w:rPr>
        <w:t>Low natural gas prices force producers to gut production levels</w:t>
      </w:r>
    </w:p>
    <w:p w:rsidR="00A95A34" w:rsidRPr="00944804" w:rsidRDefault="00A95A34" w:rsidP="00A95A34">
      <w:pPr>
        <w:rPr>
          <w:rStyle w:val="Style13ptBold"/>
          <w:rFonts w:ascii="Times New Roman" w:hAnsi="Times New Roman" w:cs="Times New Roman"/>
          <w:b w:val="0"/>
          <w:sz w:val="16"/>
        </w:rPr>
      </w:pPr>
      <w:r w:rsidRPr="00944804">
        <w:rPr>
          <w:rStyle w:val="Style13ptBold"/>
          <w:rFonts w:ascii="Times New Roman" w:hAnsi="Times New Roman" w:cs="Times New Roman"/>
        </w:rPr>
        <w:t>IG, 2012</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(Indiana Gasification, “Natural Gas: Low Prices May Prove Unsustainable”, Indiana Gasification, 08/22/2012, http://indianagasification.com/natural-gas-low-prices-may-prove-unsustainable/)</w:t>
      </w:r>
    </w:p>
    <w:p w:rsidR="00A95A34" w:rsidRPr="00944804" w:rsidRDefault="00A95A34" w:rsidP="00A95A34">
      <w:pPr>
        <w:rPr>
          <w:rFonts w:ascii="Times New Roman" w:hAnsi="Times New Roman" w:cs="Times New Roman"/>
          <w:sz w:val="16"/>
        </w:rPr>
      </w:pPr>
      <w:r w:rsidRPr="00944804">
        <w:rPr>
          <w:rFonts w:ascii="Times New Roman" w:hAnsi="Times New Roman" w:cs="Times New Roman"/>
          <w:sz w:val="16"/>
        </w:rPr>
        <w:t xml:space="preserve">It is no surprise that </w:t>
      </w:r>
      <w:r w:rsidRPr="00944804">
        <w:rPr>
          <w:rStyle w:val="StyleUnderline"/>
          <w:rFonts w:ascii="Times New Roman" w:hAnsi="Times New Roman" w:cs="Times New Roman"/>
        </w:rPr>
        <w:t>major natural gas producers are reporting bleak earnings results</w:t>
      </w:r>
      <w:r w:rsidRPr="00944804">
        <w:rPr>
          <w:rFonts w:ascii="Times New Roman" w:hAnsi="Times New Roman" w:cs="Times New Roman"/>
          <w:sz w:val="16"/>
        </w:rPr>
        <w:t xml:space="preserve"> </w:t>
      </w:r>
      <w:r w:rsidRPr="00944804">
        <w:rPr>
          <w:rStyle w:val="StyleUnderline"/>
          <w:rFonts w:ascii="Times New Roman" w:hAnsi="Times New Roman" w:cs="Times New Roman"/>
        </w:rPr>
        <w:t>and shifts in business strategy due to low natural gas prices</w:t>
      </w:r>
      <w:r w:rsidRPr="00944804">
        <w:rPr>
          <w:rFonts w:ascii="Times New Roman" w:hAnsi="Times New Roman" w:cs="Times New Roman"/>
          <w:sz w:val="16"/>
        </w:rPr>
        <w:t>. Energy expert and geologist Arthur E. Berman has stated that “</w:t>
      </w:r>
      <w:r w:rsidRPr="00944804">
        <w:rPr>
          <w:rStyle w:val="StyleUnderline"/>
          <w:rFonts w:ascii="Times New Roman" w:hAnsi="Times New Roman" w:cs="Times New Roman"/>
        </w:rPr>
        <w:t>natural gas operators require at least $7.00 per mcf on average to break even</w:t>
      </w:r>
      <w:r w:rsidRPr="00944804">
        <w:rPr>
          <w:rFonts w:ascii="Times New Roman" w:hAnsi="Times New Roman" w:cs="Times New Roman"/>
          <w:sz w:val="16"/>
        </w:rPr>
        <w:t xml:space="preserve"> in the shale plays.” Chesapeake Energy Corp., </w:t>
      </w:r>
      <w:r w:rsidRPr="00944804">
        <w:rPr>
          <w:rStyle w:val="Emphasis"/>
          <w:rFonts w:ascii="Times New Roman" w:hAnsi="Times New Roman" w:cs="Times New Roman"/>
        </w:rPr>
        <w:t xml:space="preserve">the nation’s second-largest producer </w:t>
      </w:r>
      <w:r w:rsidRPr="00944804">
        <w:rPr>
          <w:rFonts w:ascii="Times New Roman" w:hAnsi="Times New Roman" w:cs="Times New Roman"/>
          <w:sz w:val="16"/>
        </w:rPr>
        <w:t>and self-proclaimed “America’s champion of natural gas,”</w:t>
      </w:r>
      <w:r w:rsidRPr="00944804">
        <w:rPr>
          <w:rStyle w:val="Emphasis"/>
          <w:rFonts w:ascii="Times New Roman" w:hAnsi="Times New Roman" w:cs="Times New Roman"/>
        </w:rPr>
        <w:t xml:space="preserve"> has sold key assets because of tumbling natural gas prices</w:t>
      </w:r>
      <w:r w:rsidRPr="00944804">
        <w:rPr>
          <w:rFonts w:ascii="Times New Roman" w:hAnsi="Times New Roman" w:cs="Times New Roman"/>
          <w:sz w:val="16"/>
        </w:rPr>
        <w:t xml:space="preserve"> </w:t>
      </w:r>
      <w:r w:rsidRPr="00944804">
        <w:rPr>
          <w:rStyle w:val="StyleUnderline"/>
          <w:rFonts w:ascii="Times New Roman" w:hAnsi="Times New Roman" w:cs="Times New Roman"/>
        </w:rPr>
        <w:t>and</w:t>
      </w:r>
      <w:r w:rsidRPr="00944804">
        <w:rPr>
          <w:rFonts w:ascii="Times New Roman" w:hAnsi="Times New Roman" w:cs="Times New Roman"/>
          <w:sz w:val="16"/>
        </w:rPr>
        <w:t xml:space="preserve"> recently </w:t>
      </w:r>
      <w:r w:rsidRPr="00944804">
        <w:rPr>
          <w:rStyle w:val="StyleUnderline"/>
          <w:rFonts w:ascii="Times New Roman" w:hAnsi="Times New Roman" w:cs="Times New Roman"/>
        </w:rPr>
        <w:t xml:space="preserve">announced it would </w:t>
      </w:r>
      <w:r w:rsidRPr="00944804">
        <w:rPr>
          <w:rStyle w:val="Emphasis"/>
          <w:rFonts w:ascii="Times New Roman" w:hAnsi="Times New Roman" w:cs="Times New Roman"/>
        </w:rPr>
        <w:t>reduce natural gas output</w:t>
      </w:r>
      <w:r w:rsidRPr="00944804">
        <w:rPr>
          <w:rStyle w:val="StyleUnderline"/>
          <w:rFonts w:ascii="Times New Roman" w:hAnsi="Times New Roman" w:cs="Times New Roman"/>
        </w:rPr>
        <w:t xml:space="preserve"> by 7 percent</w:t>
      </w:r>
      <w:r w:rsidRPr="00944804">
        <w:rPr>
          <w:rFonts w:ascii="Times New Roman" w:hAnsi="Times New Roman" w:cs="Times New Roman"/>
          <w:sz w:val="16"/>
        </w:rPr>
        <w:t xml:space="preserve"> in 2013, </w:t>
      </w:r>
      <w:r w:rsidRPr="00944804">
        <w:rPr>
          <w:rStyle w:val="StyleUnderline"/>
          <w:rFonts w:ascii="Times New Roman" w:hAnsi="Times New Roman" w:cs="Times New Roman"/>
        </w:rPr>
        <w:t>ending 23 consecutive years of gas production growth</w:t>
      </w:r>
      <w:r w:rsidRPr="00944804">
        <w:rPr>
          <w:rFonts w:ascii="Times New Roman" w:hAnsi="Times New Roman" w:cs="Times New Roman"/>
          <w:sz w:val="16"/>
        </w:rPr>
        <w:t xml:space="preserve">. Encana Corp., </w:t>
      </w:r>
      <w:r w:rsidRPr="00944804">
        <w:rPr>
          <w:rStyle w:val="StyleUnderline"/>
          <w:rFonts w:ascii="Times New Roman" w:hAnsi="Times New Roman" w:cs="Times New Roman"/>
        </w:rPr>
        <w:t>America’s second-largest gas producer</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posted a $1.5 billion </w:t>
      </w:r>
      <w:r w:rsidRPr="00944804">
        <w:rPr>
          <w:rFonts w:ascii="Times New Roman" w:hAnsi="Times New Roman" w:cs="Times New Roman"/>
          <w:sz w:val="16"/>
        </w:rPr>
        <w:t>second-quarter</w:t>
      </w:r>
      <w:r w:rsidRPr="00944804">
        <w:rPr>
          <w:rStyle w:val="StyleUnderline"/>
          <w:rFonts w:ascii="Times New Roman" w:hAnsi="Times New Roman" w:cs="Times New Roman"/>
        </w:rPr>
        <w:t xml:space="preserve"> loss and responded by closing down 500 million cubic feet of production a day</w:t>
      </w:r>
      <w:r w:rsidRPr="00944804">
        <w:rPr>
          <w:rFonts w:ascii="Times New Roman" w:hAnsi="Times New Roman" w:cs="Times New Roman"/>
          <w:sz w:val="16"/>
        </w:rPr>
        <w:t xml:space="preserve">. Shell America reported a dip in earnings after its prices of U.S. natural gas fell 52 percent yet world prices increased 2 percent in the second quarter of 2012. </w:t>
      </w:r>
      <w:r w:rsidRPr="00944804">
        <w:rPr>
          <w:rStyle w:val="StyleUnderline"/>
          <w:rFonts w:ascii="Times New Roman" w:hAnsi="Times New Roman" w:cs="Times New Roman"/>
        </w:rPr>
        <w:t>BG Group profits fell 77 percent in the second quarter</w:t>
      </w:r>
      <w:r w:rsidRPr="00944804">
        <w:rPr>
          <w:rFonts w:ascii="Times New Roman" w:hAnsi="Times New Roman" w:cs="Times New Roman"/>
          <w:sz w:val="16"/>
        </w:rPr>
        <w:t xml:space="preserve"> of 2012 after writing down the value of its U.S. natural gas assets by $1.3 billion, post-tax. Yet profits on higher worldwide liquefied natural gas prices increased. BG will refocus its U.S. efforts on exporting natural gas while scaling back on drilling in the U.S. “We don’t think the [current] gas price range will last,” Statoil Chief Executive Helge Lund told The Wall Street Journal.</w:t>
      </w:r>
    </w:p>
    <w:p w:rsidR="00D70185" w:rsidRPr="00944804" w:rsidRDefault="00D70185" w:rsidP="00D70185">
      <w:pPr>
        <w:spacing w:after="0" w:line="240" w:lineRule="auto"/>
        <w:rPr>
          <w:rFonts w:ascii="Times New Roman" w:hAnsi="Times New Roman" w:cs="Times New Roman"/>
          <w:b/>
        </w:rPr>
      </w:pPr>
      <w:r w:rsidRPr="00944804">
        <w:rPr>
          <w:rFonts w:ascii="Times New Roman" w:hAnsi="Times New Roman" w:cs="Times New Roman"/>
          <w:b/>
        </w:rPr>
        <w:t>Sustained low prices create a vicious drilling cycle that makes industry collapse inevitable</w:t>
      </w:r>
    </w:p>
    <w:p w:rsidR="00D70185" w:rsidRPr="00944804" w:rsidRDefault="00D70185" w:rsidP="00D70185">
      <w:pPr>
        <w:spacing w:after="0" w:line="240" w:lineRule="auto"/>
        <w:rPr>
          <w:rFonts w:ascii="Times New Roman" w:hAnsi="Times New Roman" w:cs="Times New Roman"/>
          <w:sz w:val="16"/>
        </w:rPr>
      </w:pPr>
      <w:r w:rsidRPr="00944804">
        <w:rPr>
          <w:rFonts w:ascii="Times New Roman" w:hAnsi="Times New Roman" w:cs="Times New Roman"/>
          <w:b/>
        </w:rPr>
        <w:t xml:space="preserve">Callahan 2012 </w:t>
      </w:r>
      <w:r w:rsidRPr="00944804">
        <w:rPr>
          <w:rFonts w:ascii="Times New Roman" w:hAnsi="Times New Roman" w:cs="Times New Roman"/>
          <w:sz w:val="16"/>
        </w:rPr>
        <w:t>(Jonathan Callahan, PhD chemist who has worked for 20 years as a data analyst expert for the NOAA, NASA, and EPA, February 6, 2012. “Gas Boom Goes Bust.” http://www.theoildrum.com/node/8900)//NR</w:t>
      </w:r>
    </w:p>
    <w:p w:rsidR="00D70185" w:rsidRPr="00944804" w:rsidRDefault="00D70185" w:rsidP="00D70185">
      <w:pPr>
        <w:spacing w:after="0" w:line="240" w:lineRule="auto"/>
        <w:rPr>
          <w:rFonts w:ascii="Times New Roman" w:hAnsi="Times New Roman" w:cs="Times New Roman"/>
          <w:sz w:val="16"/>
        </w:rPr>
      </w:pPr>
      <w:r w:rsidRPr="00944804">
        <w:rPr>
          <w:rStyle w:val="StyleUnderline"/>
          <w:rFonts w:ascii="Times New Roman" w:hAnsi="Times New Roman" w:cs="Times New Roman"/>
        </w:rPr>
        <w:t>The current boom in drilling for ‘unconventional’ gas has helped raise US production to levels not seen since the</w:t>
      </w:r>
      <w:r w:rsidRPr="00944804">
        <w:rPr>
          <w:rFonts w:ascii="Times New Roman" w:hAnsi="Times New Roman" w:cs="Times New Roman"/>
          <w:sz w:val="16"/>
        </w:rPr>
        <w:t xml:space="preserve"> early </w:t>
      </w:r>
      <w:r w:rsidRPr="00944804">
        <w:rPr>
          <w:rStyle w:val="StyleUnderline"/>
          <w:rFonts w:ascii="Times New Roman" w:hAnsi="Times New Roman" w:cs="Times New Roman"/>
        </w:rPr>
        <w:t>1970</w:t>
      </w:r>
      <w:r w:rsidRPr="00944804">
        <w:rPr>
          <w:rFonts w:ascii="Times New Roman" w:hAnsi="Times New Roman" w:cs="Times New Roman"/>
          <w:sz w:val="16"/>
        </w:rPr>
        <w:t xml:space="preserve">′s. </w:t>
      </w:r>
      <w:r w:rsidRPr="00944804">
        <w:rPr>
          <w:rStyle w:val="StyleUnderline"/>
          <w:rFonts w:ascii="Times New Roman" w:hAnsi="Times New Roman" w:cs="Times New Roman"/>
        </w:rPr>
        <w:t>This</w:t>
      </w:r>
      <w:r w:rsidRPr="00944804">
        <w:rPr>
          <w:rFonts w:ascii="Times New Roman" w:hAnsi="Times New Roman" w:cs="Times New Roman"/>
          <w:sz w:val="16"/>
        </w:rPr>
        <w:t xml:space="preserve"> </w:t>
      </w:r>
      <w:r w:rsidRPr="00944804">
        <w:rPr>
          <w:rStyle w:val="StyleUnderline"/>
          <w:rFonts w:ascii="Times New Roman" w:hAnsi="Times New Roman" w:cs="Times New Roman"/>
        </w:rPr>
        <w:t>has</w:t>
      </w:r>
      <w:r w:rsidRPr="00944804">
        <w:rPr>
          <w:rFonts w:ascii="Times New Roman" w:hAnsi="Times New Roman" w:cs="Times New Roman"/>
          <w:sz w:val="16"/>
        </w:rPr>
        <w:t xml:space="preserve"> been an incredible boon to consumers and has kept spot </w:t>
      </w:r>
      <w:r w:rsidRPr="00944804">
        <w:rPr>
          <w:rStyle w:val="StyleUnderline"/>
          <w:rFonts w:ascii="Times New Roman" w:hAnsi="Times New Roman" w:cs="Times New Roman"/>
        </w:rPr>
        <w:t>prices</w:t>
      </w:r>
      <w:r w:rsidRPr="00944804">
        <w:rPr>
          <w:rFonts w:ascii="Times New Roman" w:hAnsi="Times New Roman" w:cs="Times New Roman"/>
          <w:sz w:val="16"/>
        </w:rPr>
        <w:t xml:space="preserve"> contained below $5 per million BTU for the past year, recently </w:t>
      </w:r>
      <w:r w:rsidRPr="00944804">
        <w:rPr>
          <w:rStyle w:val="StyleUnderline"/>
          <w:rFonts w:ascii="Times New Roman" w:hAnsi="Times New Roman" w:cs="Times New Roman"/>
        </w:rPr>
        <w:t>dropping below $3</w:t>
      </w:r>
      <w:r w:rsidRPr="00944804">
        <w:rPr>
          <w:rFonts w:ascii="Times New Roman" w:hAnsi="Times New Roman" w:cs="Times New Roman"/>
          <w:sz w:val="16"/>
        </w:rPr>
        <w:t xml:space="preserve">/mmbtu. Unfortunately, </w:t>
      </w:r>
      <w:r w:rsidRPr="00944804">
        <w:rPr>
          <w:rStyle w:val="StyleUnderline"/>
          <w:rFonts w:ascii="Times New Roman" w:hAnsi="Times New Roman" w:cs="Times New Roman"/>
        </w:rPr>
        <w:t>this price is below the cost of production for</w:t>
      </w:r>
      <w:r w:rsidRPr="00944804">
        <w:rPr>
          <w:rFonts w:ascii="Times New Roman" w:hAnsi="Times New Roman" w:cs="Times New Roman"/>
          <w:sz w:val="16"/>
        </w:rPr>
        <w:t xml:space="preserve"> many of </w:t>
      </w:r>
      <w:r w:rsidRPr="00944804">
        <w:rPr>
          <w:rStyle w:val="StyleUnderline"/>
          <w:rFonts w:ascii="Times New Roman" w:hAnsi="Times New Roman" w:cs="Times New Roman"/>
        </w:rPr>
        <w:t>these new wells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When the flood of investment currently pouring into natural gas drilling operations dries up, </w:t>
      </w:r>
      <w:r w:rsidRPr="00944804">
        <w:rPr>
          <w:rStyle w:val="Emphasis"/>
          <w:rFonts w:ascii="Times New Roman" w:hAnsi="Times New Roman" w:cs="Times New Roman"/>
        </w:rPr>
        <w:t>the inevitable bust will be as scary as the boom was exciting</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Gas shale wells are expensive to drill and complete as well are the cost of </w:t>
      </w:r>
      <w:r w:rsidRPr="00944804">
        <w:rPr>
          <w:rFonts w:ascii="Times New Roman" w:hAnsi="Times New Roman" w:cs="Times New Roman"/>
          <w:sz w:val="16"/>
        </w:rPr>
        <w:t>the</w:t>
      </w:r>
      <w:r w:rsidRPr="00944804">
        <w:rPr>
          <w:rStyle w:val="StyleUnderline"/>
          <w:rFonts w:ascii="Times New Roman" w:hAnsi="Times New Roman" w:cs="Times New Roman"/>
        </w:rPr>
        <w:t xml:space="preserve"> leases</w:t>
      </w:r>
      <w:r w:rsidRPr="00944804">
        <w:rPr>
          <w:rFonts w:ascii="Times New Roman" w:hAnsi="Times New Roman" w:cs="Times New Roman"/>
          <w:sz w:val="16"/>
        </w:rPr>
        <w:t xml:space="preserve"> on which they are drilled. Even though initial gas production from shale wells is huge, </w:t>
      </w:r>
      <w:r w:rsidRPr="00944804">
        <w:rPr>
          <w:rStyle w:val="StyleUnderline"/>
          <w:rFonts w:ascii="Times New Roman" w:hAnsi="Times New Roman" w:cs="Times New Roman"/>
        </w:rPr>
        <w:t>the low price has depressed the amount of cash companies are receiving</w:t>
      </w:r>
      <w:r w:rsidRPr="00944804">
        <w:rPr>
          <w:rFonts w:ascii="Times New Roman" w:hAnsi="Times New Roman" w:cs="Times New Roman"/>
          <w:sz w:val="16"/>
        </w:rPr>
        <w:t xml:space="preserve">. As a result, </w:t>
      </w:r>
      <w:r w:rsidRPr="00944804">
        <w:rPr>
          <w:rStyle w:val="StyleUnderline"/>
          <w:rFonts w:ascii="Times New Roman" w:hAnsi="Times New Roman" w:cs="Times New Roman"/>
        </w:rPr>
        <w:t>producers are spending</w:t>
      </w:r>
      <w:r w:rsidRPr="00944804">
        <w:rPr>
          <w:rStyle w:val="Emphasis"/>
          <w:rFonts w:ascii="Times New Roman" w:hAnsi="Times New Roman" w:cs="Times New Roman"/>
        </w:rPr>
        <w:t xml:space="preserve"> well in excess of their cash flows</w:t>
      </w:r>
      <w:r w:rsidRPr="00944804">
        <w:rPr>
          <w:rFonts w:ascii="Times New Roman" w:hAnsi="Times New Roman" w:cs="Times New Roman"/>
          <w:sz w:val="16"/>
        </w:rPr>
        <w:t xml:space="preserve">. To supplement cash flow, </w:t>
      </w:r>
      <w:r w:rsidRPr="00944804">
        <w:rPr>
          <w:rStyle w:val="StyleUnderline"/>
          <w:rFonts w:ascii="Times New Roman" w:hAnsi="Times New Roman" w:cs="Times New Roman"/>
        </w:rPr>
        <w:t>producers have engaged in every known trick in the finance book</w:t>
      </w:r>
      <w:r w:rsidRPr="00944804">
        <w:rPr>
          <w:rFonts w:ascii="Times New Roman" w:hAnsi="Times New Roman" w:cs="Times New Roman"/>
          <w:sz w:val="16"/>
        </w:rPr>
        <w:t xml:space="preserve"> to boost available funds. These tactics </w:t>
      </w:r>
      <w:r w:rsidRPr="00944804">
        <w:rPr>
          <w:rStyle w:val="StyleUnderline"/>
          <w:rFonts w:ascii="Times New Roman" w:hAnsi="Times New Roman" w:cs="Times New Roman"/>
        </w:rPr>
        <w:t>include hedging forward future production</w:t>
      </w:r>
      <w:r w:rsidRPr="00944804">
        <w:rPr>
          <w:rFonts w:ascii="Times New Roman" w:hAnsi="Times New Roman" w:cs="Times New Roman"/>
          <w:sz w:val="16"/>
        </w:rPr>
        <w:t xml:space="preserve"> whenever high prices are available, </w:t>
      </w:r>
      <w:r w:rsidRPr="00944804">
        <w:rPr>
          <w:rStyle w:val="StyleUnderline"/>
          <w:rFonts w:ascii="Times New Roman" w:hAnsi="Times New Roman" w:cs="Times New Roman"/>
        </w:rPr>
        <w:t>tapping Wall Street to raise equity and debt, and</w:t>
      </w:r>
      <w:r w:rsidRPr="00944804">
        <w:rPr>
          <w:rFonts w:ascii="Times New Roman" w:hAnsi="Times New Roman" w:cs="Times New Roman"/>
          <w:sz w:val="16"/>
        </w:rPr>
        <w:t xml:space="preserve"> </w:t>
      </w:r>
      <w:r w:rsidRPr="00944804">
        <w:rPr>
          <w:rStyle w:val="StyleUnderline"/>
          <w:rFonts w:ascii="Times New Roman" w:hAnsi="Times New Roman" w:cs="Times New Roman"/>
        </w:rPr>
        <w:t>seeking out relationships</w:t>
      </w:r>
      <w:r w:rsidRPr="00944804">
        <w:rPr>
          <w:rFonts w:ascii="Times New Roman" w:hAnsi="Times New Roman" w:cs="Times New Roman"/>
          <w:sz w:val="16"/>
        </w:rPr>
        <w:t xml:space="preserve"> such as joint </w:t>
      </w:r>
      <w:r w:rsidRPr="00944804">
        <w:rPr>
          <w:rFonts w:ascii="Times New Roman" w:hAnsi="Times New Roman" w:cs="Times New Roman"/>
          <w:sz w:val="16"/>
        </w:rPr>
        <w:lastRenderedPageBreak/>
        <w:t xml:space="preserve">ventures </w:t>
      </w:r>
      <w:r w:rsidRPr="00944804">
        <w:rPr>
          <w:rStyle w:val="StyleUnderline"/>
          <w:rFonts w:ascii="Times New Roman" w:hAnsi="Times New Roman" w:cs="Times New Roman"/>
        </w:rPr>
        <w:t>with larger</w:t>
      </w:r>
      <w:r w:rsidRPr="00944804">
        <w:rPr>
          <w:rFonts w:ascii="Times New Roman" w:hAnsi="Times New Roman" w:cs="Times New Roman"/>
          <w:sz w:val="16"/>
        </w:rPr>
        <w:t xml:space="preserve">, and often foreign, </w:t>
      </w:r>
      <w:r w:rsidRPr="00944804">
        <w:rPr>
          <w:rStyle w:val="StyleUnderline"/>
          <w:rFonts w:ascii="Times New Roman" w:hAnsi="Times New Roman" w:cs="Times New Roman"/>
        </w:rPr>
        <w:t>oil and gas companies</w:t>
      </w:r>
      <w:r w:rsidRPr="00944804">
        <w:rPr>
          <w:rFonts w:ascii="Times New Roman" w:hAnsi="Times New Roman" w:cs="Times New Roman"/>
          <w:sz w:val="16"/>
        </w:rPr>
        <w:t xml:space="preserve">. In order to access Wall Street capital, producers have needed to demonstrate that they are being successful in exercising a strategy for aggressive wealth creation. </w:t>
      </w:r>
      <w:r w:rsidRPr="00944804">
        <w:rPr>
          <w:rStyle w:val="StyleUnderline"/>
          <w:rFonts w:ascii="Times New Roman" w:hAnsi="Times New Roman" w:cs="Times New Roman"/>
        </w:rPr>
        <w:t>That</w:t>
      </w:r>
      <w:r w:rsidRPr="00944804">
        <w:rPr>
          <w:rFonts w:ascii="Times New Roman" w:hAnsi="Times New Roman" w:cs="Times New Roman"/>
          <w:sz w:val="16"/>
        </w:rPr>
        <w:t xml:space="preserve"> means aggressively buying acreage and drilling wells. Exercising a successful strategy often </w:t>
      </w:r>
      <w:r w:rsidRPr="00944804">
        <w:rPr>
          <w:rStyle w:val="Emphasis"/>
          <w:rFonts w:ascii="Times New Roman" w:hAnsi="Times New Roman" w:cs="Times New Roman"/>
        </w:rPr>
        <w:t>creates a vicious cycle</w:t>
      </w:r>
      <w:r w:rsidRPr="00944804">
        <w:rPr>
          <w:rFonts w:ascii="Times New Roman" w:hAnsi="Times New Roman" w:cs="Times New Roman"/>
          <w:sz w:val="16"/>
        </w:rPr>
        <w:t xml:space="preserve"> – </w:t>
      </w:r>
      <w:r w:rsidRPr="00944804">
        <w:rPr>
          <w:rStyle w:val="Emphasis"/>
          <w:rFonts w:ascii="Times New Roman" w:hAnsi="Times New Roman" w:cs="Times New Roman"/>
        </w:rPr>
        <w:t>more acreage and wells equals increased production and depressed prices</w:t>
      </w:r>
      <w:r w:rsidRPr="00944804">
        <w:rPr>
          <w:rFonts w:ascii="Times New Roman" w:hAnsi="Times New Roman" w:cs="Times New Roman"/>
          <w:sz w:val="16"/>
        </w:rPr>
        <w:t xml:space="preserve">. </w:t>
      </w:r>
      <w:r w:rsidRPr="00944804">
        <w:rPr>
          <w:rStyle w:val="Emphasis"/>
          <w:rFonts w:ascii="Times New Roman" w:hAnsi="Times New Roman" w:cs="Times New Roman"/>
        </w:rPr>
        <w:t>This cycle will continue</w:t>
      </w:r>
      <w:r w:rsidRPr="00944804">
        <w:rPr>
          <w:rFonts w:ascii="Times New Roman" w:hAnsi="Times New Roman" w:cs="Times New Roman"/>
          <w:sz w:val="16"/>
        </w:rPr>
        <w:t xml:space="preserve"> as long as the music (Wall Street’s money) continues to flow. Once that stops, we will see how many producers can find a chair in the room. In the meantime, the fun continues!</w:t>
      </w:r>
    </w:p>
    <w:p w:rsidR="00D70185" w:rsidRPr="00944804" w:rsidRDefault="00D70185" w:rsidP="00D70185">
      <w:pPr>
        <w:rPr>
          <w:rFonts w:ascii="Times New Roman" w:hAnsi="Times New Roman" w:cs="Times New Roman"/>
        </w:rPr>
      </w:pPr>
    </w:p>
    <w:p w:rsidR="00D70185" w:rsidRPr="00944804" w:rsidRDefault="00D70185" w:rsidP="00D70185">
      <w:pPr>
        <w:spacing w:after="0" w:line="240" w:lineRule="auto"/>
        <w:rPr>
          <w:rFonts w:ascii="Times New Roman" w:hAnsi="Times New Roman" w:cs="Times New Roman"/>
          <w:b/>
        </w:rPr>
      </w:pPr>
      <w:r w:rsidRPr="00944804">
        <w:rPr>
          <w:rFonts w:ascii="Times New Roman" w:hAnsi="Times New Roman" w:cs="Times New Roman"/>
          <w:b/>
        </w:rPr>
        <w:t>Sustained low natgas prices create a vicious cycle that devastates the natural gas industry- squo solves as the industry is cutting back and stabilizing production, but new drilling reverses this</w:t>
      </w:r>
    </w:p>
    <w:p w:rsidR="00D70185" w:rsidRPr="00944804" w:rsidRDefault="00D70185" w:rsidP="00D70185">
      <w:pPr>
        <w:spacing w:after="0" w:line="240" w:lineRule="auto"/>
        <w:rPr>
          <w:rFonts w:ascii="Times New Roman" w:hAnsi="Times New Roman" w:cs="Times New Roman"/>
          <w:sz w:val="16"/>
        </w:rPr>
      </w:pPr>
      <w:r w:rsidRPr="00944804">
        <w:rPr>
          <w:rFonts w:ascii="Times New Roman" w:hAnsi="Times New Roman" w:cs="Times New Roman"/>
          <w:b/>
        </w:rPr>
        <w:t xml:space="preserve">Richter 2012 </w:t>
      </w:r>
      <w:r w:rsidRPr="00944804">
        <w:rPr>
          <w:rFonts w:ascii="Times New Roman" w:hAnsi="Times New Roman" w:cs="Times New Roman"/>
          <w:sz w:val="16"/>
        </w:rPr>
        <w:t>(Wolf Richter, writer on energy policy for Testosterone Pit, a website with cynical perspectives on economic, financial, and business sectors, May 23, 2012. “The Natural Gas Massacre Gets Bloodier.” http://www.testosteronepit.com/home/2012/5/23/the-natural-gas-massacre-gets-bloodier.html)//NR</w:t>
      </w:r>
    </w:p>
    <w:p w:rsidR="00D70185" w:rsidRPr="00944804" w:rsidRDefault="00D70185" w:rsidP="00D70185">
      <w:pPr>
        <w:spacing w:after="0" w:line="240" w:lineRule="auto"/>
        <w:rPr>
          <w:rFonts w:ascii="Times New Roman" w:hAnsi="Times New Roman" w:cs="Times New Roman"/>
          <w:sz w:val="16"/>
        </w:rPr>
      </w:pPr>
      <w:r w:rsidRPr="00944804">
        <w:rPr>
          <w:rStyle w:val="StyleUnderline"/>
          <w:rFonts w:ascii="Times New Roman" w:hAnsi="Times New Roman" w:cs="Times New Roman"/>
        </w:rPr>
        <w:t>Fracking</w:t>
      </w:r>
      <w:r w:rsidRPr="00944804">
        <w:rPr>
          <w:rFonts w:ascii="Times New Roman" w:hAnsi="Times New Roman" w:cs="Times New Roman"/>
          <w:sz w:val="16"/>
        </w:rPr>
        <w:t xml:space="preserve">, </w:t>
      </w:r>
      <w:r w:rsidRPr="00944804">
        <w:rPr>
          <w:rStyle w:val="StyleUnderline"/>
          <w:rFonts w:ascii="Times New Roman" w:hAnsi="Times New Roman" w:cs="Times New Roman"/>
        </w:rPr>
        <w:t>which</w:t>
      </w:r>
      <w:r w:rsidRPr="00944804">
        <w:rPr>
          <w:rFonts w:ascii="Times New Roman" w:hAnsi="Times New Roman" w:cs="Times New Roman"/>
          <w:sz w:val="16"/>
        </w:rPr>
        <w:t xml:space="preserve"> </w:t>
      </w:r>
      <w:r w:rsidRPr="00944804">
        <w:rPr>
          <w:rStyle w:val="StyleUnderline"/>
          <w:rFonts w:ascii="Times New Roman" w:hAnsi="Times New Roman" w:cs="Times New Roman"/>
        </w:rPr>
        <w:t>allows drillers to get gas and oil from shale</w:t>
      </w:r>
      <w:r w:rsidRPr="00944804">
        <w:rPr>
          <w:rFonts w:ascii="Times New Roman" w:hAnsi="Times New Roman" w:cs="Times New Roman"/>
          <w:sz w:val="16"/>
        </w:rPr>
        <w:t xml:space="preserve"> deep underground, </w:t>
      </w:r>
      <w:r w:rsidRPr="00944804">
        <w:rPr>
          <w:rStyle w:val="StyleUnderline"/>
          <w:rFonts w:ascii="Times New Roman" w:hAnsi="Times New Roman" w:cs="Times New Roman"/>
        </w:rPr>
        <w:t>triggered a revolution</w:t>
      </w:r>
      <w:r w:rsidRPr="00944804">
        <w:rPr>
          <w:rFonts w:ascii="Times New Roman" w:hAnsi="Times New Roman" w:cs="Times New Roman"/>
          <w:sz w:val="16"/>
        </w:rPr>
        <w:t xml:space="preserve">. Gas production in the US has been setting new highs, and </w:t>
      </w:r>
      <w:r w:rsidRPr="00944804">
        <w:rPr>
          <w:rStyle w:val="StyleUnderline"/>
          <w:rFonts w:ascii="Times New Roman" w:hAnsi="Times New Roman" w:cs="Times New Roman"/>
        </w:rPr>
        <w:t xml:space="preserve">as supply overwhelmed demand, </w:t>
      </w:r>
      <w:r w:rsidRPr="00944804">
        <w:rPr>
          <w:rStyle w:val="Emphasis"/>
          <w:rFonts w:ascii="Times New Roman" w:hAnsi="Times New Roman" w:cs="Times New Roman"/>
        </w:rPr>
        <w:t>prices have collapsed</w:t>
      </w:r>
      <w:r w:rsidRPr="00944804">
        <w:rPr>
          <w:rFonts w:ascii="Times New Roman" w:hAnsi="Times New Roman" w:cs="Times New Roman"/>
          <w:sz w:val="16"/>
        </w:rPr>
        <w:t xml:space="preserve">. </w:t>
      </w:r>
      <w:r w:rsidRPr="00944804">
        <w:rPr>
          <w:rStyle w:val="StyleUnderline"/>
          <w:rFonts w:ascii="Times New Roman" w:hAnsi="Times New Roman" w:cs="Times New Roman"/>
        </w:rPr>
        <w:t>Gas in storage is at a record high</w:t>
      </w:r>
      <w:r w:rsidRPr="00944804">
        <w:rPr>
          <w:rFonts w:ascii="Times New Roman" w:hAnsi="Times New Roman" w:cs="Times New Roman"/>
          <w:sz w:val="16"/>
        </w:rPr>
        <w:t xml:space="preserve"> for this time of the year, and some doom-and-gloom prophets maintain that storage will reach capacity this fall, and that </w:t>
      </w:r>
      <w:r w:rsidRPr="00944804">
        <w:rPr>
          <w:rStyle w:val="StyleUnderline"/>
          <w:rFonts w:ascii="Times New Roman" w:hAnsi="Times New Roman" w:cs="Times New Roman"/>
        </w:rPr>
        <w:t xml:space="preserve">producers won’t be able to get rid of their gas and will have to flare it, </w:t>
      </w:r>
      <w:r w:rsidRPr="00944804">
        <w:rPr>
          <w:rStyle w:val="Emphasis"/>
          <w:rFonts w:ascii="Times New Roman" w:hAnsi="Times New Roman" w:cs="Times New Roman"/>
        </w:rPr>
        <w:t>pushing its price to zero</w:t>
      </w:r>
      <w:r w:rsidRPr="00944804">
        <w:rPr>
          <w:rFonts w:ascii="Times New Roman" w:hAnsi="Times New Roman" w:cs="Times New Roman"/>
          <w:sz w:val="16"/>
        </w:rPr>
        <w:t xml:space="preserve">. However, natural gas for June delivery settled on Wednesday at $2.73 per million Btu on the New York Mercantile Exchange. A 44% jump from its April 19 low of $1.90 per million Btu, but still only half the five year average, and below the already low price at the beginning of the year. As this chart shows, the recent uptick isn’t much of a salvation for the beleaguered drillers. In fracking, during the initial phase of production, high pressure blows a huge quantity of gas out the well—and the quantity of the first 24 hours, the “initial production,” is bandied about to investors and lenders, who are so impressed. Alas, it’s the most the well will ever produce in a 24-hour period. As pressure drops, gas production drops precipitously. </w:t>
      </w:r>
      <w:r w:rsidRPr="00944804">
        <w:rPr>
          <w:rStyle w:val="Emphasis"/>
          <w:rFonts w:ascii="Times New Roman" w:hAnsi="Times New Roman" w:cs="Times New Roman"/>
        </w:rPr>
        <w:t>All wells have decline rates</w:t>
      </w:r>
      <w:r w:rsidRPr="00944804">
        <w:rPr>
          <w:rFonts w:ascii="Times New Roman" w:hAnsi="Times New Roman" w:cs="Times New Roman"/>
          <w:sz w:val="16"/>
        </w:rPr>
        <w:t xml:space="preserve">. But instead of declining gradually over decades, </w:t>
      </w:r>
      <w:r w:rsidRPr="00944804">
        <w:rPr>
          <w:rStyle w:val="StyleUnderline"/>
          <w:rFonts w:ascii="Times New Roman" w:hAnsi="Times New Roman" w:cs="Times New Roman"/>
        </w:rPr>
        <w:t>shale gas wells decline sharply</w:t>
      </w:r>
      <w:r w:rsidRPr="00944804">
        <w:rPr>
          <w:rFonts w:ascii="Times New Roman" w:hAnsi="Times New Roman" w:cs="Times New Roman"/>
          <w:sz w:val="16"/>
        </w:rPr>
        <w:t xml:space="preserve"> over days, weeks, and months. After a year, </w:t>
      </w:r>
      <w:r w:rsidRPr="00944804">
        <w:rPr>
          <w:rStyle w:val="StyleUnderline"/>
          <w:rFonts w:ascii="Times New Roman" w:hAnsi="Times New Roman" w:cs="Times New Roman"/>
        </w:rPr>
        <w:t>production may be down by 80%,</w:t>
      </w:r>
      <w:r w:rsidRPr="00944804">
        <w:rPr>
          <w:rFonts w:ascii="Times New Roman" w:hAnsi="Times New Roman" w:cs="Times New Roman"/>
          <w:sz w:val="16"/>
        </w:rPr>
        <w:t xml:space="preserve"> and </w:t>
      </w:r>
      <w:r w:rsidRPr="00944804">
        <w:rPr>
          <w:rStyle w:val="StyleUnderline"/>
          <w:rFonts w:ascii="Times New Roman" w:hAnsi="Times New Roman" w:cs="Times New Roman"/>
        </w:rPr>
        <w:t>after a year</w:t>
      </w:r>
      <w:r w:rsidRPr="00944804">
        <w:rPr>
          <w:rFonts w:ascii="Times New Roman" w:hAnsi="Times New Roman" w:cs="Times New Roman"/>
          <w:sz w:val="16"/>
        </w:rPr>
        <w:t xml:space="preserve"> and a half by 90%. But the outsized production early in the lifecycle allows drillers to show a big upfront profit. </w:t>
      </w:r>
      <w:r w:rsidRPr="00944804">
        <w:rPr>
          <w:rStyle w:val="StyleUnderline"/>
          <w:rFonts w:ascii="Times New Roman" w:hAnsi="Times New Roman" w:cs="Times New Roman"/>
        </w:rPr>
        <w:t>To conceal the decline rates, they drill another well. And another well, and so on. The more they drill, the more they have to drill to hide the drop-off in production of the prior wells—</w:t>
      </w:r>
      <w:r w:rsidRPr="00944804">
        <w:rPr>
          <w:rStyle w:val="Emphasis"/>
          <w:rFonts w:ascii="Times New Roman" w:hAnsi="Times New Roman" w:cs="Times New Roman"/>
        </w:rPr>
        <w:t>ad infinitum!</w:t>
      </w:r>
      <w:r w:rsidRPr="00944804">
        <w:rPr>
          <w:rFonts w:ascii="Times New Roman" w:hAnsi="Times New Roman" w:cs="Times New Roman"/>
          <w:sz w:val="16"/>
        </w:rPr>
        <w:t xml:space="preserve"> </w:t>
      </w:r>
      <w:r w:rsidRPr="00944804">
        <w:rPr>
          <w:rStyle w:val="Emphasis"/>
          <w:rFonts w:ascii="Times New Roman" w:hAnsi="Times New Roman" w:cs="Times New Roman"/>
        </w:rPr>
        <w:t>Which is impossible</w:t>
      </w:r>
      <w:r w:rsidRPr="00944804">
        <w:rPr>
          <w:rFonts w:ascii="Times New Roman" w:hAnsi="Times New Roman" w:cs="Times New Roman"/>
          <w:sz w:val="16"/>
        </w:rPr>
        <w:t xml:space="preserve">. </w:t>
      </w:r>
      <w:r w:rsidRPr="00944804">
        <w:rPr>
          <w:rStyle w:val="Emphasis"/>
          <w:rFonts w:ascii="Times New Roman" w:hAnsi="Times New Roman" w:cs="Times New Roman"/>
        </w:rPr>
        <w:t>But drillers kept it up long enough to get prices to collapse</w:t>
      </w:r>
      <w:r w:rsidRPr="00944804">
        <w:rPr>
          <w:rFonts w:ascii="Times New Roman" w:hAnsi="Times New Roman" w:cs="Times New Roman"/>
          <w:sz w:val="16"/>
        </w:rPr>
        <w:t xml:space="preserve">. And then, what caught up with them was ... reality. The industry even has a term for it: Ultimate Economic Recovery (UER), the quantity of gas a well produces over its life. Since no shale gas wells have lived through the entire lifecycle yet, UER numbers have to be estimated, and they now appear to be much lower than the initial industry estimates that were mostly hype. Whether or not a well is profitable over its life depends on the UER, the cost of drilling and maintaining the well, and the price of gas during that time. An excellent </w:t>
      </w:r>
      <w:hyperlink r:id="rId45" w:history="1">
        <w:r w:rsidRPr="00944804">
          <w:rPr>
            <w:rStyle w:val="Hyperlink"/>
            <w:rFonts w:ascii="Times New Roman" w:hAnsi="Times New Roman" w:cs="Times New Roman"/>
            <w:sz w:val="16"/>
          </w:rPr>
          <w:t>pricing model</w:t>
        </w:r>
      </w:hyperlink>
      <w:r w:rsidRPr="00944804">
        <w:rPr>
          <w:rFonts w:ascii="Times New Roman" w:hAnsi="Times New Roman" w:cs="Times New Roman"/>
          <w:sz w:val="16"/>
        </w:rPr>
        <w:t xml:space="preserve"> for the Barnett Shale field determined that a well might become profitable over its life if gas is at $8 per million Btu. Even if the model is off a bit, it shows that </w:t>
      </w:r>
      <w:r w:rsidRPr="00944804">
        <w:rPr>
          <w:rStyle w:val="StyleUnderline"/>
          <w:rFonts w:ascii="Times New Roman" w:hAnsi="Times New Roman" w:cs="Times New Roman"/>
        </w:rPr>
        <w:t>the industry has been fracking at a steep loss</w:t>
      </w:r>
      <w:r w:rsidRPr="00944804">
        <w:rPr>
          <w:rFonts w:ascii="Times New Roman" w:hAnsi="Times New Roman" w:cs="Times New Roman"/>
          <w:sz w:val="16"/>
        </w:rPr>
        <w:t xml:space="preserve"> for years. But due to the way gas drillers account for their wells by front-loading profits, </w:t>
      </w:r>
      <w:r w:rsidRPr="00944804">
        <w:rPr>
          <w:rStyle w:val="StyleUnderline"/>
          <w:rFonts w:ascii="Times New Roman" w:hAnsi="Times New Roman" w:cs="Times New Roman"/>
        </w:rPr>
        <w:t>the pain has mostly shown up in their ballooning debt and their current negative operating cash flows</w:t>
      </w:r>
      <w:r w:rsidRPr="00944804">
        <w:rPr>
          <w:rFonts w:ascii="Times New Roman" w:hAnsi="Times New Roman" w:cs="Times New Roman"/>
          <w:sz w:val="16"/>
        </w:rPr>
        <w:t xml:space="preserve">. Hence, Chesapeake's dire situation. Drillers have shifted whenever possible from drilling for natural gas to drilling for oil, which is still highly profitable. And so, </w:t>
      </w:r>
      <w:r w:rsidRPr="00944804">
        <w:rPr>
          <w:rStyle w:val="StyleUnderline"/>
          <w:rFonts w:ascii="Times New Roman" w:hAnsi="Times New Roman" w:cs="Times New Roman"/>
        </w:rPr>
        <w:t>the rig count for gas wells has been heading south</w:t>
      </w:r>
      <w:r w:rsidRPr="00944804">
        <w:rPr>
          <w:rFonts w:ascii="Times New Roman" w:hAnsi="Times New Roman" w:cs="Times New Roman"/>
          <w:sz w:val="16"/>
        </w:rPr>
        <w:t>, from over 900 last fall to 600 last week (</w:t>
      </w:r>
      <w:hyperlink r:id="rId46" w:history="1">
        <w:r w:rsidRPr="00944804">
          <w:rPr>
            <w:rStyle w:val="Hyperlink"/>
            <w:rFonts w:ascii="Times New Roman" w:hAnsi="Times New Roman" w:cs="Times New Roman"/>
            <w:sz w:val="16"/>
          </w:rPr>
          <w:t>Baker Hughes</w:t>
        </w:r>
      </w:hyperlink>
      <w:r w:rsidRPr="00944804">
        <w:rPr>
          <w:rFonts w:ascii="Times New Roman" w:hAnsi="Times New Roman" w:cs="Times New Roman"/>
          <w:sz w:val="16"/>
        </w:rPr>
        <w:t xml:space="preserve">). Turns out, the shale gas revolution is an uneconomic activity even at much higher prices and is sustainable only for a limited time and only by blowing through loads of borrowed money. </w:t>
      </w:r>
      <w:r w:rsidRPr="00944804">
        <w:rPr>
          <w:rStyle w:val="StyleUnderline"/>
          <w:rFonts w:ascii="Times New Roman" w:hAnsi="Times New Roman" w:cs="Times New Roman"/>
        </w:rPr>
        <w:t>Now debt has piled up, cash flow is negative, and solvency risks are gathering</w:t>
      </w:r>
      <w:r w:rsidRPr="00944804">
        <w:rPr>
          <w:rFonts w:ascii="Times New Roman" w:hAnsi="Times New Roman" w:cs="Times New Roman"/>
          <w:sz w:val="16"/>
        </w:rPr>
        <w:t xml:space="preserve"> on the horizon. </w:t>
      </w:r>
      <w:r w:rsidRPr="00944804">
        <w:rPr>
          <w:rStyle w:val="StyleUnderline"/>
          <w:rFonts w:ascii="Times New Roman" w:hAnsi="Times New Roman" w:cs="Times New Roman"/>
        </w:rPr>
        <w:t>With money running out to drill new wells</w:t>
      </w:r>
      <w:r w:rsidRPr="00944804">
        <w:rPr>
          <w:rFonts w:ascii="Times New Roman" w:hAnsi="Times New Roman" w:cs="Times New Roman"/>
          <w:sz w:val="16"/>
        </w:rPr>
        <w:t xml:space="preserve">, the steep </w:t>
      </w:r>
      <w:r w:rsidRPr="00944804">
        <w:rPr>
          <w:rStyle w:val="StyleUnderline"/>
          <w:rFonts w:ascii="Times New Roman" w:hAnsi="Times New Roman" w:cs="Times New Roman"/>
        </w:rPr>
        <w:t>production declines</w:t>
      </w:r>
      <w:r w:rsidRPr="00944804">
        <w:rPr>
          <w:rFonts w:ascii="Times New Roman" w:hAnsi="Times New Roman" w:cs="Times New Roman"/>
          <w:sz w:val="16"/>
        </w:rPr>
        <w:t xml:space="preserve"> inherent in all shale gas wells are oozing into P&amp;L statements, and suddenly, all that debt that made so much sense a year or two ago is unmanageable. Assets have to be sold off in a hurry, drilling diminishes further, and a </w:t>
      </w:r>
      <w:r w:rsidRPr="00944804">
        <w:rPr>
          <w:rStyle w:val="Emphasis"/>
          <w:rFonts w:ascii="Times New Roman" w:hAnsi="Times New Roman" w:cs="Times New Roman"/>
        </w:rPr>
        <w:t>vicious cycle overtakes the false promises</w:t>
      </w:r>
      <w:r w:rsidRPr="00944804">
        <w:rPr>
          <w:rFonts w:ascii="Times New Roman" w:hAnsi="Times New Roman" w:cs="Times New Roman"/>
          <w:sz w:val="16"/>
        </w:rPr>
        <w:t xml:space="preserve"> of yore. And </w:t>
      </w:r>
      <w:r w:rsidRPr="00944804">
        <w:rPr>
          <w:rStyle w:val="Emphasis"/>
          <w:rFonts w:ascii="Times New Roman" w:hAnsi="Times New Roman" w:cs="Times New Roman"/>
        </w:rPr>
        <w:t>production</w:t>
      </w:r>
      <w:r w:rsidRPr="00944804">
        <w:rPr>
          <w:rFonts w:ascii="Times New Roman" w:hAnsi="Times New Roman" w:cs="Times New Roman"/>
          <w:sz w:val="16"/>
        </w:rPr>
        <w:t xml:space="preserve">, which lags behind rig count movements, </w:t>
      </w:r>
      <w:r w:rsidRPr="00944804">
        <w:rPr>
          <w:rStyle w:val="Emphasis"/>
          <w:rFonts w:ascii="Times New Roman" w:hAnsi="Times New Roman" w:cs="Times New Roman"/>
        </w:rPr>
        <w:t>will drop</w:t>
      </w:r>
      <w:r w:rsidRPr="00944804">
        <w:rPr>
          <w:rFonts w:ascii="Times New Roman" w:hAnsi="Times New Roman" w:cs="Times New Roman"/>
          <w:sz w:val="16"/>
        </w:rPr>
        <w:t xml:space="preserve">, and drop </w:t>
      </w:r>
      <w:r w:rsidRPr="00944804">
        <w:rPr>
          <w:rStyle w:val="Emphasis"/>
          <w:rFonts w:ascii="Times New Roman" w:hAnsi="Times New Roman" w:cs="Times New Roman"/>
        </w:rPr>
        <w:t>steeply</w:t>
      </w:r>
      <w:r w:rsidRPr="00944804">
        <w:rPr>
          <w:rFonts w:ascii="Times New Roman" w:hAnsi="Times New Roman" w:cs="Times New Roman"/>
          <w:sz w:val="16"/>
        </w:rPr>
        <w:t xml:space="preserve">. Meanwhile, the low price of gas has bent the demand curve: utilities are shifting massively from coal to gas for power generation. </w:t>
      </w:r>
      <w:r w:rsidRPr="00944804">
        <w:rPr>
          <w:rStyle w:val="StyleUnderline"/>
          <w:rFonts w:ascii="Times New Roman" w:hAnsi="Times New Roman" w:cs="Times New Roman"/>
        </w:rPr>
        <w:t>Their demand is eating through the record amount in storage and will clash later this year with diminishing production</w:t>
      </w:r>
      <w:r w:rsidRPr="00944804">
        <w:rPr>
          <w:rFonts w:ascii="Times New Roman" w:hAnsi="Times New Roman" w:cs="Times New Roman"/>
          <w:sz w:val="16"/>
        </w:rPr>
        <w:t xml:space="preserve">. It’s a classic example of how </w:t>
      </w:r>
      <w:r w:rsidRPr="00944804">
        <w:rPr>
          <w:rStyle w:val="Emphasis"/>
          <w:rFonts w:ascii="Times New Roman" w:hAnsi="Times New Roman" w:cs="Times New Roman"/>
        </w:rPr>
        <w:t>a price that is too low will spike, but only after a monumental massacre in the industry.</w:t>
      </w:r>
      <w:r w:rsidRPr="00944804">
        <w:rPr>
          <w:rFonts w:ascii="Times New Roman" w:hAnsi="Times New Roman" w:cs="Times New Roman"/>
          <w:sz w:val="16"/>
        </w:rPr>
        <w:t xml:space="preserve"> </w:t>
      </w:r>
    </w:p>
    <w:p w:rsidR="00D70185" w:rsidRPr="00944804" w:rsidRDefault="00D70185" w:rsidP="00D70185">
      <w:pPr>
        <w:spacing w:after="0" w:line="240" w:lineRule="auto"/>
        <w:rPr>
          <w:rFonts w:ascii="Times New Roman" w:hAnsi="Times New Roman" w:cs="Times New Roman"/>
          <w:b/>
        </w:rPr>
      </w:pPr>
    </w:p>
    <w:p w:rsidR="00D70185" w:rsidRPr="00944804" w:rsidRDefault="00D70185" w:rsidP="00D70185">
      <w:pPr>
        <w:spacing w:after="0" w:line="240" w:lineRule="auto"/>
        <w:rPr>
          <w:rFonts w:ascii="Times New Roman" w:hAnsi="Times New Roman" w:cs="Times New Roman"/>
          <w:sz w:val="16"/>
        </w:rPr>
      </w:pPr>
    </w:p>
    <w:p w:rsidR="00D70185" w:rsidRPr="00944804" w:rsidRDefault="00D70185" w:rsidP="00D70185">
      <w:pPr>
        <w:spacing w:after="0" w:line="240" w:lineRule="auto"/>
        <w:rPr>
          <w:rFonts w:ascii="Times New Roman" w:hAnsi="Times New Roman" w:cs="Times New Roman"/>
          <w:b/>
        </w:rPr>
      </w:pPr>
      <w:r w:rsidRPr="00944804">
        <w:rPr>
          <w:rFonts w:ascii="Times New Roman" w:hAnsi="Times New Roman" w:cs="Times New Roman"/>
          <w:b/>
        </w:rPr>
        <w:t>Sustained low prices collapse the natural gas industry- wells need 4-5$ to remain afloat</w:t>
      </w:r>
    </w:p>
    <w:p w:rsidR="00D70185" w:rsidRPr="00944804" w:rsidRDefault="00D70185" w:rsidP="00D70185">
      <w:pPr>
        <w:spacing w:after="0" w:line="240" w:lineRule="auto"/>
        <w:rPr>
          <w:rFonts w:ascii="Times New Roman" w:hAnsi="Times New Roman" w:cs="Times New Roman"/>
          <w:sz w:val="16"/>
        </w:rPr>
      </w:pPr>
      <w:r w:rsidRPr="00944804">
        <w:rPr>
          <w:rFonts w:ascii="Times New Roman" w:hAnsi="Times New Roman" w:cs="Times New Roman"/>
          <w:b/>
        </w:rPr>
        <w:t xml:space="preserve">The Economist 2013 </w:t>
      </w:r>
      <w:r w:rsidRPr="00944804">
        <w:rPr>
          <w:rFonts w:ascii="Times New Roman" w:hAnsi="Times New Roman" w:cs="Times New Roman"/>
          <w:sz w:val="16"/>
        </w:rPr>
        <w:t xml:space="preserve">(The Economist, </w:t>
      </w:r>
      <w:r w:rsidRPr="00944804">
        <w:rPr>
          <w:rFonts w:ascii="Times New Roman" w:hAnsi="Times New Roman" w:cs="Times New Roman"/>
          <w:color w:val="222222"/>
          <w:sz w:val="16"/>
          <w:szCs w:val="20"/>
          <w:shd w:val="clear" w:color="auto" w:fill="FFFFFF"/>
        </w:rPr>
        <w:t>a multinational media company headquartered in London, United Kingdom which specializes in international business and world affairs information, March 2, 2013. “Bonanza or Bane: Natural-Gas prices are sure to rise- eventually.” http://www.economist.com/news/finance-and-economics/21572815-natural-gas-prices-are-sure-riseeventually-bonanza-or-bane)//NR</w:t>
      </w:r>
    </w:p>
    <w:p w:rsidR="00D70185" w:rsidRPr="00944804" w:rsidRDefault="00D70185" w:rsidP="00D70185">
      <w:pPr>
        <w:spacing w:after="0" w:line="240" w:lineRule="auto"/>
        <w:rPr>
          <w:rFonts w:ascii="Times New Roman" w:hAnsi="Times New Roman" w:cs="Times New Roman"/>
          <w:sz w:val="16"/>
        </w:rPr>
      </w:pPr>
      <w:r w:rsidRPr="00944804">
        <w:rPr>
          <w:rStyle w:val="StyleUnderline"/>
          <w:rFonts w:ascii="Times New Roman" w:hAnsi="Times New Roman" w:cs="Times New Roman"/>
        </w:rPr>
        <w:t>THE shale gas billowing out of</w:t>
      </w:r>
      <w:r w:rsidRPr="00944804">
        <w:rPr>
          <w:rFonts w:ascii="Times New Roman" w:hAnsi="Times New Roman" w:cs="Times New Roman"/>
          <w:sz w:val="16"/>
        </w:rPr>
        <w:t xml:space="preserve"> </w:t>
      </w:r>
      <w:r w:rsidRPr="00944804">
        <w:rPr>
          <w:rStyle w:val="StyleUnderline"/>
          <w:rFonts w:ascii="Times New Roman" w:hAnsi="Times New Roman" w:cs="Times New Roman"/>
        </w:rPr>
        <w:t>America</w:t>
      </w:r>
      <w:r w:rsidRPr="00944804">
        <w:rPr>
          <w:rFonts w:ascii="Times New Roman" w:hAnsi="Times New Roman" w:cs="Times New Roman"/>
          <w:sz w:val="16"/>
        </w:rPr>
        <w:t xml:space="preserve">n soil </w:t>
      </w:r>
      <w:r w:rsidRPr="00944804">
        <w:rPr>
          <w:rStyle w:val="StyleUnderline"/>
          <w:rFonts w:ascii="Times New Roman" w:hAnsi="Times New Roman" w:cs="Times New Roman"/>
        </w:rPr>
        <w:t>is a source of concern</w:t>
      </w:r>
      <w:r w:rsidRPr="00944804">
        <w:rPr>
          <w:rFonts w:ascii="Times New Roman" w:hAnsi="Times New Roman" w:cs="Times New Roman"/>
          <w:sz w:val="16"/>
        </w:rPr>
        <w:t xml:space="preserve"> as well as cheap energy. Environmentalists worry that fracking, the technique for dislodging gas from shale beds, may pollute the air and local water supplies. The glut of natural gas has a less likely set of victims, too. </w:t>
      </w:r>
      <w:r w:rsidRPr="00944804">
        <w:rPr>
          <w:rStyle w:val="StyleUnderline"/>
          <w:rFonts w:ascii="Times New Roman" w:hAnsi="Times New Roman" w:cs="Times New Roman"/>
        </w:rPr>
        <w:t>Instead of banking handsome profits, many of the oil and gas firms that drill for shale gas are suffering from the boom</w:t>
      </w:r>
      <w:r w:rsidRPr="00944804">
        <w:rPr>
          <w:rFonts w:ascii="Times New Roman" w:hAnsi="Times New Roman" w:cs="Times New Roman"/>
          <w:sz w:val="16"/>
        </w:rPr>
        <w:t xml:space="preserve">. </w:t>
      </w:r>
      <w:r w:rsidRPr="00944804">
        <w:rPr>
          <w:rStyle w:val="Emphasis"/>
          <w:rFonts w:ascii="Times New Roman" w:hAnsi="Times New Roman" w:cs="Times New Roman"/>
        </w:rPr>
        <w:t>Abundant supplies and slow growth in demand have sent gas prices crashing</w:t>
      </w:r>
      <w:r w:rsidRPr="00944804">
        <w:rPr>
          <w:rFonts w:ascii="Times New Roman" w:hAnsi="Times New Roman" w:cs="Times New Roman"/>
          <w:sz w:val="16"/>
        </w:rPr>
        <w:t xml:space="preserve">. In 2008 shale gas fetched $12 per million BTU (British thermal units) at Henry Hub, a crossroads of pipelines in Louisiana that serves as the main pricing point for the gas in America. Since then the frackers have been hard at work. From next to nothing shale now provides </w:t>
      </w:r>
      <w:r w:rsidRPr="00944804">
        <w:rPr>
          <w:rFonts w:ascii="Times New Roman" w:hAnsi="Times New Roman" w:cs="Times New Roman"/>
          <w:sz w:val="16"/>
        </w:rPr>
        <w:lastRenderedPageBreak/>
        <w:t xml:space="preserve">a quarter of supplies. The rapid rush of gas onto the market has sent prices tumbling (see chart). </w:t>
      </w:r>
      <w:r w:rsidRPr="00944804">
        <w:rPr>
          <w:rStyle w:val="StyleUnderline"/>
          <w:rFonts w:ascii="Times New Roman" w:hAnsi="Times New Roman" w:cs="Times New Roman"/>
        </w:rPr>
        <w:t>After falling to below $2</w:t>
      </w:r>
      <w:r w:rsidRPr="00944804">
        <w:rPr>
          <w:rFonts w:ascii="Times New Roman" w:hAnsi="Times New Roman" w:cs="Times New Roman"/>
          <w:sz w:val="16"/>
        </w:rPr>
        <w:t xml:space="preserve"> per mBTU in early 2012, </w:t>
      </w:r>
      <w:r w:rsidRPr="00944804">
        <w:rPr>
          <w:rStyle w:val="StyleUnderline"/>
          <w:rFonts w:ascii="Times New Roman" w:hAnsi="Times New Roman" w:cs="Times New Roman"/>
        </w:rPr>
        <w:t>prices have now nudged back to $3.40</w:t>
      </w:r>
      <w:r w:rsidRPr="00944804">
        <w:rPr>
          <w:rFonts w:ascii="Times New Roman" w:hAnsi="Times New Roman" w:cs="Times New Roman"/>
          <w:sz w:val="16"/>
        </w:rPr>
        <w:t xml:space="preserve">. </w:t>
      </w:r>
      <w:r w:rsidRPr="00944804">
        <w:rPr>
          <w:rStyle w:val="StyleUnderline"/>
          <w:rFonts w:ascii="Times New Roman" w:hAnsi="Times New Roman" w:cs="Times New Roman"/>
        </w:rPr>
        <w:t>But for many drillers</w:t>
      </w:r>
      <w:r w:rsidRPr="00944804">
        <w:rPr>
          <w:rStyle w:val="Emphasis"/>
          <w:rFonts w:ascii="Times New Roman" w:hAnsi="Times New Roman" w:cs="Times New Roman"/>
        </w:rPr>
        <w:t xml:space="preserve"> this is still not enough</w:t>
      </w:r>
      <w:r w:rsidRPr="00944804">
        <w:rPr>
          <w:rFonts w:ascii="Times New Roman" w:hAnsi="Times New Roman" w:cs="Times New Roman"/>
          <w:sz w:val="16"/>
        </w:rPr>
        <w:t xml:space="preserve">. Most </w:t>
      </w:r>
      <w:r w:rsidRPr="00944804">
        <w:rPr>
          <w:rStyle w:val="Emphasis"/>
          <w:rFonts w:ascii="Times New Roman" w:hAnsi="Times New Roman" w:cs="Times New Roman"/>
        </w:rPr>
        <w:t>gas wells require $4 or more to cover costs</w:t>
      </w:r>
      <w:r w:rsidRPr="00944804">
        <w:rPr>
          <w:rFonts w:ascii="Times New Roman" w:hAnsi="Times New Roman" w:cs="Times New Roman"/>
          <w:sz w:val="16"/>
        </w:rPr>
        <w:t xml:space="preserve">. Share prices have tumbled for firms such as Chesapeake Energy, Devon Energy and Southwestern Energy. Asset sales to help pay debts racked up by drilling wells have become the norm—on February 25th Chesapeake announced the sale of a stake in land containing wells as part of its efforts to raise $7 billion this year. The pain looks likely to persist. Analysts reckon that </w:t>
      </w:r>
      <w:r w:rsidRPr="00944804">
        <w:rPr>
          <w:rStyle w:val="Emphasis"/>
          <w:rFonts w:ascii="Times New Roman" w:hAnsi="Times New Roman" w:cs="Times New Roman"/>
        </w:rPr>
        <w:t xml:space="preserve">gas has a “sweet spot”, </w:t>
      </w:r>
      <w:r w:rsidRPr="00944804">
        <w:rPr>
          <w:rStyle w:val="StyleUnderline"/>
          <w:rFonts w:ascii="Times New Roman" w:hAnsi="Times New Roman" w:cs="Times New Roman"/>
        </w:rPr>
        <w:t>where drillers can make money</w:t>
      </w:r>
      <w:r w:rsidRPr="00944804">
        <w:rPr>
          <w:rFonts w:ascii="Times New Roman" w:hAnsi="Times New Roman" w:cs="Times New Roman"/>
          <w:sz w:val="16"/>
        </w:rPr>
        <w:t xml:space="preserve"> while consumers still feel little pain, </w:t>
      </w:r>
      <w:r w:rsidRPr="00944804">
        <w:rPr>
          <w:rStyle w:val="Emphasis"/>
          <w:rFonts w:ascii="Times New Roman" w:hAnsi="Times New Roman" w:cs="Times New Roman"/>
        </w:rPr>
        <w:t>of around $5</w:t>
      </w:r>
      <w:r w:rsidRPr="00944804">
        <w:rPr>
          <w:rFonts w:ascii="Times New Roman" w:hAnsi="Times New Roman" w:cs="Times New Roman"/>
          <w:sz w:val="16"/>
        </w:rPr>
        <w:t xml:space="preserve">-6 per mBTU. But the economics of American shale beds means getting there will take time. </w:t>
      </w:r>
      <w:r w:rsidRPr="00944804">
        <w:rPr>
          <w:rStyle w:val="StyleUnderline"/>
          <w:rFonts w:ascii="Times New Roman" w:hAnsi="Times New Roman" w:cs="Times New Roman"/>
        </w:rPr>
        <w:t xml:space="preserve">To cork the flow firms have shut down some existing wells and </w:t>
      </w:r>
      <w:r w:rsidRPr="00944804">
        <w:rPr>
          <w:rStyle w:val="Emphasis"/>
          <w:rFonts w:ascii="Times New Roman" w:hAnsi="Times New Roman" w:cs="Times New Roman"/>
        </w:rPr>
        <w:t>stopped investment in new ones</w:t>
      </w:r>
      <w:r w:rsidRPr="00944804">
        <w:rPr>
          <w:rFonts w:ascii="Times New Roman" w:hAnsi="Times New Roman" w:cs="Times New Roman"/>
          <w:sz w:val="16"/>
        </w:rPr>
        <w:t xml:space="preserve">. But some leases with the owners of land that sits atop reserves dictate that gas (and royalties) must flow regardless of prices. Intensive drilling in 2010 and 2011 has left a huge stock of wells that have been paid for but are yet to be hooked up to local pipelines. Some producers have also contracted to deliver gas at higher prices, which keeps the stuff flowing. </w:t>
      </w:r>
    </w:p>
    <w:p w:rsidR="00A95A34" w:rsidRPr="00944804" w:rsidRDefault="00A95A34" w:rsidP="00A95A34">
      <w:pPr>
        <w:rPr>
          <w:rFonts w:ascii="Times New Roman" w:hAnsi="Times New Roman" w:cs="Times New Roman"/>
        </w:rPr>
      </w:pP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 xml:space="preserve">2NC </w:t>
      </w:r>
      <w:r w:rsidR="00A95A34" w:rsidRPr="00944804">
        <w:rPr>
          <w:rFonts w:ascii="Times New Roman" w:hAnsi="Times New Roman" w:cs="Times New Roman"/>
        </w:rPr>
        <w:t>Economy Impact:</w:t>
      </w:r>
    </w:p>
    <w:p w:rsidR="00A95A34" w:rsidRPr="00944804" w:rsidRDefault="00A95A34" w:rsidP="00A95A34">
      <w:pPr>
        <w:rPr>
          <w:rFonts w:ascii="Times New Roman" w:hAnsi="Times New Roman" w:cs="Times New Roman"/>
        </w:rPr>
      </w:pPr>
    </w:p>
    <w:p w:rsidR="00A95A34" w:rsidRPr="00944804" w:rsidRDefault="00A95A34" w:rsidP="00A95A34">
      <w:pPr>
        <w:pStyle w:val="Heading4"/>
        <w:rPr>
          <w:rFonts w:ascii="Times New Roman" w:hAnsi="Times New Roman" w:cs="Times New Roman"/>
          <w:sz w:val="22"/>
        </w:rPr>
      </w:pPr>
      <w:r w:rsidRPr="00944804">
        <w:rPr>
          <w:rFonts w:ascii="Times New Roman" w:hAnsi="Times New Roman" w:cs="Times New Roman"/>
          <w:sz w:val="22"/>
        </w:rPr>
        <w:t>Slow growth causes war—statistics</w:t>
      </w:r>
    </w:p>
    <w:p w:rsidR="00A95A34" w:rsidRPr="00944804" w:rsidRDefault="00A95A34" w:rsidP="00A95A34">
      <w:pPr>
        <w:spacing w:after="0" w:line="240" w:lineRule="auto"/>
        <w:rPr>
          <w:rFonts w:ascii="Times New Roman" w:hAnsi="Times New Roman" w:cs="Times New Roman"/>
          <w:sz w:val="16"/>
        </w:rPr>
      </w:pPr>
      <w:r w:rsidRPr="00944804">
        <w:rPr>
          <w:rStyle w:val="Style13ptBold"/>
          <w:rFonts w:ascii="Times New Roman" w:hAnsi="Times New Roman" w:cs="Times New Roman"/>
          <w:sz w:val="22"/>
        </w:rPr>
        <w:t>Royal 2010</w:t>
      </w:r>
      <w:r w:rsidRPr="00944804">
        <w:rPr>
          <w:rFonts w:ascii="Times New Roman" w:hAnsi="Times New Roman" w:cs="Times New Roman"/>
          <w:sz w:val="18"/>
        </w:rPr>
        <w:t xml:space="preserve"> </w:t>
      </w:r>
      <w:r w:rsidRPr="00944804">
        <w:rPr>
          <w:rFonts w:ascii="Times New Roman" w:hAnsi="Times New Roman" w:cs="Times New Roman"/>
          <w:sz w:val="16"/>
        </w:rPr>
        <w:t>(Jedediah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A95A34" w:rsidRPr="00944804" w:rsidRDefault="00A95A34" w:rsidP="00A95A34">
      <w:pPr>
        <w:rPr>
          <w:rFonts w:ascii="Times New Roman" w:hAnsi="Times New Roman" w:cs="Times New Roman"/>
          <w:sz w:val="16"/>
        </w:rPr>
      </w:pPr>
      <w:r w:rsidRPr="00944804">
        <w:rPr>
          <w:rFonts w:ascii="Times New Roman" w:hAnsi="Times New Roman" w:cs="Times New Roman"/>
          <w:sz w:val="16"/>
        </w:rPr>
        <w:t xml:space="preserve">Less intuitive is how periods of </w:t>
      </w:r>
      <w:r w:rsidRPr="00944804">
        <w:rPr>
          <w:rStyle w:val="StyleUnderline"/>
          <w:rFonts w:ascii="Times New Roman" w:hAnsi="Times New Roman" w:cs="Times New Roman"/>
        </w:rPr>
        <w:t>economic decline may increase the likelihood of external conflict</w:t>
      </w:r>
      <w:r w:rsidRPr="00944804">
        <w:rPr>
          <w:rFonts w:ascii="Times New Roman" w:hAnsi="Times New Roman" w:cs="Times New Roman"/>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w:t>
      </w:r>
      <w:r w:rsidRPr="00944804">
        <w:rPr>
          <w:rStyle w:val="StyleUnderline"/>
          <w:rFonts w:ascii="Times New Roman" w:hAnsi="Times New Roman" w:cs="Times New Roman"/>
        </w:rPr>
        <w:t>exogenous shocks such as economic crises could usher</w:t>
      </w:r>
      <w:r w:rsidRPr="00944804">
        <w:rPr>
          <w:rFonts w:ascii="Times New Roman" w:hAnsi="Times New Roman" w:cs="Times New Roman"/>
          <w:sz w:val="16"/>
        </w:rPr>
        <w:t xml:space="preserve"> in </w:t>
      </w:r>
      <w:r w:rsidRPr="00944804">
        <w:rPr>
          <w:rStyle w:val="StyleUnderline"/>
          <w:rFonts w:ascii="Times New Roman" w:hAnsi="Times New Roman" w:cs="Times New Roman"/>
        </w:rPr>
        <w:t>a redistribution of</w:t>
      </w:r>
      <w:r w:rsidRPr="00944804">
        <w:rPr>
          <w:rFonts w:ascii="Times New Roman" w:hAnsi="Times New Roman" w:cs="Times New Roman"/>
          <w:sz w:val="16"/>
        </w:rPr>
        <w:t xml:space="preserve"> relative </w:t>
      </w:r>
      <w:r w:rsidRPr="00944804">
        <w:rPr>
          <w:rStyle w:val="StyleUnderline"/>
          <w:rFonts w:ascii="Times New Roman" w:hAnsi="Times New Roman" w:cs="Times New Roman"/>
        </w:rPr>
        <w:t>power</w:t>
      </w:r>
      <w:r w:rsidRPr="00944804">
        <w:rPr>
          <w:rFonts w:ascii="Times New Roman" w:hAnsi="Times New Roman" w:cs="Times New Roman"/>
          <w:sz w:val="16"/>
        </w:rPr>
        <w:t xml:space="preserve"> (see also Gilpin. 1981) </w:t>
      </w:r>
      <w:r w:rsidRPr="00944804">
        <w:rPr>
          <w:rStyle w:val="StyleUnderline"/>
          <w:rFonts w:ascii="Times New Roman" w:hAnsi="Times New Roman" w:cs="Times New Roman"/>
        </w:rPr>
        <w:t>that leads to uncertainty</w:t>
      </w:r>
      <w:r w:rsidRPr="00944804">
        <w:rPr>
          <w:rFonts w:ascii="Times New Roman" w:hAnsi="Times New Roman" w:cs="Times New Roman"/>
          <w:sz w:val="16"/>
        </w:rPr>
        <w:t xml:space="preserve"> about power balances, </w:t>
      </w:r>
      <w:r w:rsidRPr="00944804">
        <w:rPr>
          <w:rStyle w:val="StyleUnderline"/>
          <w:rFonts w:ascii="Times New Roman" w:hAnsi="Times New Roman" w:cs="Times New Roman"/>
        </w:rPr>
        <w:t>increasing the risk of</w:t>
      </w:r>
      <w:r w:rsidRPr="00944804">
        <w:rPr>
          <w:rFonts w:ascii="Times New Roman" w:hAnsi="Times New Roman" w:cs="Times New Roman"/>
          <w:sz w:val="16"/>
        </w:rPr>
        <w:t xml:space="preserve"> </w:t>
      </w:r>
      <w:r w:rsidRPr="00944804">
        <w:rPr>
          <w:rStyle w:val="StyleUnderline"/>
          <w:rFonts w:ascii="Times New Roman" w:hAnsi="Times New Roman" w:cs="Times New Roman"/>
        </w:rPr>
        <w:t>miscalc</w:t>
      </w:r>
      <w:r w:rsidRPr="00944804">
        <w:rPr>
          <w:rFonts w:ascii="Times New Roman" w:hAnsi="Times New Roman" w:cs="Times New Roman"/>
          <w:sz w:val="16"/>
        </w:rPr>
        <w:t xml:space="preserve">ulation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44804">
        <w:rPr>
          <w:rStyle w:val="StyleUnderline"/>
          <w:rFonts w:ascii="Times New Roman" w:hAnsi="Times New Roman" w:cs="Times New Roman"/>
        </w:rPr>
        <w:t>'future expectation of trade' is a significant variable</w:t>
      </w:r>
      <w:r w:rsidRPr="00944804">
        <w:rPr>
          <w:rFonts w:ascii="Times New Roman" w:hAnsi="Times New Roman" w:cs="Times New Roman"/>
          <w:sz w:val="16"/>
        </w:rPr>
        <w:t xml:space="preserve"> in understanding economic conditions and security behaviour of states. He argues that interdependent states are likely to gain pacific benefits from trade so long as they have an optimistic view of future trade relations. However, </w:t>
      </w:r>
      <w:r w:rsidRPr="00944804">
        <w:rPr>
          <w:rStyle w:val="StyleUnderline"/>
          <w:rFonts w:ascii="Times New Roman" w:hAnsi="Times New Roman" w:cs="Times New Roman"/>
        </w:rPr>
        <w:t>if the expectations of future trade decline</w:t>
      </w:r>
      <w:r w:rsidRPr="00944804">
        <w:rPr>
          <w:rFonts w:ascii="Times New Roman" w:hAnsi="Times New Roman" w:cs="Times New Roman"/>
          <w:sz w:val="16"/>
        </w:rPr>
        <w:t xml:space="preserve">, particularly for difficult to replace items such as energy resources, the likelihood for </w:t>
      </w:r>
      <w:r w:rsidRPr="00944804">
        <w:rPr>
          <w:rStyle w:val="StyleUnderline"/>
          <w:rFonts w:ascii="Times New Roman" w:hAnsi="Times New Roman" w:cs="Times New Roman"/>
        </w:rPr>
        <w:t>conflict increases, as states will be inclined to use force</w:t>
      </w:r>
      <w:r w:rsidRPr="00944804">
        <w:rPr>
          <w:rFonts w:ascii="Times New Roman" w:hAnsi="Times New Roman" w:cs="Times New Roman"/>
          <w:sz w:val="16"/>
        </w:rPr>
        <w:t xml:space="preserv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w:t>
      </w:r>
      <w:r w:rsidRPr="00944804">
        <w:rPr>
          <w:rStyle w:val="StyleUnderline"/>
          <w:rFonts w:ascii="Times New Roman" w:hAnsi="Times New Roman" w:cs="Times New Roman"/>
        </w:rPr>
        <w:t>Blomberg and Hess</w:t>
      </w:r>
      <w:r w:rsidRPr="00944804">
        <w:rPr>
          <w:rFonts w:ascii="Times New Roman" w:hAnsi="Times New Roman" w:cs="Times New Roman"/>
          <w:sz w:val="16"/>
        </w:rPr>
        <w:t xml:space="preserve"> (2002) </w:t>
      </w:r>
      <w:r w:rsidRPr="00944804">
        <w:rPr>
          <w:rStyle w:val="StyleUnderline"/>
          <w:rFonts w:ascii="Times New Roman" w:hAnsi="Times New Roman" w:cs="Times New Roman"/>
        </w:rPr>
        <w:t>find a strong correlation between internal</w:t>
      </w:r>
      <w:r w:rsidRPr="00944804">
        <w:rPr>
          <w:rFonts w:ascii="Times New Roman" w:hAnsi="Times New Roman" w:cs="Times New Roman"/>
          <w:sz w:val="16"/>
        </w:rPr>
        <w:t xml:space="preserve"> conflict </w:t>
      </w:r>
      <w:r w:rsidRPr="00944804">
        <w:rPr>
          <w:rStyle w:val="StyleUnderline"/>
          <w:rFonts w:ascii="Times New Roman" w:hAnsi="Times New Roman" w:cs="Times New Roman"/>
        </w:rPr>
        <w:t>and external conflict, particularly during</w:t>
      </w:r>
      <w:r w:rsidRPr="00944804">
        <w:rPr>
          <w:rFonts w:ascii="Times New Roman" w:hAnsi="Times New Roman" w:cs="Times New Roman"/>
          <w:sz w:val="16"/>
        </w:rPr>
        <w:t xml:space="preserve"> periods of </w:t>
      </w:r>
      <w:r w:rsidRPr="00944804">
        <w:rPr>
          <w:rStyle w:val="StyleUnderline"/>
          <w:rFonts w:ascii="Times New Roman" w:hAnsi="Times New Roman" w:cs="Times New Roman"/>
        </w:rPr>
        <w:t>economic downturn</w:t>
      </w:r>
      <w:r w:rsidRPr="00944804">
        <w:rPr>
          <w:rFonts w:ascii="Times New Roman" w:hAnsi="Times New Roman" w:cs="Times New Roman"/>
          <w:sz w:val="16"/>
        </w:rPr>
        <w:t xml:space="preserve">.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w:t>
      </w:r>
      <w:r w:rsidRPr="00944804">
        <w:rPr>
          <w:rStyle w:val="StyleUnderline"/>
          <w:rFonts w:ascii="Times New Roman" w:hAnsi="Times New Roman" w:cs="Times New Roman"/>
        </w:rPr>
        <w:t>facing</w:t>
      </w:r>
      <w:r w:rsidRPr="00944804">
        <w:rPr>
          <w:rFonts w:ascii="Times New Roman" w:hAnsi="Times New Roman" w:cs="Times New Roman"/>
          <w:sz w:val="16"/>
        </w:rPr>
        <w:t xml:space="preserve"> unpopularity arising from </w:t>
      </w:r>
      <w:r w:rsidRPr="00944804">
        <w:rPr>
          <w:rStyle w:val="StyleUnderline"/>
          <w:rFonts w:ascii="Times New Roman" w:hAnsi="Times New Roman" w:cs="Times New Roman"/>
        </w:rPr>
        <w:t>economic decline</w:t>
      </w:r>
      <w:r w:rsidRPr="00944804">
        <w:rPr>
          <w:rFonts w:ascii="Times New Roman" w:hAnsi="Times New Roman" w:cs="Times New Roman"/>
          <w:sz w:val="16"/>
        </w:rPr>
        <w:t xml:space="preserve">, sitting </w:t>
      </w:r>
      <w:r w:rsidRPr="00944804">
        <w:rPr>
          <w:rStyle w:val="StyleUnderline"/>
          <w:rFonts w:ascii="Times New Roman" w:hAnsi="Times New Roman" w:cs="Times New Roman"/>
        </w:rPr>
        <w:t>governments have increased incentives to</w:t>
      </w:r>
      <w:r w:rsidRPr="00944804">
        <w:rPr>
          <w:rFonts w:ascii="Times New Roman" w:hAnsi="Times New Roman" w:cs="Times New Roman"/>
          <w:sz w:val="16"/>
        </w:rPr>
        <w:t xml:space="preserve"> fabricate external military conflicts to </w:t>
      </w:r>
      <w:r w:rsidRPr="00944804">
        <w:rPr>
          <w:rStyle w:val="StyleUnderline"/>
          <w:rFonts w:ascii="Times New Roman" w:hAnsi="Times New Roman" w:cs="Times New Roman"/>
        </w:rPr>
        <w:t>create a 'rally around the flag' effect</w:t>
      </w:r>
      <w:r w:rsidRPr="00944804">
        <w:rPr>
          <w:rFonts w:ascii="Times New Roman" w:hAnsi="Times New Roman" w:cs="Times New Roman"/>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w:t>
      </w:r>
      <w:r w:rsidRPr="00944804">
        <w:rPr>
          <w:rStyle w:val="StyleUnderline"/>
          <w:rFonts w:ascii="Times New Roman" w:hAnsi="Times New Roman" w:cs="Times New Roman"/>
        </w:rPr>
        <w:t>diversionary tactics are greater for democratic states</w:t>
      </w:r>
      <w:r w:rsidRPr="00944804">
        <w:rPr>
          <w:rFonts w:ascii="Times New Roman" w:hAnsi="Times New Roman" w:cs="Times New Roman"/>
          <w:sz w:val="16"/>
        </w:rPr>
        <w:t xml:space="preserve"> than autocratic states, due to the fact that democratic leaders are generally more susceptible to being removed from office due to lack of domestic support. DeRouen (2000) has provided evidence showing that </w:t>
      </w:r>
      <w:r w:rsidRPr="00944804">
        <w:rPr>
          <w:rStyle w:val="StyleUnderline"/>
          <w:rFonts w:ascii="Times New Roman" w:hAnsi="Times New Roman" w:cs="Times New Roman"/>
        </w:rPr>
        <w:t>periods of weak economic performance in the United States</w:t>
      </w:r>
      <w:r w:rsidRPr="00944804">
        <w:rPr>
          <w:rFonts w:ascii="Times New Roman" w:hAnsi="Times New Roman" w:cs="Times New Roman"/>
          <w:sz w:val="16"/>
        </w:rPr>
        <w:t xml:space="preserve">, and thus weak Presidential popularity, </w:t>
      </w:r>
      <w:r w:rsidRPr="00944804">
        <w:rPr>
          <w:rStyle w:val="StyleUnderline"/>
          <w:rFonts w:ascii="Times New Roman" w:hAnsi="Times New Roman" w:cs="Times New Roman"/>
        </w:rPr>
        <w:t>are statistically linked to an increase in the use of force</w:t>
      </w:r>
      <w:r w:rsidRPr="00944804">
        <w:rPr>
          <w:rFonts w:ascii="Times New Roman" w:hAnsi="Times New Roman" w:cs="Times New Roman"/>
          <w:sz w:val="16"/>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p>
    <w:p w:rsidR="00A95A34" w:rsidRPr="00944804" w:rsidRDefault="00A95A34" w:rsidP="00A95A34">
      <w:pPr>
        <w:rPr>
          <w:rFonts w:ascii="Times New Roman" w:hAnsi="Times New Roman" w:cs="Times New Roman"/>
        </w:rPr>
      </w:pPr>
    </w:p>
    <w:p w:rsidR="00F31D52" w:rsidRPr="00944804" w:rsidRDefault="00F31D52" w:rsidP="00F31D52">
      <w:pPr>
        <w:pStyle w:val="Heading1"/>
        <w:rPr>
          <w:rFonts w:ascii="Times New Roman" w:hAnsi="Times New Roman" w:cs="Times New Roman"/>
        </w:rPr>
      </w:pPr>
      <w:r w:rsidRPr="00944804">
        <w:rPr>
          <w:rFonts w:ascii="Times New Roman" w:hAnsi="Times New Roman" w:cs="Times New Roman"/>
        </w:rPr>
        <w:lastRenderedPageBreak/>
        <w:t>Links</w:t>
      </w: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Supply Link</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1NC</w:t>
      </w:r>
    </w:p>
    <w:p w:rsidR="00F31D52" w:rsidRPr="00944804" w:rsidRDefault="00F31D52" w:rsidP="00F31D52">
      <w:pPr>
        <w:rPr>
          <w:rFonts w:ascii="Times New Roman" w:hAnsi="Times New Roman" w:cs="Times New Roman"/>
        </w:rPr>
      </w:pP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Drilling is being cut now- plan’s new supply creates a natgas glut that tanks industry prices</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
        </w:rPr>
        <w:t xml:space="preserve">Gill 2012 </w:t>
      </w:r>
      <w:r w:rsidRPr="00944804">
        <w:rPr>
          <w:rFonts w:ascii="Times New Roman" w:hAnsi="Times New Roman" w:cs="Times New Roman"/>
          <w:sz w:val="16"/>
        </w:rPr>
        <w:t>(Dee Gill, writer for Forbes and editor for the YCharts Pro investor service, March 15, 2012. “Natural gas glut killing drillers and enriching fertilizer companies.” http://www.forbes.com/sites/ycharts/2012/03/15/natural-gas-glut-killing-drillers-and-enriching-fertilizer-companies/)//NR</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Natural gas production is booming, but prices</w:t>
      </w:r>
      <w:r w:rsidRPr="00944804">
        <w:rPr>
          <w:rFonts w:ascii="Times New Roman" w:hAnsi="Times New Roman" w:cs="Times New Roman"/>
          <w:sz w:val="16"/>
        </w:rPr>
        <w:t xml:space="preserve"> for the stuff </w:t>
      </w:r>
      <w:r w:rsidRPr="00944804">
        <w:rPr>
          <w:rStyle w:val="StyleUnderline"/>
          <w:rFonts w:ascii="Times New Roman" w:hAnsi="Times New Roman" w:cs="Times New Roman"/>
        </w:rPr>
        <w:t>aren’t</w:t>
      </w:r>
      <w:r w:rsidRPr="00944804">
        <w:rPr>
          <w:rFonts w:ascii="Times New Roman" w:hAnsi="Times New Roman" w:cs="Times New Roman"/>
          <w:sz w:val="16"/>
        </w:rPr>
        <w:t xml:space="preserve">, </w:t>
      </w:r>
      <w:r w:rsidRPr="00944804">
        <w:rPr>
          <w:rStyle w:val="StyleUnderline"/>
          <w:rFonts w:ascii="Times New Roman" w:hAnsi="Times New Roman" w:cs="Times New Roman"/>
        </w:rPr>
        <w:t>which is problematic for investors who paid up for driller stocks</w:t>
      </w:r>
      <w:r w:rsidRPr="00944804">
        <w:rPr>
          <w:rFonts w:ascii="Times New Roman" w:hAnsi="Times New Roman" w:cs="Times New Roman"/>
          <w:sz w:val="16"/>
        </w:rPr>
        <w:t xml:space="preserve"> last year. But it’s great news for fertilizer companies that put it into the ground rather than suck it out. And those companies are offering shares at sale prices now. </w:t>
      </w:r>
      <w:r w:rsidRPr="00944804">
        <w:rPr>
          <w:rStyle w:val="StyleUnderline"/>
          <w:rFonts w:ascii="Times New Roman" w:hAnsi="Times New Roman" w:cs="Times New Roman"/>
        </w:rPr>
        <w:t>Natural gas producer</w:t>
      </w:r>
      <w:r w:rsidRPr="00944804">
        <w:rPr>
          <w:rFonts w:ascii="Times New Roman" w:hAnsi="Times New Roman" w:cs="Times New Roman"/>
          <w:sz w:val="16"/>
        </w:rPr>
        <w:t xml:space="preserve"> shares — </w:t>
      </w:r>
      <w:r w:rsidRPr="00944804">
        <w:rPr>
          <w:rStyle w:val="StyleUnderline"/>
          <w:rFonts w:ascii="Times New Roman" w:hAnsi="Times New Roman" w:cs="Times New Roman"/>
        </w:rPr>
        <w:t>big names</w:t>
      </w:r>
      <w:r w:rsidRPr="00944804">
        <w:rPr>
          <w:rFonts w:ascii="Times New Roman" w:hAnsi="Times New Roman" w:cs="Times New Roman"/>
          <w:sz w:val="16"/>
        </w:rPr>
        <w:t xml:space="preserve"> include Chesapeake (</w:t>
      </w:r>
      <w:hyperlink r:id="rId47" w:history="1">
        <w:r w:rsidRPr="00944804">
          <w:rPr>
            <w:rStyle w:val="Hyperlink"/>
            <w:rFonts w:ascii="Times New Roman" w:hAnsi="Times New Roman" w:cs="Times New Roman"/>
            <w:sz w:val="16"/>
          </w:rPr>
          <w:t>CHK</w:t>
        </w:r>
      </w:hyperlink>
      <w:r w:rsidRPr="00944804">
        <w:rPr>
          <w:rFonts w:ascii="Times New Roman" w:hAnsi="Times New Roman" w:cs="Times New Roman"/>
          <w:sz w:val="16"/>
        </w:rPr>
        <w:t>), Anadarko (</w:t>
      </w:r>
      <w:hyperlink r:id="rId48" w:history="1">
        <w:r w:rsidRPr="00944804">
          <w:rPr>
            <w:rStyle w:val="Hyperlink"/>
            <w:rFonts w:ascii="Times New Roman" w:hAnsi="Times New Roman" w:cs="Times New Roman"/>
            <w:sz w:val="16"/>
          </w:rPr>
          <w:t>APC</w:t>
        </w:r>
      </w:hyperlink>
      <w:r w:rsidRPr="00944804">
        <w:rPr>
          <w:rFonts w:ascii="Times New Roman" w:hAnsi="Times New Roman" w:cs="Times New Roman"/>
          <w:sz w:val="16"/>
        </w:rPr>
        <w:t>), Devon (</w:t>
      </w:r>
      <w:hyperlink r:id="rId49" w:history="1">
        <w:r w:rsidRPr="00944804">
          <w:rPr>
            <w:rStyle w:val="Hyperlink"/>
            <w:rFonts w:ascii="Times New Roman" w:hAnsi="Times New Roman" w:cs="Times New Roman"/>
            <w:sz w:val="16"/>
          </w:rPr>
          <w:t>DVN</w:t>
        </w:r>
      </w:hyperlink>
      <w:r w:rsidRPr="00944804">
        <w:rPr>
          <w:rFonts w:ascii="Times New Roman" w:hAnsi="Times New Roman" w:cs="Times New Roman"/>
          <w:sz w:val="16"/>
        </w:rPr>
        <w:t>) and EnCana (</w:t>
      </w:r>
      <w:hyperlink r:id="rId50" w:history="1">
        <w:r w:rsidRPr="00944804">
          <w:rPr>
            <w:rStyle w:val="Hyperlink"/>
            <w:rFonts w:ascii="Times New Roman" w:hAnsi="Times New Roman" w:cs="Times New Roman"/>
            <w:sz w:val="16"/>
          </w:rPr>
          <w:t>ECA</w:t>
        </w:r>
      </w:hyperlink>
      <w:r w:rsidRPr="00944804">
        <w:rPr>
          <w:rFonts w:ascii="Times New Roman" w:hAnsi="Times New Roman" w:cs="Times New Roman"/>
          <w:sz w:val="16"/>
        </w:rPr>
        <w:t xml:space="preserve">) — generally have moved down in the past year as the </w:t>
      </w:r>
      <w:hyperlink r:id="rId51" w:history="1">
        <w:r w:rsidRPr="00944804">
          <w:rPr>
            <w:rStyle w:val="StyleUnderline"/>
            <w:rFonts w:ascii="Times New Roman" w:hAnsi="Times New Roman" w:cs="Times New Roman"/>
            <w:u w:val="none"/>
          </w:rPr>
          <w:t>price of natural gas</w:t>
        </w:r>
      </w:hyperlink>
      <w:r w:rsidRPr="00944804">
        <w:rPr>
          <w:rFonts w:ascii="Times New Roman" w:hAnsi="Times New Roman" w:cs="Times New Roman"/>
          <w:sz w:val="16"/>
        </w:rPr>
        <w:t xml:space="preserve"> </w:t>
      </w:r>
      <w:r w:rsidRPr="00944804">
        <w:rPr>
          <w:rStyle w:val="Emphasis"/>
          <w:rFonts w:ascii="Times New Roman" w:hAnsi="Times New Roman" w:cs="Times New Roman"/>
        </w:rPr>
        <w:t>sank to a 10-year low</w:t>
      </w:r>
      <w:r w:rsidRPr="00944804">
        <w:rPr>
          <w:rFonts w:ascii="Times New Roman" w:hAnsi="Times New Roman" w:cs="Times New Roman"/>
          <w:sz w:val="16"/>
        </w:rPr>
        <w:t xml:space="preserve">. For the most part, fertilizer company prices haven’t been much to write home about either. Their profit margins, however, have greatly improved. Fertilizer </w:t>
      </w:r>
      <w:r w:rsidRPr="00944804">
        <w:rPr>
          <w:rStyle w:val="StyleUnderline"/>
          <w:rFonts w:ascii="Times New Roman" w:hAnsi="Times New Roman" w:cs="Times New Roman"/>
          <w:sz w:val="16"/>
          <w:u w:val="none"/>
        </w:rPr>
        <w:t>companies</w:t>
      </w:r>
      <w:r w:rsidRPr="00944804">
        <w:rPr>
          <w:rFonts w:ascii="Times New Roman" w:hAnsi="Times New Roman" w:cs="Times New Roman"/>
          <w:sz w:val="16"/>
        </w:rPr>
        <w:t xml:space="preserve"> don’t exactly live or die off the cost of natural gas, but it’s a key component in many of their products. The chart below shows the change in operating profit margins as opposed to actual margins. </w:t>
      </w:r>
      <w:r w:rsidRPr="00944804">
        <w:rPr>
          <w:rStyle w:val="StyleUnderline"/>
          <w:rFonts w:ascii="Times New Roman" w:hAnsi="Times New Roman" w:cs="Times New Roman"/>
        </w:rPr>
        <w:t>Natural gas drillers did not expect gas prices to spend so much time in descent mode</w:t>
      </w:r>
      <w:r w:rsidRPr="00944804">
        <w:rPr>
          <w:rFonts w:ascii="Times New Roman" w:hAnsi="Times New Roman" w:cs="Times New Roman"/>
          <w:sz w:val="16"/>
        </w:rPr>
        <w:t xml:space="preserve">. They all started expensive domestic drilling projects a couple of years ago when prices were close to $5 per million BTU instead of today’s $2.50. Higher demand as China’s fuel needs rise and Germany looks for alternatives to nuclear power are supposed to greatly increase demand for natural gas, at least over decades. But </w:t>
      </w:r>
      <w:r w:rsidRPr="00944804">
        <w:rPr>
          <w:rStyle w:val="StyleUnderline"/>
          <w:rFonts w:ascii="Times New Roman" w:hAnsi="Times New Roman" w:cs="Times New Roman"/>
        </w:rPr>
        <w:t>with a glut on the market now and worries of low prices extending</w:t>
      </w:r>
      <w:r w:rsidRPr="00944804">
        <w:rPr>
          <w:rFonts w:ascii="Times New Roman" w:hAnsi="Times New Roman" w:cs="Times New Roman"/>
          <w:sz w:val="16"/>
        </w:rPr>
        <w:t xml:space="preserve"> for years, </w:t>
      </w:r>
      <w:r w:rsidRPr="00944804">
        <w:rPr>
          <w:rStyle w:val="Emphasis"/>
          <w:rFonts w:ascii="Times New Roman" w:hAnsi="Times New Roman" w:cs="Times New Roman"/>
        </w:rPr>
        <w:t>most companies have cut drilling</w:t>
      </w:r>
      <w:r w:rsidRPr="00944804">
        <w:rPr>
          <w:rFonts w:ascii="Times New Roman" w:hAnsi="Times New Roman" w:cs="Times New Roman"/>
          <w:sz w:val="16"/>
        </w:rPr>
        <w:t xml:space="preserve"> plans for 2012. </w:t>
      </w:r>
    </w:p>
    <w:p w:rsidR="00F31D52" w:rsidRPr="00944804" w:rsidRDefault="00F31D52" w:rsidP="00F31D52">
      <w:pPr>
        <w:rPr>
          <w:rStyle w:val="StyleUnderline"/>
          <w:rFonts w:ascii="Times New Roman" w:hAnsi="Times New Roman" w:cs="Times New Roman"/>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Offshore Natural Gas:</w:t>
      </w: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1NC:</w:t>
      </w:r>
    </w:p>
    <w:p w:rsidR="00F31D52" w:rsidRPr="00944804" w:rsidRDefault="00F31D52" w:rsidP="00F31D52">
      <w:pPr>
        <w:rPr>
          <w:rFonts w:ascii="Times New Roman" w:hAnsi="Times New Roman" w:cs="Times New Roman"/>
          <w:b/>
        </w:rPr>
      </w:pPr>
      <w:r w:rsidRPr="00944804">
        <w:rPr>
          <w:rFonts w:ascii="Times New Roman" w:hAnsi="Times New Roman" w:cs="Times New Roman"/>
          <w:b/>
        </w:rPr>
        <w:t>*Note- if the aff is reading an offshore drilling aff, you shouldn’t have to do a lot of work on this flow bc they will probably have to concede in order to get access to their advantages that the plan’s investment lowers prices/increases domestic supply*</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Offshore natgas is uniquely key to sustained low prices</w:t>
      </w:r>
    </w:p>
    <w:p w:rsidR="00F31D52" w:rsidRPr="00944804" w:rsidRDefault="00F31D52" w:rsidP="00F31D52">
      <w:pPr>
        <w:rPr>
          <w:rFonts w:ascii="Times New Roman" w:hAnsi="Times New Roman" w:cs="Times New Roman"/>
          <w:sz w:val="16"/>
        </w:rPr>
      </w:pPr>
      <w:r w:rsidRPr="00944804">
        <w:rPr>
          <w:rStyle w:val="Heading4Char"/>
          <w:rFonts w:ascii="Times New Roman" w:hAnsi="Times New Roman" w:cs="Times New Roman"/>
        </w:rPr>
        <w:t>Pirog 2012</w:t>
      </w:r>
      <w:r w:rsidRPr="00944804">
        <w:rPr>
          <w:rFonts w:ascii="Times New Roman" w:hAnsi="Times New Roman" w:cs="Times New Roman"/>
        </w:rPr>
        <w:t xml:space="preserve"> </w:t>
      </w:r>
      <w:r w:rsidRPr="00944804">
        <w:rPr>
          <w:rFonts w:ascii="Times New Roman" w:hAnsi="Times New Roman" w:cs="Times New Roman"/>
          <w:sz w:val="16"/>
        </w:rPr>
        <w:t xml:space="preserve">[Robert Pirog Specialist in Energy Economics CRS, </w:t>
      </w:r>
      <w:hyperlink r:id="rId52" w:history="1">
        <w:r w:rsidRPr="00944804">
          <w:rPr>
            <w:rStyle w:val="Hyperlink"/>
            <w:rFonts w:ascii="Times New Roman" w:hAnsi="Times New Roman" w:cs="Times New Roman"/>
            <w:sz w:val="16"/>
          </w:rPr>
          <w:t>http://assets.opencrs.com/rpts/R40645_20120210.pdf</w:t>
        </w:r>
      </w:hyperlink>
      <w:r w:rsidRPr="00944804">
        <w:rPr>
          <w:rFonts w:ascii="Times New Roman" w:hAnsi="Times New Roman" w:cs="Times New Roman"/>
          <w:sz w:val="16"/>
        </w:rPr>
        <w:t>]//NR</w:t>
      </w:r>
    </w:p>
    <w:p w:rsidR="00F31D52" w:rsidRPr="00944804" w:rsidRDefault="00F31D52" w:rsidP="00F31D52">
      <w:pPr>
        <w:rPr>
          <w:rFonts w:ascii="Times New Roman" w:hAnsi="Times New Roman" w:cs="Times New Roman"/>
        </w:rPr>
      </w:pPr>
      <w:r w:rsidRPr="00944804">
        <w:rPr>
          <w:rStyle w:val="StyleUnderline"/>
          <w:rFonts w:ascii="Times New Roman" w:hAnsi="Times New Roman" w:cs="Times New Roman"/>
        </w:rPr>
        <w:t xml:space="preserve">Natural gas markets </w:t>
      </w:r>
      <w:r w:rsidRPr="00944804">
        <w:rPr>
          <w:rStyle w:val="Emphasis"/>
          <w:rFonts w:ascii="Times New Roman" w:hAnsi="Times New Roman" w:cs="Times New Roman"/>
        </w:rPr>
        <w:t>differ</w:t>
      </w:r>
      <w:r w:rsidRPr="00944804">
        <w:rPr>
          <w:rStyle w:val="StyleUnderline"/>
          <w:rFonts w:ascii="Times New Roman" w:hAnsi="Times New Roman" w:cs="Times New Roman"/>
        </w:rPr>
        <w:t xml:space="preserve"> from </w:t>
      </w:r>
      <w:r w:rsidRPr="00944804">
        <w:rPr>
          <w:rStyle w:val="Emphasis"/>
          <w:rFonts w:ascii="Times New Roman" w:hAnsi="Times New Roman" w:cs="Times New Roman"/>
        </w:rPr>
        <w:t>the oil market</w:t>
      </w:r>
      <w:r w:rsidRPr="00944804">
        <w:rPr>
          <w:rFonts w:ascii="Times New Roman" w:hAnsi="Times New Roman" w:cs="Times New Roman"/>
          <w:sz w:val="14"/>
        </w:rPr>
        <w:t xml:space="preserve"> </w:t>
      </w:r>
      <w:r w:rsidRPr="00944804">
        <w:rPr>
          <w:rStyle w:val="StyleUnderline"/>
          <w:rFonts w:ascii="Times New Roman" w:hAnsi="Times New Roman" w:cs="Times New Roman"/>
        </w:rPr>
        <w:t xml:space="preserve">in that they are </w:t>
      </w:r>
      <w:r w:rsidRPr="00944804">
        <w:rPr>
          <w:rStyle w:val="Emphasis"/>
          <w:rFonts w:ascii="Times New Roman" w:hAnsi="Times New Roman" w:cs="Times New Roman"/>
        </w:rPr>
        <w:t>not global</w:t>
      </w:r>
      <w:r w:rsidRPr="00944804">
        <w:rPr>
          <w:rStyle w:val="StyleUnderline"/>
          <w:rFonts w:ascii="Times New Roman" w:hAnsi="Times New Roman" w:cs="Times New Roman"/>
        </w:rPr>
        <w:t>, but regional</w:t>
      </w:r>
      <w:r w:rsidRPr="00944804">
        <w:rPr>
          <w:rFonts w:ascii="Times New Roman" w:hAnsi="Times New Roman" w:cs="Times New Roman"/>
          <w:sz w:val="14"/>
        </w:rPr>
        <w:t xml:space="preserve">. As shown in Table 6, above, virtually all U.S. natural gas consumption comes from U.S. or Canadian sources. The only link between regional natural gas markets is through LNG, but </w:t>
      </w:r>
      <w:r w:rsidRPr="00944804">
        <w:rPr>
          <w:rStyle w:val="StyleUnderline"/>
          <w:rFonts w:ascii="Times New Roman" w:hAnsi="Times New Roman" w:cs="Times New Roman"/>
        </w:rPr>
        <w:t>the</w:t>
      </w:r>
      <w:r w:rsidRPr="00944804">
        <w:rPr>
          <w:rFonts w:ascii="Times New Roman" w:hAnsi="Times New Roman" w:cs="Times New Roman"/>
          <w:sz w:val="14"/>
        </w:rPr>
        <w:t xml:space="preserve"> rapidly </w:t>
      </w:r>
      <w:r w:rsidRPr="00944804">
        <w:rPr>
          <w:rStyle w:val="StyleUnderline"/>
          <w:rFonts w:ascii="Times New Roman" w:hAnsi="Times New Roman" w:cs="Times New Roman"/>
        </w:rPr>
        <w:t xml:space="preserve">growing market for LNG predicted earlier in this decade has </w:t>
      </w:r>
      <w:r w:rsidRPr="00944804">
        <w:rPr>
          <w:rStyle w:val="Emphasis"/>
          <w:rFonts w:ascii="Times New Roman" w:hAnsi="Times New Roman" w:cs="Times New Roman"/>
        </w:rPr>
        <w:t>failed to materialize</w:t>
      </w:r>
      <w:r w:rsidRPr="00944804">
        <w:rPr>
          <w:rFonts w:ascii="Times New Roman" w:hAnsi="Times New Roman" w:cs="Times New Roman"/>
          <w:sz w:val="14"/>
        </w:rPr>
        <w:t xml:space="preserve">. LNG is still largely characterized by long-term, two-party supply and purchase agreements. In the North American market, LNG plays the role of making up marginal short-falls in the demand and supply balance. </w:t>
      </w:r>
      <w:r w:rsidRPr="00944804">
        <w:rPr>
          <w:rStyle w:val="StyleUnderline"/>
          <w:rFonts w:ascii="Times New Roman" w:hAnsi="Times New Roman" w:cs="Times New Roman"/>
        </w:rPr>
        <w:t>As production from domestic onshore shale gas deposits increases, the role of</w:t>
      </w:r>
      <w:r w:rsidRPr="00944804">
        <w:rPr>
          <w:rStyle w:val="StyleUnderline"/>
          <w:rFonts w:ascii="Times New Roman" w:hAnsi="Times New Roman" w:cs="Times New Roman"/>
          <w:sz w:val="12"/>
        </w:rPr>
        <w:t xml:space="preserve"> </w:t>
      </w:r>
      <w:r w:rsidRPr="00944804">
        <w:rPr>
          <w:rStyle w:val="StyleUnderline"/>
          <w:rFonts w:ascii="Times New Roman" w:hAnsi="Times New Roman" w:cs="Times New Roman"/>
        </w:rPr>
        <w:t>LNG in the U.S. market will likely be small.</w:t>
      </w:r>
      <w:r w:rsidRPr="00944804">
        <w:rPr>
          <w:rStyle w:val="StyleUnderline"/>
          <w:rFonts w:ascii="Times New Roman" w:hAnsi="Times New Roman" w:cs="Times New Roman"/>
          <w:sz w:val="12"/>
        </w:rPr>
        <w:t xml:space="preserve"> </w:t>
      </w:r>
      <w:r w:rsidRPr="00944804">
        <w:rPr>
          <w:rStyle w:val="StyleUnderline"/>
          <w:rFonts w:ascii="Times New Roman" w:hAnsi="Times New Roman" w:cs="Times New Roman"/>
        </w:rPr>
        <w:t xml:space="preserve">In this </w:t>
      </w:r>
      <w:r w:rsidRPr="00944804">
        <w:rPr>
          <w:rStyle w:val="Emphasis"/>
          <w:rFonts w:ascii="Times New Roman" w:hAnsi="Times New Roman" w:cs="Times New Roman"/>
        </w:rPr>
        <w:t>regional market structure</w:t>
      </w:r>
      <w:r w:rsidRPr="00944804">
        <w:rPr>
          <w:rFonts w:ascii="Times New Roman" w:hAnsi="Times New Roman" w:cs="Times New Roman"/>
          <w:sz w:val="14"/>
        </w:rPr>
        <w:t xml:space="preserve">, </w:t>
      </w:r>
      <w:r w:rsidRPr="00944804">
        <w:rPr>
          <w:rStyle w:val="StyleUnderline"/>
          <w:rFonts w:ascii="Times New Roman" w:hAnsi="Times New Roman" w:cs="Times New Roman"/>
        </w:rPr>
        <w:t>the development of new</w:t>
      </w:r>
      <w:r w:rsidRPr="00944804">
        <w:rPr>
          <w:rFonts w:ascii="Times New Roman" w:hAnsi="Times New Roman" w:cs="Times New Roman"/>
          <w:sz w:val="14"/>
        </w:rPr>
        <w:t xml:space="preserve">, </w:t>
      </w:r>
      <w:r w:rsidRPr="00944804">
        <w:rPr>
          <w:rStyle w:val="StyleUnderline"/>
          <w:rFonts w:ascii="Times New Roman" w:hAnsi="Times New Roman" w:cs="Times New Roman"/>
        </w:rPr>
        <w:t>offshore U.S. supplies could have a</w:t>
      </w:r>
      <w:r w:rsidRPr="00944804">
        <w:rPr>
          <w:rStyle w:val="StyleUnderline"/>
          <w:rFonts w:ascii="Times New Roman" w:hAnsi="Times New Roman" w:cs="Times New Roman"/>
          <w:sz w:val="12"/>
        </w:rPr>
        <w:t xml:space="preserve"> </w:t>
      </w:r>
      <w:r w:rsidRPr="00944804">
        <w:rPr>
          <w:rStyle w:val="Emphasis"/>
          <w:rFonts w:ascii="Times New Roman" w:hAnsi="Times New Roman" w:cs="Times New Roman"/>
        </w:rPr>
        <w:t>significant impact</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on the domestic price of natural</w:t>
      </w:r>
      <w:r w:rsidRPr="00944804">
        <w:rPr>
          <w:rStyle w:val="StyleUnderline"/>
          <w:rFonts w:ascii="Times New Roman" w:hAnsi="Times New Roman" w:cs="Times New Roman"/>
        </w:rPr>
        <w:t xml:space="preserve"> gas</w:t>
      </w:r>
      <w:r w:rsidRPr="00944804">
        <w:rPr>
          <w:rFonts w:ascii="Times New Roman" w:hAnsi="Times New Roman" w:cs="Times New Roman"/>
          <w:sz w:val="14"/>
        </w:rPr>
        <w:t xml:space="preserve">, as well as contributing to U.S. energy independence of this fuel. Although the price of natural gas has not shown the same degree of volatility as oil, </w:t>
      </w:r>
      <w:r w:rsidRPr="00944804">
        <w:rPr>
          <w:rStyle w:val="StyleUnderline"/>
          <w:rFonts w:ascii="Times New Roman" w:hAnsi="Times New Roman" w:cs="Times New Roman"/>
        </w:rPr>
        <w:t>the United States has been among the highest-priced regions in the world</w:t>
      </w:r>
      <w:r w:rsidRPr="00944804">
        <w:rPr>
          <w:rFonts w:ascii="Times New Roman" w:hAnsi="Times New Roman" w:cs="Times New Roman"/>
          <w:sz w:val="14"/>
        </w:rPr>
        <w:t xml:space="preserve">. High prices have caused residential consumers to allocate a greater portion of their budgets to home heating expenses. </w:t>
      </w:r>
      <w:r w:rsidRPr="00944804">
        <w:rPr>
          <w:rStyle w:val="StyleUnderline"/>
          <w:rFonts w:ascii="Times New Roman" w:hAnsi="Times New Roman" w:cs="Times New Roman"/>
        </w:rPr>
        <w:t>Industrial users either lose sales to overseas competitors</w:t>
      </w:r>
      <w:r w:rsidRPr="00944804">
        <w:rPr>
          <w:rFonts w:ascii="Times New Roman" w:hAnsi="Times New Roman" w:cs="Times New Roman"/>
          <w:sz w:val="14"/>
        </w:rPr>
        <w:t xml:space="preserve">, </w:t>
      </w:r>
      <w:r w:rsidRPr="00944804">
        <w:rPr>
          <w:rStyle w:val="StyleUnderline"/>
          <w:rFonts w:ascii="Times New Roman" w:hAnsi="Times New Roman" w:cs="Times New Roman"/>
        </w:rPr>
        <w:t>or cease U.S.</w:t>
      </w:r>
      <w:r w:rsidRPr="00944804">
        <w:rPr>
          <w:rStyle w:val="StyleUnderline"/>
          <w:rFonts w:ascii="Times New Roman" w:hAnsi="Times New Roman" w:cs="Times New Roman"/>
          <w:sz w:val="12"/>
        </w:rPr>
        <w:t xml:space="preserve"> </w:t>
      </w:r>
      <w:r w:rsidRPr="00944804">
        <w:rPr>
          <w:rStyle w:val="StyleUnderline"/>
          <w:rFonts w:ascii="Times New Roman" w:hAnsi="Times New Roman" w:cs="Times New Roman"/>
        </w:rPr>
        <w:t>production when domestic natural gas prices rise too much beyond those observed in other</w:t>
      </w:r>
      <w:r w:rsidRPr="00944804">
        <w:rPr>
          <w:rStyle w:val="StyleUnderline"/>
          <w:rFonts w:ascii="Times New Roman" w:hAnsi="Times New Roman" w:cs="Times New Roman"/>
          <w:sz w:val="12"/>
        </w:rPr>
        <w:t xml:space="preserve"> </w:t>
      </w:r>
      <w:r w:rsidRPr="00944804">
        <w:rPr>
          <w:rStyle w:val="StyleUnderline"/>
          <w:rFonts w:ascii="Times New Roman" w:hAnsi="Times New Roman" w:cs="Times New Roman"/>
        </w:rPr>
        <w:t>regions of the world.</w:t>
      </w:r>
      <w:r w:rsidRPr="00944804">
        <w:rPr>
          <w:rStyle w:val="StyleUnderline"/>
          <w:rFonts w:ascii="Times New Roman" w:hAnsi="Times New Roman" w:cs="Times New Roman"/>
          <w:sz w:val="12"/>
        </w:rPr>
        <w:t xml:space="preserve"> </w:t>
      </w:r>
      <w:r w:rsidRPr="00944804">
        <w:rPr>
          <w:rStyle w:val="StyleUnderline"/>
          <w:rFonts w:ascii="Times New Roman" w:hAnsi="Times New Roman" w:cs="Times New Roman"/>
        </w:rPr>
        <w:t>The development of offshore natural gas resources is likely to further retard the development of a</w:t>
      </w:r>
      <w:r w:rsidRPr="00944804">
        <w:rPr>
          <w:rStyle w:val="StyleUnderline"/>
          <w:rFonts w:ascii="Times New Roman" w:hAnsi="Times New Roman" w:cs="Times New Roman"/>
          <w:sz w:val="12"/>
        </w:rPr>
        <w:t xml:space="preserve"> </w:t>
      </w:r>
      <w:r w:rsidRPr="00944804">
        <w:rPr>
          <w:rStyle w:val="StyleUnderline"/>
          <w:rFonts w:ascii="Times New Roman" w:hAnsi="Times New Roman" w:cs="Times New Roman"/>
        </w:rPr>
        <w:t xml:space="preserve">growing LNG system in the United States. </w:t>
      </w:r>
      <w:r w:rsidRPr="00944804">
        <w:rPr>
          <w:rFonts w:ascii="Times New Roman" w:hAnsi="Times New Roman" w:cs="Times New Roman"/>
          <w:sz w:val="14"/>
        </w:rPr>
        <w:t>Terminals for the re-gasification of LNG have proven to be difficult to site and permit, and expensive to build. If domestic natural gas resources, close to existing collection and distribution systems, at least in the Gulf of Mexico, could be developed, the LNG terminals might prove to be redundant, depending on the volumes of natural gas that ultimately might be recovered. Offshore natural gas development, though commonly associated with offshore oil production, will likely be less competitive in a market environment dominated by onshore shale gas development.</w:t>
      </w:r>
      <w:r w:rsidRPr="00944804">
        <w:rPr>
          <w:rFonts w:ascii="Times New Roman" w:hAnsi="Times New Roman" w:cs="Times New Roman"/>
        </w:rPr>
        <w:t xml:space="preserve"> </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Offshore natural gas resources would drastically increase domestic supply- squo won’t produce it though</w:t>
      </w:r>
    </w:p>
    <w:p w:rsidR="00F31D52" w:rsidRPr="00944804" w:rsidRDefault="00F31D52" w:rsidP="00F31D52">
      <w:pPr>
        <w:rPr>
          <w:rFonts w:ascii="Times New Roman" w:hAnsi="Times New Roman" w:cs="Times New Roman"/>
        </w:rPr>
      </w:pPr>
      <w:r w:rsidRPr="00944804">
        <w:rPr>
          <w:rStyle w:val="Heading4Char"/>
          <w:rFonts w:ascii="Times New Roman" w:hAnsi="Times New Roman" w:cs="Times New Roman"/>
        </w:rPr>
        <w:t>Luthi, 11/9/12</w:t>
      </w:r>
      <w:r w:rsidRPr="00944804">
        <w:rPr>
          <w:rFonts w:ascii="Times New Roman" w:hAnsi="Times New Roman" w:cs="Times New Roman"/>
        </w:rPr>
        <w:t xml:space="preserve"> [Luthi is the president of the National Ocean Industry Association, representing more than 275 companies engaged in all aspects of the exploration and production of both traditional and renewable energy resources on the nation’s outer continental shelf,  “Let's find agreement on new offshore access”, </w:t>
      </w:r>
      <w:hyperlink r:id="rId53" w:history="1">
        <w:r w:rsidRPr="00944804">
          <w:rPr>
            <w:rStyle w:val="Hyperlink"/>
            <w:rFonts w:ascii="Times New Roman" w:hAnsi="Times New Roman" w:cs="Times New Roman"/>
          </w:rPr>
          <w:t>http://thehill.com/blogs/congress-blog/energy-a-environment/267089-lets-find-agreement-on-new-offshore-access</w:t>
        </w:r>
      </w:hyperlink>
      <w:r w:rsidRPr="00944804">
        <w:rPr>
          <w:rFonts w:ascii="Times New Roman" w:hAnsi="Times New Roman" w:cs="Times New Roman"/>
        </w:rPr>
        <w:t>]</w:t>
      </w:r>
    </w:p>
    <w:p w:rsidR="00F31D52" w:rsidRPr="00944804" w:rsidRDefault="00F31D52" w:rsidP="00F31D52">
      <w:pPr>
        <w:rPr>
          <w:rFonts w:ascii="Times New Roman" w:hAnsi="Times New Roman" w:cs="Times New Roman"/>
          <w:sz w:val="14"/>
        </w:rPr>
      </w:pPr>
      <w:r w:rsidRPr="00944804">
        <w:rPr>
          <w:rFonts w:ascii="Times New Roman" w:hAnsi="Times New Roman" w:cs="Times New Roman"/>
          <w:sz w:val="14"/>
        </w:rPr>
        <w:t xml:space="preserve">Now that the election is (finally) behind us, President Obama has an opportunity to set the nation more forcefully on the road to energy independence. </w:t>
      </w:r>
      <w:r w:rsidRPr="00944804">
        <w:rPr>
          <w:rStyle w:val="StyleUnderline"/>
          <w:rFonts w:ascii="Times New Roman" w:hAnsi="Times New Roman" w:cs="Times New Roman"/>
        </w:rPr>
        <w:t>We</w:t>
      </w:r>
      <w:r w:rsidRPr="00944804">
        <w:rPr>
          <w:rFonts w:ascii="Times New Roman" w:hAnsi="Times New Roman" w:cs="Times New Roman"/>
          <w:sz w:val="14"/>
        </w:rPr>
        <w:t xml:space="preserve">’re well on our way thanks in large part to new techniques and technologies that </w:t>
      </w:r>
      <w:r w:rsidRPr="00944804">
        <w:rPr>
          <w:rStyle w:val="StyleUnderline"/>
          <w:rFonts w:ascii="Times New Roman" w:hAnsi="Times New Roman" w:cs="Times New Roman"/>
        </w:rPr>
        <w:t xml:space="preserve">have </w:t>
      </w:r>
      <w:r w:rsidRPr="00944804">
        <w:rPr>
          <w:rStyle w:val="Emphasis"/>
          <w:rFonts w:ascii="Times New Roman" w:hAnsi="Times New Roman" w:cs="Times New Roman"/>
        </w:rPr>
        <w:t>unlocked</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vast deposits of</w:t>
      </w:r>
      <w:r w:rsidRPr="00944804">
        <w:rPr>
          <w:rFonts w:ascii="Times New Roman" w:hAnsi="Times New Roman" w:cs="Times New Roman"/>
          <w:sz w:val="14"/>
        </w:rPr>
        <w:t xml:space="preserve"> shale oil and </w:t>
      </w:r>
      <w:r w:rsidRPr="00944804">
        <w:rPr>
          <w:rStyle w:val="Emphasis"/>
          <w:rFonts w:ascii="Times New Roman" w:hAnsi="Times New Roman" w:cs="Times New Roman"/>
        </w:rPr>
        <w:t>natural gas.</w:t>
      </w:r>
      <w:r w:rsidRPr="00944804">
        <w:rPr>
          <w:rFonts w:ascii="Times New Roman" w:hAnsi="Times New Roman" w:cs="Times New Roman"/>
          <w:sz w:val="14"/>
        </w:rPr>
        <w:t xml:space="preserve"> But </w:t>
      </w:r>
      <w:r w:rsidRPr="00944804">
        <w:rPr>
          <w:rStyle w:val="StyleUnderline"/>
          <w:rFonts w:ascii="Times New Roman" w:hAnsi="Times New Roman" w:cs="Times New Roman"/>
        </w:rPr>
        <w:t>we</w:t>
      </w:r>
      <w:r w:rsidRPr="00944804">
        <w:rPr>
          <w:rFonts w:ascii="Times New Roman" w:hAnsi="Times New Roman" w:cs="Times New Roman"/>
          <w:sz w:val="14"/>
        </w:rPr>
        <w:t xml:space="preserve"> could and </w:t>
      </w:r>
      <w:r w:rsidRPr="00944804">
        <w:rPr>
          <w:rStyle w:val="Emphasis"/>
          <w:rFonts w:ascii="Times New Roman" w:hAnsi="Times New Roman" w:cs="Times New Roman"/>
        </w:rPr>
        <w:t>should be</w:t>
      </w:r>
      <w:r w:rsidRPr="00944804">
        <w:rPr>
          <w:rStyle w:val="StyleUnderline"/>
          <w:rFonts w:ascii="Times New Roman" w:hAnsi="Times New Roman" w:cs="Times New Roman"/>
        </w:rPr>
        <w:t xml:space="preserve"> doing much more</w:t>
      </w:r>
      <w:r w:rsidRPr="00944804">
        <w:rPr>
          <w:rFonts w:ascii="Times New Roman" w:hAnsi="Times New Roman" w:cs="Times New Roman"/>
          <w:sz w:val="14"/>
        </w:rPr>
        <w:t xml:space="preserve">. Back </w:t>
      </w:r>
      <w:r w:rsidRPr="00944804">
        <w:rPr>
          <w:rStyle w:val="StyleUnderline"/>
          <w:rFonts w:ascii="Times New Roman" w:hAnsi="Times New Roman" w:cs="Times New Roman"/>
        </w:rPr>
        <w:t>in June</w:t>
      </w:r>
      <w:r w:rsidRPr="00944804">
        <w:rPr>
          <w:rFonts w:ascii="Times New Roman" w:hAnsi="Times New Roman" w:cs="Times New Roman"/>
          <w:sz w:val="14"/>
        </w:rPr>
        <w:t xml:space="preserve">, </w:t>
      </w:r>
      <w:r w:rsidRPr="00944804">
        <w:rPr>
          <w:rStyle w:val="StyleUnderline"/>
          <w:rFonts w:ascii="Times New Roman" w:hAnsi="Times New Roman" w:cs="Times New Roman"/>
        </w:rPr>
        <w:t>the Interior Department issued its five-year</w:t>
      </w:r>
      <w:r w:rsidRPr="00944804">
        <w:rPr>
          <w:rFonts w:ascii="Times New Roman" w:hAnsi="Times New Roman" w:cs="Times New Roman"/>
          <w:sz w:val="14"/>
        </w:rPr>
        <w:t xml:space="preserve"> Outer Continental Shelf (</w:t>
      </w:r>
      <w:r w:rsidRPr="00944804">
        <w:rPr>
          <w:rStyle w:val="StyleUnderline"/>
          <w:rFonts w:ascii="Times New Roman" w:hAnsi="Times New Roman" w:cs="Times New Roman"/>
        </w:rPr>
        <w:t>OCS</w:t>
      </w:r>
      <w:r w:rsidRPr="00944804">
        <w:rPr>
          <w:rFonts w:ascii="Times New Roman" w:hAnsi="Times New Roman" w:cs="Times New Roman"/>
          <w:sz w:val="14"/>
        </w:rPr>
        <w:t xml:space="preserve">) oil and </w:t>
      </w:r>
      <w:r w:rsidRPr="00944804">
        <w:rPr>
          <w:rStyle w:val="StyleUnderline"/>
          <w:rFonts w:ascii="Times New Roman" w:hAnsi="Times New Roman" w:cs="Times New Roman"/>
        </w:rPr>
        <w:t>gas</w:t>
      </w:r>
      <w:r w:rsidRPr="00944804">
        <w:rPr>
          <w:rFonts w:ascii="Times New Roman" w:hAnsi="Times New Roman" w:cs="Times New Roman"/>
          <w:sz w:val="14"/>
        </w:rPr>
        <w:t xml:space="preserve"> leasing </w:t>
      </w:r>
      <w:r w:rsidRPr="00944804">
        <w:rPr>
          <w:rStyle w:val="StyleUnderline"/>
          <w:rFonts w:ascii="Times New Roman" w:hAnsi="Times New Roman" w:cs="Times New Roman"/>
        </w:rPr>
        <w:t>plan</w:t>
      </w:r>
      <w:r w:rsidRPr="00944804">
        <w:rPr>
          <w:rFonts w:ascii="Times New Roman" w:hAnsi="Times New Roman" w:cs="Times New Roman"/>
          <w:sz w:val="14"/>
        </w:rPr>
        <w:t xml:space="preserve">. Despite high expectations encouraged by President Obama’s self-described “all-of-the-above” approach to the nation’s energy policy and the absence of long-standing Administrative and Congressional exploration bans that were lifted in 2008, </w:t>
      </w:r>
      <w:r w:rsidRPr="00944804">
        <w:rPr>
          <w:rStyle w:val="StyleUnderline"/>
          <w:rFonts w:ascii="Times New Roman" w:hAnsi="Times New Roman" w:cs="Times New Roman"/>
        </w:rPr>
        <w:t>the</w:t>
      </w:r>
      <w:r w:rsidRPr="00944804">
        <w:rPr>
          <w:rFonts w:ascii="Times New Roman" w:hAnsi="Times New Roman" w:cs="Times New Roman"/>
          <w:sz w:val="14"/>
        </w:rPr>
        <w:t xml:space="preserve"> </w:t>
      </w:r>
      <w:r w:rsidRPr="00944804">
        <w:rPr>
          <w:rStyle w:val="StyleUnderline"/>
          <w:rFonts w:ascii="Times New Roman" w:hAnsi="Times New Roman" w:cs="Times New Roman"/>
        </w:rPr>
        <w:t xml:space="preserve">plan </w:t>
      </w:r>
      <w:r w:rsidRPr="00944804">
        <w:rPr>
          <w:rStyle w:val="Emphasis"/>
          <w:rFonts w:ascii="Times New Roman" w:hAnsi="Times New Roman" w:cs="Times New Roman"/>
        </w:rPr>
        <w:t>failed to open</w:t>
      </w:r>
      <w:r w:rsidRPr="00944804">
        <w:rPr>
          <w:rStyle w:val="StyleUnderline"/>
          <w:rFonts w:ascii="Times New Roman" w:hAnsi="Times New Roman" w:cs="Times New Roman"/>
        </w:rPr>
        <w:t xml:space="preserve"> any new offshore areas </w:t>
      </w:r>
      <w:r w:rsidRPr="00944804">
        <w:rPr>
          <w:rStyle w:val="Emphasis"/>
          <w:rFonts w:ascii="Times New Roman" w:hAnsi="Times New Roman" w:cs="Times New Roman"/>
        </w:rPr>
        <w:t>to</w:t>
      </w:r>
      <w:r w:rsidRPr="00944804">
        <w:rPr>
          <w:rFonts w:ascii="Times New Roman" w:hAnsi="Times New Roman" w:cs="Times New Roman"/>
          <w:sz w:val="14"/>
        </w:rPr>
        <w:t xml:space="preserve"> oil and </w:t>
      </w:r>
      <w:r w:rsidRPr="00944804">
        <w:rPr>
          <w:rStyle w:val="Emphasis"/>
          <w:rFonts w:ascii="Times New Roman" w:hAnsi="Times New Roman" w:cs="Times New Roman"/>
        </w:rPr>
        <w:t>natural gas</w:t>
      </w:r>
      <w:r w:rsidRPr="00944804">
        <w:rPr>
          <w:rFonts w:ascii="Times New Roman" w:hAnsi="Times New Roman" w:cs="Times New Roman"/>
          <w:sz w:val="14"/>
        </w:rPr>
        <w:t xml:space="preserve"> exploration and </w:t>
      </w:r>
      <w:r w:rsidRPr="00944804">
        <w:rPr>
          <w:rStyle w:val="Emphasis"/>
          <w:rFonts w:ascii="Times New Roman" w:hAnsi="Times New Roman" w:cs="Times New Roman"/>
        </w:rPr>
        <w:t>production</w:t>
      </w:r>
      <w:r w:rsidRPr="00944804">
        <w:rPr>
          <w:rFonts w:ascii="Times New Roman" w:hAnsi="Times New Roman" w:cs="Times New Roman"/>
          <w:sz w:val="14"/>
        </w:rPr>
        <w:t xml:space="preserve">. </w:t>
      </w:r>
      <w:r w:rsidRPr="00944804">
        <w:rPr>
          <w:rStyle w:val="StyleUnderline"/>
          <w:rFonts w:ascii="Times New Roman" w:hAnsi="Times New Roman" w:cs="Times New Roman"/>
        </w:rPr>
        <w:t>The industry is still</w:t>
      </w:r>
      <w:r w:rsidRPr="00944804">
        <w:rPr>
          <w:rFonts w:ascii="Times New Roman" w:hAnsi="Times New Roman" w:cs="Times New Roman"/>
          <w:sz w:val="14"/>
        </w:rPr>
        <w:t xml:space="preserve"> </w:t>
      </w:r>
      <w:r w:rsidRPr="00944804">
        <w:rPr>
          <w:rStyle w:val="StyleUnderline"/>
          <w:rFonts w:ascii="Times New Roman" w:hAnsi="Times New Roman" w:cs="Times New Roman"/>
        </w:rPr>
        <w:t>limited to the same 15 percent of the acreage on the OCS that’s been available for decades</w:t>
      </w:r>
      <w:r w:rsidRPr="00944804">
        <w:rPr>
          <w:rFonts w:ascii="Times New Roman" w:hAnsi="Times New Roman" w:cs="Times New Roman"/>
          <w:sz w:val="14"/>
        </w:rPr>
        <w:t xml:space="preserve">, </w:t>
      </w:r>
      <w:r w:rsidRPr="00944804">
        <w:rPr>
          <w:rStyle w:val="StyleUnderline"/>
          <w:rFonts w:ascii="Times New Roman" w:hAnsi="Times New Roman" w:cs="Times New Roman"/>
        </w:rPr>
        <w:t xml:space="preserve">leaving </w:t>
      </w:r>
      <w:r w:rsidRPr="00944804">
        <w:rPr>
          <w:rStyle w:val="Emphasis"/>
          <w:rFonts w:ascii="Times New Roman" w:hAnsi="Times New Roman" w:cs="Times New Roman"/>
        </w:rPr>
        <w:t>85 percent untouchable</w:t>
      </w:r>
      <w:r w:rsidRPr="00944804">
        <w:rPr>
          <w:rFonts w:ascii="Times New Roman" w:hAnsi="Times New Roman" w:cs="Times New Roman"/>
          <w:sz w:val="14"/>
        </w:rPr>
        <w:t>.</w:t>
      </w:r>
      <w:r w:rsidRPr="00944804">
        <w:rPr>
          <w:rFonts w:ascii="Times New Roman" w:hAnsi="Times New Roman" w:cs="Times New Roman"/>
          <w:sz w:val="12"/>
        </w:rPr>
        <w:t xml:space="preserve"> </w:t>
      </w:r>
      <w:r w:rsidRPr="00944804">
        <w:rPr>
          <w:rFonts w:ascii="Times New Roman" w:hAnsi="Times New Roman" w:cs="Times New Roman"/>
          <w:sz w:val="14"/>
        </w:rPr>
        <w:t xml:space="preserve"> Don’t get me wrong. That 15 percent has been incredibly productive. In fact, the Gulf of Mexico region, which is the heart of America’s offshore oil and gas industry, has yielded six times more oil than 1980s resource estimates predicted it held. Production in the Gulf is finally ramping back up now that permitting rates are bouncing back from historic lows following the Macondo spill in 2010. We have every reason to believe that the areas where we can explore and produce will continue to support and create jobs and contribute to America’s energy security for years and even decades to come. For this reason, </w:t>
      </w:r>
      <w:r w:rsidRPr="00944804">
        <w:rPr>
          <w:rStyle w:val="StyleUnderline"/>
          <w:rFonts w:ascii="Times New Roman" w:hAnsi="Times New Roman" w:cs="Times New Roman"/>
        </w:rPr>
        <w:t>we will continue to advocate that</w:t>
      </w:r>
      <w:r w:rsidRPr="00944804">
        <w:rPr>
          <w:rFonts w:ascii="Times New Roman" w:hAnsi="Times New Roman" w:cs="Times New Roman"/>
          <w:sz w:val="14"/>
        </w:rPr>
        <w:t xml:space="preserve"> the </w:t>
      </w:r>
      <w:r w:rsidRPr="00944804">
        <w:rPr>
          <w:rStyle w:val="StyleUnderline"/>
          <w:rFonts w:ascii="Times New Roman" w:hAnsi="Times New Roman" w:cs="Times New Roman"/>
        </w:rPr>
        <w:t>Obama</w:t>
      </w:r>
      <w:r w:rsidRPr="00944804">
        <w:rPr>
          <w:rFonts w:ascii="Times New Roman" w:hAnsi="Times New Roman" w:cs="Times New Roman"/>
          <w:sz w:val="14"/>
        </w:rPr>
        <w:t xml:space="preserve"> Administration streamline and </w:t>
      </w:r>
      <w:r w:rsidRPr="00944804">
        <w:rPr>
          <w:rStyle w:val="Emphasis"/>
          <w:rFonts w:ascii="Times New Roman" w:hAnsi="Times New Roman" w:cs="Times New Roman"/>
        </w:rPr>
        <w:t>accelerate permitting</w:t>
      </w:r>
      <w:r w:rsidRPr="00944804">
        <w:rPr>
          <w:rStyle w:val="StyleUnderline"/>
          <w:rFonts w:ascii="Times New Roman" w:hAnsi="Times New Roman" w:cs="Times New Roman"/>
        </w:rPr>
        <w:t xml:space="preserve"> on these acres of the</w:t>
      </w:r>
      <w:r w:rsidRPr="00944804">
        <w:rPr>
          <w:rFonts w:ascii="Times New Roman" w:hAnsi="Times New Roman" w:cs="Times New Roman"/>
          <w:sz w:val="14"/>
        </w:rPr>
        <w:t xml:space="preserve"> </w:t>
      </w:r>
      <w:r w:rsidRPr="00944804">
        <w:rPr>
          <w:rStyle w:val="StyleUnderline"/>
          <w:rFonts w:ascii="Times New Roman" w:hAnsi="Times New Roman" w:cs="Times New Roman"/>
        </w:rPr>
        <w:t>OCS</w:t>
      </w:r>
      <w:r w:rsidRPr="00944804">
        <w:rPr>
          <w:rFonts w:ascii="Times New Roman" w:hAnsi="Times New Roman" w:cs="Times New Roman"/>
          <w:sz w:val="14"/>
        </w:rPr>
        <w:t xml:space="preserve">. We will also fight to put to rest once and for all the erroneous claims that the industry is “sitting on” offshore tracts, a red herring that surfaced again during the presidential debates. In fact, the success industry has crafted out of the 15 percent of the OCS currently open to exploration and production underscores why the Interior Department’s 5-Year Leasing Plan was so disappointing. </w:t>
      </w:r>
      <w:r w:rsidRPr="00944804">
        <w:rPr>
          <w:rStyle w:val="StyleUnderline"/>
          <w:rFonts w:ascii="Times New Roman" w:hAnsi="Times New Roman" w:cs="Times New Roman"/>
        </w:rPr>
        <w:t>Think of how much energy awaits us in the 85 percent of the offshore areas where we currently cannot</w:t>
      </w:r>
      <w:r w:rsidRPr="00944804">
        <w:rPr>
          <w:rFonts w:ascii="Times New Roman" w:hAnsi="Times New Roman" w:cs="Times New Roman"/>
          <w:sz w:val="14"/>
        </w:rPr>
        <w:t xml:space="preserve"> explore or </w:t>
      </w:r>
      <w:r w:rsidRPr="00944804">
        <w:rPr>
          <w:rStyle w:val="StyleUnderline"/>
          <w:rFonts w:ascii="Times New Roman" w:hAnsi="Times New Roman" w:cs="Times New Roman"/>
        </w:rPr>
        <w:t>produce</w:t>
      </w:r>
      <w:r w:rsidRPr="00944804">
        <w:rPr>
          <w:rFonts w:ascii="Times New Roman" w:hAnsi="Times New Roman" w:cs="Times New Roman"/>
          <w:sz w:val="14"/>
        </w:rPr>
        <w:t xml:space="preserve">. </w:t>
      </w:r>
      <w:r w:rsidRPr="00944804">
        <w:rPr>
          <w:rStyle w:val="StyleUnderline"/>
          <w:rFonts w:ascii="Times New Roman" w:hAnsi="Times New Roman" w:cs="Times New Roman"/>
        </w:rPr>
        <w:t>One report</w:t>
      </w:r>
      <w:r w:rsidRPr="00944804">
        <w:rPr>
          <w:rFonts w:ascii="Times New Roman" w:hAnsi="Times New Roman" w:cs="Times New Roman"/>
          <w:sz w:val="14"/>
        </w:rPr>
        <w:t xml:space="preserve"> by the Interstate Oil and Gas Compact Commission, conducted several years ago, </w:t>
      </w:r>
      <w:r w:rsidRPr="00944804">
        <w:rPr>
          <w:rStyle w:val="StyleUnderline"/>
          <w:rFonts w:ascii="Times New Roman" w:hAnsi="Times New Roman" w:cs="Times New Roman"/>
        </w:rPr>
        <w:t>estimates recoverable resources in “U.S. moratorium areas” of 19.29 billion barrels of oil and 83.5 trillion cubic feet of natural gas.</w:t>
      </w:r>
      <w:r w:rsidRPr="00944804">
        <w:rPr>
          <w:rFonts w:ascii="Times New Roman" w:hAnsi="Times New Roman" w:cs="Times New Roman"/>
          <w:sz w:val="14"/>
        </w:rPr>
        <w:t xml:space="preserve"> </w:t>
      </w:r>
      <w:r w:rsidRPr="00944804">
        <w:rPr>
          <w:rStyle w:val="StyleUnderline"/>
          <w:rFonts w:ascii="Times New Roman" w:hAnsi="Times New Roman" w:cs="Times New Roman"/>
        </w:rPr>
        <w:t>If history is any guide</w:t>
      </w:r>
      <w:r w:rsidRPr="00944804">
        <w:rPr>
          <w:rFonts w:ascii="Times New Roman" w:hAnsi="Times New Roman" w:cs="Times New Roman"/>
          <w:sz w:val="14"/>
        </w:rPr>
        <w:t xml:space="preserve">, </w:t>
      </w:r>
      <w:r w:rsidRPr="00944804">
        <w:rPr>
          <w:rStyle w:val="Emphasis"/>
          <w:rFonts w:ascii="Times New Roman" w:hAnsi="Times New Roman" w:cs="Times New Roman"/>
        </w:rPr>
        <w:t>these estimates will prove</w:t>
      </w:r>
      <w:r w:rsidRPr="00944804">
        <w:rPr>
          <w:rStyle w:val="StyleUnderline"/>
          <w:rFonts w:ascii="Times New Roman" w:hAnsi="Times New Roman" w:cs="Times New Roman"/>
        </w:rPr>
        <w:t xml:space="preserve"> to be very </w:t>
      </w:r>
      <w:r w:rsidRPr="00944804">
        <w:rPr>
          <w:rStyle w:val="Emphasis"/>
          <w:rFonts w:ascii="Times New Roman" w:hAnsi="Times New Roman" w:cs="Times New Roman"/>
        </w:rPr>
        <w:t>conservative</w:t>
      </w:r>
      <w:r w:rsidRPr="00944804">
        <w:rPr>
          <w:rStyle w:val="StyleUnderline"/>
          <w:rFonts w:ascii="Times New Roman" w:hAnsi="Times New Roman" w:cs="Times New Roman"/>
        </w:rPr>
        <w:t>.</w:t>
      </w:r>
      <w:r w:rsidRPr="00944804">
        <w:rPr>
          <w:rFonts w:ascii="Times New Roman" w:hAnsi="Times New Roman" w:cs="Times New Roman"/>
          <w:sz w:val="14"/>
        </w:rPr>
        <w:t xml:space="preserve"> The frustrating truth is we have no idea how much is waiting for us there, because we’re not allowed to go look. </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The plan drastically lowers natgas prices- squo keeps them steady</w:t>
      </w:r>
    </w:p>
    <w:p w:rsidR="00F31D52" w:rsidRPr="00944804" w:rsidRDefault="00F31D52" w:rsidP="00F31D52">
      <w:pPr>
        <w:rPr>
          <w:rStyle w:val="StyleUnderline"/>
          <w:rFonts w:ascii="Times New Roman" w:eastAsiaTheme="majorEastAsia" w:hAnsi="Times New Roman" w:cs="Times New Roman"/>
          <w:b/>
          <w:bCs/>
          <w:iCs/>
        </w:rPr>
      </w:pPr>
      <w:r w:rsidRPr="00944804">
        <w:rPr>
          <w:rStyle w:val="Heading4Char"/>
          <w:rFonts w:ascii="Times New Roman" w:hAnsi="Times New Roman" w:cs="Times New Roman"/>
        </w:rPr>
        <w:t>Hastings, 12</w:t>
      </w:r>
      <w:r w:rsidRPr="00944804">
        <w:rPr>
          <w:rFonts w:ascii="Times New Roman" w:hAnsi="Times New Roman" w:cs="Times New Roman"/>
        </w:rPr>
        <w:t xml:space="preserve"> [House Representative Doc, Republican Washington, President Obama's offshore drilling plan must be replaced, </w:t>
      </w:r>
      <w:hyperlink r:id="rId54" w:history="1">
        <w:r w:rsidRPr="00944804">
          <w:rPr>
            <w:rStyle w:val="Hyperlink"/>
            <w:rFonts w:ascii="Times New Roman" w:hAnsi="Times New Roman" w:cs="Times New Roman"/>
          </w:rPr>
          <w:t>http://thehill.com/blogs/congress-blog/energy-a-environment/239529-president-obamas-offshore-drilling-plan-must-be-replaced</w:t>
        </w:r>
      </w:hyperlink>
      <w:r w:rsidRPr="00944804">
        <w:rPr>
          <w:rFonts w:ascii="Times New Roman" w:hAnsi="Times New Roman" w:cs="Times New Roman"/>
        </w:rPr>
        <w:t xml:space="preserve">] </w:t>
      </w:r>
    </w:p>
    <w:p w:rsidR="00F31D52" w:rsidRPr="00944804" w:rsidRDefault="00F31D52" w:rsidP="00F31D52">
      <w:pPr>
        <w:rPr>
          <w:rFonts w:ascii="Times New Roman" w:hAnsi="Times New Roman" w:cs="Times New Roman"/>
          <w:sz w:val="14"/>
        </w:rPr>
      </w:pPr>
      <w:r w:rsidRPr="00944804">
        <w:rPr>
          <w:rStyle w:val="StyleUnderline"/>
          <w:rFonts w:ascii="Times New Roman" w:hAnsi="Times New Roman" w:cs="Times New Roman"/>
        </w:rPr>
        <w:t>Though</w:t>
      </w:r>
      <w:r w:rsidRPr="00944804">
        <w:rPr>
          <w:rFonts w:ascii="Times New Roman" w:hAnsi="Times New Roman" w:cs="Times New Roman"/>
          <w:sz w:val="14"/>
        </w:rPr>
        <w:t xml:space="preserve"> President </w:t>
      </w:r>
      <w:r w:rsidRPr="00944804">
        <w:rPr>
          <w:rStyle w:val="StyleUnderline"/>
          <w:rFonts w:ascii="Times New Roman" w:hAnsi="Times New Roman" w:cs="Times New Roman"/>
        </w:rPr>
        <w:t>Obama uses lofty rhetoric to claim support for</w:t>
      </w:r>
      <w:r w:rsidRPr="00944804">
        <w:rPr>
          <w:rFonts w:ascii="Times New Roman" w:hAnsi="Times New Roman" w:cs="Times New Roman"/>
          <w:sz w:val="14"/>
        </w:rPr>
        <w:t xml:space="preserve"> American oil and </w:t>
      </w:r>
      <w:r w:rsidRPr="00944804">
        <w:rPr>
          <w:rStyle w:val="StyleUnderline"/>
          <w:rFonts w:ascii="Times New Roman" w:hAnsi="Times New Roman" w:cs="Times New Roman"/>
        </w:rPr>
        <w:t>natural gas production</w:t>
      </w:r>
      <w:r w:rsidRPr="00944804">
        <w:rPr>
          <w:rFonts w:ascii="Times New Roman" w:hAnsi="Times New Roman" w:cs="Times New Roman"/>
          <w:sz w:val="14"/>
        </w:rPr>
        <w:t xml:space="preserve">, </w:t>
      </w:r>
      <w:r w:rsidRPr="00944804">
        <w:rPr>
          <w:rStyle w:val="StyleUnderline"/>
          <w:rFonts w:ascii="Times New Roman" w:hAnsi="Times New Roman" w:cs="Times New Roman"/>
        </w:rPr>
        <w:t>the administration chose</w:t>
      </w:r>
      <w:r w:rsidRPr="00944804">
        <w:rPr>
          <w:rFonts w:ascii="Times New Roman" w:hAnsi="Times New Roman" w:cs="Times New Roman"/>
          <w:sz w:val="14"/>
        </w:rPr>
        <w:t xml:space="preserve"> </w:t>
      </w:r>
      <w:r w:rsidRPr="00944804">
        <w:rPr>
          <w:rStyle w:val="StyleUnderline"/>
          <w:rFonts w:ascii="Times New Roman" w:hAnsi="Times New Roman" w:cs="Times New Roman"/>
        </w:rPr>
        <w:t>to bury the announcement of this plan</w:t>
      </w:r>
      <w:r w:rsidRPr="00944804">
        <w:rPr>
          <w:rFonts w:ascii="Times New Roman" w:hAnsi="Times New Roman" w:cs="Times New Roman"/>
          <w:sz w:val="14"/>
        </w:rPr>
        <w:t xml:space="preserve"> under mountains of news coverage. It’s no surprise that during an election year </w:t>
      </w:r>
      <w:r w:rsidRPr="00944804">
        <w:rPr>
          <w:rStyle w:val="StyleUnderline"/>
          <w:rFonts w:ascii="Times New Roman" w:hAnsi="Times New Roman" w:cs="Times New Roman"/>
        </w:rPr>
        <w:t>the</w:t>
      </w:r>
      <w:r w:rsidRPr="00944804">
        <w:rPr>
          <w:rFonts w:ascii="Times New Roman" w:hAnsi="Times New Roman" w:cs="Times New Roman"/>
          <w:sz w:val="14"/>
        </w:rPr>
        <w:t xml:space="preserve"> president doesn’t want to hype a </w:t>
      </w:r>
      <w:r w:rsidRPr="00944804">
        <w:rPr>
          <w:rStyle w:val="StyleUnderline"/>
          <w:rFonts w:ascii="Times New Roman" w:hAnsi="Times New Roman" w:cs="Times New Roman"/>
        </w:rPr>
        <w:t>plan</w:t>
      </w:r>
      <w:r w:rsidRPr="00944804">
        <w:rPr>
          <w:rFonts w:ascii="Times New Roman" w:hAnsi="Times New Roman" w:cs="Times New Roman"/>
          <w:sz w:val="14"/>
        </w:rPr>
        <w:t xml:space="preserve"> that </w:t>
      </w:r>
      <w:r w:rsidRPr="00944804">
        <w:rPr>
          <w:rStyle w:val="StyleUnderline"/>
          <w:rFonts w:ascii="Times New Roman" w:hAnsi="Times New Roman" w:cs="Times New Roman"/>
        </w:rPr>
        <w:t>represents a</w:t>
      </w:r>
      <w:r w:rsidRPr="00944804">
        <w:rPr>
          <w:rFonts w:ascii="Times New Roman" w:hAnsi="Times New Roman" w:cs="Times New Roman"/>
          <w:sz w:val="14"/>
        </w:rPr>
        <w:t xml:space="preserve"> giant </w:t>
      </w:r>
      <w:r w:rsidRPr="00944804">
        <w:rPr>
          <w:rStyle w:val="StyleUnderline"/>
          <w:rFonts w:ascii="Times New Roman" w:hAnsi="Times New Roman" w:cs="Times New Roman"/>
        </w:rPr>
        <w:t>step backwards for</w:t>
      </w:r>
      <w:r w:rsidRPr="00944804">
        <w:rPr>
          <w:rFonts w:ascii="Times New Roman" w:hAnsi="Times New Roman" w:cs="Times New Roman"/>
          <w:sz w:val="14"/>
        </w:rPr>
        <w:t xml:space="preserve"> American </w:t>
      </w:r>
      <w:r w:rsidRPr="00944804">
        <w:rPr>
          <w:rStyle w:val="Emphasis"/>
          <w:rFonts w:ascii="Times New Roman" w:hAnsi="Times New Roman" w:cs="Times New Roman"/>
        </w:rPr>
        <w:t>energy</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production</w:t>
      </w:r>
      <w:r w:rsidRPr="00944804">
        <w:rPr>
          <w:rStyle w:val="StyleUnderline"/>
          <w:rFonts w:ascii="Times New Roman" w:hAnsi="Times New Roman" w:cs="Times New Roman"/>
        </w:rPr>
        <w:t xml:space="preserve"> and </w:t>
      </w:r>
      <w:r w:rsidRPr="00944804">
        <w:rPr>
          <w:rStyle w:val="Emphasis"/>
          <w:rFonts w:ascii="Times New Roman" w:hAnsi="Times New Roman" w:cs="Times New Roman"/>
        </w:rPr>
        <w:t>keeps 85 percent of our offshore areas off-limits.</w:t>
      </w:r>
      <w:r w:rsidRPr="00944804">
        <w:rPr>
          <w:rFonts w:ascii="Times New Roman" w:hAnsi="Times New Roman" w:cs="Times New Roman"/>
          <w:sz w:val="12"/>
        </w:rPr>
        <w:t xml:space="preserve"> </w:t>
      </w:r>
      <w:r w:rsidRPr="00944804">
        <w:rPr>
          <w:rFonts w:ascii="Times New Roman" w:hAnsi="Times New Roman" w:cs="Times New Roman"/>
          <w:sz w:val="14"/>
        </w:rPr>
        <w:t xml:space="preserve"> Fortunately, Congress now has the responsibility to act and make clear that </w:t>
      </w:r>
      <w:r w:rsidRPr="00944804">
        <w:rPr>
          <w:rStyle w:val="StyleUnderline"/>
          <w:rFonts w:ascii="Times New Roman" w:hAnsi="Times New Roman" w:cs="Times New Roman"/>
        </w:rPr>
        <w:t xml:space="preserve">the president’s plan is </w:t>
      </w:r>
      <w:r w:rsidRPr="00944804">
        <w:rPr>
          <w:rStyle w:val="Emphasis"/>
          <w:rFonts w:ascii="Times New Roman" w:hAnsi="Times New Roman" w:cs="Times New Roman"/>
        </w:rPr>
        <w:t>inadequate to meet the U</w:t>
      </w:r>
      <w:r w:rsidRPr="00944804">
        <w:rPr>
          <w:rFonts w:ascii="Times New Roman" w:hAnsi="Times New Roman" w:cs="Times New Roman"/>
          <w:sz w:val="14"/>
        </w:rPr>
        <w:t xml:space="preserve">nited </w:t>
      </w:r>
      <w:r w:rsidRPr="00944804">
        <w:rPr>
          <w:rStyle w:val="Emphasis"/>
          <w:rFonts w:ascii="Times New Roman" w:hAnsi="Times New Roman" w:cs="Times New Roman"/>
        </w:rPr>
        <w:t>S</w:t>
      </w:r>
      <w:r w:rsidRPr="00944804">
        <w:rPr>
          <w:rFonts w:ascii="Times New Roman" w:hAnsi="Times New Roman" w:cs="Times New Roman"/>
          <w:sz w:val="14"/>
        </w:rPr>
        <w:t xml:space="preserve">tates’ </w:t>
      </w:r>
      <w:r w:rsidRPr="00944804">
        <w:rPr>
          <w:rStyle w:val="Emphasis"/>
          <w:rFonts w:ascii="Times New Roman" w:hAnsi="Times New Roman" w:cs="Times New Roman"/>
        </w:rPr>
        <w:t>energy needs</w:t>
      </w:r>
      <w:r w:rsidRPr="00944804">
        <w:rPr>
          <w:rFonts w:ascii="Times New Roman" w:hAnsi="Times New Roman" w:cs="Times New Roman"/>
          <w:sz w:val="14"/>
        </w:rPr>
        <w:t>. Under current law, the president must submit the five-year plan to Congress for a mandatory 60-day review before it goes into effect. While in the past, this 60-day review has been treated as just a formality, it is an opportunity to reject the president’s plan and offer a better alternative for job creation and energy production.</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r w:rsidRPr="00944804">
        <w:rPr>
          <w:rFonts w:ascii="Times New Roman" w:hAnsi="Times New Roman" w:cs="Times New Roman"/>
          <w:sz w:val="12"/>
        </w:rPr>
        <w:t xml:space="preserve"> </w:t>
      </w:r>
      <w:r w:rsidRPr="00944804">
        <w:rPr>
          <w:rFonts w:ascii="Times New Roman" w:hAnsi="Times New Roman" w:cs="Times New Roman"/>
          <w:sz w:val="14"/>
        </w:rPr>
        <w:t xml:space="preserve"> H.R. 6082, the Congressional Replacement of President Obama’s Energy-Restricting and Job-Limiting Offshore Drilling Plan, would replace President Obama’s plan with an environmentally responsible, robust plan that supports new offshore drilling. This plan passed out of the House Natural Resources Committee with bipartisan support and will be considered by the full House this week. It sets up a clear choice between the president’s drill-nowhere-new plan and the Congressional replacement plan to responsibly expand offshore American energy production. </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r w:rsidRPr="00944804">
        <w:rPr>
          <w:rFonts w:ascii="Times New Roman" w:hAnsi="Times New Roman" w:cs="Times New Roman"/>
          <w:sz w:val="12"/>
        </w:rPr>
        <w:t xml:space="preserve"> </w:t>
      </w:r>
      <w:r w:rsidRPr="00944804">
        <w:rPr>
          <w:rFonts w:ascii="Times New Roman" w:hAnsi="Times New Roman" w:cs="Times New Roman"/>
          <w:sz w:val="14"/>
        </w:rPr>
        <w:t xml:space="preserve"> President </w:t>
      </w:r>
      <w:r w:rsidRPr="00944804">
        <w:rPr>
          <w:rStyle w:val="StyleUnderline"/>
          <w:rFonts w:ascii="Times New Roman" w:hAnsi="Times New Roman" w:cs="Times New Roman"/>
        </w:rPr>
        <w:t>Obama’s plan doesn’t open one new area for</w:t>
      </w:r>
      <w:r w:rsidRPr="00944804">
        <w:rPr>
          <w:rFonts w:ascii="Times New Roman" w:hAnsi="Times New Roman" w:cs="Times New Roman"/>
          <w:sz w:val="14"/>
        </w:rPr>
        <w:t xml:space="preserve"> leasing and </w:t>
      </w:r>
      <w:r w:rsidRPr="00944804">
        <w:rPr>
          <w:rStyle w:val="Emphasis"/>
          <w:rFonts w:ascii="Times New Roman" w:hAnsi="Times New Roman" w:cs="Times New Roman"/>
        </w:rPr>
        <w:t>energy production</w:t>
      </w:r>
      <w:r w:rsidRPr="00944804">
        <w:rPr>
          <w:rFonts w:ascii="Times New Roman" w:hAnsi="Times New Roman" w:cs="Times New Roman"/>
          <w:sz w:val="14"/>
        </w:rPr>
        <w:t xml:space="preserve">. </w:t>
      </w:r>
      <w:r w:rsidRPr="00944804">
        <w:rPr>
          <w:rStyle w:val="StyleUnderline"/>
          <w:rFonts w:ascii="Times New Roman" w:hAnsi="Times New Roman" w:cs="Times New Roman"/>
        </w:rPr>
        <w:t>The Atlantic Coast, the Pacific Coast</w:t>
      </w:r>
      <w:r w:rsidRPr="00944804">
        <w:rPr>
          <w:rFonts w:ascii="Times New Roman" w:hAnsi="Times New Roman" w:cs="Times New Roman"/>
          <w:sz w:val="14"/>
        </w:rPr>
        <w:t xml:space="preserve"> </w:t>
      </w:r>
      <w:r w:rsidRPr="00944804">
        <w:rPr>
          <w:rStyle w:val="StyleUnderline"/>
          <w:rFonts w:ascii="Times New Roman" w:hAnsi="Times New Roman" w:cs="Times New Roman"/>
        </w:rPr>
        <w:t xml:space="preserve">and most of the water off Alaska </w:t>
      </w:r>
      <w:r w:rsidRPr="00944804">
        <w:rPr>
          <w:rStyle w:val="Emphasis"/>
          <w:rFonts w:ascii="Times New Roman" w:hAnsi="Times New Roman" w:cs="Times New Roman"/>
        </w:rPr>
        <w:t>are all</w:t>
      </w:r>
      <w:r w:rsidRPr="00944804">
        <w:rPr>
          <w:rStyle w:val="StyleUnderline"/>
          <w:rFonts w:ascii="Times New Roman" w:hAnsi="Times New Roman" w:cs="Times New Roman"/>
        </w:rPr>
        <w:t xml:space="preserve"> placed </w:t>
      </w:r>
      <w:r w:rsidRPr="00944804">
        <w:rPr>
          <w:rStyle w:val="Emphasis"/>
          <w:rFonts w:ascii="Times New Roman" w:hAnsi="Times New Roman" w:cs="Times New Roman"/>
        </w:rPr>
        <w:t>off-limits</w:t>
      </w:r>
      <w:r w:rsidRPr="00944804">
        <w:rPr>
          <w:rFonts w:ascii="Times New Roman" w:hAnsi="Times New Roman" w:cs="Times New Roman"/>
          <w:sz w:val="14"/>
        </w:rPr>
        <w:t xml:space="preserve">.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r w:rsidRPr="00944804">
        <w:rPr>
          <w:rFonts w:ascii="Times New Roman" w:hAnsi="Times New Roman" w:cs="Times New Roman"/>
          <w:sz w:val="12"/>
        </w:rPr>
        <w:t xml:space="preserve"> </w:t>
      </w:r>
      <w:r w:rsidRPr="00944804">
        <w:rPr>
          <w:rFonts w:ascii="Times New Roman" w:hAnsi="Times New Roman" w:cs="Times New Roman"/>
          <w:sz w:val="14"/>
        </w:rPr>
        <w:t xml:space="preserve"> The president’s plan only offers 15 lease sales limited to the Gulf of Mexico and, very late in the plan, small parts of Alaska. It doesn’t open one new area for leasing and energy production. According to the non-partisan Congressional Research Service, President Obama’s 15 lease sales represent the lowest number ever included in an offshore leasing plan. President Obama rates worse than even Jimmy Carter. </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r w:rsidRPr="00944804">
        <w:rPr>
          <w:rFonts w:ascii="Times New Roman" w:hAnsi="Times New Roman" w:cs="Times New Roman"/>
          <w:sz w:val="12"/>
        </w:rPr>
        <w:t xml:space="preserve"> </w:t>
      </w:r>
      <w:r w:rsidRPr="00944804">
        <w:rPr>
          <w:rFonts w:ascii="Times New Roman" w:hAnsi="Times New Roman" w:cs="Times New Roman"/>
          <w:sz w:val="14"/>
        </w:rPr>
        <w:t xml:space="preserve"> Thanks to President Obama, it’s as if the bipartisan steps to lift the drilling moratoria in 2008 never happened. Crippling $4 gasoline prices sparked </w:t>
      </w:r>
      <w:r w:rsidRPr="00944804">
        <w:rPr>
          <w:rFonts w:ascii="Times New Roman" w:hAnsi="Times New Roman" w:cs="Times New Roman"/>
          <w:sz w:val="14"/>
        </w:rPr>
        <w:lastRenderedPageBreak/>
        <w:t>Americans’ outrage and pressured the Democrat-controlled Congress to allow legislation to pass opening up new offshore areas to drilling. Unfortunately, four years later, American families and small businesses are experiencing the pain of higher gasoline prices and yet no progress has been made to expand production of our offshore resources. The Congressional moratorium on drilling has simply been replaced by the “Obama moratorium” on drilling.</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r w:rsidRPr="00944804">
        <w:rPr>
          <w:rFonts w:ascii="Times New Roman" w:hAnsi="Times New Roman" w:cs="Times New Roman"/>
          <w:sz w:val="12"/>
        </w:rPr>
        <w:t xml:space="preserve"> </w:t>
      </w:r>
      <w:r w:rsidRPr="00944804">
        <w:rPr>
          <w:rFonts w:ascii="Times New Roman" w:hAnsi="Times New Roman" w:cs="Times New Roman"/>
          <w:sz w:val="14"/>
        </w:rPr>
        <w:t xml:space="preserve"> Gasoline prices were $1.89 when President Obama took office, and prices today are nearly double. Americans will continue to face volatile price spikes as long as we continue to keep the United States’ energy resources under lock-and-key.</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r w:rsidRPr="00944804">
        <w:rPr>
          <w:rFonts w:ascii="Times New Roman" w:hAnsi="Times New Roman" w:cs="Times New Roman"/>
          <w:sz w:val="12"/>
        </w:rPr>
        <w:t xml:space="preserve"> </w:t>
      </w:r>
      <w:r w:rsidRPr="00944804">
        <w:rPr>
          <w:rFonts w:ascii="Times New Roman" w:hAnsi="Times New Roman" w:cs="Times New Roman"/>
          <w:sz w:val="14"/>
        </w:rPr>
        <w:t xml:space="preserve"> In stark contrast to the president, </w:t>
      </w:r>
      <w:r w:rsidRPr="00944804">
        <w:rPr>
          <w:rStyle w:val="StyleUnderline"/>
          <w:rFonts w:ascii="Times New Roman" w:hAnsi="Times New Roman" w:cs="Times New Roman"/>
        </w:rPr>
        <w:t>the Congressional replacement</w:t>
      </w:r>
      <w:r w:rsidRPr="00944804">
        <w:rPr>
          <w:rFonts w:ascii="Times New Roman" w:hAnsi="Times New Roman" w:cs="Times New Roman"/>
          <w:sz w:val="14"/>
        </w:rPr>
        <w:t xml:space="preserve"> plan includes 29 lease sales and opens new areas previously under moratoria. </w:t>
      </w:r>
      <w:r w:rsidRPr="00944804">
        <w:rPr>
          <w:rStyle w:val="StyleUnderline"/>
          <w:rFonts w:ascii="Times New Roman" w:hAnsi="Times New Roman" w:cs="Times New Roman"/>
        </w:rPr>
        <w:t xml:space="preserve">It’s a targeted effort towards those areas where we know we have </w:t>
      </w:r>
      <w:r w:rsidRPr="00944804">
        <w:rPr>
          <w:rStyle w:val="Emphasis"/>
          <w:rFonts w:ascii="Times New Roman" w:hAnsi="Times New Roman" w:cs="Times New Roman"/>
        </w:rPr>
        <w:t>the most</w:t>
      </w:r>
      <w:r w:rsidRPr="00944804">
        <w:rPr>
          <w:rStyle w:val="StyleUnderline"/>
          <w:rFonts w:ascii="Times New Roman" w:hAnsi="Times New Roman" w:cs="Times New Roman"/>
        </w:rPr>
        <w:t xml:space="preserve"> </w:t>
      </w:r>
      <w:r w:rsidRPr="00944804">
        <w:rPr>
          <w:rFonts w:ascii="Times New Roman" w:hAnsi="Times New Roman" w:cs="Times New Roman"/>
          <w:sz w:val="14"/>
        </w:rPr>
        <w:t xml:space="preserve">oil and </w:t>
      </w:r>
      <w:r w:rsidRPr="00944804">
        <w:rPr>
          <w:rStyle w:val="Emphasis"/>
          <w:rFonts w:ascii="Times New Roman" w:hAnsi="Times New Roman" w:cs="Times New Roman"/>
        </w:rPr>
        <w:t>natural gas</w:t>
      </w:r>
      <w:r w:rsidRPr="00944804">
        <w:rPr>
          <w:rFonts w:ascii="Times New Roman" w:hAnsi="Times New Roman" w:cs="Times New Roman"/>
          <w:sz w:val="14"/>
        </w:rPr>
        <w:t xml:space="preserve"> resources – like the mid-Atlantic, the Southern California Coast and Alaska. </w:t>
      </w:r>
      <w:r w:rsidRPr="00944804">
        <w:rPr>
          <w:rStyle w:val="StyleUnderline"/>
          <w:rFonts w:ascii="Times New Roman" w:hAnsi="Times New Roman" w:cs="Times New Roman"/>
        </w:rPr>
        <w:t>This is a</w:t>
      </w:r>
      <w:r w:rsidRPr="00944804">
        <w:rPr>
          <w:rFonts w:ascii="Times New Roman" w:hAnsi="Times New Roman" w:cs="Times New Roman"/>
          <w:sz w:val="14"/>
        </w:rPr>
        <w:t xml:space="preserve"> drill smart </w:t>
      </w:r>
      <w:r w:rsidRPr="00944804">
        <w:rPr>
          <w:rStyle w:val="StyleUnderline"/>
          <w:rFonts w:ascii="Times New Roman" w:hAnsi="Times New Roman" w:cs="Times New Roman"/>
        </w:rPr>
        <w:t>plan that would create thousands of new</w:t>
      </w:r>
      <w:r w:rsidRPr="00944804">
        <w:rPr>
          <w:rFonts w:ascii="Times New Roman" w:hAnsi="Times New Roman" w:cs="Times New Roman"/>
          <w:sz w:val="14"/>
        </w:rPr>
        <w:t xml:space="preserve"> American </w:t>
      </w:r>
      <w:r w:rsidRPr="00944804">
        <w:rPr>
          <w:rStyle w:val="StyleUnderline"/>
          <w:rFonts w:ascii="Times New Roman" w:hAnsi="Times New Roman" w:cs="Times New Roman"/>
        </w:rPr>
        <w:t>jobs</w:t>
      </w:r>
      <w:r w:rsidRPr="00944804">
        <w:rPr>
          <w:rFonts w:ascii="Times New Roman" w:hAnsi="Times New Roman" w:cs="Times New Roman"/>
          <w:sz w:val="14"/>
        </w:rPr>
        <w:t xml:space="preserve">, </w:t>
      </w:r>
      <w:r w:rsidRPr="00944804">
        <w:rPr>
          <w:rStyle w:val="Emphasis"/>
          <w:rFonts w:ascii="Times New Roman" w:hAnsi="Times New Roman" w:cs="Times New Roman"/>
        </w:rPr>
        <w:t>help lower prices</w:t>
      </w:r>
      <w:r w:rsidRPr="00944804">
        <w:rPr>
          <w:rFonts w:ascii="Times New Roman" w:hAnsi="Times New Roman" w:cs="Times New Roman"/>
          <w:sz w:val="14"/>
        </w:rPr>
        <w:t xml:space="preserve"> at the pump </w:t>
      </w:r>
      <w:r w:rsidRPr="00944804">
        <w:rPr>
          <w:rStyle w:val="StyleUnderline"/>
          <w:rFonts w:ascii="Times New Roman" w:hAnsi="Times New Roman" w:cs="Times New Roman"/>
        </w:rPr>
        <w:t xml:space="preserve">and </w:t>
      </w:r>
      <w:r w:rsidRPr="00944804">
        <w:rPr>
          <w:rStyle w:val="Emphasis"/>
          <w:rFonts w:ascii="Times New Roman" w:hAnsi="Times New Roman" w:cs="Times New Roman"/>
        </w:rPr>
        <w:t>strengthen our</w:t>
      </w:r>
      <w:r w:rsidRPr="00944804">
        <w:rPr>
          <w:rFonts w:ascii="Times New Roman" w:hAnsi="Times New Roman" w:cs="Times New Roman"/>
          <w:sz w:val="14"/>
        </w:rPr>
        <w:t xml:space="preserve"> national and </w:t>
      </w:r>
      <w:r w:rsidRPr="00944804">
        <w:rPr>
          <w:rStyle w:val="Emphasis"/>
          <w:rFonts w:ascii="Times New Roman" w:hAnsi="Times New Roman" w:cs="Times New Roman"/>
        </w:rPr>
        <w:t>economic security.</w:t>
      </w:r>
      <w:r w:rsidRPr="00944804">
        <w:rPr>
          <w:rStyle w:val="Emphasis"/>
          <w:rFonts w:ascii="Times New Roman" w:hAnsi="Times New Roman" w:cs="Times New Roman"/>
          <w:b w:val="0"/>
          <w:sz w:val="12"/>
          <w:u w:val="none"/>
        </w:rPr>
        <w:t xml:space="preserve"> </w:t>
      </w:r>
      <w:r w:rsidRPr="00944804">
        <w:rPr>
          <w:rStyle w:val="Emphasis"/>
          <w:rFonts w:ascii="Times New Roman" w:hAnsi="Times New Roman" w:cs="Times New Roman"/>
          <w:sz w:val="12"/>
        </w:rPr>
        <w:t xml:space="preserve"> </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r w:rsidRPr="00944804">
        <w:rPr>
          <w:rStyle w:val="StyleUnderline"/>
          <w:rFonts w:ascii="Times New Roman" w:hAnsi="Times New Roman" w:cs="Times New Roman"/>
        </w:rPr>
        <w:t>Congress has a choice</w:t>
      </w:r>
      <w:r w:rsidRPr="00944804">
        <w:rPr>
          <w:rFonts w:ascii="Times New Roman" w:hAnsi="Times New Roman" w:cs="Times New Roman"/>
          <w:sz w:val="14"/>
        </w:rPr>
        <w:t xml:space="preserve"> – to either support the president’s plan that re-imposes the drilling moratorium and places the vast majority of offshore areas off-limits, or support using American energy </w:t>
      </w:r>
      <w:r w:rsidRPr="00944804">
        <w:rPr>
          <w:rStyle w:val="StyleUnderline"/>
          <w:rFonts w:ascii="Times New Roman" w:hAnsi="Times New Roman" w:cs="Times New Roman"/>
        </w:rPr>
        <w:t>to create</w:t>
      </w:r>
      <w:r w:rsidRPr="00944804">
        <w:rPr>
          <w:rFonts w:ascii="Times New Roman" w:hAnsi="Times New Roman" w:cs="Times New Roman"/>
          <w:sz w:val="14"/>
        </w:rPr>
        <w:t xml:space="preserve"> American </w:t>
      </w:r>
      <w:r w:rsidRPr="00944804">
        <w:rPr>
          <w:rStyle w:val="StyleUnderline"/>
          <w:rFonts w:ascii="Times New Roman" w:hAnsi="Times New Roman" w:cs="Times New Roman"/>
        </w:rPr>
        <w:t xml:space="preserve">jobs and </w:t>
      </w:r>
      <w:r w:rsidRPr="00944804">
        <w:rPr>
          <w:rStyle w:val="Emphasis"/>
          <w:rFonts w:ascii="Times New Roman" w:hAnsi="Times New Roman" w:cs="Times New Roman"/>
        </w:rPr>
        <w:t>strengthen America’s economy</w:t>
      </w:r>
      <w:r w:rsidRPr="00944804">
        <w:rPr>
          <w:rFonts w:ascii="Times New Roman" w:hAnsi="Times New Roman" w:cs="Times New Roman"/>
          <w:sz w:val="14"/>
        </w:rPr>
        <w:t>.</w:t>
      </w:r>
      <w:r w:rsidRPr="00944804">
        <w:rPr>
          <w:rFonts w:ascii="Times New Roman" w:hAnsi="Times New Roman" w:cs="Times New Roman"/>
          <w:sz w:val="12"/>
        </w:rPr>
        <w:t xml:space="preserve"> </w:t>
      </w:r>
      <w:r w:rsidRPr="00944804">
        <w:rPr>
          <w:rFonts w:ascii="Times New Roman" w:hAnsi="Times New Roman" w:cs="Times New Roman"/>
          <w:sz w:val="14"/>
        </w:rPr>
        <w:t xml:space="preserve"> </w:t>
      </w:r>
    </w:p>
    <w:p w:rsidR="00F31D52" w:rsidRPr="00944804" w:rsidRDefault="00F31D52" w:rsidP="00F31D52">
      <w:pPr>
        <w:spacing w:after="0" w:line="240" w:lineRule="auto"/>
        <w:contextualSpacing/>
        <w:rPr>
          <w:rFonts w:ascii="Times New Roman" w:hAnsi="Times New Roman" w:cs="Times New Roman"/>
          <w:b/>
        </w:rPr>
      </w:pPr>
      <w:r w:rsidRPr="00944804">
        <w:rPr>
          <w:rFonts w:ascii="Times New Roman" w:hAnsi="Times New Roman" w:cs="Times New Roman"/>
          <w:b/>
        </w:rPr>
        <w:t>Offshore drilling increases domestic supply- collapses prices</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b/>
        </w:rPr>
        <w:t xml:space="preserve">Pirog and Ratner 2012 </w:t>
      </w:r>
      <w:r w:rsidRPr="00944804">
        <w:rPr>
          <w:rFonts w:ascii="Times New Roman" w:hAnsi="Times New Roman" w:cs="Times New Roman"/>
          <w:sz w:val="16"/>
        </w:rPr>
        <w:t>(Robert Pirog, Specialist in Energy Economics, and Michael Ratner, Specialist in Energy Policy, Congressional Research Service, November 6, 2012. “Natural Gas in the U.S. Economy: Opportunities for Growth.” http://fas.org/sgp/crs/misc/R42814.pdf)//NR</w:t>
      </w:r>
    </w:p>
    <w:p w:rsidR="00F31D52" w:rsidRPr="00944804" w:rsidRDefault="00F31D52" w:rsidP="00F31D52">
      <w:pPr>
        <w:spacing w:after="0" w:line="240" w:lineRule="auto"/>
        <w:contextualSpacing/>
        <w:rPr>
          <w:rFonts w:ascii="Times New Roman" w:hAnsi="Times New Roman" w:cs="Times New Roman"/>
        </w:rPr>
      </w:pPr>
      <w:r w:rsidRPr="00944804">
        <w:rPr>
          <w:rFonts w:ascii="Times New Roman" w:hAnsi="Times New Roman" w:cs="Times New Roman"/>
        </w:rPr>
        <w:t xml:space="preserve">Other </w:t>
      </w:r>
      <w:r w:rsidRPr="00944804">
        <w:rPr>
          <w:rStyle w:val="StyleUnderline"/>
          <w:rFonts w:ascii="Times New Roman" w:hAnsi="Times New Roman" w:cs="Times New Roman"/>
        </w:rPr>
        <w:t>legislative or regulatory policies could impact the natural gas market</w:t>
      </w:r>
      <w:r w:rsidRPr="00944804">
        <w:rPr>
          <w:rFonts w:ascii="Times New Roman" w:hAnsi="Times New Roman" w:cs="Times New Roman"/>
        </w:rPr>
        <w:t xml:space="preserve">. For </w:t>
      </w:r>
      <w:r w:rsidRPr="00944804">
        <w:rPr>
          <w:rStyle w:val="Style13ptBold"/>
          <w:rFonts w:ascii="Times New Roman" w:hAnsi="Times New Roman" w:cs="Times New Roman"/>
        </w:rPr>
        <w:t>example</w:t>
      </w:r>
      <w:r w:rsidRPr="00944804">
        <w:rPr>
          <w:rFonts w:ascii="Times New Roman" w:hAnsi="Times New Roman" w:cs="Times New Roman"/>
        </w:rPr>
        <w:t xml:space="preserve">, if legislation or regulation required tight carbon emission limits for electric power generators and the price of natural gas was low, a large increase in demand might be expected. Increases in demand from any source tend to raise prices. However, the price increases would tend to lead to increased development of natural gas resources and increased supply. </w:t>
      </w:r>
      <w:r w:rsidRPr="00944804">
        <w:rPr>
          <w:rStyle w:val="Emphasis"/>
          <w:rFonts w:ascii="Times New Roman" w:hAnsi="Times New Roman" w:cs="Times New Roman"/>
        </w:rPr>
        <w:t>If offshore drilling opportunities were expanded, as oil and natural gas were discovered, domestic supplies would increase, causing the price of natural gas to fall</w:t>
      </w:r>
      <w:r w:rsidRPr="00944804">
        <w:rPr>
          <w:rFonts w:ascii="Times New Roman" w:hAnsi="Times New Roman" w:cs="Times New Roman"/>
        </w:rPr>
        <w:t xml:space="preserve">. </w:t>
      </w:r>
      <w:r w:rsidRPr="00944804">
        <w:rPr>
          <w:rStyle w:val="StyleUnderline"/>
          <w:rFonts w:ascii="Times New Roman" w:hAnsi="Times New Roman" w:cs="Times New Roman"/>
        </w:rPr>
        <w:t>Falling prices would</w:t>
      </w:r>
      <w:r w:rsidRPr="00944804">
        <w:rPr>
          <w:rFonts w:ascii="Times New Roman" w:hAnsi="Times New Roman" w:cs="Times New Roman"/>
        </w:rPr>
        <w:t xml:space="preserve"> benefit consumers in the short-term, but would likely reduce the development of on-shore shale resources in the longer term, depending upon which sources had lower costs. These two examples show that </w:t>
      </w:r>
      <w:r w:rsidRPr="00944804">
        <w:rPr>
          <w:rStyle w:val="Emphasis"/>
          <w:rFonts w:ascii="Times New Roman" w:hAnsi="Times New Roman" w:cs="Times New Roman"/>
        </w:rPr>
        <w:t>unintended consequences of policy decisions could affect natural gas markets</w:t>
      </w:r>
      <w:r w:rsidRPr="00944804">
        <w:rPr>
          <w:rFonts w:ascii="Times New Roman" w:hAnsi="Times New Roman" w:cs="Times New Roman"/>
        </w:rPr>
        <w:t xml:space="preserve">. </w:t>
      </w:r>
      <w:r w:rsidRPr="00944804">
        <w:rPr>
          <w:rStyle w:val="StyleUnderline"/>
          <w:rFonts w:ascii="Times New Roman" w:hAnsi="Times New Roman" w:cs="Times New Roman"/>
        </w:rPr>
        <w:t>The results could upset the calculation of net economic benefits</w:t>
      </w:r>
      <w:r w:rsidRPr="00944804">
        <w:rPr>
          <w:rFonts w:ascii="Times New Roman" w:hAnsi="Times New Roman" w:cs="Times New Roman"/>
        </w:rPr>
        <w:t xml:space="preserve"> that the United States might expect to experience </w:t>
      </w:r>
      <w:r w:rsidRPr="00944804">
        <w:rPr>
          <w:rStyle w:val="StyleUnderline"/>
          <w:rFonts w:ascii="Times New Roman" w:hAnsi="Times New Roman" w:cs="Times New Roman"/>
        </w:rPr>
        <w:t>from development of</w:t>
      </w:r>
      <w:r w:rsidRPr="00944804">
        <w:rPr>
          <w:rFonts w:ascii="Times New Roman" w:hAnsi="Times New Roman" w:cs="Times New Roman"/>
        </w:rPr>
        <w:t xml:space="preserve"> the expanded </w:t>
      </w:r>
      <w:r w:rsidRPr="00944804">
        <w:rPr>
          <w:rStyle w:val="StyleUnderline"/>
          <w:rFonts w:ascii="Times New Roman" w:hAnsi="Times New Roman" w:cs="Times New Roman"/>
        </w:rPr>
        <w:t>shale</w:t>
      </w:r>
      <w:r w:rsidRPr="00944804">
        <w:rPr>
          <w:rFonts w:ascii="Times New Roman" w:hAnsi="Times New Roman" w:cs="Times New Roman"/>
        </w:rPr>
        <w:t xml:space="preserve"> gas resource base. </w:t>
      </w:r>
      <w:r w:rsidRPr="00944804">
        <w:rPr>
          <w:rFonts w:ascii="Times New Roman" w:hAnsi="Times New Roman" w:cs="Times New Roman"/>
        </w:rPr>
        <w:cr/>
      </w:r>
    </w:p>
    <w:p w:rsidR="00F31D52" w:rsidRPr="00944804" w:rsidRDefault="00F31D52" w:rsidP="00F31D52">
      <w:pPr>
        <w:pStyle w:val="Heading2"/>
        <w:tabs>
          <w:tab w:val="center" w:pos="9967"/>
          <w:tab w:val="left" w:pos="18855"/>
        </w:tabs>
        <w:jc w:val="left"/>
        <w:rPr>
          <w:rFonts w:ascii="Times New Roman" w:hAnsi="Times New Roman" w:cs="Times New Roman"/>
        </w:rPr>
      </w:pPr>
      <w:r w:rsidRPr="00944804">
        <w:rPr>
          <w:rFonts w:ascii="Times New Roman" w:hAnsi="Times New Roman" w:cs="Times New Roman"/>
        </w:rPr>
        <w:lastRenderedPageBreak/>
        <w:tab/>
        <w:t>Methane Hydrates:</w:t>
      </w:r>
      <w:r w:rsidRPr="00944804">
        <w:rPr>
          <w:rFonts w:ascii="Times New Roman" w:hAnsi="Times New Roman" w:cs="Times New Roman"/>
        </w:rPr>
        <w:tab/>
      </w:r>
    </w:p>
    <w:p w:rsidR="00F31D52" w:rsidRPr="00944804" w:rsidRDefault="00F31D52" w:rsidP="00F31D52">
      <w:pPr>
        <w:tabs>
          <w:tab w:val="left" w:pos="6450"/>
        </w:tabs>
        <w:rPr>
          <w:rFonts w:ascii="Times New Roman" w:hAnsi="Times New Roman" w:cs="Times New Roman"/>
        </w:rPr>
      </w:pPr>
      <w:r w:rsidRPr="00944804">
        <w:rPr>
          <w:rFonts w:ascii="Times New Roman" w:hAnsi="Times New Roman" w:cs="Times New Roman"/>
        </w:rPr>
        <w:tab/>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1NC:</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Methane hydrates would collapse the global oil market- they are incredibly abundant and cheap</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 xml:space="preserve">Westenhaus 2012 </w:t>
      </w:r>
      <w:r w:rsidRPr="00944804">
        <w:rPr>
          <w:rFonts w:ascii="Times New Roman" w:hAnsi="Times New Roman" w:cs="Times New Roman"/>
          <w:sz w:val="16"/>
        </w:rPr>
        <w:t>(Brain Westenhaus, writer for OilPrice.com a blog on oil and energy news, May 9, 2012. “</w:t>
      </w:r>
      <w:r w:rsidRPr="00944804">
        <w:rPr>
          <w:rStyle w:val="Emphasis"/>
          <w:rFonts w:ascii="Times New Roman" w:hAnsi="Times New Roman" w:cs="Times New Roman"/>
        </w:rPr>
        <w:t>Abundance of Methane Hydrates will destroy the Oil Market</w:t>
      </w:r>
      <w:r w:rsidRPr="00944804">
        <w:rPr>
          <w:rFonts w:ascii="Times New Roman" w:hAnsi="Times New Roman" w:cs="Times New Roman"/>
          <w:sz w:val="16"/>
        </w:rPr>
        <w:t>.” OilPirce.com, http://oilprice.com/Energy/Natural-Gas/Abundance-of-Methane-Hydrates-will-Destroy-the-Oil-Market.html)//NR</w:t>
      </w:r>
      <w:r w:rsidRPr="00944804">
        <w:rPr>
          <w:rFonts w:ascii="Times New Roman" w:hAnsi="Times New Roman" w:cs="Times New Roman"/>
          <w:b/>
        </w:rPr>
        <w:t xml:space="preserve"> </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sz w:val="16"/>
        </w:rPr>
        <w:t xml:space="preserve">U.S. Department of Energy (DOE) Secretary Steven Chu contributed a statement to an </w:t>
      </w:r>
      <w:hyperlink r:id="rId55" w:history="1">
        <w:r w:rsidRPr="00944804">
          <w:rPr>
            <w:rStyle w:val="Hyperlink"/>
            <w:rFonts w:ascii="Times New Roman" w:hAnsi="Times New Roman" w:cs="Times New Roman"/>
            <w:sz w:val="16"/>
          </w:rPr>
          <w:t>announced breakthrough</w:t>
        </w:r>
      </w:hyperlink>
      <w:r w:rsidRPr="00944804">
        <w:rPr>
          <w:rFonts w:ascii="Times New Roman" w:hAnsi="Times New Roman" w:cs="Times New Roman"/>
          <w:sz w:val="16"/>
        </w:rPr>
        <w:t xml:space="preserve"> in research into </w:t>
      </w:r>
      <w:r w:rsidRPr="00944804">
        <w:rPr>
          <w:rStyle w:val="StyleUnderline"/>
          <w:rFonts w:ascii="Times New Roman" w:hAnsi="Times New Roman" w:cs="Times New Roman"/>
        </w:rPr>
        <w:t xml:space="preserve">tapping the </w:t>
      </w:r>
      <w:r w:rsidRPr="00944804">
        <w:rPr>
          <w:rStyle w:val="Emphasis"/>
          <w:rFonts w:ascii="Times New Roman" w:hAnsi="Times New Roman" w:cs="Times New Roman"/>
        </w:rPr>
        <w:t>vast fuel resource</w:t>
      </w:r>
      <w:r w:rsidRPr="00944804">
        <w:rPr>
          <w:rStyle w:val="StyleUnderline"/>
          <w:rFonts w:ascii="Times New Roman" w:hAnsi="Times New Roman" w:cs="Times New Roman"/>
        </w:rPr>
        <w:t xml:space="preserve"> of methane hydrates</w:t>
      </w:r>
      <w:r w:rsidRPr="00944804">
        <w:rPr>
          <w:rFonts w:ascii="Times New Roman" w:hAnsi="Times New Roman" w:cs="Times New Roman"/>
          <w:sz w:val="16"/>
        </w:rPr>
        <w:t xml:space="preserve"> that </w:t>
      </w:r>
      <w:r w:rsidRPr="00944804">
        <w:rPr>
          <w:rStyle w:val="StyleUnderline"/>
          <w:rFonts w:ascii="Times New Roman" w:hAnsi="Times New Roman" w:cs="Times New Roman"/>
        </w:rPr>
        <w:t>could eventually bolster</w:t>
      </w:r>
      <w:r w:rsidRPr="00944804">
        <w:rPr>
          <w:rFonts w:ascii="Times New Roman" w:hAnsi="Times New Roman" w:cs="Times New Roman"/>
          <w:sz w:val="16"/>
        </w:rPr>
        <w:t xml:space="preserve"> already </w:t>
      </w:r>
      <w:r w:rsidRPr="00944804">
        <w:rPr>
          <w:rStyle w:val="StyleUnderline"/>
          <w:rFonts w:ascii="Times New Roman" w:hAnsi="Times New Roman" w:cs="Times New Roman"/>
        </w:rPr>
        <w:t>massive</w:t>
      </w:r>
      <w:r w:rsidRPr="00944804">
        <w:rPr>
          <w:rFonts w:ascii="Times New Roman" w:hAnsi="Times New Roman" w:cs="Times New Roman"/>
          <w:sz w:val="16"/>
        </w:rPr>
        <w:t xml:space="preserve"> </w:t>
      </w:r>
      <w:r w:rsidRPr="00944804">
        <w:rPr>
          <w:rStyle w:val="StyleUnderline"/>
          <w:rFonts w:ascii="Times New Roman" w:hAnsi="Times New Roman" w:cs="Times New Roman"/>
        </w:rPr>
        <w:t>U.S.</w:t>
      </w:r>
      <w:r w:rsidRPr="00944804">
        <w:rPr>
          <w:rFonts w:ascii="Times New Roman" w:hAnsi="Times New Roman" w:cs="Times New Roman"/>
          <w:sz w:val="16"/>
        </w:rPr>
        <w:t xml:space="preserve"> natural gas </w:t>
      </w:r>
      <w:r w:rsidRPr="00944804">
        <w:rPr>
          <w:rStyle w:val="StyleUnderline"/>
          <w:rFonts w:ascii="Times New Roman" w:hAnsi="Times New Roman" w:cs="Times New Roman"/>
        </w:rPr>
        <w:t>reserves</w:t>
      </w:r>
      <w:r w:rsidRPr="00944804">
        <w:rPr>
          <w:rFonts w:ascii="Times New Roman" w:hAnsi="Times New Roman" w:cs="Times New Roman"/>
          <w:sz w:val="16"/>
        </w:rPr>
        <w:t xml:space="preserve">. As Al Fin </w:t>
      </w:r>
      <w:hyperlink r:id="rId56" w:history="1">
        <w:r w:rsidRPr="00944804">
          <w:rPr>
            <w:rStyle w:val="Hyperlink"/>
            <w:rFonts w:ascii="Times New Roman" w:hAnsi="Times New Roman" w:cs="Times New Roman"/>
            <w:sz w:val="16"/>
          </w:rPr>
          <w:t>pointed out</w:t>
        </w:r>
      </w:hyperlink>
      <w:r w:rsidRPr="00944804">
        <w:rPr>
          <w:rFonts w:ascii="Times New Roman" w:hAnsi="Times New Roman" w:cs="Times New Roman"/>
          <w:sz w:val="16"/>
        </w:rPr>
        <w:t xml:space="preserve"> yesterday natural gas is priced to a barrel of oil equivalent at </w:t>
      </w:r>
      <w:hyperlink r:id="rId57" w:history="1">
        <w:r w:rsidRPr="00944804">
          <w:rPr>
            <w:rStyle w:val="Hyperlink"/>
            <w:rFonts w:ascii="Times New Roman" w:hAnsi="Times New Roman" w:cs="Times New Roman"/>
            <w:sz w:val="16"/>
          </w:rPr>
          <w:t>about $10-$11 per the estimable Geoffrey Styles view</w:t>
        </w:r>
      </w:hyperlink>
      <w:r w:rsidRPr="00944804">
        <w:rPr>
          <w:rFonts w:ascii="Times New Roman" w:hAnsi="Times New Roman" w:cs="Times New Roman"/>
          <w:sz w:val="16"/>
        </w:rPr>
        <w:t xml:space="preserve">, something less than 10% of the cost of oil. For North Americans </w:t>
      </w:r>
      <w:r w:rsidRPr="00944804">
        <w:rPr>
          <w:rStyle w:val="StyleUnderline"/>
          <w:rFonts w:ascii="Times New Roman" w:hAnsi="Times New Roman" w:cs="Times New Roman"/>
        </w:rPr>
        <w:t>adding a viable and</w:t>
      </w:r>
      <w:r w:rsidRPr="00944804">
        <w:rPr>
          <w:rFonts w:ascii="Times New Roman" w:hAnsi="Times New Roman" w:cs="Times New Roman"/>
          <w:sz w:val="16"/>
        </w:rPr>
        <w:t xml:space="preserve"> hopefully </w:t>
      </w:r>
      <w:r w:rsidRPr="00944804">
        <w:rPr>
          <w:rStyle w:val="Emphasis"/>
          <w:rFonts w:ascii="Times New Roman" w:hAnsi="Times New Roman" w:cs="Times New Roman"/>
        </w:rPr>
        <w:t>low cost</w:t>
      </w:r>
      <w:r w:rsidRPr="00944804">
        <w:rPr>
          <w:rFonts w:ascii="Times New Roman" w:hAnsi="Times New Roman" w:cs="Times New Roman"/>
          <w:sz w:val="16"/>
        </w:rPr>
        <w:t xml:space="preserve"> means to make use of </w:t>
      </w:r>
      <w:r w:rsidRPr="00944804">
        <w:rPr>
          <w:rStyle w:val="Emphasis"/>
          <w:rFonts w:ascii="Times New Roman" w:hAnsi="Times New Roman" w:cs="Times New Roman"/>
        </w:rPr>
        <w:t>gas hydrates could be giant boost to low cost fuel sources and a massive kick to the economy</w:t>
      </w:r>
      <w:r w:rsidRPr="00944804">
        <w:rPr>
          <w:rFonts w:ascii="Times New Roman" w:hAnsi="Times New Roman" w:cs="Times New Roman"/>
          <w:sz w:val="16"/>
        </w:rPr>
        <w:t xml:space="preserve">. For experts the </w:t>
      </w:r>
      <w:r w:rsidRPr="00944804">
        <w:rPr>
          <w:rStyle w:val="StyleUnderline"/>
          <w:rFonts w:ascii="Times New Roman" w:hAnsi="Times New Roman" w:cs="Times New Roman"/>
        </w:rPr>
        <w:t>methane hydrates resource is the largest reserve of hydrocarbons in the planetary crust</w:t>
      </w:r>
      <w:r w:rsidRPr="00944804">
        <w:rPr>
          <w:rFonts w:ascii="Times New Roman" w:hAnsi="Times New Roman" w:cs="Times New Roman"/>
          <w:sz w:val="16"/>
        </w:rPr>
        <w:t xml:space="preserve">. So far humanity has not devised a process to economically harvest this immense energy wealth. Today’s DOE announcement may point the way to a new era in abundant energy to build out a bigger and better world economy. By </w:t>
      </w:r>
      <w:hyperlink r:id="rId58" w:history="1">
        <w:r w:rsidRPr="00944804">
          <w:rPr>
            <w:rStyle w:val="Hyperlink"/>
            <w:rFonts w:ascii="Times New Roman" w:hAnsi="Times New Roman" w:cs="Times New Roman"/>
            <w:sz w:val="16"/>
          </w:rPr>
          <w:t>injecting a mixture</w:t>
        </w:r>
      </w:hyperlink>
      <w:r w:rsidRPr="00944804">
        <w:rPr>
          <w:rFonts w:ascii="Times New Roman" w:hAnsi="Times New Roman" w:cs="Times New Roman"/>
          <w:sz w:val="16"/>
        </w:rPr>
        <w:t xml:space="preserve"> of carbon dioxide and nitrogen into a methane hydrate formation (pdf link) on Alaska’s North Slope, the DOE partnering with </w:t>
      </w:r>
      <w:hyperlink r:id="rId59" w:history="1">
        <w:r w:rsidRPr="00944804">
          <w:rPr>
            <w:rStyle w:val="Hyperlink"/>
            <w:rFonts w:ascii="Times New Roman" w:hAnsi="Times New Roman" w:cs="Times New Roman"/>
            <w:sz w:val="16"/>
          </w:rPr>
          <w:t>ConocoPhillips</w:t>
        </w:r>
      </w:hyperlink>
      <w:r w:rsidRPr="00944804">
        <w:rPr>
          <w:rFonts w:ascii="Times New Roman" w:hAnsi="Times New Roman" w:cs="Times New Roman"/>
          <w:sz w:val="16"/>
        </w:rPr>
        <w:t xml:space="preserve"> and </w:t>
      </w:r>
      <w:hyperlink r:id="rId60" w:history="1">
        <w:r w:rsidRPr="00944804">
          <w:rPr>
            <w:rStyle w:val="Hyperlink"/>
            <w:rFonts w:ascii="Times New Roman" w:hAnsi="Times New Roman" w:cs="Times New Roman"/>
            <w:sz w:val="16"/>
          </w:rPr>
          <w:t>Japan Oil, Gas and Metals National Corp</w:t>
        </w:r>
      </w:hyperlink>
      <w:r w:rsidRPr="00944804">
        <w:rPr>
          <w:rFonts w:ascii="Times New Roman" w:hAnsi="Times New Roman" w:cs="Times New Roman"/>
          <w:sz w:val="16"/>
        </w:rPr>
        <w:t xml:space="preserve"> was able to produce a steady flow of natural gas in the first field test of the new method. The test was done from mid-February to about mid-April this year. The department said it would likely be years before production of methane hydrates becomes economically viable. Secretary Chu said in his statement, “While this is just the beginning, this research could potentially yield significant new supplies of natural gas.” Methane hydrates are cold ice crystal-like structures that contain methane the chemical of natural gas. The hydrates are located under the Arctic permafrost and in ocean sediments along the continental shelf and widely spread worldwide. Gerald Holder, dean of the engineering program at University of Pittsburgh, who has worked with the DOE’s National Energy Technology Laboratory on the hydrate issue, said before the announcement he had been sceptical about what researchers would be able to accomplish. He said the main problem until now was finding a way to extract natural gas from solid hydrates without adding a whole lot of steps that made the process too expensive, which makes the success of this new test significant. “It makes the possibility of recovering methane from hydrates much more likely. It’s a long way off, but this could have huge impact on availability of natural gas,” said Holder. While everyone is suggesting that methane hydrate production is some time in the future, we might note that a partner is from Japan, a country that has been buying via imports virtually all its energy and fuel inputs. A glance at the map of potential reserves shows that Japan may well pour on the intellectual and financial power to get results much quicker than many expect. On the other hand, for North Americans natural gas is ratcheting down to dirt cheap, with more resources with the new horizontal drilling and reserve fracturing available on land and significant amounts of natural gas at sea in already developed areas. For everyone the matter of coming up with the CO2 for the injection is going to be a significant issue. First just gathering it remains a significant problem. Making it from – natural gas – is the preferred method today. That raises the question if the CO2 injected is lost to sequestration or is it recycled for reuse, or what proportion is being lost or recycled? CO2 is very useful and it may become a valuable resource in its own right very soon. Abundance makes a lot of things that weren’t viable at a price possible at lower costs. Abundant fission or cold fusion could make electrolysis viable freeing hydrogen for adding to coal for both liquid fuels and CO2 sources. Scaling could make such concepts usual and common thinking very quickly. For now though the DOE and partner’s news is very gratifying. </w:t>
      </w:r>
      <w:r w:rsidRPr="00944804">
        <w:rPr>
          <w:rStyle w:val="StyleUnderline"/>
          <w:rFonts w:ascii="Times New Roman" w:hAnsi="Times New Roman" w:cs="Times New Roman"/>
        </w:rPr>
        <w:t>It must be giving the futurists at OPEC an OMG moment</w:t>
      </w:r>
      <w:r w:rsidRPr="00944804">
        <w:rPr>
          <w:rFonts w:ascii="Times New Roman" w:hAnsi="Times New Roman" w:cs="Times New Roman"/>
          <w:sz w:val="16"/>
        </w:rPr>
        <w:t>, again. Things are going to be changing. Let’s hope the DOE and the partners spill some more info soon so we can have a better look.</w:t>
      </w: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 xml:space="preserve">Methane hydrates solve for energy independence- abundance </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
        </w:rPr>
        <w:t xml:space="preserve">Anderson 2014 </w:t>
      </w:r>
      <w:r w:rsidRPr="00944804">
        <w:rPr>
          <w:rFonts w:ascii="Times New Roman" w:hAnsi="Times New Roman" w:cs="Times New Roman"/>
          <w:sz w:val="16"/>
        </w:rPr>
        <w:t>(Richard Anderson, Business Reporter for the BBC News, April 16, 2014. “Methane hydrate: Dirty fuel or energy savior?” http://www.bbc.com/news/business-27021610)//NR</w:t>
      </w:r>
    </w:p>
    <w:p w:rsidR="00F31D52" w:rsidRPr="00944804" w:rsidRDefault="00F31D52" w:rsidP="00F31D52">
      <w:pPr>
        <w:spacing w:after="0" w:line="240" w:lineRule="auto"/>
        <w:rPr>
          <w:rFonts w:ascii="Times New Roman" w:hAnsi="Times New Roman" w:cs="Times New Roman"/>
        </w:rPr>
      </w:pPr>
      <w:r w:rsidRPr="00944804">
        <w:rPr>
          <w:rFonts w:ascii="Times New Roman" w:hAnsi="Times New Roman" w:cs="Times New Roman"/>
        </w:rPr>
        <w:t xml:space="preserve">The side-effects, however, are potentially devastating; burning fossil fuels emits the CO2 linked to global warming. And as reserves of oil, coal and gas are becoming tougher to access, </w:t>
      </w:r>
      <w:r w:rsidRPr="00944804">
        <w:rPr>
          <w:rStyle w:val="StyleUnderline"/>
          <w:rFonts w:ascii="Times New Roman" w:hAnsi="Times New Roman" w:cs="Times New Roman"/>
        </w:rPr>
        <w:t>governments are looking</w:t>
      </w:r>
      <w:r w:rsidRPr="00944804">
        <w:rPr>
          <w:rFonts w:ascii="Times New Roman" w:hAnsi="Times New Roman" w:cs="Times New Roman"/>
        </w:rPr>
        <w:t xml:space="preserve"> ever harder </w:t>
      </w:r>
      <w:r w:rsidRPr="00944804">
        <w:rPr>
          <w:rStyle w:val="StyleUnderline"/>
          <w:rFonts w:ascii="Times New Roman" w:hAnsi="Times New Roman" w:cs="Times New Roman"/>
        </w:rPr>
        <w:t>for</w:t>
      </w:r>
      <w:r w:rsidRPr="00944804">
        <w:rPr>
          <w:rFonts w:ascii="Times New Roman" w:hAnsi="Times New Roman" w:cs="Times New Roman"/>
        </w:rPr>
        <w:t xml:space="preserve"> alternatives, not just to produce energy, but to help achieve the holy grail of all sovereign states - </w:t>
      </w:r>
      <w:r w:rsidRPr="00944804">
        <w:rPr>
          <w:rStyle w:val="Emphasis"/>
          <w:rFonts w:ascii="Times New Roman" w:hAnsi="Times New Roman" w:cs="Times New Roman"/>
        </w:rPr>
        <w:t>energy independence</w:t>
      </w:r>
      <w:r w:rsidRPr="00944804">
        <w:rPr>
          <w:rFonts w:ascii="Times New Roman" w:hAnsi="Times New Roman" w:cs="Times New Roman"/>
        </w:rPr>
        <w:t xml:space="preserve">. </w:t>
      </w:r>
      <w:r w:rsidRPr="00944804">
        <w:rPr>
          <w:rStyle w:val="StyleUnderline"/>
          <w:rFonts w:ascii="Times New Roman" w:hAnsi="Times New Roman" w:cs="Times New Roman"/>
        </w:rPr>
        <w:t>Some have discovered</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a </w:t>
      </w:r>
      <w:r w:rsidRPr="00944804">
        <w:rPr>
          <w:rFonts w:ascii="Times New Roman" w:hAnsi="Times New Roman" w:cs="Times New Roman"/>
        </w:rPr>
        <w:t xml:space="preserve">potential </w:t>
      </w:r>
      <w:r w:rsidRPr="00944804">
        <w:rPr>
          <w:rStyle w:val="Emphasis"/>
          <w:rFonts w:ascii="Times New Roman" w:hAnsi="Times New Roman" w:cs="Times New Roman"/>
        </w:rPr>
        <w:t>saviour</w:t>
      </w:r>
      <w:r w:rsidRPr="00944804">
        <w:rPr>
          <w:rFonts w:ascii="Times New Roman" w:hAnsi="Times New Roman" w:cs="Times New Roman"/>
        </w:rPr>
        <w:t xml:space="preserve">, </w:t>
      </w:r>
      <w:r w:rsidRPr="00944804">
        <w:rPr>
          <w:rStyle w:val="StyleUnderline"/>
          <w:rFonts w:ascii="Times New Roman" w:hAnsi="Times New Roman" w:cs="Times New Roman"/>
        </w:rPr>
        <w:t>locked away under deep ocean beds</w:t>
      </w:r>
      <w:r w:rsidRPr="00944804">
        <w:rPr>
          <w:rFonts w:ascii="Times New Roman" w:hAnsi="Times New Roman" w:cs="Times New Roman"/>
        </w:rPr>
        <w:t xml:space="preserve"> and vast swathes of permafrost. The problem is it's a hydrocarbon, but unlike any other we know. Huge reserves Otherwise known as fire ice, </w:t>
      </w:r>
      <w:r w:rsidRPr="00944804">
        <w:rPr>
          <w:rStyle w:val="StyleUnderline"/>
          <w:rFonts w:ascii="Times New Roman" w:hAnsi="Times New Roman" w:cs="Times New Roman"/>
        </w:rPr>
        <w:t>methane hydrate</w:t>
      </w:r>
      <w:r w:rsidRPr="00944804">
        <w:rPr>
          <w:rFonts w:ascii="Times New Roman" w:hAnsi="Times New Roman" w:cs="Times New Roman"/>
        </w:rPr>
        <w:t xml:space="preserve"> presents as ice crystals with natural methane gas locked inside. They are formed through a combination of low temperatures and high pressure, and are found primarily on the edge of continental shelves where the seabed drops sharply away into the deep ocean floor, as the US Geological Survey map shows. And the </w:t>
      </w:r>
      <w:r w:rsidRPr="00944804">
        <w:rPr>
          <w:rStyle w:val="StyleUnderline"/>
          <w:rFonts w:ascii="Times New Roman" w:hAnsi="Times New Roman" w:cs="Times New Roman"/>
        </w:rPr>
        <w:t>deposits</w:t>
      </w:r>
      <w:r w:rsidRPr="00944804">
        <w:rPr>
          <w:rFonts w:ascii="Times New Roman" w:hAnsi="Times New Roman" w:cs="Times New Roman"/>
        </w:rPr>
        <w:t xml:space="preserve"> of these compounds </w:t>
      </w:r>
      <w:r w:rsidRPr="00944804">
        <w:rPr>
          <w:rStyle w:val="Emphasis"/>
          <w:rFonts w:ascii="Times New Roman" w:hAnsi="Times New Roman" w:cs="Times New Roman"/>
        </w:rPr>
        <w:t>are enormous</w:t>
      </w:r>
      <w:r w:rsidRPr="00944804">
        <w:rPr>
          <w:rFonts w:ascii="Times New Roman" w:hAnsi="Times New Roman" w:cs="Times New Roman"/>
        </w:rPr>
        <w:t>. "</w:t>
      </w:r>
      <w:r w:rsidRPr="00944804">
        <w:rPr>
          <w:rStyle w:val="StyleUnderline"/>
          <w:rFonts w:ascii="Times New Roman" w:hAnsi="Times New Roman" w:cs="Times New Roman"/>
        </w:rPr>
        <w:t>Estimates suggest that there is about the same amount</w:t>
      </w:r>
      <w:r w:rsidRPr="00944804">
        <w:rPr>
          <w:rFonts w:ascii="Times New Roman" w:hAnsi="Times New Roman" w:cs="Times New Roman"/>
        </w:rPr>
        <w:t xml:space="preserve"> </w:t>
      </w:r>
      <w:r w:rsidRPr="00944804">
        <w:rPr>
          <w:rStyle w:val="StyleUnderline"/>
          <w:rFonts w:ascii="Times New Roman" w:hAnsi="Times New Roman" w:cs="Times New Roman"/>
        </w:rPr>
        <w:t>of</w:t>
      </w:r>
      <w:r w:rsidRPr="00944804">
        <w:rPr>
          <w:rFonts w:ascii="Times New Roman" w:hAnsi="Times New Roman" w:cs="Times New Roman"/>
        </w:rPr>
        <w:t xml:space="preserve"> carbon in </w:t>
      </w:r>
      <w:r w:rsidRPr="00944804">
        <w:rPr>
          <w:rStyle w:val="StyleUnderline"/>
          <w:rFonts w:ascii="Times New Roman" w:hAnsi="Times New Roman" w:cs="Times New Roman"/>
        </w:rPr>
        <w:t>methane hydrates as</w:t>
      </w:r>
      <w:r w:rsidRPr="00944804">
        <w:rPr>
          <w:rFonts w:ascii="Times New Roman" w:hAnsi="Times New Roman" w:cs="Times New Roman"/>
        </w:rPr>
        <w:t xml:space="preserve"> there is in </w:t>
      </w:r>
      <w:r w:rsidRPr="00944804">
        <w:rPr>
          <w:rStyle w:val="Emphasis"/>
          <w:rFonts w:ascii="Times New Roman" w:hAnsi="Times New Roman" w:cs="Times New Roman"/>
        </w:rPr>
        <w:t>every other organic carbon store on the planet</w:t>
      </w:r>
      <w:r w:rsidRPr="00944804">
        <w:rPr>
          <w:rFonts w:ascii="Times New Roman" w:hAnsi="Times New Roman" w:cs="Times New Roman"/>
        </w:rPr>
        <w:t xml:space="preserve">," says Chris Rochelle of the British Geological Survey. In other words, there is more energy in methane hydrates than in all the world's oil, coal and gas put together. By lowering the pressure or raising the temperature, the hydrate simply breaks down into water and methane - a lot of methane. One cubic metre of the compound releases about 160 cubic metres of gas, making it a highly energy-intensive fuel. This, </w:t>
      </w:r>
      <w:r w:rsidRPr="00944804">
        <w:rPr>
          <w:rStyle w:val="StyleUnderline"/>
          <w:rFonts w:ascii="Times New Roman" w:hAnsi="Times New Roman" w:cs="Times New Roman"/>
        </w:rPr>
        <w:t>together with abundant reserves and the relatively simple process</w:t>
      </w:r>
      <w:r w:rsidRPr="00944804">
        <w:rPr>
          <w:rFonts w:ascii="Times New Roman" w:hAnsi="Times New Roman" w:cs="Times New Roman"/>
        </w:rPr>
        <w:t xml:space="preserve"> of releasing the methane, means a number of governments are getting increasingly excited about this </w:t>
      </w:r>
      <w:r w:rsidRPr="00944804">
        <w:rPr>
          <w:rStyle w:val="StyleUnderline"/>
          <w:rFonts w:ascii="Times New Roman" w:hAnsi="Times New Roman" w:cs="Times New Roman"/>
        </w:rPr>
        <w:t>massive potential source of energy</w:t>
      </w:r>
      <w:r w:rsidRPr="00944804">
        <w:rPr>
          <w:rFonts w:ascii="Times New Roman" w:hAnsi="Times New Roman" w:cs="Times New Roman"/>
        </w:rPr>
        <w:t>.</w:t>
      </w:r>
    </w:p>
    <w:p w:rsidR="00F31D52" w:rsidRPr="00944804" w:rsidRDefault="00F31D52" w:rsidP="00F31D52">
      <w:pPr>
        <w:rPr>
          <w:rFonts w:ascii="Times New Roman" w:hAnsi="Times New Roman" w:cs="Times New Roman"/>
        </w:rPr>
      </w:pPr>
    </w:p>
    <w:p w:rsidR="00F31D52" w:rsidRPr="00944804" w:rsidRDefault="00F31D52" w:rsidP="00F31D52">
      <w:pPr>
        <w:pStyle w:val="Heading1"/>
        <w:rPr>
          <w:rFonts w:ascii="Times New Roman" w:hAnsi="Times New Roman" w:cs="Times New Roman"/>
        </w:rPr>
      </w:pPr>
      <w:r w:rsidRPr="00944804">
        <w:rPr>
          <w:rFonts w:ascii="Times New Roman" w:hAnsi="Times New Roman" w:cs="Times New Roman"/>
        </w:rPr>
        <w:lastRenderedPageBreak/>
        <w:t>Impacts</w:t>
      </w:r>
    </w:p>
    <w:p w:rsidR="00D500A8" w:rsidRPr="00944804" w:rsidRDefault="00D500A8" w:rsidP="00D500A8">
      <w:pPr>
        <w:pStyle w:val="Heading2"/>
        <w:rPr>
          <w:rFonts w:ascii="Times New Roman" w:hAnsi="Times New Roman" w:cs="Times New Roman"/>
        </w:rPr>
      </w:pPr>
      <w:r w:rsidRPr="00944804">
        <w:rPr>
          <w:rFonts w:ascii="Times New Roman" w:hAnsi="Times New Roman" w:cs="Times New Roman"/>
        </w:rPr>
        <w:lastRenderedPageBreak/>
        <w:t>Clean Tech Scenario</w:t>
      </w: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1NC Clean Tech Impact</w:t>
      </w:r>
    </w:p>
    <w:p w:rsidR="00A95A34" w:rsidRPr="00944804" w:rsidRDefault="00A95A34" w:rsidP="00A95A34">
      <w:pPr>
        <w:spacing w:after="0" w:line="240" w:lineRule="auto"/>
        <w:rPr>
          <w:rFonts w:ascii="Times New Roman" w:hAnsi="Times New Roman" w:cs="Times New Roman"/>
          <w:b/>
        </w:rPr>
      </w:pPr>
      <w:r w:rsidRPr="00944804">
        <w:rPr>
          <w:rFonts w:ascii="Times New Roman" w:hAnsi="Times New Roman" w:cs="Times New Roman"/>
          <w:b/>
        </w:rPr>
        <w:t>And, the plan sustains low natural gas prices- undermines renewable energy transition- kills political will and undercuts prices</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rPr>
        <w:t xml:space="preserve">Harris 2012 </w:t>
      </w:r>
      <w:r w:rsidRPr="00944804">
        <w:rPr>
          <w:rFonts w:ascii="Times New Roman" w:hAnsi="Times New Roman" w:cs="Times New Roman"/>
          <w:sz w:val="16"/>
        </w:rPr>
        <w:t>(Richard Harris, journalist on npr, bachelor’s degree in biology from Crown college, co-founder on the Area Science Writers Association, February 2, 2012. “Could Cheap Gas Slow Growth of Renewable Energy?” http://www.npr.org/2012/02/02/146297284/could-cheap-gas-slow-growth-of-renewable-energy)//NR</w:t>
      </w:r>
    </w:p>
    <w:p w:rsidR="00A95A34" w:rsidRPr="00944804" w:rsidRDefault="00A95A34" w:rsidP="00A95A34">
      <w:pPr>
        <w:rPr>
          <w:rFonts w:ascii="Times New Roman" w:hAnsi="Times New Roman" w:cs="Times New Roman"/>
          <w:sz w:val="16"/>
        </w:rPr>
      </w:pPr>
      <w:r w:rsidRPr="00944804">
        <w:rPr>
          <w:rStyle w:val="StyleUnderline"/>
          <w:rFonts w:ascii="Times New Roman" w:hAnsi="Times New Roman" w:cs="Times New Roman"/>
          <w:sz w:val="16"/>
          <w:u w:val="none"/>
        </w:rPr>
        <w:t>The boom in cheap natural gas</w:t>
      </w:r>
      <w:r w:rsidRPr="00944804">
        <w:rPr>
          <w:rFonts w:ascii="Times New Roman" w:hAnsi="Times New Roman" w:cs="Times New Roman"/>
          <w:sz w:val="16"/>
        </w:rPr>
        <w:t xml:space="preserve"> in this country is good news for the environment, because relatively clean gas is replacing dirty coal-fired power plants. But </w:t>
      </w:r>
      <w:r w:rsidRPr="00944804">
        <w:rPr>
          <w:rStyle w:val="StyleUnderline"/>
          <w:rFonts w:ascii="Times New Roman" w:hAnsi="Times New Roman" w:cs="Times New Roman"/>
        </w:rPr>
        <w:t>in the long run, cheap natural gas could slow the growth of</w:t>
      </w:r>
      <w:r w:rsidRPr="00944804">
        <w:rPr>
          <w:rFonts w:ascii="Times New Roman" w:hAnsi="Times New Roman" w:cs="Times New Roman"/>
          <w:sz w:val="16"/>
        </w:rPr>
        <w:t xml:space="preserve"> even </w:t>
      </w:r>
      <w:r w:rsidRPr="00944804">
        <w:rPr>
          <w:rStyle w:val="StyleUnderline"/>
          <w:rFonts w:ascii="Times New Roman" w:hAnsi="Times New Roman" w:cs="Times New Roman"/>
        </w:rPr>
        <w:t>clean</w:t>
      </w:r>
      <w:r w:rsidRPr="00944804">
        <w:rPr>
          <w:rFonts w:ascii="Times New Roman" w:hAnsi="Times New Roman" w:cs="Times New Roman"/>
          <w:sz w:val="16"/>
        </w:rPr>
        <w:t xml:space="preserve">er sources of </w:t>
      </w:r>
      <w:r w:rsidRPr="00944804">
        <w:rPr>
          <w:rStyle w:val="StyleUnderline"/>
          <w:rFonts w:ascii="Times New Roman" w:hAnsi="Times New Roman" w:cs="Times New Roman"/>
        </w:rPr>
        <w:t>energy</w:t>
      </w:r>
      <w:r w:rsidRPr="00944804">
        <w:rPr>
          <w:rFonts w:ascii="Times New Roman" w:hAnsi="Times New Roman" w:cs="Times New Roman"/>
          <w:sz w:val="16"/>
        </w:rPr>
        <w:t xml:space="preserve">, such as wind and solar power. Natural gas has a bad rap in some parts of the country, because the process of fracking is not popular. But many people looking at cheap natural gas from the global perspective see it as a good thing. Henry Jacoby, an economist at the Center for Energy and Environmental Policy Research at MIT, says cheap energy will help pump up the economy. "Overall, this is a great boon to the United States," he says. "It's not a bad thing to have this new and available domestic resource." He says cheap energy can boost the economy, and he notes that natural gas is half as polluting as coal when it's burned for electricity. "But we have to keep our eye on the ball long-term," Jacoby says. He's concerned about how cheap gas will affect much cleaner sources of energy. </w:t>
      </w:r>
      <w:r w:rsidRPr="00944804">
        <w:rPr>
          <w:rStyle w:val="StyleUnderline"/>
          <w:rFonts w:ascii="Times New Roman" w:hAnsi="Times New Roman" w:cs="Times New Roman"/>
        </w:rPr>
        <w:t>Wind and solar power are more expensive than natural gas</w:t>
      </w:r>
      <w:r w:rsidRPr="00944804">
        <w:rPr>
          <w:rFonts w:ascii="Times New Roman" w:hAnsi="Times New Roman" w:cs="Times New Roman"/>
          <w:sz w:val="16"/>
        </w:rPr>
        <w:t xml:space="preserve">, </w:t>
      </w:r>
      <w:r w:rsidRPr="00944804">
        <w:rPr>
          <w:rStyle w:val="StyleUnderline"/>
          <w:rFonts w:ascii="Times New Roman" w:hAnsi="Times New Roman" w:cs="Times New Roman"/>
        </w:rPr>
        <w:t>and though those prices have been coming down, they're chasing a moving target that has fallen fast: natural gas</w:t>
      </w:r>
      <w:r w:rsidRPr="00944804">
        <w:rPr>
          <w:rFonts w:ascii="Times New Roman" w:hAnsi="Times New Roman" w:cs="Times New Roman"/>
          <w:sz w:val="16"/>
        </w:rPr>
        <w:t>. "</w:t>
      </w:r>
      <w:r w:rsidRPr="00944804">
        <w:rPr>
          <w:rStyle w:val="StyleUnderline"/>
          <w:rFonts w:ascii="Times New Roman" w:hAnsi="Times New Roman" w:cs="Times New Roman"/>
        </w:rPr>
        <w:t>It makes the prospects for large-scale expansion of those technologies more chancy</w:t>
      </w:r>
      <w:r w:rsidRPr="00944804">
        <w:rPr>
          <w:rFonts w:ascii="Times New Roman" w:hAnsi="Times New Roman" w:cs="Times New Roman"/>
          <w:sz w:val="16"/>
        </w:rPr>
        <w:t xml:space="preserve">," Jacoby says. </w:t>
      </w:r>
      <w:r w:rsidRPr="00944804">
        <w:rPr>
          <w:rStyle w:val="StyleUnderline"/>
          <w:rFonts w:ascii="Times New Roman" w:hAnsi="Times New Roman" w:cs="Times New Roman"/>
        </w:rPr>
        <w:t>Natural Gas</w:t>
      </w:r>
      <w:r w:rsidRPr="00944804">
        <w:rPr>
          <w:rFonts w:ascii="Times New Roman" w:hAnsi="Times New Roman" w:cs="Times New Roman"/>
          <w:sz w:val="16"/>
        </w:rPr>
        <w:t xml:space="preserve">: 'A Bridge To Nowhere'? From an environmental perspective, natural gas could help transition our economy from fossil fuels to clean energy. It </w:t>
      </w:r>
      <w:r w:rsidRPr="00944804">
        <w:rPr>
          <w:rStyle w:val="StyleUnderline"/>
          <w:rFonts w:ascii="Times New Roman" w:hAnsi="Times New Roman" w:cs="Times New Roman"/>
        </w:rPr>
        <w:t xml:space="preserve">is often portrayed as a bridge fuel </w:t>
      </w:r>
      <w:r w:rsidRPr="00944804">
        <w:rPr>
          <w:rStyle w:val="StyleUnderline"/>
          <w:rFonts w:ascii="Times New Roman" w:hAnsi="Times New Roman" w:cs="Times New Roman"/>
          <w:sz w:val="16"/>
          <w:u w:val="none"/>
        </w:rPr>
        <w:t>to</w:t>
      </w:r>
      <w:r w:rsidRPr="00944804">
        <w:rPr>
          <w:rFonts w:ascii="Times New Roman" w:hAnsi="Times New Roman" w:cs="Times New Roman"/>
          <w:sz w:val="16"/>
        </w:rPr>
        <w:t xml:space="preserve"> help us through the transition, because it's so much cleaner than coal and it's abundant. </w:t>
      </w:r>
      <w:r w:rsidRPr="00944804">
        <w:rPr>
          <w:rStyle w:val="StyleUnderline"/>
          <w:rFonts w:ascii="Times New Roman" w:hAnsi="Times New Roman" w:cs="Times New Roman"/>
        </w:rPr>
        <w:t>But</w:t>
      </w:r>
      <w:r w:rsidRPr="00944804">
        <w:rPr>
          <w:rFonts w:ascii="Times New Roman" w:hAnsi="Times New Roman" w:cs="Times New Roman"/>
          <w:sz w:val="16"/>
        </w:rPr>
        <w:t xml:space="preserve"> Jacoby says </w:t>
      </w:r>
      <w:r w:rsidRPr="00944804">
        <w:rPr>
          <w:rStyle w:val="Emphasis"/>
          <w:rFonts w:ascii="Times New Roman" w:hAnsi="Times New Roman" w:cs="Times New Roman"/>
        </w:rPr>
        <w:t>that bridge could be in trouble if cheap gas kills the incentive to develop renewable industry</w:t>
      </w:r>
      <w:r w:rsidRPr="00944804">
        <w:rPr>
          <w:rFonts w:ascii="Times New Roman" w:hAnsi="Times New Roman" w:cs="Times New Roman"/>
          <w:sz w:val="16"/>
        </w:rPr>
        <w:t xml:space="preserve">. "You'd better be thinking about a landing of the bridge at the other end. If there's no landing at the other end, </w:t>
      </w:r>
      <w:r w:rsidRPr="00944804">
        <w:rPr>
          <w:rStyle w:val="Emphasis"/>
          <w:rFonts w:ascii="Times New Roman" w:hAnsi="Times New Roman" w:cs="Times New Roman"/>
        </w:rPr>
        <w:t>it's just a bridge to nowhere</w:t>
      </w:r>
      <w:r w:rsidRPr="00944804">
        <w:rPr>
          <w:rFonts w:ascii="Times New Roman" w:hAnsi="Times New Roman" w:cs="Times New Roman"/>
          <w:sz w:val="16"/>
        </w:rPr>
        <w:t xml:space="preserve">," he says. In the short run, at least, the wind industry isn't too worried about this. Denise Bode, who heads the American Wind Energy Association, says low gas prices don't undercut current prices for wind, because those are mostly fixed by 20-year contracts, not market prices. And even if wind is a bit more expensive than natural gas, she says utilities still want it in their mix. Windmills aren't subject to changing fuel prices, so the cost of production is quite predictable. That's not true for natural gas — </w:t>
      </w:r>
      <w:r w:rsidRPr="00944804">
        <w:rPr>
          <w:rStyle w:val="Emphasis"/>
          <w:rFonts w:ascii="Times New Roman" w:hAnsi="Times New Roman" w:cs="Times New Roman"/>
        </w:rPr>
        <w:t>there's no guarantee that today's cheap prices will stay as low</w:t>
      </w:r>
      <w:r w:rsidRPr="00944804">
        <w:rPr>
          <w:rFonts w:ascii="Times New Roman" w:hAnsi="Times New Roman" w:cs="Times New Roman"/>
          <w:sz w:val="16"/>
        </w:rPr>
        <w:t xml:space="preserve"> as some predict. "It's very difficult to really know how certain that is, so you always want to balance that with something that is certain," Bode says. Reducing Political Will For Renewables? What really worries her isn't natural gas — it's politics. Wind could lose a huge tax break at the end of this year. And that would have a much more dramatic effect than low natural gas prices. "You'll see very low numbers" for new wind installations if the federal production tax credit expires," Bode says. "In fact, I think EIA [the U.S. Energy Information Administration] projects almost zero for 2013." The solar industry's subsidies run for several more years, so they are not in that bind, at least not yet. But Trevor Houser, an energy analyst at the Rhodium Group, says these tax credits and other incentives like state renewable standards are key if renewables are to grow and mature during the natural-gas glut. "</w:t>
      </w:r>
      <w:r w:rsidRPr="00944804">
        <w:rPr>
          <w:rStyle w:val="StyleUnderline"/>
          <w:rFonts w:ascii="Times New Roman" w:hAnsi="Times New Roman" w:cs="Times New Roman"/>
        </w:rPr>
        <w:t>Long-term renewable deployment in the U.S. is going to depend primarily on policy</w:t>
      </w:r>
      <w:r w:rsidRPr="00944804">
        <w:rPr>
          <w:rFonts w:ascii="Times New Roman" w:hAnsi="Times New Roman" w:cs="Times New Roman"/>
          <w:sz w:val="16"/>
        </w:rPr>
        <w:t xml:space="preserve">," Houser says. "Is there enough concern about environmental consequences to put in place incentives for renewable energy?" That partly depends on how much of a premium people and companies will be willing to pay for cleaner energy. Right now, </w:t>
      </w:r>
      <w:r w:rsidRPr="00944804">
        <w:rPr>
          <w:rStyle w:val="StyleUnderline"/>
          <w:rFonts w:ascii="Times New Roman" w:hAnsi="Times New Roman" w:cs="Times New Roman"/>
        </w:rPr>
        <w:t>with natural gas so cheap</w:t>
      </w:r>
      <w:r w:rsidRPr="00944804">
        <w:rPr>
          <w:rFonts w:ascii="Times New Roman" w:hAnsi="Times New Roman" w:cs="Times New Roman"/>
          <w:sz w:val="16"/>
        </w:rPr>
        <w:t>, that premium is fairly substantial. "</w:t>
      </w:r>
      <w:r w:rsidRPr="00944804">
        <w:rPr>
          <w:rStyle w:val="StyleUnderline"/>
          <w:rFonts w:ascii="Times New Roman" w:hAnsi="Times New Roman" w:cs="Times New Roman"/>
        </w:rPr>
        <w:t>If those prices hang around for another three or four years</w:t>
      </w:r>
      <w:r w:rsidRPr="00944804">
        <w:rPr>
          <w:rFonts w:ascii="Times New Roman" w:hAnsi="Times New Roman" w:cs="Times New Roman"/>
          <w:sz w:val="16"/>
        </w:rPr>
        <w:t xml:space="preserve">, then I think </w:t>
      </w:r>
      <w:r w:rsidRPr="00944804">
        <w:rPr>
          <w:rStyle w:val="Emphasis"/>
          <w:rFonts w:ascii="Times New Roman" w:hAnsi="Times New Roman" w:cs="Times New Roman"/>
        </w:rPr>
        <w:t>you'll definitely see reduced political will for renewable energy</w:t>
      </w:r>
      <w:r w:rsidRPr="00944804">
        <w:rPr>
          <w:rFonts w:ascii="Times New Roman" w:hAnsi="Times New Roman" w:cs="Times New Roman"/>
          <w:sz w:val="16"/>
        </w:rPr>
        <w:t xml:space="preserve"> deployment, " Houser says. "</w:t>
      </w:r>
      <w:r w:rsidRPr="00944804">
        <w:rPr>
          <w:rStyle w:val="StyleUnderline"/>
          <w:rFonts w:ascii="Times New Roman" w:hAnsi="Times New Roman" w:cs="Times New Roman"/>
        </w:rPr>
        <w:t>But we don't expect prices that low to hang around that long</w:t>
      </w:r>
      <w:r w:rsidRPr="00944804">
        <w:rPr>
          <w:rFonts w:ascii="Times New Roman" w:hAnsi="Times New Roman" w:cs="Times New Roman"/>
          <w:sz w:val="16"/>
        </w:rPr>
        <w:t>, because low prices are in many ways self-correcting." Gas is so cheap now that companies that produce it are struggling to make a profit. So Houser expects prices to move up. That will help close the price gap between gas and renewable energy. Even so, there's still a huge way to go before prices and government policies do enough to significantly reduce emissions of the gases that contribute to global warming.</w:t>
      </w:r>
    </w:p>
    <w:p w:rsidR="00A95A34" w:rsidRPr="00944804" w:rsidRDefault="00A95A34" w:rsidP="00A95A34">
      <w:pPr>
        <w:rPr>
          <w:rFonts w:ascii="Times New Roman" w:hAnsi="Times New Roman" w:cs="Times New Roman"/>
        </w:rPr>
      </w:pPr>
    </w:p>
    <w:p w:rsidR="00A95A34" w:rsidRPr="00944804" w:rsidRDefault="00A95A34" w:rsidP="00A95A34">
      <w:pPr>
        <w:pStyle w:val="Heading4"/>
        <w:rPr>
          <w:rFonts w:ascii="Times New Roman" w:hAnsi="Times New Roman" w:cs="Times New Roman"/>
        </w:rPr>
      </w:pPr>
      <w:r w:rsidRPr="00944804">
        <w:rPr>
          <w:rFonts w:ascii="Times New Roman" w:hAnsi="Times New Roman" w:cs="Times New Roman"/>
        </w:rPr>
        <w:t xml:space="preserve">Clean tech development is k2 global and economic primacy </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sz w:val="26"/>
        </w:rPr>
        <w:t>Klarevas 2009</w:t>
      </w:r>
      <w:r w:rsidRPr="00944804">
        <w:rPr>
          <w:rFonts w:ascii="Times New Roman" w:hAnsi="Times New Roman" w:cs="Times New Roman"/>
          <w:sz w:val="16"/>
        </w:rPr>
        <w:t xml:space="preserve">  (Professor of Global Affairs Louis, Professor at the Center for Global Affairs – New York University, “</w:t>
      </w:r>
      <w:hyperlink r:id="rId61" w:tooltip="Permalink" w:history="1">
        <w:r w:rsidRPr="00944804">
          <w:rPr>
            <w:rStyle w:val="Hyperlink"/>
            <w:rFonts w:ascii="Times New Roman" w:hAnsi="Times New Roman" w:cs="Times New Roman"/>
            <w:sz w:val="16"/>
          </w:rPr>
          <w:t>Securing American Primacy While Tackling Climate Change: Toward a National Strategy of Greengemony</w:t>
        </w:r>
      </w:hyperlink>
      <w:r w:rsidRPr="00944804">
        <w:rPr>
          <w:rFonts w:ascii="Times New Roman" w:hAnsi="Times New Roman" w:cs="Times New Roman"/>
          <w:sz w:val="16"/>
        </w:rPr>
        <w:t xml:space="preserve">”, Huffington Post, 12-15, </w:t>
      </w:r>
      <w:hyperlink r:id="rId62" w:history="1">
        <w:r w:rsidRPr="00944804">
          <w:rPr>
            <w:rStyle w:val="Hyperlink"/>
            <w:rFonts w:ascii="Times New Roman" w:hAnsi="Times New Roman" w:cs="Times New Roman"/>
            <w:sz w:val="16"/>
          </w:rPr>
          <w:t>http://www.huffingtonpost.com/louis-klarevas/securing-american-primacy_b_393223.html</w:t>
        </w:r>
      </w:hyperlink>
      <w:r w:rsidRPr="00944804">
        <w:rPr>
          <w:rStyle w:val="Hyperlink"/>
          <w:rFonts w:ascii="Times New Roman" w:hAnsi="Times New Roman" w:cs="Times New Roman"/>
          <w:sz w:val="16"/>
        </w:rPr>
        <w:t>)</w:t>
      </w:r>
    </w:p>
    <w:p w:rsidR="00A95A34" w:rsidRPr="00944804" w:rsidRDefault="00A95A34" w:rsidP="00A95A34">
      <w:pPr>
        <w:spacing w:after="0" w:line="240" w:lineRule="auto"/>
        <w:rPr>
          <w:rFonts w:ascii="Times New Roman" w:hAnsi="Times New Roman" w:cs="Times New Roman"/>
          <w:sz w:val="16"/>
        </w:rPr>
      </w:pPr>
      <w:r w:rsidRPr="00944804">
        <w:rPr>
          <w:rStyle w:val="StyleUnderline"/>
          <w:rFonts w:ascii="Times New Roman" w:hAnsi="Times New Roman" w:cs="Times New Roman"/>
        </w:rPr>
        <w:t>By not addressing climate change more aggressively</w:t>
      </w:r>
      <w:r w:rsidRPr="00944804">
        <w:rPr>
          <w:rFonts w:ascii="Times New Roman" w:hAnsi="Times New Roman" w:cs="Times New Roman"/>
          <w:sz w:val="16"/>
          <w:szCs w:val="26"/>
        </w:rPr>
        <w:t xml:space="preserve"> and creatively, </w:t>
      </w:r>
      <w:r w:rsidRPr="00944804">
        <w:rPr>
          <w:rStyle w:val="StyleUnderline"/>
          <w:rFonts w:ascii="Times New Roman" w:hAnsi="Times New Roman" w:cs="Times New Roman"/>
        </w:rPr>
        <w:t xml:space="preserve">the United States is squandering an opportunity to </w:t>
      </w:r>
      <w:r w:rsidRPr="00944804">
        <w:rPr>
          <w:rStyle w:val="Emphasis"/>
          <w:rFonts w:ascii="Times New Roman" w:hAnsi="Times New Roman" w:cs="Times New Roman"/>
        </w:rPr>
        <w:t>secure its global primacy</w:t>
      </w:r>
      <w:r w:rsidRPr="00944804">
        <w:rPr>
          <w:rFonts w:ascii="Times New Roman" w:hAnsi="Times New Roman" w:cs="Times New Roman"/>
          <w:sz w:val="16"/>
          <w:szCs w:val="26"/>
        </w:rPr>
        <w:t xml:space="preserve"> for the next few generations to come. To do this, though, </w:t>
      </w:r>
      <w:r w:rsidRPr="00944804">
        <w:rPr>
          <w:rStyle w:val="StyleUnderline"/>
          <w:rFonts w:ascii="Times New Roman" w:hAnsi="Times New Roman" w:cs="Times New Roman"/>
        </w:rPr>
        <w:t xml:space="preserve">the U.S. must rely on innovation to help the world escape the coming environmental meltdown. Developing the key technologies that will save the planet from global warming will allow the U.S. to </w:t>
      </w:r>
      <w:r w:rsidRPr="00944804">
        <w:rPr>
          <w:rStyle w:val="Emphasis"/>
          <w:rFonts w:ascii="Times New Roman" w:hAnsi="Times New Roman" w:cs="Times New Roman"/>
        </w:rPr>
        <w:t>outmaneuver potential great power rivals</w:t>
      </w:r>
      <w:r w:rsidRPr="00944804">
        <w:rPr>
          <w:rStyle w:val="StyleUnderline"/>
          <w:rFonts w:ascii="Times New Roman" w:hAnsi="Times New Roman" w:cs="Times New Roman"/>
        </w:rPr>
        <w:t xml:space="preserve"> seeking to replace it as the </w:t>
      </w:r>
      <w:r w:rsidRPr="00944804">
        <w:rPr>
          <w:rStyle w:val="Emphasis"/>
          <w:rFonts w:ascii="Times New Roman" w:hAnsi="Times New Roman" w:cs="Times New Roman"/>
        </w:rPr>
        <w:t>international system's hegemon</w:t>
      </w:r>
      <w:r w:rsidRPr="00944804">
        <w:rPr>
          <w:rFonts w:ascii="Times New Roman" w:hAnsi="Times New Roman" w:cs="Times New Roman"/>
          <w:sz w:val="16"/>
          <w:szCs w:val="26"/>
        </w:rPr>
        <w:t xml:space="preserve">. But the </w:t>
      </w:r>
      <w:r w:rsidRPr="00944804">
        <w:rPr>
          <w:rStyle w:val="StyleUnderline"/>
          <w:rFonts w:ascii="Times New Roman" w:hAnsi="Times New Roman" w:cs="Times New Roman"/>
        </w:rPr>
        <w:t>greening of American strategy must occur soon. The U.S.,</w:t>
      </w:r>
      <w:r w:rsidRPr="00944804">
        <w:rPr>
          <w:rFonts w:ascii="Times New Roman" w:hAnsi="Times New Roman" w:cs="Times New Roman"/>
          <w:sz w:val="16"/>
          <w:szCs w:val="26"/>
        </w:rPr>
        <w:t xml:space="preserve"> however, </w:t>
      </w:r>
      <w:r w:rsidRPr="00944804">
        <w:rPr>
          <w:rStyle w:val="StyleUnderline"/>
          <w:rFonts w:ascii="Times New Roman" w:hAnsi="Times New Roman" w:cs="Times New Roman"/>
        </w:rPr>
        <w:t>seems</w:t>
      </w:r>
      <w:r w:rsidRPr="00944804">
        <w:rPr>
          <w:rFonts w:ascii="Times New Roman" w:hAnsi="Times New Roman" w:cs="Times New Roman"/>
          <w:sz w:val="16"/>
          <w:szCs w:val="26"/>
        </w:rPr>
        <w:t xml:space="preserve"> to be stuck in time, </w:t>
      </w:r>
      <w:r w:rsidRPr="00944804">
        <w:rPr>
          <w:rStyle w:val="StyleUnderline"/>
          <w:rFonts w:ascii="Times New Roman" w:hAnsi="Times New Roman" w:cs="Times New Roman"/>
        </w:rPr>
        <w:t>unable to move beyond oil-centric geo-politics in any meaningful way</w:t>
      </w:r>
      <w:r w:rsidRPr="00944804">
        <w:rPr>
          <w:rFonts w:ascii="Times New Roman" w:hAnsi="Times New Roman" w:cs="Times New Roman"/>
          <w:sz w:val="16"/>
          <w:szCs w:val="26"/>
        </w:rPr>
        <w:t xml:space="preserve">. Often, the gridlock is portrayed as a partisan difference, with Republicans resisting action and Democrats pleading for action. This, though, is an unfair characterization as there are numerous proactive Republicans and quite a few </w:t>
      </w:r>
      <w:r w:rsidRPr="00944804">
        <w:rPr>
          <w:rFonts w:ascii="Times New Roman" w:hAnsi="Times New Roman" w:cs="Times New Roman"/>
          <w:sz w:val="16"/>
          <w:szCs w:val="26"/>
        </w:rPr>
        <w:lastRenderedPageBreak/>
        <w:t xml:space="preserve">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944804">
        <w:rPr>
          <w:rStyle w:val="StyleUnderline"/>
          <w:rFonts w:ascii="Times New Roman" w:hAnsi="Times New Roman" w:cs="Times New Roman"/>
        </w:rPr>
        <w:t>competition for oil is fueling animosities between</w:t>
      </w:r>
      <w:r w:rsidRPr="00944804">
        <w:rPr>
          <w:rFonts w:ascii="Times New Roman" w:hAnsi="Times New Roman" w:cs="Times New Roman"/>
          <w:sz w:val="16"/>
          <w:szCs w:val="26"/>
        </w:rPr>
        <w:t xml:space="preserve"> the </w:t>
      </w:r>
      <w:r w:rsidRPr="00944804">
        <w:rPr>
          <w:rStyle w:val="StyleUnderline"/>
          <w:rFonts w:ascii="Times New Roman" w:hAnsi="Times New Roman" w:cs="Times New Roman"/>
        </w:rPr>
        <w:t>major powers</w:t>
      </w:r>
      <w:r w:rsidRPr="00944804">
        <w:rPr>
          <w:rFonts w:ascii="Times New Roman" w:hAnsi="Times New Roman" w:cs="Times New Roman"/>
          <w:sz w:val="16"/>
          <w:szCs w:val="26"/>
        </w:rPr>
        <w:t xml:space="preserve">. The geopolitics of </w:t>
      </w:r>
      <w:r w:rsidRPr="00944804">
        <w:rPr>
          <w:rStyle w:val="StyleUnderline"/>
          <w:rFonts w:ascii="Times New Roman" w:hAnsi="Times New Roman" w:cs="Times New Roman"/>
        </w:rPr>
        <w:t>oil has</w:t>
      </w:r>
      <w:r w:rsidRPr="00944804">
        <w:rPr>
          <w:rFonts w:ascii="Times New Roman" w:hAnsi="Times New Roman" w:cs="Times New Roman"/>
          <w:sz w:val="16"/>
          <w:szCs w:val="26"/>
        </w:rPr>
        <w:t xml:space="preserve"> already </w:t>
      </w:r>
      <w:r w:rsidRPr="00944804">
        <w:rPr>
          <w:rStyle w:val="StyleUnderline"/>
          <w:rFonts w:ascii="Times New Roman" w:hAnsi="Times New Roman" w:cs="Times New Roman"/>
        </w:rPr>
        <w:t>emboldened Russia</w:t>
      </w:r>
      <w:r w:rsidRPr="00944804">
        <w:rPr>
          <w:rFonts w:ascii="Times New Roman" w:hAnsi="Times New Roman" w:cs="Times New Roman"/>
          <w:sz w:val="16"/>
          <w:szCs w:val="26"/>
        </w:rPr>
        <w:t xml:space="preserve"> in its 'near abroad' </w:t>
      </w:r>
      <w:r w:rsidRPr="00944804">
        <w:rPr>
          <w:rStyle w:val="StyleUnderline"/>
          <w:rFonts w:ascii="Times New Roman" w:hAnsi="Times New Roman" w:cs="Times New Roman"/>
        </w:rPr>
        <w:t>and China</w:t>
      </w:r>
      <w:r w:rsidRPr="00944804">
        <w:rPr>
          <w:rFonts w:ascii="Times New Roman" w:hAnsi="Times New Roman" w:cs="Times New Roman"/>
          <w:sz w:val="16"/>
          <w:szCs w:val="26"/>
        </w:rPr>
        <w:t xml:space="preserve"> in far-off places like Africa and Latin America. As oil is a limited natural resource, </w:t>
      </w:r>
      <w:r w:rsidRPr="00944804">
        <w:rPr>
          <w:rStyle w:val="StyleUnderline"/>
          <w:rFonts w:ascii="Times New Roman" w:hAnsi="Times New Roman" w:cs="Times New Roman"/>
        </w:rPr>
        <w:t>a nasty zero-sum contest</w:t>
      </w:r>
      <w:r w:rsidRPr="00944804">
        <w:rPr>
          <w:rFonts w:ascii="Times New Roman" w:hAnsi="Times New Roman" w:cs="Times New Roman"/>
          <w:sz w:val="16"/>
          <w:szCs w:val="26"/>
        </w:rPr>
        <w:t xml:space="preserve"> could be looming on the horizon for the U.S. and its major power rivals - a contest which </w:t>
      </w:r>
      <w:r w:rsidRPr="00944804">
        <w:rPr>
          <w:rStyle w:val="StyleUnderline"/>
          <w:rFonts w:ascii="Times New Roman" w:hAnsi="Times New Roman" w:cs="Times New Roman"/>
        </w:rPr>
        <w:t>threatens</w:t>
      </w:r>
      <w:r w:rsidRPr="00944804">
        <w:rPr>
          <w:rFonts w:ascii="Times New Roman" w:hAnsi="Times New Roman" w:cs="Times New Roman"/>
          <w:sz w:val="16"/>
          <w:szCs w:val="26"/>
        </w:rPr>
        <w:t xml:space="preserve"> American </w:t>
      </w:r>
      <w:r w:rsidRPr="00944804">
        <w:rPr>
          <w:rStyle w:val="StyleUnderline"/>
          <w:rFonts w:ascii="Times New Roman" w:hAnsi="Times New Roman" w:cs="Times New Roman"/>
        </w:rPr>
        <w:t>primacy and global stability</w:t>
      </w:r>
      <w:r w:rsidRPr="00944804">
        <w:rPr>
          <w:rFonts w:ascii="Times New Roman" w:hAnsi="Times New Roman" w:cs="Times New Roman"/>
          <w:sz w:val="16"/>
          <w:szCs w:val="26"/>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944804">
        <w:rPr>
          <w:rStyle w:val="StyleUnderline"/>
          <w:rFonts w:ascii="Times New Roman" w:hAnsi="Times New Roman" w:cs="Times New Roman"/>
        </w:rPr>
        <w:t>a 60% increase in carbon dioxide emissions</w:t>
      </w:r>
      <w:r w:rsidRPr="00944804">
        <w:rPr>
          <w:rFonts w:ascii="Times New Roman" w:hAnsi="Times New Roman" w:cs="Times New Roman"/>
          <w:sz w:val="16"/>
          <w:szCs w:val="26"/>
        </w:rPr>
        <w:t xml:space="preserve"> in the next twenty-five years. That likely </w:t>
      </w:r>
      <w:r w:rsidRPr="00944804">
        <w:rPr>
          <w:rStyle w:val="StyleUnderline"/>
          <w:rFonts w:ascii="Times New Roman" w:hAnsi="Times New Roman" w:cs="Times New Roman"/>
        </w:rPr>
        <w:t>means more devastating water shortages, droughts, forest fires, floods, and storms</w:t>
      </w:r>
      <w:r w:rsidRPr="00944804">
        <w:rPr>
          <w:rFonts w:ascii="Times New Roman" w:hAnsi="Times New Roman" w:cs="Times New Roman"/>
          <w:sz w:val="16"/>
          <w:szCs w:val="26"/>
        </w:rPr>
        <w:t xml:space="preserve">. In other words, </w:t>
      </w:r>
      <w:r w:rsidRPr="00944804">
        <w:rPr>
          <w:rStyle w:val="StyleUnderline"/>
          <w:rFonts w:ascii="Times New Roman" w:hAnsi="Times New Roman" w:cs="Times New Roman"/>
        </w:rPr>
        <w:t>if global competition for access to energy resources does not undermine international security, global warming will</w:t>
      </w:r>
      <w:r w:rsidRPr="00944804">
        <w:rPr>
          <w:rFonts w:ascii="Times New Roman" w:hAnsi="Times New Roman" w:cs="Times New Roman"/>
          <w:sz w:val="16"/>
          <w:szCs w:val="26"/>
        </w:rPr>
        <w:t xml:space="preserve">. And in either case, </w:t>
      </w:r>
      <w:r w:rsidRPr="00944804">
        <w:rPr>
          <w:rStyle w:val="StyleUnderline"/>
          <w:rFonts w:ascii="Times New Roman" w:hAnsi="Times New Roman" w:cs="Times New Roman"/>
        </w:rPr>
        <w:t>oil will be a culprit for the instability</w:t>
      </w:r>
      <w:r w:rsidRPr="00944804">
        <w:rPr>
          <w:rFonts w:ascii="Times New Roman" w:hAnsi="Times New Roman" w:cs="Times New Roman"/>
          <w:sz w:val="16"/>
          <w:szCs w:val="26"/>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944804">
        <w:rPr>
          <w:rStyle w:val="StyleUnderline"/>
          <w:rFonts w:ascii="Times New Roman" w:hAnsi="Times New Roman" w:cs="Times New Roman"/>
        </w:rPr>
        <w:t>By promoting a new national project, the U.S. could develop new technologies</w:t>
      </w:r>
      <w:r w:rsidRPr="00944804">
        <w:rPr>
          <w:rFonts w:ascii="Times New Roman" w:hAnsi="Times New Roman" w:cs="Times New Roman"/>
          <w:sz w:val="16"/>
          <w:szCs w:val="26"/>
        </w:rPr>
        <w:t xml:space="preserve"> that will assure it does not drown in a pool of oil. Some solutions are already well known, such as raising </w:t>
      </w:r>
      <w:r w:rsidRPr="00944804">
        <w:rPr>
          <w:rStyle w:val="StyleUnderline"/>
          <w:rFonts w:ascii="Times New Roman" w:hAnsi="Times New Roman" w:cs="Times New Roman"/>
        </w:rPr>
        <w:t>fuel standards</w:t>
      </w:r>
      <w:r w:rsidRPr="00944804">
        <w:rPr>
          <w:rFonts w:ascii="Times New Roman" w:hAnsi="Times New Roman" w:cs="Times New Roman"/>
          <w:sz w:val="16"/>
          <w:szCs w:val="26"/>
        </w:rPr>
        <w:t xml:space="preserve"> for automobiles; improving </w:t>
      </w:r>
      <w:r w:rsidRPr="00944804">
        <w:rPr>
          <w:rStyle w:val="StyleUnderline"/>
          <w:rFonts w:ascii="Times New Roman" w:hAnsi="Times New Roman" w:cs="Times New Roman"/>
        </w:rPr>
        <w:t>public transportation</w:t>
      </w:r>
      <w:r w:rsidRPr="00944804">
        <w:rPr>
          <w:rFonts w:ascii="Times New Roman" w:hAnsi="Times New Roman" w:cs="Times New Roman"/>
          <w:sz w:val="16"/>
          <w:szCs w:val="26"/>
        </w:rPr>
        <w:t xml:space="preserve"> networks; </w:t>
      </w:r>
      <w:r w:rsidRPr="00944804">
        <w:rPr>
          <w:rStyle w:val="StyleUnderline"/>
          <w:rFonts w:ascii="Times New Roman" w:hAnsi="Times New Roman" w:cs="Times New Roman"/>
        </w:rPr>
        <w:t>and</w:t>
      </w:r>
      <w:r w:rsidRPr="00944804">
        <w:rPr>
          <w:rFonts w:ascii="Times New Roman" w:hAnsi="Times New Roman" w:cs="Times New Roman"/>
          <w:sz w:val="16"/>
          <w:szCs w:val="26"/>
        </w:rPr>
        <w:t xml:space="preserve"> expanding nuclear and </w:t>
      </w:r>
      <w:r w:rsidRPr="00944804">
        <w:rPr>
          <w:rStyle w:val="StyleUnderline"/>
          <w:rFonts w:ascii="Times New Roman" w:hAnsi="Times New Roman" w:cs="Times New Roman"/>
        </w:rPr>
        <w:t>wind</w:t>
      </w:r>
      <w:r w:rsidRPr="00944804">
        <w:rPr>
          <w:rFonts w:ascii="Times New Roman" w:hAnsi="Times New Roman" w:cs="Times New Roman"/>
          <w:sz w:val="16"/>
          <w:szCs w:val="26"/>
        </w:rPr>
        <w:t xml:space="preserve"> power sources. Others, however, have not progressed much beyond the drawing board: batteries that can store massive amounts of </w:t>
      </w:r>
      <w:r w:rsidRPr="00944804">
        <w:rPr>
          <w:rStyle w:val="StyleUnderline"/>
          <w:rFonts w:ascii="Times New Roman" w:hAnsi="Times New Roman" w:cs="Times New Roman"/>
        </w:rPr>
        <w:t>solar</w:t>
      </w:r>
      <w:r w:rsidRPr="00944804">
        <w:rPr>
          <w:rFonts w:ascii="Times New Roman" w:hAnsi="Times New Roman" w:cs="Times New Roman"/>
          <w:sz w:val="16"/>
          <w:szCs w:val="26"/>
        </w:rPr>
        <w:t xml:space="preserve"> (and possibly even wind) power; efficient and cost-effective photovoltaic cells, crop-fuels, and </w:t>
      </w:r>
      <w:r w:rsidRPr="00944804">
        <w:rPr>
          <w:rStyle w:val="StyleUnderline"/>
          <w:rFonts w:ascii="Times New Roman" w:hAnsi="Times New Roman" w:cs="Times New Roman"/>
        </w:rPr>
        <w:t>hydrogen-based fuels; and even fusion. Such innovations will not only provide alternatives to oil, they will also give the U.S. an edge in the global competition for hegemony.</w:t>
      </w:r>
      <w:r w:rsidRPr="00944804">
        <w:rPr>
          <w:rFonts w:ascii="Times New Roman" w:hAnsi="Times New Roman" w:cs="Times New Roman"/>
          <w:sz w:val="16"/>
          <w:szCs w:val="26"/>
        </w:rPr>
        <w:t xml:space="preserve"> </w:t>
      </w:r>
      <w:r w:rsidRPr="00944804">
        <w:rPr>
          <w:rStyle w:val="StyleUnderline"/>
          <w:rFonts w:ascii="Times New Roman" w:hAnsi="Times New Roman" w:cs="Times New Roman"/>
        </w:rPr>
        <w:t>If the U.S. is able to produce technologies that allow</w:t>
      </w:r>
      <w:r w:rsidRPr="00944804">
        <w:rPr>
          <w:rFonts w:ascii="Times New Roman" w:hAnsi="Times New Roman" w:cs="Times New Roman"/>
          <w:sz w:val="16"/>
          <w:szCs w:val="26"/>
        </w:rPr>
        <w:t xml:space="preserve"> modern, globalized </w:t>
      </w:r>
      <w:r w:rsidRPr="00944804">
        <w:rPr>
          <w:rStyle w:val="StyleUnderline"/>
          <w:rFonts w:ascii="Times New Roman" w:hAnsi="Times New Roman" w:cs="Times New Roman"/>
        </w:rPr>
        <w:t>societies to escape the oil trap, those nations will</w:t>
      </w:r>
      <w:r w:rsidRPr="00944804">
        <w:rPr>
          <w:rFonts w:ascii="Times New Roman" w:hAnsi="Times New Roman" w:cs="Times New Roman"/>
          <w:sz w:val="16"/>
          <w:szCs w:val="26"/>
        </w:rPr>
        <w:t xml:space="preserve"> eventually have no choice but to </w:t>
      </w:r>
      <w:r w:rsidRPr="00944804">
        <w:rPr>
          <w:rStyle w:val="StyleUnderline"/>
          <w:rFonts w:ascii="Times New Roman" w:hAnsi="Times New Roman" w:cs="Times New Roman"/>
        </w:rPr>
        <w:t>adopt such technologies</w:t>
      </w:r>
      <w:r w:rsidRPr="00944804">
        <w:rPr>
          <w:rFonts w:ascii="Times New Roman" w:hAnsi="Times New Roman" w:cs="Times New Roman"/>
          <w:sz w:val="16"/>
          <w:szCs w:val="26"/>
        </w:rPr>
        <w:t xml:space="preserve">. And </w:t>
      </w:r>
      <w:r w:rsidRPr="00944804">
        <w:rPr>
          <w:rStyle w:val="Emphasis"/>
          <w:rFonts w:ascii="Times New Roman" w:hAnsi="Times New Roman" w:cs="Times New Roman"/>
        </w:rPr>
        <w:t>this will give the U.S. a tremendous economic boom</w:t>
      </w:r>
      <w:r w:rsidRPr="00944804">
        <w:rPr>
          <w:rFonts w:ascii="Times New Roman" w:hAnsi="Times New Roman" w:cs="Times New Roman"/>
          <w:sz w:val="16"/>
        </w:rPr>
        <w:t>, while simultaneously providing it with means of leverage that can be employed to keep potential foes in check.</w:t>
      </w:r>
    </w:p>
    <w:p w:rsidR="00A95A34" w:rsidRPr="00944804" w:rsidRDefault="00A95A34" w:rsidP="00A95A34">
      <w:pPr>
        <w:spacing w:after="0" w:line="240" w:lineRule="auto"/>
        <w:rPr>
          <w:rFonts w:ascii="Times New Roman" w:hAnsi="Times New Roman" w:cs="Times New Roman"/>
          <w:sz w:val="16"/>
        </w:rPr>
      </w:pP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Hegemony Module</w:t>
      </w:r>
    </w:p>
    <w:p w:rsidR="00A95A34" w:rsidRPr="00944804" w:rsidRDefault="00A95A34" w:rsidP="00A95A34">
      <w:pPr>
        <w:spacing w:after="0" w:line="240" w:lineRule="auto"/>
        <w:rPr>
          <w:rFonts w:ascii="Times New Roman" w:hAnsi="Times New Roman" w:cs="Times New Roman"/>
          <w:b/>
          <w:sz w:val="16"/>
          <w:szCs w:val="26"/>
        </w:rPr>
      </w:pPr>
    </w:p>
    <w:p w:rsidR="00A95A34" w:rsidRPr="00944804" w:rsidRDefault="00A95A34" w:rsidP="00A95A34">
      <w:pPr>
        <w:pStyle w:val="Heading4"/>
        <w:rPr>
          <w:rFonts w:ascii="Times New Roman" w:hAnsi="Times New Roman" w:cs="Times New Roman"/>
          <w:sz w:val="22"/>
        </w:rPr>
      </w:pPr>
      <w:r w:rsidRPr="00944804">
        <w:rPr>
          <w:rFonts w:ascii="Times New Roman" w:hAnsi="Times New Roman" w:cs="Times New Roman"/>
          <w:sz w:val="22"/>
        </w:rPr>
        <w:t xml:space="preserve">Hegemony is good – solves great power war and multiple flashpoints of conflict – also ensures multilateral cooperation – retrenchment collapses it all </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b/>
        </w:rPr>
        <w:t>Ikenberry et. al 2013</w:t>
      </w:r>
      <w:r w:rsidRPr="00944804">
        <w:rPr>
          <w:rFonts w:ascii="Times New Roman" w:hAnsi="Times New Roman" w:cs="Times New Roman"/>
          <w:sz w:val="12"/>
        </w:rPr>
        <w:t xml:space="preserve"> </w:t>
      </w:r>
      <w:r w:rsidRPr="00944804">
        <w:rPr>
          <w:rFonts w:ascii="Times New Roman" w:hAnsi="Times New Roman" w:cs="Times New Roman"/>
          <w:sz w:val="16"/>
        </w:rPr>
        <w:t>(John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The Case Against Retrenchment”, http://live.belfercenter.org/files/IS3703_Brooks%20Wohlforth%20Ikenberry.pdf)</w:t>
      </w:r>
    </w:p>
    <w:p w:rsidR="00A95A34" w:rsidRPr="00944804" w:rsidRDefault="00A95A34" w:rsidP="00A95A34">
      <w:pPr>
        <w:spacing w:after="0" w:line="240" w:lineRule="auto"/>
        <w:rPr>
          <w:rFonts w:ascii="Times New Roman" w:hAnsi="Times New Roman" w:cs="Times New Roman"/>
          <w:sz w:val="16"/>
        </w:rPr>
      </w:pPr>
      <w:r w:rsidRPr="00944804">
        <w:rPr>
          <w:rFonts w:ascii="Times New Roman" w:hAnsi="Times New Roman" w:cs="Times New Roman"/>
          <w:sz w:val="16"/>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A core premise of deep </w:t>
      </w:r>
      <w:r w:rsidRPr="00944804">
        <w:rPr>
          <w:rStyle w:val="StyleUnderline"/>
          <w:rFonts w:ascii="Times New Roman" w:hAnsi="Times New Roman" w:cs="Times New Roman"/>
        </w:rPr>
        <w:t>engagement</w:t>
      </w:r>
      <w:r w:rsidRPr="00944804">
        <w:rPr>
          <w:rFonts w:ascii="Times New Roman" w:hAnsi="Times New Roman" w:cs="Times New Roman"/>
          <w:sz w:val="16"/>
        </w:rPr>
        <w:t xml:space="preserve"> is that it </w:t>
      </w:r>
      <w:r w:rsidRPr="00944804">
        <w:rPr>
          <w:rStyle w:val="StyleUnderline"/>
          <w:rFonts w:ascii="Times New Roman" w:hAnsi="Times New Roman" w:cs="Times New Roman"/>
        </w:rPr>
        <w:t>prevents</w:t>
      </w:r>
      <w:r w:rsidRPr="00944804">
        <w:rPr>
          <w:rFonts w:ascii="Times New Roman" w:hAnsi="Times New Roman" w:cs="Times New Roman"/>
          <w:sz w:val="16"/>
        </w:rPr>
        <w:t xml:space="preserve"> the </w:t>
      </w:r>
      <w:r w:rsidRPr="00944804">
        <w:rPr>
          <w:rStyle w:val="StyleUnderline"/>
          <w:rFonts w:ascii="Times New Roman" w:hAnsi="Times New Roman" w:cs="Times New Roman"/>
        </w:rPr>
        <w:t>emergence of</w:t>
      </w:r>
      <w:r w:rsidRPr="00944804">
        <w:rPr>
          <w:rFonts w:ascii="Times New Roman" w:hAnsi="Times New Roman" w:cs="Times New Roman"/>
          <w:sz w:val="16"/>
        </w:rPr>
        <w:t xml:space="preserve"> a far more </w:t>
      </w:r>
      <w:r w:rsidRPr="00944804">
        <w:rPr>
          <w:rStyle w:val="StyleUnderline"/>
          <w:rFonts w:ascii="Times New Roman" w:hAnsi="Times New Roman" w:cs="Times New Roman"/>
        </w:rPr>
        <w:t>dangerous global security environment</w:t>
      </w:r>
      <w:r w:rsidRPr="00944804">
        <w:rPr>
          <w:rFonts w:ascii="Times New Roman" w:hAnsi="Times New Roman" w:cs="Times New Roman"/>
          <w:sz w:val="16"/>
        </w:rPr>
        <w:t xml:space="preserve">. For one thing, as noted above, the United States’ overseas presence gives it the leverage to restrain partners from taking provocative action. Perhaps more important, its core </w:t>
      </w:r>
      <w:r w:rsidRPr="00944804">
        <w:rPr>
          <w:rStyle w:val="StyleUnderline"/>
          <w:rFonts w:ascii="Times New Roman" w:hAnsi="Times New Roman" w:cs="Times New Roman"/>
        </w:rPr>
        <w:t>alliance commitments</w:t>
      </w:r>
      <w:r w:rsidRPr="00944804">
        <w:rPr>
          <w:rFonts w:ascii="Times New Roman" w:hAnsi="Times New Roman" w:cs="Times New Roman"/>
          <w:sz w:val="16"/>
        </w:rPr>
        <w:t xml:space="preserve"> also </w:t>
      </w:r>
      <w:r w:rsidRPr="00944804">
        <w:rPr>
          <w:rStyle w:val="StyleUnderline"/>
          <w:rFonts w:ascii="Times New Roman" w:hAnsi="Times New Roman" w:cs="Times New Roman"/>
        </w:rPr>
        <w:t>deter states with aspirations to regional hegemony</w:t>
      </w:r>
      <w:r w:rsidRPr="00944804">
        <w:rPr>
          <w:rFonts w:ascii="Times New Roman" w:hAnsi="Times New Roman" w:cs="Times New Roman"/>
          <w:sz w:val="16"/>
        </w:rPr>
        <w:t xml:space="preserve">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w:t>
      </w:r>
      <w:r w:rsidRPr="00944804">
        <w:rPr>
          <w:rStyle w:val="StyleUnderline"/>
          <w:rFonts w:ascii="Times New Roman" w:hAnsi="Times New Roman" w:cs="Times New Roman"/>
        </w:rPr>
        <w:t>the war-prone world</w:t>
      </w:r>
      <w:r w:rsidRPr="00944804">
        <w:rPr>
          <w:rFonts w:ascii="Times New Roman" w:hAnsi="Times New Roman" w:cs="Times New Roman"/>
          <w:sz w:val="16"/>
        </w:rPr>
        <w:t xml:space="preserve"> that would emerge </w:t>
      </w:r>
      <w:r w:rsidRPr="00944804">
        <w:rPr>
          <w:rStyle w:val="StyleUnderline"/>
          <w:rFonts w:ascii="Times New Roman" w:hAnsi="Times New Roman" w:cs="Times New Roman"/>
        </w:rPr>
        <w:t>absent the “American Pacifier” is</w:t>
      </w:r>
      <w:r w:rsidRPr="00944804">
        <w:rPr>
          <w:rFonts w:ascii="Times New Roman" w:hAnsi="Times New Roman" w:cs="Times New Roman"/>
          <w:sz w:val="16"/>
        </w:rPr>
        <w:t xml:space="preserve"> provided in the works of John Mearsheimer, who forecasts dangerous multipolar regions </w:t>
      </w:r>
      <w:r w:rsidRPr="00944804">
        <w:rPr>
          <w:rStyle w:val="StyleUnderline"/>
          <w:rFonts w:ascii="Times New Roman" w:hAnsi="Times New Roman" w:cs="Times New Roman"/>
        </w:rPr>
        <w:t>replete with security competition, arms races, nuclear proliferation</w:t>
      </w:r>
      <w:r w:rsidRPr="00944804">
        <w:rPr>
          <w:rFonts w:ascii="Times New Roman" w:hAnsi="Times New Roman" w:cs="Times New Roman"/>
          <w:sz w:val="16"/>
        </w:rPr>
        <w:t xml:space="preserve"> and associated preventive war temptations, </w:t>
      </w:r>
      <w:r w:rsidRPr="00944804">
        <w:rPr>
          <w:rStyle w:val="StyleUnderline"/>
          <w:rFonts w:ascii="Times New Roman" w:hAnsi="Times New Roman" w:cs="Times New Roman"/>
        </w:rPr>
        <w:t>regional rivalries</w:t>
      </w:r>
      <w:r w:rsidRPr="00944804">
        <w:rPr>
          <w:rFonts w:ascii="Times New Roman" w:hAnsi="Times New Roman" w:cs="Times New Roman"/>
          <w:sz w:val="16"/>
        </w:rPr>
        <w:t xml:space="preserve">, and even runs at regional hegemony </w:t>
      </w:r>
      <w:r w:rsidRPr="00944804">
        <w:rPr>
          <w:rStyle w:val="StyleUnderline"/>
          <w:rFonts w:ascii="Times New Roman" w:hAnsi="Times New Roman" w:cs="Times New Roman"/>
        </w:rPr>
        <w:t>and full-scale great power war</w:t>
      </w:r>
      <w:r w:rsidRPr="00944804">
        <w:rPr>
          <w:rFonts w:ascii="Times New Roman" w:hAnsi="Times New Roman" w:cs="Times New Roman"/>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 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w:t>
      </w:r>
      <w:r w:rsidRPr="00944804">
        <w:rPr>
          <w:rStyle w:val="StyleUnderline"/>
          <w:rFonts w:ascii="Times New Roman" w:hAnsi="Times New Roman" w:cs="Times New Roman"/>
        </w:rPr>
        <w:t>Europe</w:t>
      </w:r>
      <w:r w:rsidRPr="00944804">
        <w:rPr>
          <w:rFonts w:ascii="Times New Roman" w:hAnsi="Times New Roman" w:cs="Times New Roman"/>
          <w:sz w:val="16"/>
        </w:rPr>
        <w:t xml:space="preserve"> that </w:t>
      </w:r>
      <w:r w:rsidRPr="00944804">
        <w:rPr>
          <w:rStyle w:val="StyleUnderline"/>
          <w:rFonts w:ascii="Times New Roman" w:hAnsi="Times New Roman" w:cs="Times New Roman"/>
        </w:rPr>
        <w:t>is incapable of securing itself</w:t>
      </w:r>
      <w:r w:rsidRPr="00944804">
        <w:rPr>
          <w:rFonts w:ascii="Times New Roman" w:hAnsi="Times New Roman" w:cs="Times New Roman"/>
          <w:sz w:val="16"/>
        </w:rPr>
        <w:t xml:space="preserve">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w:t>
      </w:r>
      <w:r w:rsidRPr="00944804">
        <w:rPr>
          <w:rStyle w:val="StyleUnderline"/>
          <w:rFonts w:ascii="Times New Roman" w:hAnsi="Times New Roman" w:cs="Times New Roman"/>
        </w:rPr>
        <w:t>the Middle East</w:t>
      </w:r>
      <w:r w:rsidRPr="00944804">
        <w:rPr>
          <w:rFonts w:ascii="Times New Roman" w:hAnsi="Times New Roman" w:cs="Times New Roman"/>
          <w:sz w:val="16"/>
        </w:rPr>
        <w:t xml:space="preserve">, the balance begins to swing toward pessimists concerned that states currently backed by Washington— notably </w:t>
      </w:r>
      <w:r w:rsidRPr="00944804">
        <w:rPr>
          <w:rStyle w:val="StyleUnderline"/>
          <w:rFonts w:ascii="Times New Roman" w:hAnsi="Times New Roman" w:cs="Times New Roman"/>
        </w:rPr>
        <w:t>Israel, Egypt, and Saudi Arabia—might</w:t>
      </w:r>
      <w:r w:rsidRPr="00944804">
        <w:rPr>
          <w:rFonts w:ascii="Times New Roman" w:hAnsi="Times New Roman" w:cs="Times New Roman"/>
          <w:sz w:val="16"/>
        </w:rPr>
        <w:t xml:space="preserve"> take actions upon U.S. retrenchment that would </w:t>
      </w:r>
      <w:r w:rsidRPr="00944804">
        <w:rPr>
          <w:rStyle w:val="StyleUnderline"/>
          <w:rFonts w:ascii="Times New Roman" w:hAnsi="Times New Roman" w:cs="Times New Roman"/>
        </w:rPr>
        <w:t>intensify security dilemmas</w:t>
      </w:r>
      <w:r w:rsidRPr="00944804">
        <w:rPr>
          <w:rFonts w:ascii="Times New Roman" w:hAnsi="Times New Roman" w:cs="Times New Roman"/>
          <w:sz w:val="16"/>
        </w:rPr>
        <w:t xml:space="preserve">. And concerning East Asia, pessimism regarding the region’s prospects without the American pacifier is pronounced. Arguably the principal concern expressed by area experts is that </w:t>
      </w:r>
      <w:r w:rsidRPr="00944804">
        <w:rPr>
          <w:rStyle w:val="StyleUnderline"/>
          <w:rFonts w:ascii="Times New Roman" w:hAnsi="Times New Roman" w:cs="Times New Roman"/>
        </w:rPr>
        <w:t>Japan and South Korea are likely to obtain a nuclear capacity and</w:t>
      </w:r>
      <w:r w:rsidRPr="00944804">
        <w:rPr>
          <w:rFonts w:ascii="Times New Roman" w:hAnsi="Times New Roman" w:cs="Times New Roman"/>
          <w:sz w:val="16"/>
        </w:rPr>
        <w:t xml:space="preserve"> increase their military commitments, which could </w:t>
      </w:r>
      <w:r w:rsidRPr="00944804">
        <w:rPr>
          <w:rStyle w:val="StyleUnderline"/>
          <w:rFonts w:ascii="Times New Roman" w:hAnsi="Times New Roman" w:cs="Times New Roman"/>
        </w:rPr>
        <w:t>stoke a destabilizing reaction from China</w:t>
      </w:r>
      <w:r w:rsidRPr="00944804">
        <w:rPr>
          <w:rFonts w:ascii="Times New Roman" w:hAnsi="Times New Roman" w:cs="Times New Roman"/>
          <w:sz w:val="16"/>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states have preferences not only for security but also for prestige, status, and other aims, and they engage in trade-offs among the various objectives. 76 In addition, they define security not just in terms of territorial protection but in view of many and varied milieu goals. It follows that </w:t>
      </w:r>
      <w:r w:rsidRPr="00944804">
        <w:rPr>
          <w:rStyle w:val="StyleUnderline"/>
          <w:rFonts w:ascii="Times New Roman" w:hAnsi="Times New Roman" w:cs="Times New Roman"/>
        </w:rPr>
        <w:t>even states</w:t>
      </w:r>
      <w:r w:rsidRPr="00944804">
        <w:rPr>
          <w:rFonts w:ascii="Times New Roman" w:hAnsi="Times New Roman" w:cs="Times New Roman"/>
          <w:sz w:val="16"/>
        </w:rPr>
        <w:t xml:space="preserve"> that are </w:t>
      </w:r>
      <w:r w:rsidRPr="00944804">
        <w:rPr>
          <w:rStyle w:val="StyleUnderline"/>
          <w:rFonts w:ascii="Times New Roman" w:hAnsi="Times New Roman" w:cs="Times New Roman"/>
        </w:rPr>
        <w:t>relatively secure may</w:t>
      </w:r>
      <w:r w:rsidRPr="00944804">
        <w:rPr>
          <w:rFonts w:ascii="Times New Roman" w:hAnsi="Times New Roman" w:cs="Times New Roman"/>
          <w:sz w:val="16"/>
        </w:rPr>
        <w:t xml:space="preserve"> nevertheless </w:t>
      </w:r>
      <w:r w:rsidRPr="00944804">
        <w:rPr>
          <w:rStyle w:val="StyleUnderline"/>
          <w:rFonts w:ascii="Times New Roman" w:hAnsi="Times New Roman" w:cs="Times New Roman"/>
        </w:rPr>
        <w:t>engage in highly competitive behavior</w:t>
      </w:r>
      <w:r w:rsidRPr="00944804">
        <w:rPr>
          <w:rFonts w:ascii="Times New Roman" w:hAnsi="Times New Roman" w:cs="Times New Roman"/>
          <w:sz w:val="16"/>
        </w:rPr>
        <w:t xml:space="preserve">.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w:t>
      </w:r>
      <w:r w:rsidRPr="00944804">
        <w:rPr>
          <w:rStyle w:val="StyleUnderline"/>
          <w:rFonts w:ascii="Times New Roman" w:hAnsi="Times New Roman" w:cs="Times New Roman"/>
        </w:rPr>
        <w:t>retrenchment would result in</w:t>
      </w:r>
      <w:r w:rsidRPr="00944804">
        <w:rPr>
          <w:rFonts w:ascii="Times New Roman" w:hAnsi="Times New Roman" w:cs="Times New Roman"/>
          <w:sz w:val="16"/>
        </w:rPr>
        <w:t xml:space="preserve"> a significant </w:t>
      </w:r>
      <w:r w:rsidRPr="00944804">
        <w:rPr>
          <w:rStyle w:val="StyleUnderline"/>
          <w:rFonts w:ascii="Times New Roman" w:hAnsi="Times New Roman" w:cs="Times New Roman"/>
        </w:rPr>
        <w:t>deterioration in the security environment</w:t>
      </w:r>
      <w:r w:rsidRPr="00944804">
        <w:rPr>
          <w:rFonts w:ascii="Times New Roman" w:hAnsi="Times New Roman" w:cs="Times New Roman"/>
          <w:sz w:val="16"/>
        </w:rPr>
        <w:t xml:space="preserve"> in at least some of the world’s key regions. We have already mentioned the third, even more alarming body of scholarship. Offensive realism predicts that the </w:t>
      </w:r>
      <w:r w:rsidRPr="00944804">
        <w:rPr>
          <w:rStyle w:val="StyleUnderline"/>
          <w:rFonts w:ascii="Times New Roman" w:hAnsi="Times New Roman" w:cs="Times New Roman"/>
        </w:rPr>
        <w:t>withdrawal of the American pacifier will yield</w:t>
      </w:r>
      <w:r w:rsidRPr="00944804">
        <w:rPr>
          <w:rFonts w:ascii="Times New Roman" w:hAnsi="Times New Roman" w:cs="Times New Roman"/>
          <w:sz w:val="16"/>
        </w:rPr>
        <w:t xml:space="preserve"> either a competitive regional multipolarity complete with associated </w:t>
      </w:r>
      <w:r w:rsidRPr="00944804">
        <w:rPr>
          <w:rStyle w:val="StyleUnderline"/>
          <w:rFonts w:ascii="Times New Roman" w:hAnsi="Times New Roman" w:cs="Times New Roman"/>
        </w:rPr>
        <w:lastRenderedPageBreak/>
        <w:t>insecurity, arms racing, crisis instability, nuclear proliferation, and</w:t>
      </w:r>
      <w:r w:rsidRPr="00944804">
        <w:rPr>
          <w:rFonts w:ascii="Times New Roman" w:hAnsi="Times New Roman" w:cs="Times New Roman"/>
          <w:sz w:val="16"/>
        </w:rPr>
        <w:t xml:space="preserve"> the like, or </w:t>
      </w:r>
      <w:r w:rsidRPr="00944804">
        <w:rPr>
          <w:rStyle w:val="StyleUnderline"/>
          <w:rFonts w:ascii="Times New Roman" w:hAnsi="Times New Roman" w:cs="Times New Roman"/>
        </w:rPr>
        <w:t>bids for regional hegemony, which</w:t>
      </w:r>
      <w:r w:rsidRPr="00944804">
        <w:rPr>
          <w:rFonts w:ascii="Times New Roman" w:hAnsi="Times New Roman" w:cs="Times New Roman"/>
          <w:sz w:val="16"/>
        </w:rPr>
        <w:t xml:space="preserve"> may be beyond the capacity of local great powers to contain (and which in any case would </w:t>
      </w:r>
      <w:r w:rsidRPr="00944804">
        <w:rPr>
          <w:rStyle w:val="StyleUnderline"/>
          <w:rFonts w:ascii="Times New Roman" w:hAnsi="Times New Roman" w:cs="Times New Roman"/>
        </w:rPr>
        <w:t>generate</w:t>
      </w:r>
      <w:r w:rsidRPr="00944804">
        <w:rPr>
          <w:rFonts w:ascii="Times New Roman" w:hAnsi="Times New Roman" w:cs="Times New Roman"/>
          <w:sz w:val="16"/>
        </w:rPr>
        <w:t xml:space="preserve"> intensely competitive behavior, possibly including regional </w:t>
      </w:r>
      <w:r w:rsidRPr="00944804">
        <w:rPr>
          <w:rStyle w:val="StyleUnderline"/>
          <w:rFonts w:ascii="Times New Roman" w:hAnsi="Times New Roman" w:cs="Times New Roman"/>
        </w:rPr>
        <w:t>great power war</w:t>
      </w:r>
      <w:r w:rsidRPr="00944804">
        <w:rPr>
          <w:rFonts w:ascii="Times New Roman" w:hAnsi="Times New Roman" w:cs="Times New Roman"/>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one would see overall </w:t>
      </w:r>
      <w:r w:rsidRPr="00944804">
        <w:rPr>
          <w:rStyle w:val="StyleUnderline"/>
          <w:rFonts w:ascii="Times New Roman" w:hAnsi="Times New Roman" w:cs="Times New Roman"/>
        </w:rPr>
        <w:t>higher levels of military spending</w:t>
      </w:r>
      <w:r w:rsidRPr="00944804">
        <w:rPr>
          <w:rFonts w:ascii="Times New Roman" w:hAnsi="Times New Roman" w:cs="Times New Roman"/>
          <w:sz w:val="16"/>
        </w:rPr>
        <w:t xml:space="preserve"> and </w:t>
      </w:r>
      <w:r w:rsidRPr="00944804">
        <w:rPr>
          <w:rStyle w:val="StyleUnderline"/>
          <w:rFonts w:ascii="Times New Roman" w:hAnsi="Times New Roman" w:cs="Times New Roman"/>
        </w:rPr>
        <w:t>innovation and a higher likelihood of competitive regional proxy wars and arming of client states</w:t>
      </w:r>
      <w:r w:rsidRPr="00944804">
        <w:rPr>
          <w:rFonts w:ascii="Times New Roman" w:hAnsi="Times New Roman" w:cs="Times New Roman"/>
          <w:sz w:val="16"/>
        </w:rPr>
        <w:t xml:space="preserve">—all of which would be concerning, in part because it would promote a faster diffusion of military power away from the United States. </w:t>
      </w:r>
      <w:r w:rsidRPr="00944804">
        <w:rPr>
          <w:rStyle w:val="StyleUnderline"/>
          <w:rFonts w:ascii="Times New Roman" w:hAnsi="Times New Roman" w:cs="Times New Roman"/>
        </w:rPr>
        <w:t>Greater regional insecurity could well feed proliferation</w:t>
      </w:r>
      <w:r w:rsidRPr="00944804">
        <w:rPr>
          <w:rFonts w:ascii="Times New Roman" w:hAnsi="Times New Roman" w:cs="Times New Roman"/>
          <w:sz w:val="16"/>
        </w:rPr>
        <w:t xml:space="preserve"> </w:t>
      </w:r>
      <w:r w:rsidRPr="00944804">
        <w:rPr>
          <w:rStyle w:val="StyleUnderline"/>
          <w:rFonts w:ascii="Times New Roman" w:hAnsi="Times New Roman" w:cs="Times New Roman"/>
        </w:rPr>
        <w:t>cascades</w:t>
      </w:r>
      <w:r w:rsidRPr="00944804">
        <w:rPr>
          <w:rFonts w:ascii="Times New Roman" w:hAnsi="Times New Roman" w:cs="Times New Roman"/>
          <w:sz w:val="16"/>
        </w:rPr>
        <w:t xml:space="preserve">, as states such as </w:t>
      </w:r>
      <w:r w:rsidRPr="00944804">
        <w:rPr>
          <w:rStyle w:val="StyleUnderline"/>
          <w:rFonts w:ascii="Times New Roman" w:hAnsi="Times New Roman" w:cs="Times New Roman"/>
        </w:rPr>
        <w:t>Egypt, Japan, South Korea, Taiwan, and Saudi Arabia</w:t>
      </w:r>
      <w:r w:rsidRPr="00944804">
        <w:rPr>
          <w:rFonts w:ascii="Times New Roman" w:hAnsi="Times New Roman" w:cs="Times New Roman"/>
          <w:sz w:val="16"/>
        </w:rPr>
        <w:t xml:space="preserve"> all might choose to create nuclear forces. 78 It is unlikely that proliferation decisions by any of these actors would be the end of the game: they </w:t>
      </w:r>
      <w:r w:rsidRPr="00944804">
        <w:rPr>
          <w:rStyle w:val="StyleUnderline"/>
          <w:rFonts w:ascii="Times New Roman" w:hAnsi="Times New Roman" w:cs="Times New Roman"/>
        </w:rPr>
        <w:t>would</w:t>
      </w:r>
      <w:r w:rsidRPr="00944804">
        <w:rPr>
          <w:rFonts w:ascii="Times New Roman" w:hAnsi="Times New Roman" w:cs="Times New Roman"/>
          <w:sz w:val="16"/>
        </w:rPr>
        <w:t xml:space="preserve"> likely </w:t>
      </w:r>
      <w:r w:rsidRPr="00944804">
        <w:rPr>
          <w:rStyle w:val="StyleUnderline"/>
          <w:rFonts w:ascii="Times New Roman" w:hAnsi="Times New Roman" w:cs="Times New Roman"/>
        </w:rPr>
        <w:t>generate pressure locally for more proliferation</w:t>
      </w:r>
      <w:r w:rsidRPr="00944804">
        <w:rPr>
          <w:rFonts w:ascii="Times New Roman" w:hAnsi="Times New Roman" w:cs="Times New Roman"/>
          <w:sz w:val="16"/>
        </w:rPr>
        <w:t xml:space="preserve">.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w:t>
      </w:r>
      <w:r w:rsidRPr="00944804">
        <w:rPr>
          <w:rStyle w:val="StyleUnderline"/>
          <w:rFonts w:ascii="Times New Roman" w:hAnsi="Times New Roman" w:cs="Times New Roman"/>
        </w:rPr>
        <w:t>Optimists assume that most states are led by rational leaders</w:t>
      </w:r>
      <w:r w:rsidRPr="00944804">
        <w:rPr>
          <w:rFonts w:ascii="Times New Roman" w:hAnsi="Times New Roman" w:cs="Times New Roman"/>
          <w:sz w:val="16"/>
        </w:rPr>
        <w:t xml:space="preserve">,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w:t>
      </w:r>
      <w:r w:rsidRPr="00944804">
        <w:rPr>
          <w:rStyle w:val="StyleUnderline"/>
          <w:rFonts w:ascii="Times New Roman" w:hAnsi="Times New Roman" w:cs="Times New Roman"/>
        </w:rPr>
        <w:t>analysts</w:t>
      </w:r>
      <w:r w:rsidRPr="00944804">
        <w:rPr>
          <w:rFonts w:ascii="Times New Roman" w:hAnsi="Times New Roman" w:cs="Times New Roman"/>
          <w:sz w:val="16"/>
        </w:rPr>
        <w:t xml:space="preserve"> who </w:t>
      </w:r>
      <w:r w:rsidRPr="00944804">
        <w:rPr>
          <w:rStyle w:val="StyleUnderline"/>
          <w:rFonts w:ascii="Times New Roman" w:hAnsi="Times New Roman" w:cs="Times New Roman"/>
        </w:rPr>
        <w:t>are concerned about</w:t>
      </w:r>
      <w:r w:rsidRPr="00944804">
        <w:rPr>
          <w:rFonts w:ascii="Times New Roman" w:hAnsi="Times New Roman" w:cs="Times New Roman"/>
          <w:sz w:val="16"/>
        </w:rPr>
        <w:t xml:space="preserve"> the destabilizing effects of nuclear proliferation—including </w:t>
      </w:r>
      <w:r w:rsidRPr="00944804">
        <w:rPr>
          <w:rStyle w:val="StyleUnderline"/>
          <w:rFonts w:ascii="Times New Roman" w:hAnsi="Times New Roman" w:cs="Times New Roman"/>
        </w:rPr>
        <w:t>the risk of accidents</w:t>
      </w:r>
      <w:r w:rsidRPr="00944804">
        <w:rPr>
          <w:rFonts w:ascii="Times New Roman" w:hAnsi="Times New Roman" w:cs="Times New Roman"/>
          <w:sz w:val="16"/>
        </w:rPr>
        <w:t xml:space="preserve"> and the prospects that some new nuclear powers will not have truly survivable forces—seem prone to go up as the number of nuclear powers grows. 80 Moreover, the risk of “</w:t>
      </w:r>
      <w:r w:rsidRPr="00944804">
        <w:rPr>
          <w:rStyle w:val="StyleUnderline"/>
          <w:rFonts w:ascii="Times New Roman" w:hAnsi="Times New Roman" w:cs="Times New Roman"/>
        </w:rPr>
        <w:t>unforeseen crisis dynamics</w:t>
      </w:r>
      <w:r w:rsidRPr="00944804">
        <w:rPr>
          <w:rFonts w:ascii="Times New Roman" w:hAnsi="Times New Roman" w:cs="Times New Roman"/>
          <w:sz w:val="16"/>
        </w:rPr>
        <w:t xml:space="preserve">” that </w:t>
      </w:r>
      <w:r w:rsidRPr="00944804">
        <w:rPr>
          <w:rStyle w:val="StyleUnderline"/>
          <w:rFonts w:ascii="Times New Roman" w:hAnsi="Times New Roman" w:cs="Times New Roman"/>
        </w:rPr>
        <w:t>could spin out of control</w:t>
      </w:r>
      <w:r w:rsidRPr="00944804">
        <w:rPr>
          <w:rFonts w:ascii="Times New Roman" w:hAnsi="Times New Roman" w:cs="Times New Roman"/>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w:t>
      </w:r>
      <w:r w:rsidRPr="00944804">
        <w:rPr>
          <w:rStyle w:val="StyleUnderline"/>
          <w:rFonts w:ascii="Times New Roman" w:hAnsi="Times New Roman" w:cs="Times New Roman"/>
        </w:rPr>
        <w:t>China’s rise puts the possibility of its attaining regional hegemony on the table</w:t>
      </w:r>
      <w:r w:rsidRPr="00944804">
        <w:rPr>
          <w:rFonts w:ascii="Times New Roman" w:hAnsi="Times New Roman" w:cs="Times New Roman"/>
          <w:sz w:val="16"/>
        </w:rPr>
        <w:t xml:space="preserve">, at least in the medium to long term. As Mearsheimer notes, “The United States will have to play a key role in countering China, because its Asian neighbors are not strong enough to do it by them 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 Bringing together the thrust of many of the arguments discussed so far underlines the degree to which the case for retrenchment misses the underlying logic of the deep engagement strategy. </w:t>
      </w:r>
      <w:r w:rsidRPr="00944804">
        <w:rPr>
          <w:rStyle w:val="StyleUnderline"/>
          <w:rFonts w:ascii="Times New Roman" w:hAnsi="Times New Roman" w:cs="Times New Roman"/>
        </w:rPr>
        <w:t>By supplying</w:t>
      </w:r>
      <w:r w:rsidRPr="00944804">
        <w:rPr>
          <w:rFonts w:ascii="Times New Roman" w:hAnsi="Times New Roman" w:cs="Times New Roman"/>
          <w:sz w:val="16"/>
        </w:rPr>
        <w:t xml:space="preserve"> reassurance, </w:t>
      </w:r>
      <w:r w:rsidRPr="00944804">
        <w:rPr>
          <w:rStyle w:val="StyleUnderline"/>
          <w:rFonts w:ascii="Times New Roman" w:hAnsi="Times New Roman" w:cs="Times New Roman"/>
        </w:rPr>
        <w:t>deterrence</w:t>
      </w:r>
      <w:r w:rsidRPr="00944804">
        <w:rPr>
          <w:rFonts w:ascii="Times New Roman" w:hAnsi="Times New Roman" w:cs="Times New Roman"/>
          <w:sz w:val="16"/>
        </w:rPr>
        <w:t xml:space="preserve">, and active management, </w:t>
      </w:r>
      <w:r w:rsidRPr="00944804">
        <w:rPr>
          <w:rStyle w:val="StyleUnderline"/>
          <w:rFonts w:ascii="Times New Roman" w:hAnsi="Times New Roman" w:cs="Times New Roman"/>
        </w:rPr>
        <w:t>the United States lowers security competition</w:t>
      </w:r>
      <w:r w:rsidRPr="00944804">
        <w:rPr>
          <w:rFonts w:ascii="Times New Roman" w:hAnsi="Times New Roman" w:cs="Times New Roman"/>
          <w:sz w:val="16"/>
        </w:rPr>
        <w:t xml:space="preserve"> in the world’s key regions, thereby </w:t>
      </w:r>
      <w:r w:rsidRPr="00944804">
        <w:rPr>
          <w:rStyle w:val="StyleUnderline"/>
          <w:rFonts w:ascii="Times New Roman" w:hAnsi="Times New Roman" w:cs="Times New Roman"/>
        </w:rPr>
        <w:t>preventing the emergence of a hothouse atmosphere</w:t>
      </w:r>
      <w:r w:rsidRPr="00944804">
        <w:rPr>
          <w:rFonts w:ascii="Times New Roman" w:hAnsi="Times New Roman" w:cs="Times New Roman"/>
          <w:sz w:val="16"/>
        </w:rPr>
        <w:t xml:space="preserve"> for growing new military capabilities. </w:t>
      </w:r>
      <w:r w:rsidRPr="00944804">
        <w:rPr>
          <w:rStyle w:val="StyleUnderline"/>
          <w:rFonts w:ascii="Times New Roman" w:hAnsi="Times New Roman" w:cs="Times New Roman"/>
        </w:rPr>
        <w:t>Alliance ties dissuade partners from ramping</w:t>
      </w:r>
      <w:r w:rsidRPr="00944804">
        <w:rPr>
          <w:rFonts w:ascii="Times New Roman" w:hAnsi="Times New Roman" w:cs="Times New Roman"/>
          <w:sz w:val="16"/>
        </w:rPr>
        <w:t xml:space="preserve"> </w:t>
      </w:r>
      <w:r w:rsidRPr="00944804">
        <w:rPr>
          <w:rStyle w:val="StyleUnderline"/>
          <w:rFonts w:ascii="Times New Roman" w:hAnsi="Times New Roman" w:cs="Times New Roman"/>
        </w:rPr>
        <w:t>up</w:t>
      </w:r>
      <w:r w:rsidRPr="00944804">
        <w:rPr>
          <w:rFonts w:ascii="Times New Roman" w:hAnsi="Times New Roman" w:cs="Times New Roman"/>
          <w:sz w:val="16"/>
        </w:rPr>
        <w:t xml:space="preserve"> and also provide leverage to prevent military transfers to potential rivals. On top of all this, </w:t>
      </w:r>
      <w:r w:rsidRPr="00944804">
        <w:rPr>
          <w:rStyle w:val="StyleUnderline"/>
          <w:rFonts w:ascii="Times New Roman" w:hAnsi="Times New Roman" w:cs="Times New Roman"/>
        </w:rPr>
        <w:t>the United States’ formidable military machine may deter entry by potential rivals</w:t>
      </w:r>
      <w:r w:rsidRPr="00944804">
        <w:rPr>
          <w:rFonts w:ascii="Times New Roman" w:hAnsi="Times New Roman" w:cs="Times New Roman"/>
          <w:sz w:val="16"/>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 mity” of the United States. 84 All of the world’s most modern militaries are U.S. allies (America’s alliance system of more than sixty countries now accounts for some 80 percent of global military spending), and </w:t>
      </w:r>
      <w:r w:rsidRPr="00944804">
        <w:rPr>
          <w:rStyle w:val="StyleUnderline"/>
          <w:rFonts w:ascii="Times New Roman" w:hAnsi="Times New Roman" w:cs="Times New Roman"/>
        </w:rPr>
        <w:t>the gap between the U.S. military capability and that of potential rivals is by many measures growing rather than shrinking</w:t>
      </w:r>
      <w:r w:rsidRPr="00944804">
        <w:rPr>
          <w:rFonts w:ascii="Times New Roman" w:hAnsi="Times New Roman" w:cs="Times New Roman"/>
          <w:sz w:val="16"/>
        </w:rPr>
        <w:t xml:space="preserve">. 85 In the end, therefore, deep engagement reduces security competition and does so in a way that slows the diffusion of power away from the United States. This in turn makes it easier to sustain the policy over the long term. The Wider Bene fits of Deep Engagement 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economic bene fits Deep engagement is based on a premise central to realist scholarship from E.H. Carr to Robert Gilpin: economic orders do not just emerge spontaneously; they are created and sustained by and for powerful states. 86 To be sure, the sheer size of its economy would guarantee the United States a significant role in the politics of the global economy whatever grand strategy it adopted. Yet the fact that it is the leading military power and security provider also enables economic leadership. The security role figures in the creation, maintenance, and expansion of the system. In part because other states—including all but one of the world’s largest economies—were heavily dependent on U.S. security protection during the Cold War, the United States was able not only to foster the economic order but also to prod other states to buy into it and to support plans for its progressive expansion. 87 Today, as the discussion in the previous section underscores, the security commitments of deep engagement support the global economic order by reducing the likelihood of security dilemmas, arms racing, instability, regional conflicts </w:t>
      </w:r>
      <w:r w:rsidRPr="00944804">
        <w:rPr>
          <w:rFonts w:ascii="Times New Roman" w:hAnsi="Times New Roman" w:cs="Times New Roman"/>
          <w:sz w:val="16"/>
        </w:rPr>
        <w:lastRenderedPageBreak/>
        <w:t xml:space="preserve">and, in extremis, major power war. In so doing, the strategy helps to maintain a stable and comparatively open world economy—a long-standing U.S. national interest. In addition to ensuring the global economy against important sources of insecurity, the extensive set of U.S. military commitments and deployments helps to protect the “global economic commons.” One key way is by helping to keep sea-lanes and other shipping corridors freely available for commerce. 88 A second key way is by helping to establish and protect property/sovereignty rights in the oceans. Although it is not the only global actor relevant to protecting the global economic commons, </w:t>
      </w:r>
      <w:r w:rsidRPr="00944804">
        <w:rPr>
          <w:rStyle w:val="StyleUnderline"/>
          <w:rFonts w:ascii="Times New Roman" w:hAnsi="Times New Roman" w:cs="Times New Roman"/>
        </w:rPr>
        <w:t>the</w:t>
      </w:r>
      <w:r w:rsidRPr="00944804">
        <w:rPr>
          <w:rFonts w:ascii="Times New Roman" w:hAnsi="Times New Roman" w:cs="Times New Roman"/>
          <w:sz w:val="16"/>
        </w:rPr>
        <w:t xml:space="preserve"> </w:t>
      </w:r>
      <w:r w:rsidRPr="00944804">
        <w:rPr>
          <w:rStyle w:val="StyleUnderline"/>
          <w:rFonts w:ascii="Times New Roman" w:hAnsi="Times New Roman" w:cs="Times New Roman"/>
        </w:rPr>
        <w:t>U</w:t>
      </w:r>
      <w:r w:rsidRPr="00944804">
        <w:rPr>
          <w:rFonts w:ascii="Times New Roman" w:hAnsi="Times New Roman" w:cs="Times New Roman"/>
          <w:sz w:val="16"/>
        </w:rPr>
        <w:t xml:space="preserve">nited </w:t>
      </w:r>
      <w:r w:rsidRPr="00944804">
        <w:rPr>
          <w:rStyle w:val="StyleUnderline"/>
          <w:rFonts w:ascii="Times New Roman" w:hAnsi="Times New Roman" w:cs="Times New Roman"/>
        </w:rPr>
        <w:t>S</w:t>
      </w:r>
      <w:r w:rsidRPr="00944804">
        <w:rPr>
          <w:rFonts w:ascii="Times New Roman" w:hAnsi="Times New Roman" w:cs="Times New Roman"/>
          <w:sz w:val="16"/>
        </w:rPr>
        <w:t xml:space="preserve">tates </w:t>
      </w:r>
      <w:r w:rsidRPr="00944804">
        <w:rPr>
          <w:rStyle w:val="StyleUnderline"/>
          <w:rFonts w:ascii="Times New Roman" w:hAnsi="Times New Roman" w:cs="Times New Roman"/>
        </w:rPr>
        <w:t>has</w:t>
      </w:r>
      <w:r w:rsidRPr="00944804">
        <w:rPr>
          <w:rFonts w:ascii="Times New Roman" w:hAnsi="Times New Roman" w:cs="Times New Roman"/>
          <w:sz w:val="16"/>
        </w:rPr>
        <w:t xml:space="preserve"> by far </w:t>
      </w:r>
      <w:r w:rsidRPr="00944804">
        <w:rPr>
          <w:rStyle w:val="StyleUnderline"/>
          <w:rFonts w:ascii="Times New Roman" w:hAnsi="Times New Roman" w:cs="Times New Roman"/>
        </w:rPr>
        <w:t>the most important role given its</w:t>
      </w:r>
      <w:r w:rsidRPr="00944804">
        <w:rPr>
          <w:rFonts w:ascii="Times New Roman" w:hAnsi="Times New Roman" w:cs="Times New Roman"/>
          <w:sz w:val="16"/>
        </w:rPr>
        <w:t xml:space="preserve"> massive </w:t>
      </w:r>
      <w:r w:rsidRPr="00944804">
        <w:rPr>
          <w:rStyle w:val="StyleUnderline"/>
          <w:rFonts w:ascii="Times New Roman" w:hAnsi="Times New Roman" w:cs="Times New Roman"/>
        </w:rPr>
        <w:t>naval superiority</w:t>
      </w:r>
      <w:r w:rsidRPr="00944804">
        <w:rPr>
          <w:rFonts w:ascii="Times New Roman" w:hAnsi="Times New Roman" w:cs="Times New Roman"/>
          <w:sz w:val="16"/>
        </w:rPr>
        <w:t xml:space="preserve"> and the leadership role it plays in international economic institutions. </w:t>
      </w:r>
      <w:r w:rsidRPr="00944804">
        <w:rPr>
          <w:rStyle w:val="StyleUnderline"/>
          <w:rFonts w:ascii="Times New Roman" w:hAnsi="Times New Roman" w:cs="Times New Roman"/>
        </w:rPr>
        <w:t>If the United States were to pull back from the world, protecting the global economic commons would likely be much harder to accomplish</w:t>
      </w:r>
      <w:r w:rsidRPr="00944804">
        <w:rPr>
          <w:rFonts w:ascii="Times New Roman" w:hAnsi="Times New Roman" w:cs="Times New Roman"/>
          <w:sz w:val="16"/>
        </w:rPr>
        <w:t xml:space="preserve"> for a number of reasons: cooperating with other nations on these matters would be less likely to occur; </w:t>
      </w:r>
      <w:r w:rsidRPr="00944804">
        <w:rPr>
          <w:rStyle w:val="StyleUnderline"/>
          <w:rFonts w:ascii="Times New Roman" w:hAnsi="Times New Roman" w:cs="Times New Roman"/>
        </w:rPr>
        <w:t>maintaining the relevant institutional foundations for promoting this goal would be harder</w:t>
      </w:r>
      <w:r w:rsidRPr="00944804">
        <w:rPr>
          <w:rFonts w:ascii="Times New Roman" w:hAnsi="Times New Roman" w:cs="Times New Roman"/>
          <w:sz w:val="16"/>
        </w:rPr>
        <w:t>; and preserving access to bases throughout the world—which is needed to accomplish this mission—would likely be curtailed to some degree.</w:t>
      </w:r>
    </w:p>
    <w:p w:rsidR="00A95A34" w:rsidRPr="00944804" w:rsidRDefault="00A95A34" w:rsidP="00A95A34">
      <w:pPr>
        <w:spacing w:after="0" w:line="240" w:lineRule="auto"/>
        <w:rPr>
          <w:rFonts w:ascii="Times New Roman" w:hAnsi="Times New Roman" w:cs="Times New Roman"/>
          <w:sz w:val="16"/>
        </w:rPr>
      </w:pPr>
    </w:p>
    <w:p w:rsidR="00A95A34" w:rsidRPr="00944804" w:rsidRDefault="00A95A34" w:rsidP="00A95A34">
      <w:pPr>
        <w:spacing w:after="0" w:line="240" w:lineRule="auto"/>
        <w:rPr>
          <w:rFonts w:ascii="Times New Roman" w:hAnsi="Times New Roman" w:cs="Times New Roman"/>
        </w:rPr>
      </w:pP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Oil War Module</w:t>
      </w:r>
    </w:p>
    <w:p w:rsidR="00A95A34" w:rsidRPr="00944804" w:rsidRDefault="00A95A34" w:rsidP="00A95A34">
      <w:pPr>
        <w:spacing w:after="0" w:line="240" w:lineRule="auto"/>
        <w:rPr>
          <w:rFonts w:ascii="Times New Roman" w:hAnsi="Times New Roman" w:cs="Times New Roman"/>
          <w:b/>
        </w:rPr>
      </w:pPr>
      <w:r w:rsidRPr="00944804">
        <w:rPr>
          <w:rFonts w:ascii="Times New Roman" w:hAnsi="Times New Roman" w:cs="Times New Roman"/>
          <w:b/>
        </w:rPr>
        <w:t xml:space="preserve">Independently, renewables are K2 </w:t>
      </w:r>
      <w:r w:rsidRPr="00944804">
        <w:rPr>
          <w:rFonts w:ascii="Times New Roman" w:hAnsi="Times New Roman" w:cs="Times New Roman"/>
          <w:b/>
          <w:i/>
          <w:u w:val="single"/>
        </w:rPr>
        <w:t>long-term</w:t>
      </w:r>
      <w:r w:rsidRPr="00944804">
        <w:rPr>
          <w:rFonts w:ascii="Times New Roman" w:hAnsi="Times New Roman" w:cs="Times New Roman"/>
          <w:b/>
        </w:rPr>
        <w:t xml:space="preserve"> energy independence - finite oil reserves are </w:t>
      </w:r>
      <w:r w:rsidRPr="00944804">
        <w:rPr>
          <w:rFonts w:ascii="Times New Roman" w:hAnsi="Times New Roman" w:cs="Times New Roman"/>
          <w:b/>
          <w:u w:val="single"/>
        </w:rPr>
        <w:t>unsustainable</w:t>
      </w:r>
    </w:p>
    <w:p w:rsidR="00A95A34" w:rsidRPr="00944804" w:rsidRDefault="00A95A34" w:rsidP="00A95A34">
      <w:pPr>
        <w:spacing w:after="0" w:line="240" w:lineRule="auto"/>
        <w:rPr>
          <w:rFonts w:ascii="Times New Roman" w:hAnsi="Times New Roman" w:cs="Times New Roman"/>
          <w:sz w:val="16"/>
          <w:szCs w:val="16"/>
        </w:rPr>
      </w:pPr>
      <w:r w:rsidRPr="00944804">
        <w:rPr>
          <w:rFonts w:ascii="Times New Roman" w:hAnsi="Times New Roman" w:cs="Times New Roman"/>
          <w:b/>
        </w:rPr>
        <w:t>Reisser 2009</w:t>
      </w:r>
      <w:r w:rsidRPr="00944804">
        <w:rPr>
          <w:rFonts w:ascii="Times New Roman" w:hAnsi="Times New Roman" w:cs="Times New Roman"/>
          <w:b/>
          <w:sz w:val="16"/>
          <w:szCs w:val="16"/>
        </w:rPr>
        <w:t xml:space="preserve"> </w:t>
      </w:r>
      <w:r w:rsidRPr="00944804">
        <w:rPr>
          <w:rFonts w:ascii="Times New Roman" w:hAnsi="Times New Roman" w:cs="Times New Roman"/>
          <w:sz w:val="16"/>
          <w:szCs w:val="16"/>
        </w:rPr>
        <w:t>(Wesley Reisser, PhD student at University of California, Los Angeles, Department of Geography, 20 March, 2009. “The US cannot drill its way out of energy dependence.”</w:t>
      </w:r>
      <w:hyperlink r:id="rId63" w:history="1">
        <w:r w:rsidRPr="00944804">
          <w:rPr>
            <w:rStyle w:val="Hyperlink"/>
            <w:rFonts w:ascii="Times New Roman" w:hAnsi="Times New Roman" w:cs="Times New Roman"/>
            <w:sz w:val="16"/>
            <w:szCs w:val="16"/>
          </w:rPr>
          <w:t>http://www.theguardian.com/environment/cif-green/2009/mar/20/oil-america-energy-independence)//NR</w:t>
        </w:r>
      </w:hyperlink>
    </w:p>
    <w:p w:rsidR="00A95A34" w:rsidRPr="00944804" w:rsidRDefault="00A95A34" w:rsidP="00A95A34">
      <w:pPr>
        <w:spacing w:after="0" w:line="240" w:lineRule="auto"/>
        <w:rPr>
          <w:rFonts w:ascii="Times New Roman" w:hAnsi="Times New Roman" w:cs="Times New Roman"/>
          <w:sz w:val="16"/>
          <w:szCs w:val="20"/>
        </w:rPr>
      </w:pPr>
      <w:r w:rsidRPr="00944804">
        <w:rPr>
          <w:rFonts w:ascii="Times New Roman" w:hAnsi="Times New Roman" w:cs="Times New Roman"/>
          <w:sz w:val="16"/>
          <w:szCs w:val="20"/>
        </w:rPr>
        <w:t xml:space="preserve">America knows its reliance on imported oil is a threat to national security but its own </w:t>
      </w:r>
      <w:r w:rsidRPr="00944804">
        <w:rPr>
          <w:rStyle w:val="Emphasis"/>
          <w:rFonts w:ascii="Times New Roman" w:hAnsi="Times New Roman" w:cs="Times New Roman"/>
          <w:sz w:val="20"/>
          <w:szCs w:val="20"/>
        </w:rPr>
        <w:t xml:space="preserve">dwindling reserves will never provide a solution </w:t>
      </w:r>
      <w:hyperlink r:id="rId64" w:history="1">
        <w:r w:rsidRPr="00944804">
          <w:rPr>
            <w:rStyle w:val="Emphasis"/>
            <w:rFonts w:ascii="Times New Roman" w:hAnsi="Times New Roman" w:cs="Times New Roman"/>
            <w:sz w:val="20"/>
            <w:szCs w:val="20"/>
          </w:rPr>
          <w:t xml:space="preserve"> </w:t>
        </w:r>
      </w:hyperlink>
      <w:r w:rsidRPr="00944804">
        <w:rPr>
          <w:rFonts w:ascii="Times New Roman" w:hAnsi="Times New Roman" w:cs="Times New Roman"/>
          <w:sz w:val="16"/>
          <w:szCs w:val="20"/>
        </w:rPr>
        <w:t xml:space="preserve">The chant "Drill Baby Drill!", commonly heard at Republican rallies last autumn, became one of the most memorable slogans of the 2008 US presidential election. </w:t>
      </w:r>
      <w:hyperlink r:id="rId65" w:tooltip="More from guardian.co.uk on Oil" w:history="1">
        <w:r w:rsidRPr="00944804">
          <w:rPr>
            <w:rStyle w:val="Hyperlink"/>
            <w:rFonts w:ascii="Times New Roman" w:hAnsi="Times New Roman" w:cs="Times New Roman"/>
            <w:sz w:val="16"/>
            <w:szCs w:val="20"/>
          </w:rPr>
          <w:t>Oil</w:t>
        </w:r>
      </w:hyperlink>
      <w:r w:rsidRPr="00944804">
        <w:rPr>
          <w:rFonts w:ascii="Times New Roman" w:hAnsi="Times New Roman" w:cs="Times New Roman"/>
          <w:sz w:val="16"/>
          <w:szCs w:val="20"/>
        </w:rPr>
        <w:t xml:space="preserve"> prices had skyrocketed, with prices running to almost $150 a barrel. While John McCain suggested ratcheting up domestic oil production as the solution, Barack Obama promised a technological revolution that would allow the development of green alternatives to petrol within 10 years. </w:t>
      </w:r>
      <w:hyperlink r:id="rId66" w:history="1">
        <w:r w:rsidRPr="00944804">
          <w:rPr>
            <w:rStyle w:val="Hyperlink"/>
            <w:rFonts w:ascii="Times New Roman" w:hAnsi="Times New Roman" w:cs="Times New Roman"/>
            <w:sz w:val="16"/>
            <w:szCs w:val="20"/>
          </w:rPr>
          <w:t>Energy independence became the watchword of the day</w:t>
        </w:r>
      </w:hyperlink>
      <w:r w:rsidRPr="00944804">
        <w:rPr>
          <w:rFonts w:ascii="Times New Roman" w:hAnsi="Times New Roman" w:cs="Times New Roman"/>
          <w:sz w:val="16"/>
          <w:szCs w:val="20"/>
        </w:rPr>
        <w:t xml:space="preserve">. President Obama clearly believes America's addiction to oil is a national security problem, and is calling for the US to wean itself off foreign oil. Just six days into his presidency, he declared: "America's dependence on oil is one of the most serious threats our nation has faced. It bankrolls dictators, pays for nuclear proliferation, and funds both sides of our struggle against terrorism." Among the steps toward </w:t>
      </w:r>
      <w:hyperlink r:id="rId67" w:tooltip="More from guardian.co.uk on Energy" w:history="1">
        <w:r w:rsidRPr="00944804">
          <w:rPr>
            <w:rStyle w:val="Hyperlink"/>
            <w:rFonts w:ascii="Times New Roman" w:hAnsi="Times New Roman" w:cs="Times New Roman"/>
            <w:sz w:val="16"/>
            <w:szCs w:val="20"/>
          </w:rPr>
          <w:t>energy</w:t>
        </w:r>
      </w:hyperlink>
      <w:r w:rsidRPr="00944804">
        <w:rPr>
          <w:rFonts w:ascii="Times New Roman" w:hAnsi="Times New Roman" w:cs="Times New Roman"/>
          <w:sz w:val="16"/>
          <w:szCs w:val="20"/>
        </w:rPr>
        <w:t xml:space="preserve"> independence he recommends are improving </w:t>
      </w:r>
      <w:hyperlink r:id="rId68" w:tooltip="More from guardian.co.uk on Energy efficiency" w:history="1">
        <w:r w:rsidRPr="00944804">
          <w:rPr>
            <w:rStyle w:val="Hyperlink"/>
            <w:rFonts w:ascii="Times New Roman" w:hAnsi="Times New Roman" w:cs="Times New Roman"/>
            <w:sz w:val="16"/>
            <w:szCs w:val="20"/>
          </w:rPr>
          <w:t>energy efficiency</w:t>
        </w:r>
      </w:hyperlink>
      <w:r w:rsidRPr="00944804">
        <w:rPr>
          <w:rFonts w:ascii="Times New Roman" w:hAnsi="Times New Roman" w:cs="Times New Roman"/>
          <w:sz w:val="16"/>
          <w:szCs w:val="20"/>
        </w:rPr>
        <w:t xml:space="preserve"> and building fuel-</w:t>
      </w:r>
      <w:r w:rsidRPr="00944804">
        <w:rPr>
          <w:rFonts w:ascii="Times New Roman" w:hAnsi="Times New Roman" w:cs="Times New Roman"/>
          <w:sz w:val="16"/>
          <w:szCs w:val="20"/>
        </w:rPr>
        <w:softHyphen/>
        <w:t xml:space="preserve">efficient vehicles. But although these initiatives will reduce oil consumption, they will not remotely achieve the goal of US energy independence. </w:t>
      </w:r>
      <w:r w:rsidRPr="00944804">
        <w:rPr>
          <w:rFonts w:ascii="Times New Roman" w:hAnsi="Times New Roman" w:cs="Times New Roman"/>
          <w:sz w:val="20"/>
          <w:szCs w:val="20"/>
          <w:u w:val="single"/>
        </w:rPr>
        <w:t>The US will never</w:t>
      </w:r>
      <w:r w:rsidRPr="00944804">
        <w:rPr>
          <w:rFonts w:ascii="Times New Roman" w:hAnsi="Times New Roman" w:cs="Times New Roman"/>
          <w:sz w:val="16"/>
          <w:szCs w:val="20"/>
        </w:rPr>
        <w:t xml:space="preserve"> again </w:t>
      </w:r>
      <w:r w:rsidRPr="00944804">
        <w:rPr>
          <w:rFonts w:ascii="Times New Roman" w:hAnsi="Times New Roman" w:cs="Times New Roman"/>
          <w:sz w:val="20"/>
          <w:szCs w:val="20"/>
          <w:u w:val="single"/>
        </w:rPr>
        <w:t>meet oil demand through domestic production</w:t>
      </w:r>
      <w:r w:rsidRPr="00944804">
        <w:rPr>
          <w:rFonts w:ascii="Times New Roman" w:hAnsi="Times New Roman" w:cs="Times New Roman"/>
          <w:sz w:val="16"/>
          <w:szCs w:val="20"/>
        </w:rPr>
        <w:t xml:space="preserve">, as </w:t>
      </w:r>
      <w:r w:rsidRPr="00944804">
        <w:rPr>
          <w:rStyle w:val="Emphasis"/>
          <w:rFonts w:ascii="Times New Roman" w:hAnsi="Times New Roman" w:cs="Times New Roman"/>
          <w:sz w:val="20"/>
          <w:szCs w:val="20"/>
        </w:rPr>
        <w:t>it faces permanent decline</w:t>
      </w:r>
      <w:r w:rsidRPr="00944804">
        <w:rPr>
          <w:rFonts w:ascii="Times New Roman" w:hAnsi="Times New Roman" w:cs="Times New Roman"/>
          <w:sz w:val="16"/>
          <w:szCs w:val="20"/>
        </w:rPr>
        <w:t xml:space="preserve">s. The 1970s saw the American peak in oil production. Since then, annual production rates in the US have fallen. The US accounts for nearly one quarter of worldwide oil consumption, and now close to 60% of that must be imported. Even a huge increase in the number of wells drilled there cannot reduce the import level by more than a few percentage points. </w:t>
      </w:r>
      <w:r w:rsidRPr="00944804">
        <w:rPr>
          <w:rFonts w:ascii="Times New Roman" w:hAnsi="Times New Roman" w:cs="Times New Roman"/>
          <w:sz w:val="20"/>
          <w:szCs w:val="20"/>
          <w:u w:val="single"/>
        </w:rPr>
        <w:t>Potential new oil discoveries</w:t>
      </w:r>
      <w:r w:rsidRPr="00944804">
        <w:rPr>
          <w:rFonts w:ascii="Times New Roman" w:hAnsi="Times New Roman" w:cs="Times New Roman"/>
          <w:sz w:val="16"/>
          <w:szCs w:val="20"/>
        </w:rPr>
        <w:t xml:space="preserve">, including any in the Arctic national wildlife refuge, </w:t>
      </w:r>
      <w:r w:rsidRPr="00944804">
        <w:rPr>
          <w:rStyle w:val="Emphasis"/>
          <w:rFonts w:ascii="Times New Roman" w:hAnsi="Times New Roman" w:cs="Times New Roman"/>
          <w:sz w:val="20"/>
          <w:szCs w:val="20"/>
        </w:rPr>
        <w:t>will be insufficient</w:t>
      </w:r>
      <w:r w:rsidRPr="00944804">
        <w:rPr>
          <w:rFonts w:ascii="Times New Roman" w:hAnsi="Times New Roman" w:cs="Times New Roman"/>
          <w:sz w:val="16"/>
          <w:szCs w:val="20"/>
        </w:rPr>
        <w:t xml:space="preserve"> to reverse projected declines. The US is more extensively explored than any other country, and estimates by the US Geological Survey dash any hope of drilling to energy independence. Too little oil remains in American reservoirs. </w:t>
      </w:r>
      <w:r w:rsidRPr="00944804">
        <w:rPr>
          <w:rFonts w:ascii="Times New Roman" w:hAnsi="Times New Roman" w:cs="Times New Roman"/>
          <w:sz w:val="20"/>
          <w:szCs w:val="20"/>
          <w:u w:val="single"/>
        </w:rPr>
        <w:t>Switching to alternative sources of energy is</w:t>
      </w:r>
      <w:r w:rsidRPr="00944804">
        <w:rPr>
          <w:rFonts w:ascii="Times New Roman" w:hAnsi="Times New Roman" w:cs="Times New Roman"/>
          <w:sz w:val="16"/>
          <w:szCs w:val="20"/>
        </w:rPr>
        <w:t xml:space="preserve"> touted as </w:t>
      </w:r>
      <w:r w:rsidRPr="00944804">
        <w:rPr>
          <w:rFonts w:ascii="Times New Roman" w:hAnsi="Times New Roman" w:cs="Times New Roman"/>
          <w:sz w:val="20"/>
          <w:szCs w:val="20"/>
          <w:u w:val="single"/>
        </w:rPr>
        <w:t>the</w:t>
      </w:r>
      <w:r w:rsidRPr="00944804">
        <w:rPr>
          <w:rFonts w:ascii="Times New Roman" w:hAnsi="Times New Roman" w:cs="Times New Roman"/>
          <w:sz w:val="16"/>
          <w:szCs w:val="20"/>
        </w:rPr>
        <w:t xml:space="preserve"> other great </w:t>
      </w:r>
      <w:r w:rsidRPr="00944804">
        <w:rPr>
          <w:rFonts w:ascii="Times New Roman" w:hAnsi="Times New Roman" w:cs="Times New Roman"/>
          <w:sz w:val="20"/>
          <w:szCs w:val="20"/>
          <w:u w:val="single"/>
        </w:rPr>
        <w:t>solution</w:t>
      </w:r>
      <w:r w:rsidRPr="00944804">
        <w:rPr>
          <w:rFonts w:ascii="Times New Roman" w:hAnsi="Times New Roman" w:cs="Times New Roman"/>
          <w:sz w:val="16"/>
          <w:szCs w:val="20"/>
        </w:rPr>
        <w:t xml:space="preserve">. </w:t>
      </w:r>
      <w:r w:rsidRPr="00944804">
        <w:rPr>
          <w:rStyle w:val="Emphasis"/>
          <w:rFonts w:ascii="Times New Roman" w:hAnsi="Times New Roman" w:cs="Times New Roman"/>
          <w:sz w:val="20"/>
          <w:szCs w:val="20"/>
        </w:rPr>
        <w:t>But</w:t>
      </w:r>
      <w:r w:rsidRPr="00944804">
        <w:rPr>
          <w:rFonts w:ascii="Times New Roman" w:hAnsi="Times New Roman" w:cs="Times New Roman"/>
          <w:sz w:val="16"/>
          <w:szCs w:val="20"/>
        </w:rPr>
        <w:t xml:space="preserve"> even high </w:t>
      </w:r>
      <w:r w:rsidRPr="00944804">
        <w:rPr>
          <w:rStyle w:val="Emphasis"/>
          <w:rFonts w:ascii="Times New Roman" w:hAnsi="Times New Roman" w:cs="Times New Roman"/>
          <w:sz w:val="20"/>
          <w:szCs w:val="20"/>
        </w:rPr>
        <w:t>oil prices</w:t>
      </w:r>
      <w:r w:rsidRPr="00944804">
        <w:rPr>
          <w:rFonts w:ascii="Times New Roman" w:hAnsi="Times New Roman" w:cs="Times New Roman"/>
          <w:sz w:val="16"/>
          <w:szCs w:val="20"/>
        </w:rPr>
        <w:t xml:space="preserve"> and market forces </w:t>
      </w:r>
      <w:r w:rsidRPr="00944804">
        <w:rPr>
          <w:rStyle w:val="Emphasis"/>
          <w:rFonts w:ascii="Times New Roman" w:hAnsi="Times New Roman" w:cs="Times New Roman"/>
          <w:sz w:val="20"/>
          <w:szCs w:val="20"/>
        </w:rPr>
        <w:t>are unlikely to halt US</w:t>
      </w:r>
      <w:r w:rsidRPr="00944804">
        <w:rPr>
          <w:rFonts w:ascii="Times New Roman" w:hAnsi="Times New Roman" w:cs="Times New Roman"/>
          <w:sz w:val="16"/>
          <w:szCs w:val="20"/>
        </w:rPr>
        <w:t xml:space="preserve"> import </w:t>
      </w:r>
      <w:r w:rsidRPr="00944804">
        <w:rPr>
          <w:rStyle w:val="Emphasis"/>
          <w:rFonts w:ascii="Times New Roman" w:hAnsi="Times New Roman" w:cs="Times New Roman"/>
          <w:sz w:val="20"/>
          <w:szCs w:val="20"/>
        </w:rPr>
        <w:t>dependence</w:t>
      </w:r>
      <w:r w:rsidRPr="00944804">
        <w:rPr>
          <w:rFonts w:ascii="Times New Roman" w:hAnsi="Times New Roman" w:cs="Times New Roman"/>
          <w:sz w:val="16"/>
          <w:szCs w:val="20"/>
        </w:rPr>
        <w:t xml:space="preserve">, as </w:t>
      </w:r>
      <w:r w:rsidRPr="00944804">
        <w:rPr>
          <w:rStyle w:val="Emphasis"/>
          <w:rFonts w:ascii="Times New Roman" w:hAnsi="Times New Roman" w:cs="Times New Roman"/>
          <w:sz w:val="20"/>
          <w:szCs w:val="20"/>
        </w:rPr>
        <w:t>no</w:t>
      </w:r>
      <w:r w:rsidRPr="00944804">
        <w:rPr>
          <w:rFonts w:ascii="Times New Roman" w:hAnsi="Times New Roman" w:cs="Times New Roman"/>
          <w:sz w:val="16"/>
          <w:szCs w:val="20"/>
        </w:rPr>
        <w:t xml:space="preserve"> meaningful </w:t>
      </w:r>
      <w:r w:rsidRPr="00944804">
        <w:rPr>
          <w:rStyle w:val="Emphasis"/>
          <w:rFonts w:ascii="Times New Roman" w:hAnsi="Times New Roman" w:cs="Times New Roman"/>
          <w:sz w:val="20"/>
          <w:szCs w:val="20"/>
        </w:rPr>
        <w:t>near</w:t>
      </w:r>
      <w:r w:rsidRPr="00944804">
        <w:rPr>
          <w:rFonts w:ascii="Times New Roman" w:hAnsi="Times New Roman" w:cs="Times New Roman"/>
          <w:sz w:val="16"/>
          <w:szCs w:val="20"/>
        </w:rPr>
        <w:t xml:space="preserve"> and midterm </w:t>
      </w:r>
      <w:r w:rsidRPr="00944804">
        <w:rPr>
          <w:rStyle w:val="Emphasis"/>
          <w:rFonts w:ascii="Times New Roman" w:hAnsi="Times New Roman" w:cs="Times New Roman"/>
          <w:sz w:val="20"/>
          <w:szCs w:val="20"/>
        </w:rPr>
        <w:t>alternatives exist</w:t>
      </w:r>
      <w:r w:rsidRPr="00944804">
        <w:rPr>
          <w:rFonts w:ascii="Times New Roman" w:hAnsi="Times New Roman" w:cs="Times New Roman"/>
          <w:sz w:val="16"/>
          <w:szCs w:val="20"/>
        </w:rPr>
        <w:t xml:space="preserve">. Options to limit or end oil dependence in the transportation sector include fuel switching and improvements in fuel economy. Fuel switching entails the retooling of the transportation sector to vehicles powered by natural gas, electricity, </w:t>
      </w:r>
      <w:hyperlink r:id="rId69" w:history="1">
        <w:r w:rsidRPr="00944804">
          <w:rPr>
            <w:rStyle w:val="Hyperlink"/>
            <w:rFonts w:ascii="Times New Roman" w:hAnsi="Times New Roman" w:cs="Times New Roman"/>
            <w:sz w:val="16"/>
            <w:szCs w:val="20"/>
          </w:rPr>
          <w:t>biofuels</w:t>
        </w:r>
      </w:hyperlink>
      <w:r w:rsidRPr="00944804">
        <w:rPr>
          <w:rFonts w:ascii="Times New Roman" w:hAnsi="Times New Roman" w:cs="Times New Roman"/>
          <w:sz w:val="16"/>
          <w:szCs w:val="20"/>
        </w:rPr>
        <w:t xml:space="preserve"> or hydrogen fuel cells. Fuel economy improvements could be attained by the more widespread adoption of either hybrid cars or diesel-powered vehicles. Although these changes might affect consumption per mile, projected increases in travel would more than offset such gains. This means that </w:t>
      </w:r>
      <w:r w:rsidRPr="00944804">
        <w:rPr>
          <w:rStyle w:val="Emphasis"/>
          <w:rFonts w:ascii="Times New Roman" w:hAnsi="Times New Roman" w:cs="Times New Roman"/>
          <w:sz w:val="20"/>
          <w:szCs w:val="20"/>
        </w:rPr>
        <w:t>nothing short of fuel switching can reduce oil usage</w:t>
      </w:r>
      <w:r w:rsidRPr="00944804">
        <w:rPr>
          <w:rFonts w:ascii="Times New Roman" w:hAnsi="Times New Roman" w:cs="Times New Roman"/>
          <w:sz w:val="16"/>
          <w:szCs w:val="20"/>
        </w:rPr>
        <w:t xml:space="preserve"> to the point where all oil used is produced domestically. Fuel switching is likelier to occur in an era of high oil prices, but </w:t>
      </w:r>
      <w:r w:rsidRPr="00944804">
        <w:rPr>
          <w:rStyle w:val="Emphasis"/>
          <w:rFonts w:ascii="Times New Roman" w:hAnsi="Times New Roman" w:cs="Times New Roman"/>
          <w:sz w:val="20"/>
          <w:szCs w:val="20"/>
        </w:rPr>
        <w:t>market incentives are low now</w:t>
      </w:r>
      <w:r w:rsidRPr="00944804">
        <w:rPr>
          <w:rFonts w:ascii="Times New Roman" w:hAnsi="Times New Roman" w:cs="Times New Roman"/>
          <w:sz w:val="16"/>
          <w:szCs w:val="20"/>
        </w:rPr>
        <w:t xml:space="preserve"> that oil prices have slid from the record highs of summer 2008. High-volume US oil importation will remain a constant for at least two to three decades. The current global energy market presents many geostrategic challenges. These include the stability of oil producers, terrorism, embargoes, sanctions and ethnic conflicts. Also, by 2020, Chinese consumption will outpace that of the US. This adds an additional challenge for national security planners, as the US has previously been the sole superpower engaging oil-producing regions and trying to influence their politics. A rising China is likely to challenge the US for access and influence throughout the oil-exporting world. Within the developed world, </w:t>
      </w:r>
      <w:hyperlink r:id="rId70" w:history="1">
        <w:r w:rsidRPr="00944804">
          <w:rPr>
            <w:rStyle w:val="Emphasis"/>
            <w:rFonts w:ascii="Times New Roman" w:hAnsi="Times New Roman" w:cs="Times New Roman"/>
            <w:sz w:val="20"/>
            <w:szCs w:val="20"/>
          </w:rPr>
          <w:t>renewable</w:t>
        </w:r>
        <w:r w:rsidRPr="00944804">
          <w:rPr>
            <w:rStyle w:val="Hyperlink"/>
            <w:rFonts w:ascii="Times New Roman" w:hAnsi="Times New Roman" w:cs="Times New Roman"/>
            <w:sz w:val="20"/>
            <w:szCs w:val="20"/>
          </w:rPr>
          <w:t xml:space="preserve"> </w:t>
        </w:r>
        <w:r w:rsidRPr="00944804">
          <w:rPr>
            <w:rStyle w:val="Hyperlink"/>
            <w:rFonts w:ascii="Times New Roman" w:hAnsi="Times New Roman" w:cs="Times New Roman"/>
            <w:sz w:val="16"/>
            <w:szCs w:val="20"/>
          </w:rPr>
          <w:t>production</w:t>
        </w:r>
      </w:hyperlink>
      <w:r w:rsidRPr="00944804">
        <w:rPr>
          <w:rFonts w:ascii="Times New Roman" w:hAnsi="Times New Roman" w:cs="Times New Roman"/>
          <w:sz w:val="16"/>
          <w:szCs w:val="20"/>
        </w:rPr>
        <w:t xml:space="preserve"> from wind, solar and geothermal sources </w:t>
      </w:r>
      <w:r w:rsidRPr="00944804">
        <w:rPr>
          <w:rFonts w:ascii="Times New Roman" w:hAnsi="Times New Roman" w:cs="Times New Roman"/>
          <w:sz w:val="20"/>
          <w:szCs w:val="20"/>
          <w:u w:val="single"/>
        </w:rPr>
        <w:t>will need to be dramatically increased</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This will</w:t>
      </w:r>
      <w:r w:rsidRPr="00944804">
        <w:rPr>
          <w:rFonts w:ascii="Times New Roman" w:hAnsi="Times New Roman" w:cs="Times New Roman"/>
          <w:sz w:val="16"/>
          <w:szCs w:val="20"/>
        </w:rPr>
        <w:t xml:space="preserve"> eventually </w:t>
      </w:r>
      <w:r w:rsidRPr="00944804">
        <w:rPr>
          <w:rStyle w:val="Emphasis"/>
          <w:rFonts w:ascii="Times New Roman" w:hAnsi="Times New Roman" w:cs="Times New Roman"/>
          <w:sz w:val="20"/>
          <w:szCs w:val="20"/>
        </w:rPr>
        <w:t xml:space="preserve">free </w:t>
      </w:r>
      <w:hyperlink r:id="rId71" w:tooltip="More from guardian.co.uk on Fossil fuels" w:history="1">
        <w:r w:rsidRPr="00944804">
          <w:rPr>
            <w:rStyle w:val="Emphasis"/>
            <w:rFonts w:ascii="Times New Roman" w:hAnsi="Times New Roman" w:cs="Times New Roman"/>
            <w:sz w:val="20"/>
            <w:szCs w:val="20"/>
          </w:rPr>
          <w:t>fossil fuels</w:t>
        </w:r>
      </w:hyperlink>
      <w:r w:rsidRPr="00944804">
        <w:rPr>
          <w:rFonts w:ascii="Times New Roman" w:hAnsi="Times New Roman" w:cs="Times New Roman"/>
          <w:sz w:val="16"/>
          <w:szCs w:val="20"/>
        </w:rPr>
        <w:t xml:space="preserve"> for transportation use as opposed to electrical generation. Where oil originates is largely irrelevant economically, so developing diverse supplies of energy globally may be the best energy security for all importers – not just the US. The major energy-consuming countries must work together on long-term solutions to replace oil rather than worrying about where it comes from.</w:t>
      </w:r>
    </w:p>
    <w:p w:rsidR="00A95A34" w:rsidRPr="00944804" w:rsidRDefault="00A95A34" w:rsidP="00A95A34">
      <w:pPr>
        <w:spacing w:after="0" w:line="240" w:lineRule="auto"/>
        <w:rPr>
          <w:rFonts w:ascii="Times New Roman" w:hAnsi="Times New Roman" w:cs="Times New Roman"/>
          <w:sz w:val="20"/>
        </w:rPr>
      </w:pPr>
    </w:p>
    <w:p w:rsidR="00A95A34" w:rsidRPr="00944804" w:rsidRDefault="00A95A34" w:rsidP="00A95A34">
      <w:pPr>
        <w:spacing w:after="0" w:line="240" w:lineRule="auto"/>
        <w:rPr>
          <w:rStyle w:val="Style13ptBold"/>
          <w:rFonts w:ascii="Times New Roman" w:hAnsi="Times New Roman" w:cs="Times New Roman"/>
          <w:sz w:val="22"/>
        </w:rPr>
      </w:pPr>
      <w:r w:rsidRPr="00944804">
        <w:rPr>
          <w:rStyle w:val="Style13ptBold"/>
          <w:rFonts w:ascii="Times New Roman" w:hAnsi="Times New Roman" w:cs="Times New Roman"/>
          <w:sz w:val="22"/>
        </w:rPr>
        <w:t>And, dependence on finite amounts of oil makes war inevitable- we’ve reached the peak- their turns are terminally non-unique</w:t>
      </w:r>
    </w:p>
    <w:p w:rsidR="00A95A34" w:rsidRPr="00944804" w:rsidRDefault="00A95A34" w:rsidP="00A95A34">
      <w:pPr>
        <w:spacing w:after="0" w:line="240" w:lineRule="auto"/>
        <w:rPr>
          <w:rFonts w:ascii="Times New Roman" w:hAnsi="Times New Roman" w:cs="Times New Roman"/>
          <w:sz w:val="16"/>
        </w:rPr>
      </w:pPr>
      <w:r w:rsidRPr="00944804">
        <w:rPr>
          <w:rStyle w:val="Style13ptBold"/>
          <w:rFonts w:ascii="Times New Roman" w:hAnsi="Times New Roman" w:cs="Times New Roman"/>
          <w:sz w:val="22"/>
        </w:rPr>
        <w:t>King 2008</w:t>
      </w:r>
      <w:r w:rsidRPr="00944804">
        <w:rPr>
          <w:rFonts w:ascii="Times New Roman" w:hAnsi="Times New Roman" w:cs="Times New Roman"/>
          <w:sz w:val="14"/>
        </w:rPr>
        <w:t xml:space="preserve"> </w:t>
      </w:r>
      <w:r w:rsidRPr="00944804">
        <w:rPr>
          <w:rFonts w:ascii="Times New Roman" w:hAnsi="Times New Roman" w:cs="Times New Roman"/>
          <w:sz w:val="16"/>
        </w:rPr>
        <w:t>(Neil King, Jr. “Peak Oil: A Survey of Security Concerns” CNAS Energy Security Visionaries Series. July 2008. http://www.aspousa.org/aspousa4/proceedings/_CNAS_King_Peak_Oil_WorkingPaper.pdf)//NR</w:t>
      </w:r>
    </w:p>
    <w:p w:rsidR="00A95A34" w:rsidRPr="00944804" w:rsidRDefault="00A95A34" w:rsidP="00A95A34">
      <w:pPr>
        <w:spacing w:after="0" w:line="240" w:lineRule="auto"/>
        <w:rPr>
          <w:rFonts w:ascii="Times New Roman" w:hAnsi="Times New Roman" w:cs="Times New Roman"/>
        </w:rPr>
      </w:pPr>
    </w:p>
    <w:p w:rsidR="00A95A34" w:rsidRPr="00944804" w:rsidRDefault="00A95A34" w:rsidP="00A95A34">
      <w:pPr>
        <w:rPr>
          <w:rFonts w:ascii="Times New Roman" w:hAnsi="Times New Roman" w:cs="Times New Roman"/>
          <w:sz w:val="16"/>
          <w:szCs w:val="20"/>
        </w:rPr>
      </w:pPr>
      <w:r w:rsidRPr="00944804">
        <w:rPr>
          <w:rFonts w:ascii="Times New Roman" w:hAnsi="Times New Roman" w:cs="Times New Roman"/>
          <w:sz w:val="16"/>
          <w:szCs w:val="20"/>
        </w:rPr>
        <w:t xml:space="preserve">Commentators in the United States and abroad have begun to wrestle with the question of whether </w:t>
      </w:r>
      <w:r w:rsidRPr="00944804">
        <w:rPr>
          <w:rFonts w:ascii="Times New Roman" w:hAnsi="Times New Roman" w:cs="Times New Roman"/>
          <w:sz w:val="20"/>
          <w:szCs w:val="20"/>
          <w:u w:val="single"/>
        </w:rPr>
        <w:t>soaring oil prices and</w:t>
      </w:r>
      <w:r w:rsidRPr="00944804">
        <w:rPr>
          <w:rFonts w:ascii="Times New Roman" w:hAnsi="Times New Roman" w:cs="Times New Roman"/>
          <w:sz w:val="16"/>
          <w:szCs w:val="20"/>
        </w:rPr>
        <w:t xml:space="preserve"> market </w:t>
      </w:r>
      <w:r w:rsidRPr="00944804">
        <w:rPr>
          <w:rFonts w:ascii="Times New Roman" w:hAnsi="Times New Roman" w:cs="Times New Roman"/>
          <w:sz w:val="20"/>
          <w:szCs w:val="20"/>
          <w:u w:val="single"/>
        </w:rPr>
        <w:t>volatility</w:t>
      </w:r>
      <w:r w:rsidRPr="00944804">
        <w:rPr>
          <w:rFonts w:ascii="Times New Roman" w:hAnsi="Times New Roman" w:cs="Times New Roman"/>
          <w:sz w:val="16"/>
          <w:szCs w:val="20"/>
        </w:rPr>
        <w:t xml:space="preserve"> could </w:t>
      </w:r>
      <w:r w:rsidRPr="00944804">
        <w:rPr>
          <w:rFonts w:ascii="Times New Roman" w:hAnsi="Times New Roman" w:cs="Times New Roman"/>
          <w:sz w:val="20"/>
          <w:szCs w:val="20"/>
          <w:u w:val="single"/>
        </w:rPr>
        <w:t>spark</w:t>
      </w:r>
      <w:r w:rsidRPr="00944804">
        <w:rPr>
          <w:rFonts w:ascii="Times New Roman" w:hAnsi="Times New Roman" w:cs="Times New Roman"/>
          <w:sz w:val="16"/>
          <w:szCs w:val="20"/>
        </w:rPr>
        <w:t xml:space="preserve"> an outright </w:t>
      </w:r>
      <w:r w:rsidRPr="00944804">
        <w:rPr>
          <w:rStyle w:val="Emphasis"/>
          <w:rFonts w:ascii="Times New Roman" w:hAnsi="Times New Roman" w:cs="Times New Roman"/>
          <w:sz w:val="20"/>
          <w:szCs w:val="20"/>
        </w:rPr>
        <w:t>oil war</w:t>
      </w:r>
      <w:r w:rsidRPr="00944804">
        <w:rPr>
          <w:rFonts w:ascii="Times New Roman" w:hAnsi="Times New Roman" w:cs="Times New Roman"/>
          <w:sz w:val="20"/>
          <w:szCs w:val="20"/>
          <w:u w:val="single"/>
        </w:rPr>
        <w:t xml:space="preserve"> between major powers</w:t>
      </w:r>
      <w:r w:rsidRPr="00944804">
        <w:rPr>
          <w:rFonts w:ascii="Times New Roman" w:hAnsi="Times New Roman" w:cs="Times New Roman"/>
          <w:sz w:val="16"/>
          <w:szCs w:val="20"/>
        </w:rPr>
        <w:t>—possibly ignited not by China or Russia, but by the United States. In a particularly pointed speech on the topic in May, James Russell of the Naval Postgraduate School in California addressed what he called the increasing militarization of international energy security. “</w:t>
      </w:r>
      <w:r w:rsidRPr="00944804">
        <w:rPr>
          <w:rFonts w:ascii="Times New Roman" w:hAnsi="Times New Roman" w:cs="Times New Roman"/>
          <w:sz w:val="20"/>
          <w:szCs w:val="20"/>
          <w:u w:val="single"/>
        </w:rPr>
        <w:t>Energy security is</w:t>
      </w:r>
      <w:r w:rsidRPr="00944804">
        <w:rPr>
          <w:rFonts w:ascii="Times New Roman" w:hAnsi="Times New Roman" w:cs="Times New Roman"/>
          <w:sz w:val="16"/>
          <w:szCs w:val="20"/>
        </w:rPr>
        <w:t xml:space="preserve"> now deemed so </w:t>
      </w:r>
      <w:r w:rsidRPr="00944804">
        <w:rPr>
          <w:rStyle w:val="Emphasis"/>
          <w:rFonts w:ascii="Times New Roman" w:hAnsi="Times New Roman" w:cs="Times New Roman"/>
          <w:sz w:val="20"/>
          <w:szCs w:val="20"/>
        </w:rPr>
        <w:t>central</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to ‘national security’</w:t>
      </w:r>
      <w:r w:rsidRPr="00944804">
        <w:rPr>
          <w:rFonts w:ascii="Times New Roman" w:hAnsi="Times New Roman" w:cs="Times New Roman"/>
          <w:sz w:val="16"/>
          <w:szCs w:val="20"/>
        </w:rPr>
        <w:t xml:space="preserve"> that threats to the former are liable to be reflexively interpreted as threats to the latter,” he told a gathering at the James A. Baker Institute for Public Policy at Houston’s Rice University.6 The possibility that a large-scale </w:t>
      </w:r>
      <w:r w:rsidRPr="00944804">
        <w:rPr>
          <w:rFonts w:ascii="Times New Roman" w:hAnsi="Times New Roman" w:cs="Times New Roman"/>
          <w:sz w:val="20"/>
          <w:szCs w:val="20"/>
          <w:u w:val="single"/>
        </w:rPr>
        <w:t>war could break out over</w:t>
      </w:r>
      <w:r w:rsidRPr="00944804">
        <w:rPr>
          <w:rFonts w:ascii="Times New Roman" w:hAnsi="Times New Roman" w:cs="Times New Roman"/>
          <w:sz w:val="16"/>
          <w:szCs w:val="20"/>
        </w:rPr>
        <w:t xml:space="preserve"> access to </w:t>
      </w:r>
      <w:r w:rsidRPr="00944804">
        <w:rPr>
          <w:rFonts w:ascii="Times New Roman" w:hAnsi="Times New Roman" w:cs="Times New Roman"/>
          <w:sz w:val="20"/>
          <w:szCs w:val="20"/>
          <w:u w:val="single"/>
        </w:rPr>
        <w:t>dwindling energy</w:t>
      </w:r>
      <w:r w:rsidRPr="00944804">
        <w:rPr>
          <w:rFonts w:ascii="Times New Roman" w:hAnsi="Times New Roman" w:cs="Times New Roman"/>
          <w:sz w:val="16"/>
          <w:szCs w:val="20"/>
        </w:rPr>
        <w:t xml:space="preserve"> resources, he wrote, “is one of the most alarming prospects facing the current world system.”7 Mr. Russell figures among a growing pool of analysts who worry in particular about the psychological readiness of the United States to deal rationally with a sustained oil shock. Particularly troubling is the increasing perception within Congress that the financial side of the </w:t>
      </w:r>
      <w:r w:rsidRPr="00944804">
        <w:rPr>
          <w:rFonts w:ascii="Times New Roman" w:hAnsi="Times New Roman" w:cs="Times New Roman"/>
          <w:sz w:val="20"/>
          <w:szCs w:val="20"/>
          <w:u w:val="single"/>
        </w:rPr>
        <w:t>oil market</w:t>
      </w:r>
      <w:r w:rsidRPr="00944804">
        <w:rPr>
          <w:rFonts w:ascii="Times New Roman" w:hAnsi="Times New Roman" w:cs="Times New Roman"/>
          <w:sz w:val="16"/>
          <w:szCs w:val="20"/>
        </w:rPr>
        <w:t xml:space="preserve">s no longer functions rationally. It </w:t>
      </w:r>
      <w:r w:rsidRPr="00944804">
        <w:rPr>
          <w:rFonts w:ascii="Times New Roman" w:hAnsi="Times New Roman" w:cs="Times New Roman"/>
          <w:sz w:val="20"/>
          <w:szCs w:val="20"/>
          <w:u w:val="single"/>
        </w:rPr>
        <w:t>has</w:t>
      </w:r>
      <w:r w:rsidRPr="00944804">
        <w:rPr>
          <w:rFonts w:ascii="Times New Roman" w:hAnsi="Times New Roman" w:cs="Times New Roman"/>
          <w:sz w:val="16"/>
          <w:szCs w:val="20"/>
        </w:rPr>
        <w:t xml:space="preserve"> either </w:t>
      </w:r>
      <w:r w:rsidRPr="00944804">
        <w:rPr>
          <w:rFonts w:ascii="Times New Roman" w:hAnsi="Times New Roman" w:cs="Times New Roman"/>
          <w:sz w:val="20"/>
          <w:szCs w:val="20"/>
          <w:u w:val="single"/>
        </w:rPr>
        <w:t>been taken over by speculators</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or</w:t>
      </w:r>
      <w:r w:rsidRPr="00944804">
        <w:rPr>
          <w:rFonts w:ascii="Times New Roman" w:hAnsi="Times New Roman" w:cs="Times New Roman"/>
          <w:sz w:val="16"/>
          <w:szCs w:val="20"/>
        </w:rPr>
        <w:t xml:space="preserve"> is </w:t>
      </w:r>
      <w:r w:rsidRPr="00944804">
        <w:rPr>
          <w:rFonts w:ascii="Times New Roman" w:hAnsi="Times New Roman" w:cs="Times New Roman"/>
          <w:sz w:val="20"/>
          <w:szCs w:val="20"/>
          <w:u w:val="single"/>
        </w:rPr>
        <w:t>being manipulated</w:t>
      </w:r>
      <w:r w:rsidRPr="00944804">
        <w:rPr>
          <w:rFonts w:ascii="Times New Roman" w:hAnsi="Times New Roman" w:cs="Times New Roman"/>
          <w:sz w:val="16"/>
          <w:szCs w:val="20"/>
        </w:rPr>
        <w:t xml:space="preserve">, on the supply side, by producers who are holding back on pumping more oil in order to drive up the price. </w:t>
      </w:r>
      <w:r w:rsidRPr="00944804">
        <w:rPr>
          <w:rFonts w:ascii="Times New Roman" w:hAnsi="Times New Roman" w:cs="Times New Roman"/>
          <w:sz w:val="20"/>
          <w:szCs w:val="20"/>
          <w:u w:val="single"/>
        </w:rPr>
        <w:t>A breakdown</w:t>
      </w:r>
      <w:r w:rsidRPr="00944804">
        <w:rPr>
          <w:rFonts w:ascii="Times New Roman" w:hAnsi="Times New Roman" w:cs="Times New Roman"/>
          <w:sz w:val="16"/>
          <w:szCs w:val="20"/>
        </w:rPr>
        <w:t xml:space="preserve"> in trust for the oil markets, these analysts fear, </w:t>
      </w:r>
      <w:r w:rsidRPr="00944804">
        <w:rPr>
          <w:rFonts w:ascii="Times New Roman" w:hAnsi="Times New Roman" w:cs="Times New Roman"/>
          <w:sz w:val="20"/>
          <w:szCs w:val="20"/>
          <w:u w:val="single"/>
        </w:rPr>
        <w:t>could spur</w:t>
      </w:r>
      <w:r w:rsidRPr="00944804">
        <w:rPr>
          <w:rFonts w:ascii="Times New Roman" w:hAnsi="Times New Roman" w:cs="Times New Roman"/>
          <w:sz w:val="16"/>
          <w:szCs w:val="20"/>
        </w:rPr>
        <w:t xml:space="preserve"> calls for government action—even </w:t>
      </w:r>
      <w:r w:rsidRPr="00944804">
        <w:rPr>
          <w:rFonts w:ascii="Times New Roman" w:hAnsi="Times New Roman" w:cs="Times New Roman"/>
          <w:sz w:val="20"/>
          <w:szCs w:val="20"/>
          <w:u w:val="single"/>
        </w:rPr>
        <w:t>military intervention</w:t>
      </w:r>
      <w:r w:rsidRPr="00944804">
        <w:rPr>
          <w:rFonts w:ascii="Times New Roman" w:hAnsi="Times New Roman" w:cs="Times New Roman"/>
          <w:sz w:val="16"/>
          <w:szCs w:val="20"/>
        </w:rPr>
        <w:t xml:space="preserve">. “The perceptive chasm in the United States between new [oil] market realities and their impact on the global distribution of power will one day close,” Mr. Russell said. “And when it does, look out.”8 The World at Peak: Taking the Dim View For years, skeptics scoffed at predictions that the United States would hit its own domestic oil production peak by sometime in the late 1960s. With its oil fields pumping full out, the U.S. in 1969 was providing an astonishing 25 percent of the world’s oil supply—a role no other country has ever come close to matching. </w:t>
      </w:r>
      <w:r w:rsidRPr="00944804">
        <w:rPr>
          <w:rFonts w:ascii="Times New Roman" w:hAnsi="Times New Roman" w:cs="Times New Roman"/>
          <w:sz w:val="16"/>
          <w:szCs w:val="20"/>
        </w:rPr>
        <w:lastRenderedPageBreak/>
        <w:t xml:space="preserve">U.S. production then peaked in December 1970, and has fallen steadily ever since, a shift that has dramatically altered America’s own sense of vulnerability and reordered its military priorities. During World War II, when its allies found their own oil supplies cut off by the war, the United States stepped in and made up the difference. Today it is able to meet less than a third of its own needs. </w:t>
      </w:r>
      <w:r w:rsidRPr="00944804">
        <w:rPr>
          <w:rFonts w:ascii="Times New Roman" w:hAnsi="Times New Roman" w:cs="Times New Roman"/>
          <w:sz w:val="20"/>
          <w:szCs w:val="20"/>
          <w:u w:val="single"/>
        </w:rPr>
        <w:t>A</w:t>
      </w:r>
      <w:r w:rsidRPr="00944804">
        <w:rPr>
          <w:rFonts w:ascii="Times New Roman" w:hAnsi="Times New Roman" w:cs="Times New Roman"/>
          <w:sz w:val="16"/>
          <w:szCs w:val="20"/>
        </w:rPr>
        <w:t xml:space="preserve"> similar </w:t>
      </w:r>
      <w:r w:rsidRPr="00944804">
        <w:rPr>
          <w:rFonts w:ascii="Times New Roman" w:hAnsi="Times New Roman" w:cs="Times New Roman"/>
          <w:sz w:val="20"/>
          <w:szCs w:val="20"/>
          <w:u w:val="single"/>
        </w:rPr>
        <w:t>peak in</w:t>
      </w:r>
      <w:r w:rsidRPr="00944804">
        <w:rPr>
          <w:rFonts w:ascii="Times New Roman" w:hAnsi="Times New Roman" w:cs="Times New Roman"/>
          <w:sz w:val="20"/>
          <w:szCs w:val="20"/>
        </w:rPr>
        <w:t xml:space="preserve"> </w:t>
      </w:r>
      <w:r w:rsidRPr="00944804">
        <w:rPr>
          <w:rFonts w:ascii="Times New Roman" w:hAnsi="Times New Roman" w:cs="Times New Roman"/>
          <w:sz w:val="16"/>
          <w:szCs w:val="20"/>
        </w:rPr>
        <w:t xml:space="preserve">worldwide </w:t>
      </w:r>
      <w:r w:rsidRPr="00944804">
        <w:rPr>
          <w:rFonts w:ascii="Times New Roman" w:hAnsi="Times New Roman" w:cs="Times New Roman"/>
          <w:sz w:val="20"/>
          <w:szCs w:val="20"/>
          <w:u w:val="single"/>
        </w:rPr>
        <w:t>production</w:t>
      </w:r>
      <w:r w:rsidRPr="00944804">
        <w:rPr>
          <w:rFonts w:ascii="Times New Roman" w:hAnsi="Times New Roman" w:cs="Times New Roman"/>
          <w:sz w:val="20"/>
          <w:szCs w:val="20"/>
        </w:rPr>
        <w:t xml:space="preserve"> </w:t>
      </w:r>
      <w:r w:rsidRPr="00944804">
        <w:rPr>
          <w:rFonts w:ascii="Times New Roman" w:hAnsi="Times New Roman" w:cs="Times New Roman"/>
          <w:sz w:val="16"/>
          <w:szCs w:val="20"/>
        </w:rPr>
        <w:t xml:space="preserve">would have far more sweeping consequences. It would, for one, spell the end of the world’s unparalleled economic boom over the last century. It </w:t>
      </w:r>
      <w:r w:rsidRPr="00944804">
        <w:rPr>
          <w:rFonts w:ascii="Times New Roman" w:hAnsi="Times New Roman" w:cs="Times New Roman"/>
          <w:sz w:val="20"/>
          <w:szCs w:val="20"/>
          <w:u w:val="single"/>
        </w:rPr>
        <w:t>would</w:t>
      </w:r>
      <w:r w:rsidRPr="00944804">
        <w:rPr>
          <w:rFonts w:ascii="Times New Roman" w:hAnsi="Times New Roman" w:cs="Times New Roman"/>
          <w:sz w:val="20"/>
          <w:szCs w:val="20"/>
        </w:rPr>
        <w:t xml:space="preserve"> </w:t>
      </w:r>
      <w:r w:rsidRPr="00944804">
        <w:rPr>
          <w:rFonts w:ascii="Times New Roman" w:hAnsi="Times New Roman" w:cs="Times New Roman"/>
          <w:sz w:val="16"/>
          <w:szCs w:val="20"/>
        </w:rPr>
        <w:t xml:space="preserve">also </w:t>
      </w:r>
      <w:r w:rsidRPr="00944804">
        <w:rPr>
          <w:rFonts w:ascii="Times New Roman" w:hAnsi="Times New Roman" w:cs="Times New Roman"/>
          <w:sz w:val="20"/>
          <w:szCs w:val="20"/>
          <w:u w:val="single"/>
        </w:rPr>
        <w:t>dramatically</w:t>
      </w:r>
      <w:r w:rsidRPr="00944804">
        <w:rPr>
          <w:rFonts w:ascii="Times New Roman" w:hAnsi="Times New Roman" w:cs="Times New Roman"/>
          <w:sz w:val="20"/>
          <w:szCs w:val="20"/>
        </w:rPr>
        <w:t xml:space="preserve"> </w:t>
      </w:r>
      <w:r w:rsidRPr="00944804">
        <w:rPr>
          <w:rFonts w:ascii="Times New Roman" w:hAnsi="Times New Roman" w:cs="Times New Roman"/>
          <w:sz w:val="20"/>
          <w:szCs w:val="20"/>
          <w:u w:val="single"/>
        </w:rPr>
        <w:t>reorder the wobbly balance of power</w:t>
      </w:r>
      <w:r w:rsidRPr="00944804">
        <w:rPr>
          <w:rFonts w:ascii="Times New Roman" w:hAnsi="Times New Roman" w:cs="Times New Roman"/>
          <w:sz w:val="20"/>
          <w:szCs w:val="20"/>
        </w:rPr>
        <w:t xml:space="preserve"> </w:t>
      </w:r>
      <w:r w:rsidRPr="00944804">
        <w:rPr>
          <w:rFonts w:ascii="Times New Roman" w:hAnsi="Times New Roman" w:cs="Times New Roman"/>
          <w:sz w:val="16"/>
          <w:szCs w:val="20"/>
        </w:rPr>
        <w:t xml:space="preserve">between nations as energy-challenged industrialized countries turn their sights on the oil-rich nations of the Middle East and Africa. In a peak oil future, the small, flattened, globalized world that has awed recent commentators would become decidedly round and very vast again. Oceans will reemerge as a hindrance to trade, instead of the conduit they have been for so long. An energy-born jolt to the world economy would leave no corner of the globe untouched. Unable to pay their own fuel bills, the tiny Marshall Islands this summer faced the possibility of going entirely without power. That is a reality that could sweep across many of the smallest and poorest countries in Africa, Asia, and Latin America, reversing many of the tentative gains in those regions and stirring deep social unrest. Large patches of the world rely almost entirely on diesel-powered generators for what skimpy electricity they now have. Those generators are the first to run empty as prices soar. A British parliamentary report released in June on “The Impact of Peak Oil on International Development” concluded that “the deepening energy crisis has the potential to make poverty a permanent state for a growing number of people, undoing the development efforts of a generation.”9 We are seeing some of the consequences already in Pakistan – a country of huge strategic importance, with its own stash of nuclear weapons – that is now in the grips of a severe energy crisis. By crippling the country’s economy, battering the stock market, and spurring mass protests, Pakistan’s power shortages could end up giving the country’s Islamic parties the leverage they have long needed to take power. It’s not hard to imagine similar scenarios playing out in dozens of other developing countries. Deepening economic unrest will put an enormous strain on the United Nations and other international aid agencies. Anyone who has ever visited a major UN relief hub knows that their fleets of Land Rovers, jumbo jets and prop planes have a military size thirst for fuel. Aid agency budgets will come under unprecedented pressure just as the need for international aid skyrockets and donor countries themselves feel pressed for cash. A peaking of oil supplies could also hasten the impact of global climate change by dramatically driving up the use of coal for power generation in much of the world. A weakened world economy would also put in jeopardy the massively expensive projects, such as carbon capture and storage, that many experts look to for a reduction in industrial emissions. So on top of the strains caused by scarce fossil fuels, the world may also have to grapple with the destabilizing effects of more rapid desertification, dwindling fisheries, and strained food supplies. </w:t>
      </w:r>
      <w:r w:rsidRPr="00944804">
        <w:rPr>
          <w:rFonts w:ascii="Times New Roman" w:hAnsi="Times New Roman" w:cs="Times New Roman"/>
          <w:sz w:val="20"/>
          <w:szCs w:val="20"/>
          <w:u w:val="single"/>
        </w:rPr>
        <w:t>An oil-constricted world will</w:t>
      </w:r>
      <w:r w:rsidRPr="00944804">
        <w:rPr>
          <w:rFonts w:ascii="Times New Roman" w:hAnsi="Times New Roman" w:cs="Times New Roman"/>
          <w:sz w:val="16"/>
          <w:szCs w:val="20"/>
        </w:rPr>
        <w:t xml:space="preserve"> also </w:t>
      </w:r>
      <w:r w:rsidRPr="00944804">
        <w:rPr>
          <w:rFonts w:ascii="Times New Roman" w:hAnsi="Times New Roman" w:cs="Times New Roman"/>
          <w:sz w:val="20"/>
          <w:szCs w:val="20"/>
          <w:u w:val="single"/>
        </w:rPr>
        <w:t>stir</w:t>
      </w:r>
      <w:r w:rsidRPr="00944804">
        <w:rPr>
          <w:rFonts w:ascii="Times New Roman" w:hAnsi="Times New Roman" w:cs="Times New Roman"/>
          <w:sz w:val="16"/>
          <w:szCs w:val="20"/>
        </w:rPr>
        <w:t xml:space="preserve"> perilous </w:t>
      </w:r>
      <w:r w:rsidRPr="00944804">
        <w:rPr>
          <w:rFonts w:ascii="Times New Roman" w:hAnsi="Times New Roman" w:cs="Times New Roman"/>
          <w:sz w:val="20"/>
          <w:szCs w:val="20"/>
          <w:u w:val="single"/>
        </w:rPr>
        <w:t>frictions</w:t>
      </w:r>
      <w:r w:rsidRPr="00944804">
        <w:rPr>
          <w:rFonts w:ascii="Times New Roman" w:hAnsi="Times New Roman" w:cs="Times New Roman"/>
          <w:sz w:val="16"/>
          <w:szCs w:val="20"/>
        </w:rPr>
        <w:t xml:space="preserve"> between haves and have-nots. </w:t>
      </w:r>
      <w:r w:rsidRPr="00944804">
        <w:rPr>
          <w:rFonts w:ascii="Times New Roman" w:hAnsi="Times New Roman" w:cs="Times New Roman"/>
          <w:sz w:val="20"/>
          <w:szCs w:val="20"/>
          <w:u w:val="single"/>
        </w:rPr>
        <w:t>The vast majority of</w:t>
      </w:r>
      <w:r w:rsidRPr="00944804">
        <w:rPr>
          <w:rFonts w:ascii="Times New Roman" w:hAnsi="Times New Roman" w:cs="Times New Roman"/>
          <w:sz w:val="16"/>
          <w:szCs w:val="20"/>
        </w:rPr>
        <w:t xml:space="preserve"> all the world’s known </w:t>
      </w:r>
      <w:r w:rsidRPr="00944804">
        <w:rPr>
          <w:rFonts w:ascii="Times New Roman" w:hAnsi="Times New Roman" w:cs="Times New Roman"/>
          <w:sz w:val="20"/>
          <w:szCs w:val="20"/>
          <w:u w:val="single"/>
        </w:rPr>
        <w:t>oil</w:t>
      </w:r>
      <w:r w:rsidRPr="00944804">
        <w:rPr>
          <w:rFonts w:ascii="Times New Roman" w:hAnsi="Times New Roman" w:cs="Times New Roman"/>
          <w:sz w:val="16"/>
          <w:szCs w:val="20"/>
        </w:rPr>
        <w:t xml:space="preserve"> reserves </w:t>
      </w:r>
      <w:r w:rsidRPr="00944804">
        <w:rPr>
          <w:rFonts w:ascii="Times New Roman" w:hAnsi="Times New Roman" w:cs="Times New Roman"/>
          <w:sz w:val="20"/>
          <w:szCs w:val="20"/>
          <w:u w:val="single"/>
        </w:rPr>
        <w:t>is</w:t>
      </w:r>
      <w:r w:rsidRPr="00944804">
        <w:rPr>
          <w:rFonts w:ascii="Times New Roman" w:hAnsi="Times New Roman" w:cs="Times New Roman"/>
          <w:sz w:val="16"/>
          <w:szCs w:val="20"/>
        </w:rPr>
        <w:t xml:space="preserve"> now </w:t>
      </w:r>
      <w:r w:rsidRPr="00944804">
        <w:rPr>
          <w:rFonts w:ascii="Times New Roman" w:hAnsi="Times New Roman" w:cs="Times New Roman"/>
          <w:sz w:val="20"/>
          <w:szCs w:val="20"/>
          <w:u w:val="single"/>
        </w:rPr>
        <w:t>in</w:t>
      </w:r>
      <w:r w:rsidRPr="00944804">
        <w:rPr>
          <w:rFonts w:ascii="Times New Roman" w:hAnsi="Times New Roman" w:cs="Times New Roman"/>
          <w:sz w:val="16"/>
          <w:szCs w:val="20"/>
        </w:rPr>
        <w:t xml:space="preserve"> the hands of national oil companies, </w:t>
      </w:r>
      <w:r w:rsidRPr="00944804">
        <w:rPr>
          <w:rStyle w:val="Emphasis"/>
          <w:rFonts w:ascii="Times New Roman" w:hAnsi="Times New Roman" w:cs="Times New Roman"/>
          <w:sz w:val="20"/>
          <w:szCs w:val="20"/>
        </w:rPr>
        <w:t>largely</w:t>
      </w:r>
      <w:r w:rsidRPr="00944804">
        <w:rPr>
          <w:rFonts w:ascii="Times New Roman" w:hAnsi="Times New Roman" w:cs="Times New Roman"/>
          <w:sz w:val="16"/>
          <w:szCs w:val="20"/>
        </w:rPr>
        <w:t xml:space="preserve"> in countries with </w:t>
      </w:r>
      <w:r w:rsidRPr="00944804">
        <w:rPr>
          <w:rStyle w:val="Emphasis"/>
          <w:rFonts w:ascii="Times New Roman" w:hAnsi="Times New Roman" w:cs="Times New Roman"/>
          <w:sz w:val="20"/>
          <w:szCs w:val="20"/>
        </w:rPr>
        <w:t>corrupt</w:t>
      </w:r>
      <w:r w:rsidRPr="00944804">
        <w:rPr>
          <w:rFonts w:ascii="Times New Roman" w:hAnsi="Times New Roman" w:cs="Times New Roman"/>
          <w:sz w:val="16"/>
          <w:szCs w:val="20"/>
        </w:rPr>
        <w:t xml:space="preserve"> and autocratic </w:t>
      </w:r>
      <w:r w:rsidRPr="00944804">
        <w:rPr>
          <w:rFonts w:ascii="Times New Roman" w:hAnsi="Times New Roman" w:cs="Times New Roman"/>
          <w:sz w:val="20"/>
          <w:szCs w:val="20"/>
          <w:u w:val="single"/>
        </w:rPr>
        <w:t>governments</w:t>
      </w:r>
      <w:r w:rsidRPr="00944804">
        <w:rPr>
          <w:rFonts w:ascii="Times New Roman" w:hAnsi="Times New Roman" w:cs="Times New Roman"/>
          <w:sz w:val="16"/>
          <w:szCs w:val="20"/>
        </w:rPr>
        <w:t xml:space="preserve">. Many of these governments—Iran and Venezuela top the list—are now seen as antagonists of the United States. Tightened oil supplies will substantially boost these countries’ political leverage, but that enhanced power will carry its own peril. Playing the oil card when nations are scrambling for every barrel will be a far more serious matter that at any time in the past. The European continent could also undergo a profound shift as its needs—and sources of energy—diverge all the more from those of the United States. A conservation-oriented Europe (oil demand is on the decline in almost every EU country) will look all the more askance at what it sees as the gluttonous habits of the United States. At the same time, Europe’s governments may have little choice but to shy from any political confrontations with its principal energy supplier, Russia. An energy-restricted future will greatly enhance Russia’s clout within settings like the UN Security Council but also in its dealings with both Europe and China. Abundant oil and gas have fueled Russia’s return to power over the last decade, giving it renewed standing within the UN and increasing sway over European capitals. The peak oil threat is already sending shivers through the big developing countries of China and India, whose propulsive growth (and own internal stability) requires massive doses of energy. For Beijing, running low on fuel spells economic chaos and internal strife, which in turn spawns images of insurrection and a breaking up of the continent sized country. </w:t>
      </w:r>
      <w:r w:rsidRPr="00944804">
        <w:rPr>
          <w:rFonts w:ascii="Times New Roman" w:hAnsi="Times New Roman" w:cs="Times New Roman"/>
          <w:sz w:val="20"/>
          <w:szCs w:val="20"/>
          <w:u w:val="single"/>
        </w:rPr>
        <w:t>Slumping oil supplies will</w:t>
      </w:r>
      <w:r w:rsidRPr="00944804">
        <w:rPr>
          <w:rFonts w:ascii="Times New Roman" w:hAnsi="Times New Roman" w:cs="Times New Roman"/>
          <w:sz w:val="16"/>
          <w:szCs w:val="20"/>
        </w:rPr>
        <w:t xml:space="preserve"> automatically </w:t>
      </w:r>
      <w:r w:rsidRPr="00944804">
        <w:rPr>
          <w:rFonts w:ascii="Times New Roman" w:hAnsi="Times New Roman" w:cs="Times New Roman"/>
          <w:sz w:val="20"/>
          <w:szCs w:val="20"/>
          <w:u w:val="single"/>
        </w:rPr>
        <w:t xml:space="preserve">pit </w:t>
      </w:r>
      <w:r w:rsidRPr="00944804">
        <w:rPr>
          <w:rFonts w:ascii="Times New Roman" w:hAnsi="Times New Roman" w:cs="Times New Roman"/>
          <w:sz w:val="16"/>
          <w:szCs w:val="20"/>
        </w:rPr>
        <w:t xml:space="preserve">the two largest </w:t>
      </w:r>
      <w:r w:rsidRPr="00944804">
        <w:rPr>
          <w:rFonts w:ascii="Times New Roman" w:hAnsi="Times New Roman" w:cs="Times New Roman"/>
          <w:sz w:val="20"/>
          <w:szCs w:val="20"/>
          <w:u w:val="single"/>
        </w:rPr>
        <w:t>energy consumers</w:t>
      </w:r>
      <w:r w:rsidRPr="00944804">
        <w:rPr>
          <w:rFonts w:ascii="Times New Roman" w:hAnsi="Times New Roman" w:cs="Times New Roman"/>
          <w:sz w:val="16"/>
          <w:szCs w:val="20"/>
        </w:rPr>
        <w:t>—the United States and China—</w:t>
      </w:r>
      <w:r w:rsidRPr="00944804">
        <w:rPr>
          <w:rStyle w:val="Emphasis"/>
          <w:rFonts w:ascii="Times New Roman" w:hAnsi="Times New Roman" w:cs="Times New Roman"/>
          <w:sz w:val="20"/>
          <w:szCs w:val="20"/>
        </w:rPr>
        <w:t>against one another</w:t>
      </w:r>
      <w:r w:rsidRPr="00944804">
        <w:rPr>
          <w:rFonts w:ascii="Times New Roman" w:hAnsi="Times New Roman" w:cs="Times New Roman"/>
          <w:sz w:val="16"/>
          <w:szCs w:val="20"/>
        </w:rPr>
        <w:t xml:space="preserve"> in competition over supplies in South America, West Africa, the Middle East, and Central Asia. China is already taking this competition very seriously. It doesn’t require much of a leap to imagine a Cold War-style scramble between Washington and Beijing—not for like-minded allies this time but simply for reliable and tested suppliers of oil. One region that offers promise and peril in almost equal measure is the Artic, which many in the oil industry consider the last big basin of untapped hydrocarbon riches. But the Artic remains an ungoverned ocean whose legal status couldn’t be less clear, especially so long as the United States continues to remain outside the international Law of the Sea Treaty. As the ices there recede, the risk increases that a scramble for assets in the Artic could turn nasty.</w:t>
      </w:r>
    </w:p>
    <w:p w:rsidR="00A95A34" w:rsidRPr="00944804" w:rsidRDefault="00D70185" w:rsidP="00F31D52">
      <w:pPr>
        <w:pStyle w:val="Heading3"/>
        <w:rPr>
          <w:rFonts w:ascii="Times New Roman" w:hAnsi="Times New Roman" w:cs="Times New Roman"/>
        </w:rPr>
      </w:pPr>
      <w:r w:rsidRPr="00944804">
        <w:rPr>
          <w:rFonts w:ascii="Times New Roman" w:hAnsi="Times New Roman" w:cs="Times New Roman"/>
        </w:rPr>
        <w:lastRenderedPageBreak/>
        <w:t>2NC Warming Module</w:t>
      </w:r>
    </w:p>
    <w:p w:rsidR="00A95A34" w:rsidRPr="00944804" w:rsidRDefault="00A95A34" w:rsidP="00A95A34">
      <w:pPr>
        <w:pStyle w:val="Heading4"/>
        <w:rPr>
          <w:rFonts w:ascii="Times New Roman" w:hAnsi="Times New Roman" w:cs="Times New Roman"/>
          <w:sz w:val="22"/>
          <w:szCs w:val="26"/>
        </w:rPr>
      </w:pPr>
      <w:r w:rsidRPr="00944804">
        <w:rPr>
          <w:rFonts w:ascii="Times New Roman" w:hAnsi="Times New Roman" w:cs="Times New Roman"/>
          <w:sz w:val="22"/>
          <w:szCs w:val="26"/>
        </w:rPr>
        <w:t>Warming is real and anthropogenic – emission cuts through clean tech are key to solve</w:t>
      </w:r>
    </w:p>
    <w:p w:rsidR="00A95A34" w:rsidRPr="00944804" w:rsidRDefault="00A95A34" w:rsidP="00A95A34">
      <w:pPr>
        <w:rPr>
          <w:rFonts w:ascii="Times New Roman" w:hAnsi="Times New Roman" w:cs="Times New Roman"/>
          <w:sz w:val="16"/>
        </w:rPr>
      </w:pPr>
      <w:r w:rsidRPr="00944804">
        <w:rPr>
          <w:rStyle w:val="Style13ptBold"/>
          <w:rFonts w:ascii="Times New Roman" w:hAnsi="Times New Roman" w:cs="Times New Roman"/>
          <w:sz w:val="22"/>
        </w:rPr>
        <w:t xml:space="preserve">Harvey 2013 </w:t>
      </w:r>
      <w:r w:rsidRPr="00944804">
        <w:rPr>
          <w:rStyle w:val="Style13ptBold"/>
          <w:rFonts w:ascii="Times New Roman" w:hAnsi="Times New Roman" w:cs="Times New Roman"/>
          <w:b w:val="0"/>
          <w:sz w:val="16"/>
        </w:rPr>
        <w:t>(</w:t>
      </w:r>
      <w:r w:rsidRPr="00944804">
        <w:rPr>
          <w:rFonts w:ascii="Times New Roman" w:hAnsi="Times New Roman" w:cs="Times New Roman"/>
          <w:sz w:val="16"/>
        </w:rPr>
        <w:t>Fiona, Guardian Environment Reporter, IPCC climate report: human impact is 'unequivocal', September 27 2013, http://www.theguardian.com/environment/2013/sep/27/ipcc-climate-report-un-secretary-general)</w:t>
      </w:r>
    </w:p>
    <w:p w:rsidR="00A95A34" w:rsidRPr="00944804" w:rsidRDefault="00A95A34" w:rsidP="00A95A34">
      <w:pPr>
        <w:rPr>
          <w:rFonts w:ascii="Times New Roman" w:hAnsi="Times New Roman" w:cs="Times New Roman"/>
          <w:sz w:val="16"/>
        </w:rPr>
      </w:pPr>
      <w:r w:rsidRPr="00944804">
        <w:rPr>
          <w:rFonts w:ascii="Times New Roman" w:hAnsi="Times New Roman" w:cs="Times New Roman"/>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944804">
        <w:rPr>
          <w:rStyle w:val="StyleUnderline"/>
          <w:rFonts w:ascii="Times New Roman" w:hAnsi="Times New Roman" w:cs="Times New Roman"/>
        </w:rPr>
        <w:t>The world's leading climate scientists</w:t>
      </w:r>
      <w:r w:rsidRPr="00944804">
        <w:rPr>
          <w:rFonts w:ascii="Times New Roman" w:hAnsi="Times New Roman" w:cs="Times New Roman"/>
          <w:sz w:val="16"/>
        </w:rPr>
        <w:t xml:space="preserve">, who have been meeting in all-night sessions this week in the Swedish capital, said there was no longer room for doubt that climate change was occurring, and the dominant cause has been human actions in pouring greenhouse gases into the atmosphere. In their starkest warning yet, </w:t>
      </w:r>
      <w:r w:rsidRPr="00944804">
        <w:rPr>
          <w:rStyle w:val="StyleUnderline"/>
          <w:rFonts w:ascii="Times New Roman" w:hAnsi="Times New Roman" w:cs="Times New Roman"/>
        </w:rPr>
        <w:t>following</w:t>
      </w:r>
      <w:r w:rsidRPr="00944804">
        <w:rPr>
          <w:rFonts w:ascii="Times New Roman" w:hAnsi="Times New Roman" w:cs="Times New Roman"/>
          <w:sz w:val="16"/>
        </w:rPr>
        <w:t xml:space="preserve"> nearly </w:t>
      </w:r>
      <w:r w:rsidRPr="00944804">
        <w:rPr>
          <w:rStyle w:val="StyleUnderline"/>
          <w:rFonts w:ascii="Times New Roman" w:hAnsi="Times New Roman" w:cs="Times New Roman"/>
        </w:rPr>
        <w:t>seven years of new research</w:t>
      </w:r>
      <w:r w:rsidRPr="00944804">
        <w:rPr>
          <w:rFonts w:ascii="Times New Roman" w:hAnsi="Times New Roman" w:cs="Times New Roman"/>
          <w:sz w:val="16"/>
        </w:rPr>
        <w:t xml:space="preserve"> on the climate, the Intergovernmental Panel on Climate Change (IPCC) </w:t>
      </w:r>
      <w:r w:rsidRPr="00944804">
        <w:rPr>
          <w:rStyle w:val="StyleUnderline"/>
          <w:rFonts w:ascii="Times New Roman" w:hAnsi="Times New Roman" w:cs="Times New Roman"/>
        </w:rPr>
        <w:t>said it was "unequivocal"</w:t>
      </w:r>
      <w:r w:rsidRPr="00944804">
        <w:rPr>
          <w:rFonts w:ascii="Times New Roman" w:hAnsi="Times New Roman" w:cs="Times New Roman"/>
          <w:sz w:val="16"/>
        </w:rPr>
        <w:t xml:space="preserve"> and </w:t>
      </w:r>
      <w:r w:rsidRPr="00944804">
        <w:rPr>
          <w:rStyle w:val="StyleUnderline"/>
          <w:rFonts w:ascii="Times New Roman" w:hAnsi="Times New Roman" w:cs="Times New Roman"/>
        </w:rPr>
        <w:t>that</w:t>
      </w:r>
      <w:r w:rsidRPr="00944804">
        <w:rPr>
          <w:rFonts w:ascii="Times New Roman" w:hAnsi="Times New Roman" w:cs="Times New Roman"/>
          <w:sz w:val="16"/>
        </w:rPr>
        <w:t xml:space="preserve"> even if the world begins to moderate greenhouse gas emissions, </w:t>
      </w:r>
      <w:r w:rsidRPr="00944804">
        <w:rPr>
          <w:rStyle w:val="StyleUnderline"/>
          <w:rFonts w:ascii="Times New Roman" w:hAnsi="Times New Roman" w:cs="Times New Roman"/>
        </w:rPr>
        <w:t>warming is likely to cross the critical threshold</w:t>
      </w:r>
      <w:r w:rsidRPr="00944804">
        <w:rPr>
          <w:rFonts w:ascii="Times New Roman" w:hAnsi="Times New Roman" w:cs="Times New Roman"/>
          <w:sz w:val="16"/>
        </w:rPr>
        <w:t xml:space="preserve"> of 2C by the end of this century. That would have serious consequences, including sea level rises, heatwaves and changes to rainfall 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944804">
        <w:rPr>
          <w:rStyle w:val="StyleUnderline"/>
          <w:rFonts w:ascii="Times New Roman" w:hAnsi="Times New Roman" w:cs="Times New Roman"/>
        </w:rPr>
        <w:t>the science grows clearer, the case grows more compelling</w:t>
      </w:r>
      <w:r w:rsidRPr="00944804">
        <w:rPr>
          <w:rFonts w:ascii="Times New Roman" w:hAnsi="Times New Roman" w:cs="Times New Roman"/>
          <w:sz w:val="16"/>
        </w:rPr>
        <w:t xml:space="preserve">, and the costs of inaction grow beyond anything that anyone with conscience or commonsense should be willing to even contemplate,"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the IPCC warned that </w:t>
      </w:r>
      <w:r w:rsidRPr="00944804">
        <w:rPr>
          <w:rStyle w:val="StyleUnderline"/>
          <w:rFonts w:ascii="Times New Roman" w:hAnsi="Times New Roman" w:cs="Times New Roman"/>
        </w:rPr>
        <w:t>the world cannot afford to keep emitting carbon</w:t>
      </w:r>
      <w:r w:rsidRPr="00944804">
        <w:rPr>
          <w:rFonts w:ascii="Times New Roman" w:hAnsi="Times New Roman" w:cs="Times New Roman"/>
          <w:sz w:val="16"/>
        </w:rPr>
        <w:t xml:space="preserve"> dioxide as it has been doing in recent years. To avoid dangerous levels of climate change, beyond 2C, the world can only emit a total of between 800 and 880 gigatonnes of carbon. Of this, about 530 gigatonnes had already been emitted by 2011. That has a clear implication for our fossil fuel consumption, meaning that humans cannot burn all of the coal, oil and gas reserves that countries and companies possess.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rise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the message that </w:t>
      </w:r>
      <w:r w:rsidRPr="00944804">
        <w:rPr>
          <w:rStyle w:val="StyleUnderline"/>
          <w:rFonts w:ascii="Times New Roman" w:hAnsi="Times New Roman" w:cs="Times New Roman"/>
        </w:rPr>
        <w:t>greenhouse gases must be reduced</w:t>
      </w:r>
      <w:r w:rsidRPr="00944804">
        <w:rPr>
          <w:rFonts w:ascii="Times New Roman" w:hAnsi="Times New Roman" w:cs="Times New Roman"/>
          <w:sz w:val="16"/>
        </w:rPr>
        <w:t xml:space="preserve"> was clear. "We give very relevant guidance on the total amount of carbon that can't be emitted to stay to 1.5 or 2C. We are not on the path that would lead us to respect that warming target [which has been agreed by world governments]." He said: "</w:t>
      </w:r>
      <w:r w:rsidRPr="00944804">
        <w:rPr>
          <w:rStyle w:val="StyleUnderline"/>
          <w:rFonts w:ascii="Times New Roman" w:hAnsi="Times New Roman" w:cs="Times New Roman"/>
        </w:rPr>
        <w:t>Continued emissions of greenhouse gases will cause further warming</w:t>
      </w:r>
      <w:r w:rsidRPr="00944804">
        <w:rPr>
          <w:rFonts w:ascii="Times New Roman" w:hAnsi="Times New Roman" w:cs="Times New Roman"/>
          <w:sz w:val="16"/>
        </w:rPr>
        <w:t xml:space="preserve"> and changes in all components of the climate system. </w:t>
      </w:r>
      <w:r w:rsidRPr="00944804">
        <w:rPr>
          <w:rStyle w:val="StyleUnderline"/>
          <w:rFonts w:ascii="Times New Roman" w:hAnsi="Times New Roman" w:cs="Times New Roman"/>
        </w:rPr>
        <w:t>Limiting climate change will require</w:t>
      </w:r>
      <w:r w:rsidRPr="00944804">
        <w:rPr>
          <w:rFonts w:ascii="Times New Roman" w:hAnsi="Times New Roman" w:cs="Times New Roman"/>
          <w:sz w:val="16"/>
        </w:rPr>
        <w:t xml:space="preserve"> substantial and sustained </w:t>
      </w:r>
      <w:r w:rsidRPr="00944804">
        <w:rPr>
          <w:rStyle w:val="StyleUnderline"/>
          <w:rFonts w:ascii="Times New Roman" w:hAnsi="Times New Roman" w:cs="Times New Roman"/>
        </w:rPr>
        <w:t>reductions of</w:t>
      </w:r>
      <w:r w:rsidRPr="00944804">
        <w:rPr>
          <w:rFonts w:ascii="Times New Roman" w:hAnsi="Times New Roman" w:cs="Times New Roman"/>
          <w:sz w:val="16"/>
        </w:rPr>
        <w:t xml:space="preserve"> greenhouse gas </w:t>
      </w:r>
      <w:r w:rsidRPr="00944804">
        <w:rPr>
          <w:rStyle w:val="StyleUnderline"/>
          <w:rFonts w:ascii="Times New Roman" w:hAnsi="Times New Roman" w:cs="Times New Roman"/>
        </w:rPr>
        <w:t>emissions</w:t>
      </w:r>
      <w:r w:rsidRPr="00944804">
        <w:rPr>
          <w:rFonts w:ascii="Times New Roman" w:hAnsi="Times New Roman" w:cs="Times New Roman"/>
          <w:sz w:val="16"/>
        </w:rPr>
        <w:t xml:space="preserve">." Though governments around the world have agreed to curb emissions, and at numerous international meetings have reaffirmed their commitment to holding warming to below 2C by the end of the century, greenhouse gas concentrations are still rising at record rates. Rajendra Pachauri,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the longer term trends were clear: "Each of the last three decades has been successively warmer at the Earth's surface than any preceding decade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since then there have been some medium-sized volcanic eruptions that have cooled the climate." But he said that further research was needed on the role of the oceans, which are thought to have absorbed more than 90% of the warming so far. </w:t>
      </w:r>
      <w:r w:rsidRPr="00944804">
        <w:rPr>
          <w:rStyle w:val="StyleUnderline"/>
          <w:rFonts w:ascii="Times New Roman" w:hAnsi="Times New Roman" w:cs="Times New Roman"/>
        </w:rPr>
        <w:t>The scientists have faced sustained attacks from</w:t>
      </w:r>
      <w:r w:rsidRPr="00944804">
        <w:rPr>
          <w:rFonts w:ascii="Times New Roman" w:hAnsi="Times New Roman" w:cs="Times New Roman"/>
          <w:sz w:val="16"/>
        </w:rPr>
        <w:t xml:space="preserve"> so-called </w:t>
      </w:r>
      <w:r w:rsidRPr="00944804">
        <w:rPr>
          <w:rStyle w:val="StyleUnderline"/>
          <w:rFonts w:ascii="Times New Roman" w:hAnsi="Times New Roman" w:cs="Times New Roman"/>
        </w:rPr>
        <w:t>sceptics</w:t>
      </w:r>
      <w:r w:rsidRPr="00944804">
        <w:rPr>
          <w:rFonts w:ascii="Times New Roman" w:hAnsi="Times New Roman" w:cs="Times New Roman"/>
          <w:sz w:val="16"/>
        </w:rPr>
        <w:t xml:space="preserve">, often </w:t>
      </w:r>
      <w:r w:rsidRPr="00944804">
        <w:rPr>
          <w:rStyle w:val="StyleUnderline"/>
          <w:rFonts w:ascii="Times New Roman" w:hAnsi="Times New Roman" w:cs="Times New Roman"/>
        </w:rPr>
        <w:t>funded by "vested interests"</w:t>
      </w:r>
      <w:r w:rsidRPr="00944804">
        <w:rPr>
          <w:rFonts w:ascii="Times New Roman" w:hAnsi="Times New Roman" w:cs="Times New Roman"/>
          <w:sz w:val="16"/>
        </w:rPr>
        <w:t xml:space="preserve"> according to the UN, who try to pick holes in each item of evidence for climate change. The experts have always known they must make their work watertight against such an onslaught, and </w:t>
      </w:r>
      <w:r w:rsidRPr="00944804">
        <w:rPr>
          <w:rStyle w:val="StyleUnderline"/>
          <w:rFonts w:ascii="Times New Roman" w:hAnsi="Times New Roman" w:cs="Times New Roman"/>
        </w:rPr>
        <w:t>every conclusion</w:t>
      </w:r>
      <w:r w:rsidRPr="00944804">
        <w:rPr>
          <w:rFonts w:ascii="Times New Roman" w:hAnsi="Times New Roman" w:cs="Times New Roman"/>
          <w:sz w:val="16"/>
        </w:rPr>
        <w:t xml:space="preserve"> made by the IPCC </w:t>
      </w:r>
      <w:r w:rsidRPr="00944804">
        <w:rPr>
          <w:rStyle w:val="StyleUnderline"/>
          <w:rFonts w:ascii="Times New Roman" w:hAnsi="Times New Roman" w:cs="Times New Roman"/>
        </w:rPr>
        <w:t>must pass scrutiny by all of the world's governments</w:t>
      </w:r>
      <w:r w:rsidRPr="00944804">
        <w:rPr>
          <w:rFonts w:ascii="Times New Roman" w:hAnsi="Times New Roman" w:cs="Times New Roman"/>
          <w:sz w:val="16"/>
        </w:rPr>
        <w:t xml:space="preserve"> before it can be published. Their warning on Friday was sent out to governments around the globe, who convene and fund the IPCC. It was 1988 when scientists were first convened for this task, and in the five landmark reports since then </w:t>
      </w:r>
      <w:r w:rsidRPr="00944804">
        <w:rPr>
          <w:rStyle w:val="StyleUnderline"/>
          <w:rFonts w:ascii="Times New Roman" w:hAnsi="Times New Roman" w:cs="Times New Roman"/>
        </w:rPr>
        <w:t>the research has become ever clearer</w:t>
      </w:r>
      <w:r w:rsidRPr="00944804">
        <w:rPr>
          <w:rFonts w:ascii="Times New Roman" w:hAnsi="Times New Roman" w:cs="Times New Roman"/>
          <w:sz w:val="16"/>
        </w:rPr>
        <w:t xml:space="preserve">. Now, </w:t>
      </w:r>
      <w:r w:rsidRPr="00944804">
        <w:rPr>
          <w:rStyle w:val="StyleUnderline"/>
          <w:rFonts w:ascii="Times New Roman" w:hAnsi="Times New Roman" w:cs="Times New Roman"/>
        </w:rPr>
        <w:t>scientists</w:t>
      </w:r>
      <w:r w:rsidRPr="00944804">
        <w:rPr>
          <w:rFonts w:ascii="Times New Roman" w:hAnsi="Times New Roman" w:cs="Times New Roman"/>
          <w:sz w:val="16"/>
        </w:rPr>
        <w:t xml:space="preserve"> say they </w:t>
      </w:r>
      <w:r w:rsidRPr="00944804">
        <w:rPr>
          <w:rStyle w:val="StyleUnderline"/>
          <w:rFonts w:ascii="Times New Roman" w:hAnsi="Times New Roman" w:cs="Times New Roman"/>
        </w:rPr>
        <w:t>are certain that "warming</w:t>
      </w:r>
      <w:r w:rsidRPr="00944804">
        <w:rPr>
          <w:rFonts w:ascii="Times New Roman" w:hAnsi="Times New Roman" w:cs="Times New Roman"/>
          <w:sz w:val="16"/>
        </w:rPr>
        <w:t xml:space="preserve"> in the climate system </w:t>
      </w:r>
      <w:r w:rsidRPr="00944804">
        <w:rPr>
          <w:rStyle w:val="StyleUnderline"/>
          <w:rFonts w:ascii="Times New Roman" w:hAnsi="Times New Roman" w:cs="Times New Roman"/>
        </w:rPr>
        <w:t>is unequivocal</w:t>
      </w:r>
      <w:r w:rsidRPr="00944804">
        <w:rPr>
          <w:rFonts w:ascii="Times New Roman" w:hAnsi="Times New Roman" w:cs="Times New Roman"/>
          <w:sz w:val="16"/>
        </w:rPr>
        <w:t xml:space="preserve"> and since 1950 many changes have been observed throughout the climate system that are unprecedented over decades to millennia." That warning, from such a sober body, hemmed in by the need to submit every statement to extraordinary levels of scrutiny, is the starkest yet. "Heatwaves are very likely to occur more frequently and last longer. As the earth warms, we expect to see currently wet regions </w:t>
      </w:r>
      <w:r w:rsidRPr="00944804">
        <w:rPr>
          <w:rFonts w:ascii="Times New Roman" w:hAnsi="Times New Roman" w:cs="Times New Roman"/>
          <w:sz w:val="16"/>
        </w:rPr>
        <w:lastRenderedPageBreak/>
        <w:t xml:space="preserve">receiving more rainfall, and dry regions receiving less, although there will be exceptions," Stocker said. Qin Dahe, also co-chair of the working group, said: "As the ocean warm, and glaciers and ice sheets reduce, global mean sea level will continue to rise, but at a faster rate than we have experienced over the past 40 years." Prof David Mackay, chief scientific adviser to the Department of Energy and Climate Change, said: "The far-reaching consequences of this warming are becoming understood, although some uncertainties remain. The most significant uncertainty, however, is how much carbon humanity will choose to put into the atmosphere in the future. </w:t>
      </w:r>
      <w:r w:rsidRPr="00944804">
        <w:rPr>
          <w:rStyle w:val="StyleUnderline"/>
          <w:rFonts w:ascii="Times New Roman" w:hAnsi="Times New Roman" w:cs="Times New Roman"/>
        </w:rPr>
        <w:t>It is the total sum of all our carbon emissions that will determine the impacts. We need to take action now</w:t>
      </w:r>
      <w:r w:rsidRPr="00944804">
        <w:rPr>
          <w:rFonts w:ascii="Times New Roman" w:hAnsi="Times New Roman" w:cs="Times New Roman"/>
          <w:sz w:val="16"/>
        </w:rPr>
        <w:t>, to maximise our chances of being faced with impacts that we, and our children, can deal with. Waiting a decade or two before taking climate change action will certainly lead to greater harm than acting now."</w:t>
      </w:r>
    </w:p>
    <w:p w:rsidR="00A95A34" w:rsidRPr="00944804" w:rsidRDefault="00A95A34" w:rsidP="00A95A34">
      <w:pPr>
        <w:spacing w:after="0" w:line="240" w:lineRule="auto"/>
        <w:rPr>
          <w:rFonts w:ascii="Times New Roman" w:hAnsi="Times New Roman" w:cs="Times New Roman"/>
          <w:b/>
          <w:bCs/>
          <w:color w:val="000000"/>
          <w:shd w:val="clear" w:color="auto" w:fill="FFFFFF"/>
        </w:rPr>
      </w:pPr>
      <w:r w:rsidRPr="00944804">
        <w:rPr>
          <w:rFonts w:ascii="Times New Roman" w:hAnsi="Times New Roman" w:cs="Times New Roman"/>
          <w:b/>
          <w:bCs/>
          <w:color w:val="000000"/>
          <w:shd w:val="clear" w:color="auto" w:fill="FFFFFF"/>
        </w:rPr>
        <w:t>Warming lead to extinction</w:t>
      </w:r>
    </w:p>
    <w:p w:rsidR="006D68F4" w:rsidRPr="00944804" w:rsidRDefault="00A95A34" w:rsidP="006D68F4">
      <w:pPr>
        <w:spacing w:after="0" w:line="240" w:lineRule="auto"/>
        <w:rPr>
          <w:rFonts w:ascii="Times New Roman" w:hAnsi="Times New Roman" w:cs="Times New Roman"/>
          <w:b/>
          <w:iCs/>
          <w:u w:val="single"/>
        </w:rPr>
      </w:pPr>
      <w:r w:rsidRPr="00944804">
        <w:rPr>
          <w:rFonts w:ascii="Times New Roman" w:hAnsi="Times New Roman" w:cs="Times New Roman"/>
          <w:b/>
          <w:bCs/>
          <w:color w:val="000000"/>
          <w:shd w:val="clear" w:color="auto" w:fill="FFFFFF"/>
        </w:rPr>
        <w:t>Deibel 2007</w:t>
      </w:r>
      <w:r w:rsidRPr="00944804">
        <w:rPr>
          <w:rFonts w:ascii="Times New Roman" w:hAnsi="Times New Roman" w:cs="Times New Roman"/>
          <w:color w:val="000000"/>
          <w:szCs w:val="20"/>
          <w:shd w:val="clear" w:color="auto" w:fill="FFFFFF"/>
        </w:rPr>
        <w:t> </w:t>
      </w:r>
      <w:r w:rsidRPr="00944804">
        <w:rPr>
          <w:rFonts w:ascii="Times New Roman" w:hAnsi="Times New Roman" w:cs="Times New Roman"/>
          <w:color w:val="000000"/>
          <w:sz w:val="16"/>
          <w:szCs w:val="20"/>
          <w:shd w:val="clear" w:color="auto" w:fill="FFFFFF"/>
        </w:rPr>
        <w:t>(Terry L. Professor of IR @ National War College, 2007. “Foreign Affairs Strategy: Logic for American Statecraft”, Conclusion: American Foreign Affairs Strategy Today)//NR</w:t>
      </w:r>
      <w:r w:rsidRPr="00944804">
        <w:rPr>
          <w:rFonts w:ascii="Times New Roman" w:hAnsi="Times New Roman" w:cs="Times New Roman"/>
          <w:color w:val="000000"/>
          <w:sz w:val="16"/>
          <w:szCs w:val="20"/>
        </w:rPr>
        <w:br/>
      </w:r>
      <w:r w:rsidRPr="00944804">
        <w:rPr>
          <w:rFonts w:ascii="Times New Roman" w:hAnsi="Times New Roman" w:cs="Times New Roman"/>
          <w:color w:val="000000"/>
          <w:sz w:val="16"/>
          <w:szCs w:val="20"/>
          <w:shd w:val="clear" w:color="auto" w:fill="FFFFFF"/>
        </w:rPr>
        <w:t>Finally,</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16"/>
          <w:szCs w:val="20"/>
        </w:rPr>
        <w:t>there is</w:t>
      </w:r>
      <w:r w:rsidRPr="00944804">
        <w:rPr>
          <w:rStyle w:val="StyleUnderline"/>
          <w:rFonts w:ascii="Times New Roman" w:hAnsi="Times New Roman" w:cs="Times New Roman"/>
          <w:b/>
          <w:sz w:val="20"/>
          <w:szCs w:val="20"/>
        </w:rPr>
        <w:t xml:space="preserve"> </w:t>
      </w:r>
      <w:r w:rsidRPr="00944804">
        <w:rPr>
          <w:rStyle w:val="Emphasis"/>
          <w:rFonts w:ascii="Times New Roman" w:hAnsi="Times New Roman" w:cs="Times New Roman"/>
          <w:sz w:val="20"/>
          <w:szCs w:val="20"/>
        </w:rPr>
        <w:t>one major existential threat</w:t>
      </w:r>
      <w:r w:rsidRPr="00944804">
        <w:rPr>
          <w:rFonts w:ascii="Times New Roman" w:hAnsi="Times New Roman" w:cs="Times New Roman"/>
          <w:b/>
          <w:color w:val="000000"/>
          <w:sz w:val="16"/>
          <w:szCs w:val="20"/>
          <w:shd w:val="clear" w:color="auto" w:fill="FFFFFF"/>
        </w:rPr>
        <w:t xml:space="preserve"> </w:t>
      </w:r>
      <w:r w:rsidRPr="00944804">
        <w:rPr>
          <w:rFonts w:ascii="Times New Roman" w:hAnsi="Times New Roman" w:cs="Times New Roman"/>
          <w:color w:val="000000"/>
          <w:sz w:val="16"/>
          <w:szCs w:val="20"/>
          <w:shd w:val="clear" w:color="auto" w:fill="FFFFFF"/>
        </w:rPr>
        <w:t>to American security (as well as prosperity) of a nonviolent nature, which, though far in the future,</w:t>
      </w:r>
      <w:r w:rsidRPr="00944804">
        <w:rPr>
          <w:rFonts w:ascii="Times New Roman" w:hAnsi="Times New Roman" w:cs="Times New Roman"/>
          <w:b/>
          <w:color w:val="000000"/>
          <w:sz w:val="16"/>
          <w:szCs w:val="20"/>
          <w:shd w:val="clear" w:color="auto" w:fill="FFFFFF"/>
        </w:rPr>
        <w:t xml:space="preserve"> </w:t>
      </w:r>
      <w:r w:rsidRPr="00944804">
        <w:rPr>
          <w:rStyle w:val="Emphasis"/>
          <w:rFonts w:ascii="Times New Roman" w:hAnsi="Times New Roman" w:cs="Times New Roman"/>
          <w:sz w:val="20"/>
          <w:szCs w:val="20"/>
        </w:rPr>
        <w:t>demands urgent action</w:t>
      </w:r>
      <w:r w:rsidRPr="00944804">
        <w:rPr>
          <w:rFonts w:ascii="Times New Roman" w:hAnsi="Times New Roman" w:cs="Times New Roman"/>
          <w:b/>
          <w:color w:val="000000"/>
          <w:sz w:val="16"/>
          <w:szCs w:val="20"/>
          <w:shd w:val="clear" w:color="auto" w:fill="FFFFFF"/>
        </w:rPr>
        <w:t xml:space="preserve">. </w:t>
      </w:r>
      <w:r w:rsidRPr="00944804">
        <w:rPr>
          <w:rStyle w:val="Emphasis"/>
          <w:rFonts w:ascii="Times New Roman" w:hAnsi="Times New Roman" w:cs="Times New Roman"/>
          <w:sz w:val="20"/>
          <w:szCs w:val="20"/>
        </w:rPr>
        <w:t>It is</w:t>
      </w:r>
      <w:r w:rsidRPr="00944804">
        <w:rPr>
          <w:rStyle w:val="StyleUnderline"/>
          <w:rFonts w:ascii="Times New Roman" w:hAnsi="Times New Roman" w:cs="Times New Roman"/>
          <w:b/>
          <w:sz w:val="20"/>
          <w:szCs w:val="20"/>
        </w:rPr>
        <w:t xml:space="preserve"> </w:t>
      </w:r>
      <w:r w:rsidRPr="00944804">
        <w:rPr>
          <w:rStyle w:val="StyleUnderline"/>
          <w:rFonts w:ascii="Times New Roman" w:hAnsi="Times New Roman" w:cs="Times New Roman"/>
          <w:b/>
          <w:sz w:val="16"/>
          <w:szCs w:val="20"/>
        </w:rPr>
        <w:t>the threat of</w:t>
      </w:r>
      <w:r w:rsidRPr="00944804">
        <w:rPr>
          <w:rStyle w:val="StyleUnderline"/>
          <w:rFonts w:ascii="Times New Roman" w:hAnsi="Times New Roman" w:cs="Times New Roman"/>
          <w:b/>
          <w:sz w:val="20"/>
          <w:szCs w:val="20"/>
        </w:rPr>
        <w:t xml:space="preserve"> </w:t>
      </w:r>
      <w:r w:rsidRPr="00944804">
        <w:rPr>
          <w:rStyle w:val="Emphasis"/>
          <w:rFonts w:ascii="Times New Roman" w:hAnsi="Times New Roman" w:cs="Times New Roman"/>
          <w:sz w:val="20"/>
          <w:szCs w:val="20"/>
        </w:rPr>
        <w:t>global warming</w:t>
      </w:r>
      <w:r w:rsidRPr="00944804">
        <w:rPr>
          <w:rStyle w:val="StyleUnderline"/>
          <w:rFonts w:ascii="Times New Roman" w:hAnsi="Times New Roman" w:cs="Times New Roman"/>
          <w:b/>
          <w:sz w:val="20"/>
          <w:szCs w:val="20"/>
        </w:rPr>
        <w:t xml:space="preserve"> </w:t>
      </w:r>
      <w:r w:rsidRPr="00944804">
        <w:rPr>
          <w:rStyle w:val="StyleUnderline"/>
          <w:rFonts w:ascii="Times New Roman" w:hAnsi="Times New Roman" w:cs="Times New Roman"/>
          <w:b/>
          <w:sz w:val="16"/>
          <w:szCs w:val="20"/>
        </w:rPr>
        <w:t>to the stability of the climate</w:t>
      </w:r>
      <w:r w:rsidRPr="00944804">
        <w:rPr>
          <w:rFonts w:ascii="Times New Roman" w:hAnsi="Times New Roman" w:cs="Times New Roman"/>
          <w:b/>
          <w:color w:val="000000"/>
          <w:sz w:val="16"/>
          <w:szCs w:val="20"/>
          <w:shd w:val="clear" w:color="auto" w:fill="FFFFFF"/>
        </w:rPr>
        <w:t xml:space="preserve"> </w:t>
      </w:r>
      <w:r w:rsidRPr="00944804">
        <w:rPr>
          <w:rFonts w:ascii="Times New Roman" w:hAnsi="Times New Roman" w:cs="Times New Roman"/>
          <w:color w:val="000000"/>
          <w:sz w:val="16"/>
          <w:szCs w:val="20"/>
          <w:shd w:val="clear" w:color="auto" w:fill="FFFFFF"/>
        </w:rPr>
        <w:t>upon which all earthly life depends.</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16"/>
          <w:szCs w:val="20"/>
        </w:rPr>
        <w:t>Scientists worldwide have been observing the gathering of</w:t>
      </w:r>
      <w:r w:rsidRPr="00944804">
        <w:rPr>
          <w:rStyle w:val="StyleUnderline"/>
          <w:rFonts w:ascii="Times New Roman" w:hAnsi="Times New Roman" w:cs="Times New Roman"/>
          <w:b/>
          <w:sz w:val="20"/>
          <w:szCs w:val="20"/>
        </w:rPr>
        <w:t xml:space="preserve"> this threat</w:t>
      </w:r>
      <w:r w:rsidRPr="00944804">
        <w:rPr>
          <w:rFonts w:ascii="Times New Roman" w:hAnsi="Times New Roman" w:cs="Times New Roman"/>
          <w:b/>
          <w:color w:val="000000"/>
          <w:sz w:val="16"/>
          <w:szCs w:val="20"/>
          <w:shd w:val="clear" w:color="auto" w:fill="FFFFFF"/>
        </w:rPr>
        <w:t xml:space="preserve"> </w:t>
      </w:r>
      <w:r w:rsidRPr="00944804">
        <w:rPr>
          <w:rFonts w:ascii="Times New Roman" w:hAnsi="Times New Roman" w:cs="Times New Roman"/>
          <w:color w:val="000000"/>
          <w:sz w:val="16"/>
          <w:szCs w:val="20"/>
          <w:shd w:val="clear" w:color="auto" w:fill="FFFFFF"/>
        </w:rPr>
        <w:t>for three decades now, and what was</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20"/>
          <w:szCs w:val="20"/>
        </w:rPr>
        <w:t>once a mere possibility</w:t>
      </w:r>
      <w:r w:rsidRPr="00944804">
        <w:rPr>
          <w:rFonts w:ascii="Times New Roman" w:hAnsi="Times New Roman" w:cs="Times New Roman"/>
          <w:b/>
          <w:color w:val="000000"/>
          <w:sz w:val="16"/>
          <w:szCs w:val="20"/>
          <w:shd w:val="clear" w:color="auto" w:fill="FFFFFF"/>
        </w:rPr>
        <w:t xml:space="preserve"> </w:t>
      </w:r>
      <w:r w:rsidRPr="00944804">
        <w:rPr>
          <w:rFonts w:ascii="Times New Roman" w:hAnsi="Times New Roman" w:cs="Times New Roman"/>
          <w:color w:val="000000"/>
          <w:sz w:val="20"/>
          <w:szCs w:val="20"/>
          <w:u w:val="single"/>
          <w:shd w:val="clear" w:color="auto" w:fill="FFFFFF"/>
        </w:rPr>
        <w:t>has passed</w:t>
      </w:r>
      <w:r w:rsidRPr="00944804">
        <w:rPr>
          <w:rFonts w:ascii="Times New Roman" w:hAnsi="Times New Roman" w:cs="Times New Roman"/>
          <w:color w:val="000000"/>
          <w:sz w:val="16"/>
          <w:szCs w:val="20"/>
          <w:shd w:val="clear" w:color="auto" w:fill="FFFFFF"/>
        </w:rPr>
        <w:t xml:space="preserve"> through probability</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20"/>
          <w:szCs w:val="20"/>
        </w:rPr>
        <w:t>to</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16"/>
          <w:szCs w:val="20"/>
        </w:rPr>
        <w:t xml:space="preserve">near </w:t>
      </w:r>
      <w:r w:rsidRPr="00944804">
        <w:rPr>
          <w:rStyle w:val="Emphasis"/>
          <w:rFonts w:ascii="Times New Roman" w:hAnsi="Times New Roman" w:cs="Times New Roman"/>
          <w:sz w:val="20"/>
          <w:szCs w:val="20"/>
        </w:rPr>
        <w:t>certainty</w:t>
      </w:r>
      <w:r w:rsidRPr="00944804">
        <w:rPr>
          <w:rFonts w:ascii="Times New Roman" w:hAnsi="Times New Roman" w:cs="Times New Roman"/>
          <w:color w:val="000000"/>
          <w:sz w:val="16"/>
          <w:szCs w:val="20"/>
          <w:shd w:val="clear" w:color="auto" w:fill="FFFFFF"/>
        </w:rPr>
        <w:t>. Indeed not one of more than 900 articles on climate change published in refereed scientific journals from 1993 to 2003 doubted that anthropogenic warming is occurring. “In legitimate scientific circles,” writes Elizabeth Kolbert, “it is virtually impossible to find evidence of disagreement over the fundamentals of global warming.” Evidence from a vast international scientific monitoring effort accumulates almost weekly, as this sample of newspaper reports shows: an international panel predicts “brutal</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20"/>
          <w:szCs w:val="20"/>
        </w:rPr>
        <w:t>droughts, floods and violent storms across the planet</w:t>
      </w:r>
      <w:r w:rsidRPr="00944804">
        <w:rPr>
          <w:rFonts w:ascii="Times New Roman" w:hAnsi="Times New Roman" w:cs="Times New Roman"/>
          <w:b/>
          <w:color w:val="000000"/>
          <w:sz w:val="16"/>
          <w:szCs w:val="20"/>
          <w:shd w:val="clear" w:color="auto" w:fill="FFFFFF"/>
        </w:rPr>
        <w:t xml:space="preserve"> </w:t>
      </w:r>
      <w:r w:rsidRPr="00944804">
        <w:rPr>
          <w:rFonts w:ascii="Times New Roman" w:hAnsi="Times New Roman" w:cs="Times New Roman"/>
          <w:sz w:val="16"/>
          <w:szCs w:val="20"/>
          <w:shd w:val="clear" w:color="auto" w:fill="FFFFFF"/>
        </w:rPr>
        <w:t>over the </w:t>
      </w:r>
      <w:hyperlink r:id="rId72" w:tgtFrame="scSearchLink" w:tooltip="Search Link by Surf Canyon" w:history="1">
        <w:r w:rsidRPr="00944804">
          <w:rPr>
            <w:rFonts w:ascii="Times New Roman" w:hAnsi="Times New Roman" w:cs="Times New Roman"/>
            <w:sz w:val="16"/>
            <w:szCs w:val="20"/>
            <w:shd w:val="clear" w:color="auto" w:fill="FFFFFF"/>
          </w:rPr>
          <w:t>next</w:t>
        </w:r>
      </w:hyperlink>
      <w:r w:rsidRPr="00944804">
        <w:rPr>
          <w:rFonts w:ascii="Times New Roman" w:hAnsi="Times New Roman" w:cs="Times New Roman"/>
          <w:sz w:val="16"/>
          <w:szCs w:val="20"/>
          <w:shd w:val="clear" w:color="auto" w:fill="FFFFFF"/>
        </w:rPr>
        <w:t> century”; climate change could “</w:t>
      </w:r>
      <w:r w:rsidRPr="00944804">
        <w:rPr>
          <w:rStyle w:val="StyleUnderline"/>
          <w:rFonts w:ascii="Times New Roman" w:hAnsi="Times New Roman" w:cs="Times New Roman"/>
          <w:b/>
          <w:sz w:val="16"/>
          <w:szCs w:val="20"/>
        </w:rPr>
        <w:t>literally</w:t>
      </w:r>
      <w:r w:rsidRPr="00944804">
        <w:rPr>
          <w:rStyle w:val="StyleUnderline"/>
          <w:rFonts w:ascii="Times New Roman" w:hAnsi="Times New Roman" w:cs="Times New Roman"/>
          <w:b/>
          <w:sz w:val="20"/>
          <w:szCs w:val="20"/>
        </w:rPr>
        <w:t xml:space="preserve"> alter ocean currents</w:t>
      </w:r>
      <w:r w:rsidRPr="00944804">
        <w:rPr>
          <w:rStyle w:val="StyleUnderline"/>
          <w:rFonts w:ascii="Times New Roman" w:hAnsi="Times New Roman" w:cs="Times New Roman"/>
          <w:b/>
          <w:sz w:val="16"/>
          <w:szCs w:val="20"/>
        </w:rPr>
        <w:t>, wipe away huge portions of Alpine Snowcaps</w:t>
      </w:r>
      <w:r w:rsidRPr="00944804">
        <w:rPr>
          <w:rStyle w:val="StyleUnderline"/>
          <w:rFonts w:ascii="Times New Roman" w:hAnsi="Times New Roman" w:cs="Times New Roman"/>
          <w:b/>
          <w:sz w:val="20"/>
          <w:szCs w:val="20"/>
        </w:rPr>
        <w:t xml:space="preserve"> and </w:t>
      </w:r>
      <w:r w:rsidRPr="00944804">
        <w:rPr>
          <w:rStyle w:val="StyleUnderline"/>
          <w:rFonts w:ascii="Times New Roman" w:hAnsi="Times New Roman" w:cs="Times New Roman"/>
          <w:b/>
          <w:sz w:val="16"/>
          <w:szCs w:val="20"/>
        </w:rPr>
        <w:t>aid the</w:t>
      </w:r>
      <w:r w:rsidRPr="00944804">
        <w:rPr>
          <w:rStyle w:val="StyleUnderline"/>
          <w:rFonts w:ascii="Times New Roman" w:hAnsi="Times New Roman" w:cs="Times New Roman"/>
          <w:b/>
          <w:sz w:val="20"/>
          <w:szCs w:val="20"/>
        </w:rPr>
        <w:t xml:space="preserve"> spread</w:t>
      </w:r>
      <w:r w:rsidRPr="00944804">
        <w:rPr>
          <w:rStyle w:val="StyleUnderline"/>
          <w:rFonts w:ascii="Times New Roman" w:hAnsi="Times New Roman" w:cs="Times New Roman"/>
          <w:b/>
          <w:sz w:val="16"/>
          <w:szCs w:val="20"/>
        </w:rPr>
        <w:t xml:space="preserve"> of</w:t>
      </w:r>
      <w:r w:rsidRPr="00944804">
        <w:rPr>
          <w:rStyle w:val="StyleUnderline"/>
          <w:rFonts w:ascii="Times New Roman" w:hAnsi="Times New Roman" w:cs="Times New Roman"/>
          <w:b/>
          <w:sz w:val="20"/>
          <w:szCs w:val="20"/>
        </w:rPr>
        <w:t xml:space="preserve"> cholera and malaria</w:t>
      </w:r>
      <w:r w:rsidRPr="00944804">
        <w:rPr>
          <w:rFonts w:ascii="Times New Roman" w:hAnsi="Times New Roman" w:cs="Times New Roman"/>
          <w:color w:val="000000"/>
          <w:sz w:val="16"/>
          <w:szCs w:val="20"/>
          <w:shd w:val="clear" w:color="auto" w:fill="FFFFFF"/>
        </w:rPr>
        <w:t>”; “glaciers in the Antarctic and in Greenland are melting much faster than expected, and…worldwide, plants are blooming several days earlier than a decade ago”; “</w:t>
      </w:r>
      <w:r w:rsidRPr="00944804">
        <w:rPr>
          <w:rStyle w:val="StyleUnderline"/>
          <w:rFonts w:ascii="Times New Roman" w:hAnsi="Times New Roman" w:cs="Times New Roman"/>
          <w:b/>
          <w:sz w:val="20"/>
          <w:szCs w:val="20"/>
        </w:rPr>
        <w:t xml:space="preserve">rising sea temperatures </w:t>
      </w:r>
      <w:r w:rsidRPr="00944804">
        <w:rPr>
          <w:rStyle w:val="StyleUnderline"/>
          <w:rFonts w:ascii="Times New Roman" w:hAnsi="Times New Roman" w:cs="Times New Roman"/>
          <w:b/>
          <w:sz w:val="16"/>
          <w:szCs w:val="20"/>
        </w:rPr>
        <w:t>have been</w:t>
      </w:r>
      <w:r w:rsidRPr="00944804">
        <w:rPr>
          <w:rStyle w:val="StyleUnderline"/>
          <w:rFonts w:ascii="Times New Roman" w:hAnsi="Times New Roman" w:cs="Times New Roman"/>
          <w:b/>
          <w:sz w:val="20"/>
          <w:szCs w:val="20"/>
        </w:rPr>
        <w:t xml:space="preserve"> accompanied by </w:t>
      </w:r>
      <w:r w:rsidRPr="00944804">
        <w:rPr>
          <w:rStyle w:val="StyleUnderline"/>
          <w:rFonts w:ascii="Times New Roman" w:hAnsi="Times New Roman" w:cs="Times New Roman"/>
          <w:b/>
          <w:sz w:val="16"/>
          <w:szCs w:val="20"/>
        </w:rPr>
        <w:t>a significant global increase in</w:t>
      </w:r>
      <w:r w:rsidRPr="00944804">
        <w:rPr>
          <w:rStyle w:val="StyleUnderline"/>
          <w:rFonts w:ascii="Times New Roman" w:hAnsi="Times New Roman" w:cs="Times New Roman"/>
          <w:b/>
          <w:sz w:val="20"/>
          <w:szCs w:val="20"/>
        </w:rPr>
        <w:t xml:space="preserve"> the most destructive hurricanes</w:t>
      </w:r>
      <w:r w:rsidRPr="00944804">
        <w:rPr>
          <w:rFonts w:ascii="Times New Roman" w:hAnsi="Times New Roman" w:cs="Times New Roman"/>
          <w:color w:val="000000"/>
          <w:sz w:val="16"/>
          <w:szCs w:val="20"/>
          <w:shd w:val="clear" w:color="auto" w:fill="FFFFFF"/>
        </w:rPr>
        <w:t>”; “NASA scientists have concluded from direct temperature measurements that 2005 was the hottest year on record, with 1998 a close second”; “Earth’s warming climate is estimated to contribute to more than 150,000 deaths and 5 million illnesses each year” as</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20"/>
          <w:szCs w:val="20"/>
        </w:rPr>
        <w:t>disease spreads</w:t>
      </w:r>
      <w:r w:rsidRPr="00944804">
        <w:rPr>
          <w:rFonts w:ascii="Times New Roman" w:hAnsi="Times New Roman" w:cs="Times New Roman"/>
          <w:color w:val="000000"/>
          <w:sz w:val="16"/>
          <w:szCs w:val="20"/>
          <w:shd w:val="clear" w:color="auto" w:fill="FFFFFF"/>
        </w:rPr>
        <w:t>; “widespread bleaching from Texas to Trinidad…killed broad swaths of corals” due to a 2-degree rise in sea temperatures. “</w:t>
      </w:r>
      <w:r w:rsidRPr="00944804">
        <w:rPr>
          <w:rStyle w:val="StyleUnderline"/>
          <w:rFonts w:ascii="Times New Roman" w:hAnsi="Times New Roman" w:cs="Times New Roman"/>
          <w:b/>
          <w:sz w:val="20"/>
          <w:szCs w:val="20"/>
        </w:rPr>
        <w:t>The world is slowly disintegrating</w:t>
      </w:r>
      <w:r w:rsidRPr="00944804">
        <w:rPr>
          <w:rFonts w:ascii="Times New Roman" w:hAnsi="Times New Roman" w:cs="Times New Roman"/>
          <w:color w:val="000000"/>
          <w:sz w:val="16"/>
          <w:szCs w:val="20"/>
          <w:shd w:val="clear" w:color="auto" w:fill="FFFFFF"/>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944804">
        <w:rPr>
          <w:rStyle w:val="StyleUnderline"/>
          <w:rFonts w:ascii="Times New Roman" w:hAnsi="Times New Roman" w:cs="Times New Roman"/>
          <w:b/>
          <w:sz w:val="16"/>
          <w:szCs w:val="20"/>
        </w:rPr>
        <w:t>we are</w:t>
      </w:r>
      <w:r w:rsidRPr="00944804">
        <w:rPr>
          <w:rFonts w:ascii="Times New Roman" w:hAnsi="Times New Roman" w:cs="Times New Roman"/>
          <w:color w:val="000000"/>
          <w:sz w:val="16"/>
          <w:szCs w:val="20"/>
          <w:shd w:val="clear" w:color="auto" w:fill="FFFFFF"/>
        </w:rPr>
        <w:t xml:space="preserve"> thus</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16"/>
          <w:szCs w:val="20"/>
        </w:rPr>
        <w:t>in for significant global warming</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16"/>
          <w:szCs w:val="20"/>
        </w:rPr>
        <w:t>the only debate is how much and how serous the effects will be</w:t>
      </w:r>
      <w:r w:rsidRPr="00944804">
        <w:rPr>
          <w:rFonts w:ascii="Times New Roman" w:hAnsi="Times New Roman" w:cs="Times New Roman"/>
          <w:color w:val="000000"/>
          <w:sz w:val="16"/>
          <w:szCs w:val="20"/>
          <w:shd w:val="clear" w:color="auto" w:fill="FFFFFF"/>
        </w:rPr>
        <w:t>. As the newspaper stories quoted above show, we are already experiencing the effects of 1-2 degree warming in more violent</w:t>
      </w:r>
      <w:r w:rsidRPr="00944804">
        <w:rPr>
          <w:rFonts w:ascii="Times New Roman" w:hAnsi="Times New Roman" w:cs="Times New Roman"/>
          <w:b/>
          <w:color w:val="000000"/>
          <w:sz w:val="16"/>
          <w:szCs w:val="20"/>
          <w:shd w:val="clear" w:color="auto" w:fill="FFFFFF"/>
        </w:rPr>
        <w:t xml:space="preserve"> </w:t>
      </w:r>
      <w:r w:rsidRPr="00944804">
        <w:rPr>
          <w:rStyle w:val="StyleUnderline"/>
          <w:rFonts w:ascii="Times New Roman" w:hAnsi="Times New Roman" w:cs="Times New Roman"/>
          <w:b/>
          <w:sz w:val="20"/>
          <w:szCs w:val="20"/>
        </w:rPr>
        <w:t>storms, spread of disease, mass die offs of plants and animals, species extinction</w:t>
      </w:r>
      <w:r w:rsidRPr="00944804">
        <w:rPr>
          <w:rFonts w:ascii="Times New Roman" w:hAnsi="Times New Roman" w:cs="Times New Roman"/>
          <w:color w:val="000000"/>
          <w:sz w:val="16"/>
          <w:szCs w:val="20"/>
          <w:shd w:val="clear" w:color="auto" w:fill="FFFFFF"/>
        </w:rPr>
        <w:t xml:space="preserve">,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w:t>
      </w:r>
      <w:r w:rsidRPr="00944804">
        <w:rPr>
          <w:rStyle w:val="Emphasis"/>
          <w:rFonts w:ascii="Times New Roman" w:hAnsi="Times New Roman" w:cs="Times New Roman"/>
          <w:sz w:val="20"/>
          <w:szCs w:val="20"/>
        </w:rPr>
        <w:t>everything will collapse</w:t>
      </w:r>
      <w:r w:rsidRPr="00944804">
        <w:rPr>
          <w:rFonts w:ascii="Times New Roman" w:hAnsi="Times New Roman" w:cs="Times New Roman"/>
          <w:color w:val="000000"/>
          <w:sz w:val="16"/>
          <w:szCs w:val="20"/>
          <w:shd w:val="clear" w:color="auto" w:fill="FFFFFF"/>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944804">
        <w:rPr>
          <w:rStyle w:val="Emphasis"/>
          <w:rFonts w:ascii="Times New Roman" w:hAnsi="Times New Roman" w:cs="Times New Roman"/>
          <w:sz w:val="20"/>
          <w:szCs w:val="20"/>
        </w:rPr>
        <w:t>Global warming is the</w:t>
      </w:r>
      <w:r w:rsidRPr="00944804">
        <w:rPr>
          <w:rFonts w:ascii="Times New Roman" w:hAnsi="Times New Roman" w:cs="Times New Roman"/>
          <w:color w:val="000000"/>
          <w:sz w:val="16"/>
          <w:szCs w:val="20"/>
          <w:shd w:val="clear" w:color="auto" w:fill="FFFFFF"/>
        </w:rPr>
        <w:t xml:space="preserve"> post-Cold War era’s </w:t>
      </w:r>
      <w:r w:rsidRPr="00944804">
        <w:rPr>
          <w:rStyle w:val="Emphasis"/>
          <w:rFonts w:ascii="Times New Roman" w:hAnsi="Times New Roman" w:cs="Times New Roman"/>
          <w:sz w:val="20"/>
          <w:szCs w:val="20"/>
        </w:rPr>
        <w:t>equivalent of nuclear winter</w:t>
      </w:r>
      <w:r w:rsidRPr="00944804">
        <w:rPr>
          <w:rFonts w:ascii="Times New Roman" w:hAnsi="Times New Roman" w:cs="Times New Roman"/>
          <w:color w:val="000000"/>
          <w:sz w:val="16"/>
          <w:szCs w:val="20"/>
          <w:shd w:val="clear" w:color="auto" w:fill="FFFFFF"/>
        </w:rPr>
        <w:t xml:space="preserve"> at least as serious and considerably better supported scientifically. Over the long run it puts dangers form terrorism and traditional military challenges to shame.</w:t>
      </w:r>
      <w:r w:rsidRPr="00944804">
        <w:rPr>
          <w:rFonts w:ascii="Times New Roman" w:hAnsi="Times New Roman" w:cs="Times New Roman"/>
          <w:b/>
          <w:color w:val="000000"/>
          <w:sz w:val="16"/>
          <w:szCs w:val="20"/>
          <w:shd w:val="clear" w:color="auto" w:fill="FFFFFF"/>
        </w:rPr>
        <w:t xml:space="preserve"> </w:t>
      </w:r>
      <w:r w:rsidRPr="00944804">
        <w:rPr>
          <w:rStyle w:val="Emphasis"/>
          <w:rFonts w:ascii="Times New Roman" w:hAnsi="Times New Roman" w:cs="Times New Roman"/>
          <w:sz w:val="20"/>
          <w:szCs w:val="20"/>
        </w:rPr>
        <w:t>It is a threat</w:t>
      </w:r>
      <w:r w:rsidRPr="00944804">
        <w:rPr>
          <w:rFonts w:ascii="Times New Roman" w:hAnsi="Times New Roman" w:cs="Times New Roman"/>
          <w:b/>
          <w:color w:val="000000"/>
          <w:sz w:val="16"/>
          <w:szCs w:val="20"/>
          <w:shd w:val="clear" w:color="auto" w:fill="FFFFFF"/>
        </w:rPr>
        <w:t xml:space="preserve"> </w:t>
      </w:r>
      <w:r w:rsidRPr="00944804">
        <w:rPr>
          <w:rFonts w:ascii="Times New Roman" w:hAnsi="Times New Roman" w:cs="Times New Roman"/>
          <w:color w:val="000000"/>
          <w:sz w:val="16"/>
          <w:szCs w:val="20"/>
          <w:shd w:val="clear" w:color="auto" w:fill="FFFFFF"/>
        </w:rPr>
        <w:t>not only to the security and prosperity to the United States, but potentially</w:t>
      </w:r>
      <w:r w:rsidRPr="00944804">
        <w:rPr>
          <w:rStyle w:val="StyleUnderline"/>
          <w:rFonts w:ascii="Times New Roman" w:hAnsi="Times New Roman" w:cs="Times New Roman"/>
          <w:sz w:val="20"/>
          <w:szCs w:val="20"/>
        </w:rPr>
        <w:t xml:space="preserve"> </w:t>
      </w:r>
      <w:r w:rsidRPr="00944804">
        <w:rPr>
          <w:rStyle w:val="Emphasis"/>
          <w:rFonts w:ascii="Times New Roman" w:hAnsi="Times New Roman" w:cs="Times New Roman"/>
          <w:sz w:val="20"/>
          <w:szCs w:val="20"/>
        </w:rPr>
        <w:t>to the continued existence of life on this planet.</w:t>
      </w:r>
    </w:p>
    <w:p w:rsidR="00D500A8" w:rsidRPr="00944804" w:rsidRDefault="00D500A8" w:rsidP="00D500A8">
      <w:pPr>
        <w:pStyle w:val="Heading2"/>
        <w:rPr>
          <w:rFonts w:ascii="Times New Roman" w:hAnsi="Times New Roman" w:cs="Times New Roman"/>
        </w:rPr>
      </w:pPr>
      <w:r w:rsidRPr="00944804">
        <w:rPr>
          <w:rFonts w:ascii="Times New Roman" w:hAnsi="Times New Roman" w:cs="Times New Roman"/>
        </w:rPr>
        <w:lastRenderedPageBreak/>
        <w:t>Chemical Industry Scenario</w:t>
      </w:r>
    </w:p>
    <w:p w:rsidR="006D68F4" w:rsidRPr="00944804" w:rsidRDefault="008C0FF1" w:rsidP="00F31D52">
      <w:pPr>
        <w:pStyle w:val="Heading3"/>
        <w:rPr>
          <w:rFonts w:ascii="Times New Roman" w:hAnsi="Times New Roman" w:cs="Times New Roman"/>
        </w:rPr>
      </w:pPr>
      <w:r w:rsidRPr="00944804">
        <w:rPr>
          <w:rFonts w:ascii="Times New Roman" w:hAnsi="Times New Roman" w:cs="Times New Roman"/>
        </w:rPr>
        <w:lastRenderedPageBreak/>
        <w:t xml:space="preserve">1NC </w:t>
      </w:r>
      <w:r w:rsidR="006D68F4" w:rsidRPr="00944804">
        <w:rPr>
          <w:rFonts w:ascii="Times New Roman" w:hAnsi="Times New Roman" w:cs="Times New Roman"/>
        </w:rPr>
        <w:t xml:space="preserve">Chemical Industry </w:t>
      </w:r>
      <w:r w:rsidRPr="00944804">
        <w:rPr>
          <w:rFonts w:ascii="Times New Roman" w:hAnsi="Times New Roman" w:cs="Times New Roman"/>
        </w:rPr>
        <w:t>Impact</w:t>
      </w:r>
    </w:p>
    <w:p w:rsidR="006D68F4" w:rsidRPr="00944804" w:rsidRDefault="006D68F4" w:rsidP="006D68F4">
      <w:pPr>
        <w:spacing w:after="0" w:line="240" w:lineRule="auto"/>
        <w:contextualSpacing/>
        <w:rPr>
          <w:rFonts w:ascii="Times New Roman" w:hAnsi="Times New Roman" w:cs="Times New Roman"/>
        </w:rPr>
      </w:pPr>
    </w:p>
    <w:p w:rsidR="006D68F4" w:rsidRPr="00944804" w:rsidRDefault="006D68F4" w:rsidP="006D68F4">
      <w:pPr>
        <w:keepNext/>
        <w:keepLines/>
        <w:spacing w:after="0" w:line="240" w:lineRule="auto"/>
        <w:contextualSpacing/>
        <w:outlineLvl w:val="3"/>
        <w:rPr>
          <w:rFonts w:ascii="Times New Roman" w:eastAsiaTheme="majorEastAsia" w:hAnsi="Times New Roman" w:cs="Times New Roman"/>
          <w:b/>
          <w:bCs/>
          <w:iCs/>
        </w:rPr>
      </w:pPr>
      <w:r w:rsidRPr="00944804">
        <w:rPr>
          <w:rFonts w:ascii="Times New Roman" w:eastAsiaTheme="majorEastAsia" w:hAnsi="Times New Roman" w:cs="Times New Roman"/>
          <w:b/>
          <w:bCs/>
          <w:iCs/>
        </w:rPr>
        <w:t>Independently, natural gas collapse kills the chemical industry- stabilizing prices is key</w:t>
      </w:r>
    </w:p>
    <w:p w:rsidR="006D68F4" w:rsidRPr="00944804" w:rsidRDefault="006D68F4" w:rsidP="006D68F4">
      <w:pPr>
        <w:spacing w:after="0" w:line="240" w:lineRule="auto"/>
        <w:contextualSpacing/>
        <w:rPr>
          <w:rFonts w:ascii="Times New Roman" w:eastAsia="Times New Roman" w:hAnsi="Times New Roman" w:cs="Times New Roman"/>
          <w:sz w:val="16"/>
          <w:szCs w:val="16"/>
        </w:rPr>
      </w:pPr>
      <w:r w:rsidRPr="00944804">
        <w:rPr>
          <w:rFonts w:ascii="Times New Roman" w:eastAsia="Times New Roman" w:hAnsi="Times New Roman" w:cs="Times New Roman"/>
          <w:b/>
          <w:bCs/>
        </w:rPr>
        <w:t>Stones 2009</w:t>
      </w:r>
      <w:r w:rsidRPr="00944804">
        <w:rPr>
          <w:rFonts w:ascii="Times New Roman" w:eastAsia="Times New Roman" w:hAnsi="Times New Roman" w:cs="Times New Roman"/>
        </w:rPr>
        <w:t xml:space="preserve"> </w:t>
      </w:r>
      <w:r w:rsidRPr="00944804">
        <w:rPr>
          <w:rFonts w:ascii="Times New Roman" w:eastAsia="Times New Roman" w:hAnsi="Times New Roman" w:cs="Times New Roman"/>
          <w:sz w:val="16"/>
          <w:szCs w:val="16"/>
        </w:rPr>
        <w:t xml:space="preserve">(Edward, Director of Energy Risk Dow Chemical Company in a presentation to the Committee on Energy and Natural Resources, “The Role of Natural Gas in Mitigating Climate Change” 10/28/9 </w:t>
      </w:r>
      <w:hyperlink r:id="rId73" w:history="1">
        <w:r w:rsidRPr="00944804">
          <w:rPr>
            <w:rStyle w:val="Hyperlink"/>
            <w:rFonts w:ascii="Times New Roman" w:hAnsi="Times New Roman" w:cs="Times New Roman"/>
            <w:sz w:val="16"/>
            <w:szCs w:val="16"/>
          </w:rPr>
          <w:t>http://www.energy.senate.gov/public/index.cfm/files/serve?File_id=9b7877b6-e616-76f1-3513-0c3fe4cda514)//NR</w:t>
        </w:r>
      </w:hyperlink>
    </w:p>
    <w:p w:rsidR="006D68F4" w:rsidRPr="00944804" w:rsidRDefault="006D68F4" w:rsidP="006D68F4">
      <w:pPr>
        <w:spacing w:after="0" w:line="240" w:lineRule="auto"/>
        <w:contextualSpacing/>
        <w:rPr>
          <w:rFonts w:ascii="Times New Roman" w:hAnsi="Times New Roman" w:cs="Times New Roman"/>
          <w:sz w:val="16"/>
          <w:szCs w:val="20"/>
        </w:rPr>
      </w:pPr>
      <w:r w:rsidRPr="00944804">
        <w:rPr>
          <w:rFonts w:ascii="Times New Roman" w:hAnsi="Times New Roman" w:cs="Times New Roman"/>
          <w:sz w:val="16"/>
          <w:szCs w:val="20"/>
        </w:rPr>
        <w:t xml:space="preserve">When it comes to natural gas and climate policy, Congress should consider policies that </w:t>
      </w:r>
      <w:r w:rsidRPr="00944804">
        <w:rPr>
          <w:rStyle w:val="Emphasis"/>
          <w:rFonts w:ascii="Times New Roman" w:hAnsi="Times New Roman" w:cs="Times New Roman"/>
          <w:sz w:val="20"/>
          <w:szCs w:val="20"/>
        </w:rPr>
        <w:t>minimize</w:t>
      </w:r>
      <w:r w:rsidRPr="00944804">
        <w:rPr>
          <w:rFonts w:ascii="Times New Roman" w:hAnsi="Times New Roman" w:cs="Times New Roman"/>
          <w:sz w:val="16"/>
          <w:szCs w:val="20"/>
        </w:rPr>
        <w:t xml:space="preserve"> the demand destruction that occurs in </w:t>
      </w:r>
      <w:r w:rsidRPr="00944804">
        <w:rPr>
          <w:rStyle w:val="Emphasis"/>
          <w:rFonts w:ascii="Times New Roman" w:hAnsi="Times New Roman" w:cs="Times New Roman"/>
          <w:sz w:val="20"/>
          <w:szCs w:val="20"/>
        </w:rPr>
        <w:t>natural gas price spikes</w:t>
      </w:r>
      <w:r w:rsidRPr="00944804">
        <w:rPr>
          <w:rFonts w:ascii="Times New Roman" w:hAnsi="Times New Roman" w:cs="Times New Roman"/>
          <w:sz w:val="16"/>
          <w:szCs w:val="20"/>
        </w:rPr>
        <w:t xml:space="preserve">. This means supporting price elastic consumers of natural gas and </w:t>
      </w:r>
      <w:r w:rsidRPr="00944804">
        <w:rPr>
          <w:rStyle w:val="StyleUnderline"/>
          <w:rFonts w:ascii="Times New Roman" w:hAnsi="Times New Roman" w:cs="Times New Roman"/>
          <w:sz w:val="20"/>
          <w:szCs w:val="20"/>
        </w:rPr>
        <w:t>avoid</w:t>
      </w:r>
      <w:r w:rsidRPr="00944804">
        <w:rPr>
          <w:rFonts w:ascii="Times New Roman" w:hAnsi="Times New Roman" w:cs="Times New Roman"/>
          <w:sz w:val="16"/>
          <w:szCs w:val="20"/>
        </w:rPr>
        <w:t xml:space="preserve">ing the </w:t>
      </w:r>
      <w:r w:rsidRPr="00944804">
        <w:rPr>
          <w:rStyle w:val="Emphasis"/>
          <w:rFonts w:ascii="Times New Roman" w:hAnsi="Times New Roman" w:cs="Times New Roman"/>
          <w:sz w:val="20"/>
          <w:szCs w:val="20"/>
        </w:rPr>
        <w:t>disproportionate</w:t>
      </w:r>
      <w:r w:rsidRPr="00944804">
        <w:rPr>
          <w:rFonts w:ascii="Times New Roman" w:hAnsi="Times New Roman" w:cs="Times New Roman"/>
          <w:sz w:val="16"/>
          <w:szCs w:val="20"/>
        </w:rPr>
        <w:t xml:space="preserve"> addition of inelastic </w:t>
      </w:r>
      <w:r w:rsidRPr="00944804">
        <w:rPr>
          <w:rStyle w:val="StyleUnderline"/>
          <w:rFonts w:ascii="Times New Roman" w:hAnsi="Times New Roman" w:cs="Times New Roman"/>
          <w:sz w:val="20"/>
          <w:szCs w:val="20"/>
        </w:rPr>
        <w:t>demand</w:t>
      </w:r>
      <w:r w:rsidRPr="00944804">
        <w:rPr>
          <w:rFonts w:ascii="Times New Roman" w:hAnsi="Times New Roman" w:cs="Times New Roman"/>
          <w:sz w:val="16"/>
          <w:szCs w:val="20"/>
        </w:rPr>
        <w:t xml:space="preserve">. It is not just </w:t>
      </w:r>
      <w:r w:rsidRPr="00944804">
        <w:rPr>
          <w:rStyle w:val="Emphasis"/>
          <w:rFonts w:ascii="Times New Roman" w:hAnsi="Times New Roman" w:cs="Times New Roman"/>
          <w:sz w:val="20"/>
          <w:szCs w:val="20"/>
        </w:rPr>
        <w:t>price spikes in natural gas that hurt US manufacturers</w:t>
      </w:r>
      <w:r w:rsidRPr="00944804">
        <w:rPr>
          <w:rFonts w:ascii="Times New Roman" w:hAnsi="Times New Roman" w:cs="Times New Roman"/>
          <w:sz w:val="16"/>
          <w:szCs w:val="20"/>
        </w:rPr>
        <w:t xml:space="preserve">. It is also the average level of natural gas prices. Much of </w:t>
      </w:r>
      <w:r w:rsidRPr="00944804">
        <w:rPr>
          <w:rStyle w:val="Emphasis"/>
          <w:rFonts w:ascii="Times New Roman" w:hAnsi="Times New Roman" w:cs="Times New Roman"/>
          <w:sz w:val="20"/>
          <w:szCs w:val="20"/>
        </w:rPr>
        <w:t>the US chemical industry was built when natural gas prices were below $2</w:t>
      </w:r>
      <w:r w:rsidRPr="00944804">
        <w:rPr>
          <w:rFonts w:ascii="Times New Roman" w:hAnsi="Times New Roman" w:cs="Times New Roman"/>
          <w:sz w:val="16"/>
          <w:szCs w:val="20"/>
        </w:rPr>
        <w:t xml:space="preserve">/MMBtu. Since 2001, this historic price level has been exceeded, maybe forever. We do not expect US natural gas prices to return consistently to this low level in the future. Because </w:t>
      </w:r>
      <w:r w:rsidRPr="00944804">
        <w:rPr>
          <w:rStyle w:val="StyleUnderline"/>
          <w:rFonts w:ascii="Times New Roman" w:hAnsi="Times New Roman" w:cs="Times New Roman"/>
          <w:sz w:val="20"/>
          <w:szCs w:val="20"/>
        </w:rPr>
        <w:t>manufacturers</w:t>
      </w:r>
      <w:r w:rsidRPr="00944804">
        <w:rPr>
          <w:rFonts w:ascii="Times New Roman" w:hAnsi="Times New Roman" w:cs="Times New Roman"/>
          <w:sz w:val="16"/>
          <w:szCs w:val="20"/>
        </w:rPr>
        <w:t xml:space="preserve"> that </w:t>
      </w:r>
      <w:r w:rsidRPr="00944804">
        <w:rPr>
          <w:rStyle w:val="Emphasis"/>
          <w:rFonts w:ascii="Times New Roman" w:hAnsi="Times New Roman" w:cs="Times New Roman"/>
          <w:sz w:val="20"/>
          <w:szCs w:val="20"/>
        </w:rPr>
        <w:t>depend on competitive natural gas prices</w:t>
      </w:r>
      <w:r w:rsidRPr="00944804">
        <w:rPr>
          <w:rFonts w:ascii="Times New Roman" w:hAnsi="Times New Roman" w:cs="Times New Roman"/>
          <w:sz w:val="16"/>
          <w:szCs w:val="20"/>
        </w:rPr>
        <w:t xml:space="preserve"> must make capital investment decisions that span decades, the US faces stiff competition from abroad. In fact, in our 2005 testimony before this Committee, Dow stated that of the 120 world scale petrochemical plants proposed to be built, only one was planned for the US. Should the US enact a price on GHG emissions, the net impact on the supply and demand balances must be considered in cases of both average and extreme demand. </w:t>
      </w:r>
      <w:r w:rsidRPr="00944804">
        <w:rPr>
          <w:rStyle w:val="Emphasis"/>
          <w:rFonts w:ascii="Times New Roman" w:hAnsi="Times New Roman" w:cs="Times New Roman"/>
          <w:sz w:val="20"/>
          <w:szCs w:val="20"/>
        </w:rPr>
        <w:t>The country’s energy supply must be resilient enough</w:t>
      </w:r>
      <w:r w:rsidRPr="00944804">
        <w:rPr>
          <w:rFonts w:ascii="Times New Roman" w:hAnsi="Times New Roman" w:cs="Times New Roman"/>
          <w:sz w:val="16"/>
          <w:szCs w:val="20"/>
        </w:rPr>
        <w:t xml:space="preserve"> to overcome natural phenomena such as hurricanes, harsh winters, and arid summers. It must continue </w:t>
      </w:r>
      <w:r w:rsidRPr="00944804">
        <w:rPr>
          <w:rStyle w:val="StyleUnderline"/>
          <w:rFonts w:ascii="Times New Roman" w:hAnsi="Times New Roman" w:cs="Times New Roman"/>
          <w:sz w:val="20"/>
          <w:szCs w:val="20"/>
        </w:rPr>
        <w:t>to support</w:t>
      </w:r>
      <w:r w:rsidRPr="00944804">
        <w:rPr>
          <w:rFonts w:ascii="Times New Roman" w:hAnsi="Times New Roman" w:cs="Times New Roman"/>
          <w:sz w:val="16"/>
          <w:szCs w:val="20"/>
        </w:rPr>
        <w:t xml:space="preserve"> economic growth allowing for high-value job creation in </w:t>
      </w:r>
      <w:r w:rsidRPr="00944804">
        <w:rPr>
          <w:rStyle w:val="StyleUnderline"/>
          <w:rFonts w:ascii="Times New Roman" w:hAnsi="Times New Roman" w:cs="Times New Roman"/>
          <w:sz w:val="20"/>
          <w:szCs w:val="20"/>
        </w:rPr>
        <w:t>the industrial sector</w:t>
      </w:r>
      <w:r w:rsidRPr="00944804">
        <w:rPr>
          <w:rFonts w:ascii="Times New Roman" w:hAnsi="Times New Roman" w:cs="Times New Roman"/>
          <w:sz w:val="16"/>
          <w:szCs w:val="20"/>
        </w:rPr>
        <w:t xml:space="preserve">. </w:t>
      </w:r>
      <w:r w:rsidRPr="00944804">
        <w:rPr>
          <w:rStyle w:val="Emphasis"/>
          <w:rFonts w:ascii="Times New Roman" w:hAnsi="Times New Roman" w:cs="Times New Roman"/>
          <w:sz w:val="20"/>
          <w:szCs w:val="20"/>
        </w:rPr>
        <w:t xml:space="preserve">Without this resiliency, natural gas price volatility will increase, </w:t>
      </w:r>
      <w:r w:rsidRPr="00944804">
        <w:rPr>
          <w:rStyle w:val="StyleUnderline"/>
          <w:rFonts w:ascii="Times New Roman" w:hAnsi="Times New Roman" w:cs="Times New Roman"/>
          <w:sz w:val="20"/>
          <w:szCs w:val="20"/>
        </w:rPr>
        <w:t>affecting</w:t>
      </w:r>
      <w:r w:rsidRPr="00944804">
        <w:rPr>
          <w:rFonts w:ascii="Times New Roman" w:hAnsi="Times New Roman" w:cs="Times New Roman"/>
          <w:sz w:val="16"/>
          <w:szCs w:val="20"/>
        </w:rPr>
        <w:t xml:space="preserve"> both employment in </w:t>
      </w:r>
      <w:r w:rsidRPr="00944804">
        <w:rPr>
          <w:rStyle w:val="StyleUnderline"/>
          <w:rFonts w:ascii="Times New Roman" w:hAnsi="Times New Roman" w:cs="Times New Roman"/>
          <w:sz w:val="20"/>
          <w:szCs w:val="20"/>
        </w:rPr>
        <w:t>the industrial sector</w:t>
      </w:r>
      <w:r w:rsidRPr="00944804">
        <w:rPr>
          <w:rFonts w:ascii="Times New Roman" w:hAnsi="Times New Roman" w:cs="Times New Roman"/>
          <w:sz w:val="16"/>
          <w:szCs w:val="20"/>
        </w:rPr>
        <w:t xml:space="preserve"> and all electricity users.</w:t>
      </w:r>
    </w:p>
    <w:p w:rsidR="006D68F4" w:rsidRPr="00944804" w:rsidRDefault="006D68F4" w:rsidP="006D68F4">
      <w:pPr>
        <w:rPr>
          <w:rFonts w:ascii="Times New Roman" w:hAnsi="Times New Roman" w:cs="Times New Roman"/>
          <w:sz w:val="16"/>
          <w:szCs w:val="20"/>
        </w:rPr>
      </w:pPr>
    </w:p>
    <w:p w:rsidR="006D68F4" w:rsidRPr="00944804" w:rsidRDefault="006D68F4" w:rsidP="006D68F4">
      <w:pPr>
        <w:spacing w:after="0" w:line="240" w:lineRule="auto"/>
        <w:rPr>
          <w:rFonts w:ascii="Times New Roman" w:hAnsi="Times New Roman" w:cs="Times New Roman"/>
          <w:b/>
        </w:rPr>
      </w:pPr>
      <w:r w:rsidRPr="00944804">
        <w:rPr>
          <w:rFonts w:ascii="Times New Roman" w:hAnsi="Times New Roman" w:cs="Times New Roman"/>
          <w:b/>
        </w:rPr>
        <w:t>The chemical industry solves extinction- it’s an impact filter</w:t>
      </w:r>
    </w:p>
    <w:p w:rsidR="006D68F4" w:rsidRPr="00944804" w:rsidRDefault="006D68F4" w:rsidP="006D68F4">
      <w:pPr>
        <w:spacing w:after="0" w:line="240" w:lineRule="auto"/>
        <w:rPr>
          <w:rFonts w:ascii="Times New Roman" w:hAnsi="Times New Roman" w:cs="Times New Roman"/>
          <w:sz w:val="16"/>
          <w:szCs w:val="16"/>
        </w:rPr>
      </w:pPr>
      <w:r w:rsidRPr="00944804">
        <w:rPr>
          <w:rFonts w:ascii="Times New Roman" w:hAnsi="Times New Roman" w:cs="Times New Roman"/>
          <w:b/>
        </w:rPr>
        <w:t>Baum 1999</w:t>
      </w:r>
      <w:r w:rsidRPr="00944804">
        <w:rPr>
          <w:rFonts w:ascii="Times New Roman" w:hAnsi="Times New Roman" w:cs="Times New Roman"/>
          <w:sz w:val="16"/>
          <w:szCs w:val="16"/>
        </w:rPr>
        <w:t xml:space="preserve"> (Rudy M. </w:t>
      </w:r>
      <w:r w:rsidRPr="00944804">
        <w:rPr>
          <w:rStyle w:val="Heading2Char2"/>
          <w:rFonts w:ascii="Times New Roman" w:hAnsi="Times New Roman" w:cs="Times New Roman"/>
          <w:sz w:val="16"/>
          <w:szCs w:val="16"/>
        </w:rPr>
        <w:t>Baum</w:t>
      </w:r>
      <w:r w:rsidRPr="00944804">
        <w:rPr>
          <w:rFonts w:ascii="Times New Roman" w:hAnsi="Times New Roman" w:cs="Times New Roman"/>
          <w:sz w:val="16"/>
          <w:szCs w:val="16"/>
        </w:rPr>
        <w:t>, C&amp;EN Washington, Chemical and Engineering News, Millennium Special Report, 12-6-</w:t>
      </w:r>
      <w:r w:rsidRPr="00944804">
        <w:rPr>
          <w:rStyle w:val="Heading2Char2"/>
          <w:rFonts w:ascii="Times New Roman" w:hAnsi="Times New Roman" w:cs="Times New Roman"/>
          <w:sz w:val="16"/>
          <w:szCs w:val="16"/>
        </w:rPr>
        <w:t>1999</w:t>
      </w:r>
      <w:r w:rsidRPr="00944804">
        <w:rPr>
          <w:rFonts w:ascii="Times New Roman" w:hAnsi="Times New Roman" w:cs="Times New Roman"/>
          <w:sz w:val="16"/>
          <w:szCs w:val="16"/>
        </w:rPr>
        <w:t xml:space="preserve">, </w:t>
      </w:r>
      <w:hyperlink r:id="rId74" w:history="1">
        <w:r w:rsidRPr="00944804">
          <w:rPr>
            <w:rStyle w:val="Hyperlink"/>
            <w:rFonts w:ascii="Times New Roman" w:hAnsi="Times New Roman" w:cs="Times New Roman"/>
            <w:sz w:val="16"/>
            <w:szCs w:val="16"/>
          </w:rPr>
          <w:t>http://pubs.acs.org/hotartcl/cenear/991206/7749spintro2.html0)//NR</w:t>
        </w:r>
      </w:hyperlink>
    </w:p>
    <w:p w:rsidR="006D68F4" w:rsidRPr="00944804" w:rsidRDefault="006D68F4" w:rsidP="006D68F4">
      <w:pPr>
        <w:widowControl w:val="0"/>
        <w:rPr>
          <w:rFonts w:ascii="Times New Roman" w:hAnsi="Times New Roman" w:cs="Times New Roman"/>
          <w:sz w:val="16"/>
          <w:szCs w:val="20"/>
        </w:rPr>
      </w:pPr>
      <w:r w:rsidRPr="00944804">
        <w:rPr>
          <w:rFonts w:ascii="Times New Roman" w:hAnsi="Times New Roman" w:cs="Times New Roman"/>
          <w:sz w:val="16"/>
          <w:szCs w:val="20"/>
        </w:rPr>
        <w:t xml:space="preserve">Here is the fundamental challenge we face: </w:t>
      </w:r>
      <w:r w:rsidRPr="00944804">
        <w:rPr>
          <w:rStyle w:val="Style4Char"/>
          <w:rFonts w:ascii="Times New Roman" w:eastAsiaTheme="minorHAnsi" w:hAnsi="Times New Roman"/>
          <w:szCs w:val="20"/>
        </w:rPr>
        <w:t>The world's growing</w:t>
      </w:r>
      <w:r w:rsidRPr="00944804">
        <w:rPr>
          <w:rFonts w:ascii="Times New Roman" w:hAnsi="Times New Roman" w:cs="Times New Roman"/>
          <w:sz w:val="16"/>
          <w:szCs w:val="20"/>
        </w:rPr>
        <w:t xml:space="preserve"> and aging </w:t>
      </w:r>
      <w:r w:rsidRPr="00944804">
        <w:rPr>
          <w:rStyle w:val="Style4Char"/>
          <w:rFonts w:ascii="Times New Roman" w:eastAsiaTheme="minorHAnsi" w:hAnsi="Times New Roman"/>
          <w:szCs w:val="20"/>
        </w:rPr>
        <w:t>population must be fed and clothed and housed and transported in ways that do not perpetuate</w:t>
      </w:r>
      <w:r w:rsidRPr="00944804">
        <w:rPr>
          <w:rFonts w:ascii="Times New Roman" w:hAnsi="Times New Roman" w:cs="Times New Roman"/>
          <w:sz w:val="16"/>
          <w:szCs w:val="20"/>
        </w:rPr>
        <w:t xml:space="preserve"> the </w:t>
      </w:r>
      <w:r w:rsidRPr="00944804">
        <w:rPr>
          <w:rStyle w:val="Style4Char"/>
          <w:rFonts w:ascii="Times New Roman" w:eastAsiaTheme="minorHAnsi" w:hAnsi="Times New Roman"/>
          <w:szCs w:val="20"/>
        </w:rPr>
        <w:t>environmental devastation</w:t>
      </w:r>
      <w:r w:rsidRPr="00944804">
        <w:rPr>
          <w:rFonts w:ascii="Times New Roman" w:hAnsi="Times New Roman" w:cs="Times New Roman"/>
          <w:sz w:val="16"/>
          <w:szCs w:val="20"/>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w:t>
      </w:r>
      <w:r w:rsidRPr="00944804">
        <w:rPr>
          <w:rStyle w:val="Style4Char"/>
          <w:rFonts w:ascii="Times New Roman" w:eastAsiaTheme="minorHAnsi" w:hAnsi="Times New Roman"/>
          <w:szCs w:val="20"/>
        </w:rPr>
        <w:t>the history of civilization is a long string of technological triumphs of humans over the limits of nature</w:t>
      </w:r>
      <w:r w:rsidRPr="00944804">
        <w:rPr>
          <w:rFonts w:ascii="Times New Roman" w:hAnsi="Times New Roman" w:cs="Times New Roman"/>
          <w:sz w:val="16"/>
          <w:szCs w:val="20"/>
        </w:rPr>
        <w:t xml:space="preserv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944804">
        <w:rPr>
          <w:rStyle w:val="Style4Char"/>
          <w:rFonts w:ascii="Times New Roman" w:eastAsiaTheme="minorHAnsi" w:hAnsi="Times New Roman"/>
          <w:szCs w:val="20"/>
        </w:rPr>
        <w:t xml:space="preserve">There are environmental challenges </w:t>
      </w:r>
      <w:r w:rsidRPr="00944804">
        <w:rPr>
          <w:rFonts w:ascii="Times New Roman" w:hAnsi="Times New Roman" w:cs="Times New Roman"/>
          <w:sz w:val="16"/>
          <w:szCs w:val="20"/>
        </w:rPr>
        <w:t xml:space="preserve">of transcendent complexity </w:t>
      </w:r>
      <w:r w:rsidRPr="00944804">
        <w:rPr>
          <w:rStyle w:val="Style4Char"/>
          <w:rFonts w:ascii="Times New Roman" w:eastAsiaTheme="minorHAnsi" w:hAnsi="Times New Roman"/>
          <w:szCs w:val="20"/>
        </w:rPr>
        <w:t>that</w:t>
      </w:r>
      <w:r w:rsidRPr="00944804">
        <w:rPr>
          <w:rFonts w:ascii="Times New Roman" w:hAnsi="Times New Roman" w:cs="Times New Roman"/>
          <w:sz w:val="16"/>
          <w:szCs w:val="20"/>
        </w:rPr>
        <w:t xml:space="preserve"> I fear </w:t>
      </w:r>
      <w:r w:rsidRPr="00944804">
        <w:rPr>
          <w:rStyle w:val="Style4Char"/>
          <w:rFonts w:ascii="Times New Roman" w:eastAsiaTheme="minorHAnsi" w:hAnsi="Times New Roman"/>
          <w:szCs w:val="20"/>
        </w:rPr>
        <w:t xml:space="preserve">may </w:t>
      </w:r>
      <w:r w:rsidRPr="00944804">
        <w:rPr>
          <w:rStyle w:val="Style4Char"/>
          <w:rFonts w:ascii="Times New Roman" w:eastAsiaTheme="minorHAnsi" w:hAnsi="Times New Roman"/>
          <w:b/>
          <w:szCs w:val="20"/>
        </w:rPr>
        <w:t>overcome</w:t>
      </w:r>
      <w:r w:rsidRPr="00944804">
        <w:rPr>
          <w:rFonts w:ascii="Times New Roman" w:hAnsi="Times New Roman" w:cs="Times New Roman"/>
          <w:b/>
          <w:sz w:val="20"/>
          <w:szCs w:val="20"/>
          <w:u w:val="single"/>
        </w:rPr>
        <w:t xml:space="preserve"> us and our</w:t>
      </w:r>
      <w:r w:rsidRPr="00944804">
        <w:rPr>
          <w:rFonts w:ascii="Times New Roman" w:hAnsi="Times New Roman" w:cs="Times New Roman"/>
          <w:b/>
          <w:sz w:val="16"/>
          <w:szCs w:val="20"/>
        </w:rPr>
        <w:t xml:space="preserve"> </w:t>
      </w:r>
      <w:r w:rsidRPr="00944804">
        <w:rPr>
          <w:rStyle w:val="Style4Char"/>
          <w:rFonts w:ascii="Times New Roman" w:eastAsiaTheme="minorHAnsi" w:hAnsi="Times New Roman"/>
          <w:b/>
          <w:szCs w:val="20"/>
        </w:rPr>
        <w:t>Earth</w:t>
      </w:r>
      <w:r w:rsidRPr="00944804">
        <w:rPr>
          <w:rStyle w:val="Style4Char"/>
          <w:rFonts w:ascii="Times New Roman" w:eastAsiaTheme="minorHAnsi" w:hAnsi="Times New Roman"/>
          <w:szCs w:val="20"/>
        </w:rPr>
        <w:t xml:space="preserve"> before technological progress can come to our rescue. Global climate change, the accelerating destruction</w:t>
      </w:r>
      <w:r w:rsidRPr="00944804">
        <w:rPr>
          <w:rFonts w:ascii="Times New Roman" w:hAnsi="Times New Roman" w:cs="Times New Roman"/>
          <w:sz w:val="16"/>
          <w:szCs w:val="20"/>
        </w:rPr>
        <w:t xml:space="preserve"> of terrestrial and oceanic </w:t>
      </w:r>
      <w:r w:rsidRPr="00944804">
        <w:rPr>
          <w:rStyle w:val="Style4Char"/>
          <w:rFonts w:ascii="Times New Roman" w:eastAsiaTheme="minorHAnsi" w:hAnsi="Times New Roman"/>
          <w:szCs w:val="20"/>
        </w:rPr>
        <w:t>habitats, the catastrophic loss of species</w:t>
      </w:r>
      <w:r w:rsidRPr="00944804">
        <w:rPr>
          <w:rFonts w:ascii="Times New Roman" w:hAnsi="Times New Roman" w:cs="Times New Roman"/>
          <w:sz w:val="16"/>
          <w:szCs w:val="20"/>
        </w:rPr>
        <w:t xml:space="preserve"> across the plant and animal kingdoms—these </w:t>
      </w:r>
      <w:r w:rsidRPr="00944804">
        <w:rPr>
          <w:rStyle w:val="Style4Char"/>
          <w:rFonts w:ascii="Times New Roman" w:eastAsiaTheme="minorHAnsi" w:hAnsi="Times New Roman"/>
          <w:szCs w:val="20"/>
        </w:rPr>
        <w:t>are problems that are not obviously amenable to straightforward technological solutions</w:t>
      </w:r>
      <w:r w:rsidRPr="00944804">
        <w:rPr>
          <w:rFonts w:ascii="Times New Roman" w:hAnsi="Times New Roman" w:cs="Times New Roman"/>
          <w:sz w:val="16"/>
          <w:szCs w:val="20"/>
        </w:rPr>
        <w:t xml:space="preserve">. But I know this, too: Science and technology have brought us to where we are, and </w:t>
      </w:r>
      <w:r w:rsidRPr="00944804">
        <w:rPr>
          <w:rStyle w:val="Style4Char"/>
          <w:rFonts w:ascii="Times New Roman" w:eastAsiaTheme="minorHAnsi" w:hAnsi="Times New Roman"/>
          <w:szCs w:val="20"/>
        </w:rPr>
        <w:t>only science and technology</w:t>
      </w:r>
      <w:r w:rsidRPr="00944804">
        <w:rPr>
          <w:rFonts w:ascii="Times New Roman" w:hAnsi="Times New Roman" w:cs="Times New Roman"/>
          <w:sz w:val="16"/>
          <w:szCs w:val="20"/>
        </w:rPr>
        <w:t xml:space="preserve">, coupled with innovative social and economic thinking, </w:t>
      </w:r>
      <w:r w:rsidRPr="00944804">
        <w:rPr>
          <w:rStyle w:val="Style4Char"/>
          <w:rFonts w:ascii="Times New Roman" w:eastAsiaTheme="minorHAnsi" w:hAnsi="Times New Roman"/>
          <w:szCs w:val="20"/>
        </w:rPr>
        <w:t>can take us to where we need to be in the coming millennium</w:t>
      </w:r>
      <w:r w:rsidRPr="00944804">
        <w:rPr>
          <w:rFonts w:ascii="Times New Roman" w:hAnsi="Times New Roman" w:cs="Times New Roman"/>
          <w:sz w:val="16"/>
          <w:szCs w:val="20"/>
        </w:rPr>
        <w:t xml:space="preserve">. Chemists, chemistry, and </w:t>
      </w:r>
      <w:r w:rsidRPr="00944804">
        <w:rPr>
          <w:rStyle w:val="Style4Char"/>
          <w:rFonts w:ascii="Times New Roman" w:eastAsiaTheme="minorHAnsi" w:hAnsi="Times New Roman"/>
          <w:szCs w:val="20"/>
        </w:rPr>
        <w:t>the chemical industry</w:t>
      </w:r>
      <w:r w:rsidRPr="00944804">
        <w:rPr>
          <w:rFonts w:ascii="Times New Roman" w:hAnsi="Times New Roman" w:cs="Times New Roman"/>
          <w:sz w:val="16"/>
          <w:szCs w:val="20"/>
        </w:rPr>
        <w:t>—what we at C&amp;EN call the chemical enterprise—</w:t>
      </w:r>
      <w:r w:rsidRPr="00944804">
        <w:rPr>
          <w:rStyle w:val="Style4Char"/>
          <w:rFonts w:ascii="Times New Roman" w:eastAsiaTheme="minorHAnsi" w:hAnsi="Times New Roman"/>
          <w:szCs w:val="20"/>
        </w:rPr>
        <w:t>will play central roles in addressing these challenges</w:t>
      </w:r>
      <w:r w:rsidRPr="00944804">
        <w:rPr>
          <w:rFonts w:ascii="Times New Roman" w:hAnsi="Times New Roman" w:cs="Times New Roman"/>
          <w:sz w:val="16"/>
          <w:szCs w:val="20"/>
        </w:rPr>
        <w:t xml:space="preserve">. The first section of this Special Report is a series called </w:t>
      </w:r>
      <w:hyperlink r:id="rId75" w:history="1">
        <w:r w:rsidRPr="00944804">
          <w:rPr>
            <w:rFonts w:ascii="Times New Roman" w:hAnsi="Times New Roman" w:cs="Times New Roman"/>
            <w:sz w:val="16"/>
            <w:szCs w:val="20"/>
          </w:rPr>
          <w:t>"Millennial Musings"</w:t>
        </w:r>
      </w:hyperlink>
      <w:r w:rsidRPr="00944804">
        <w:rPr>
          <w:rFonts w:ascii="Times New Roman" w:hAnsi="Times New Roman" w:cs="Times New Roman"/>
          <w:sz w:val="16"/>
          <w:szCs w:val="20"/>
        </w:rPr>
        <w:t xml:space="preserve">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w:t>
      </w:r>
      <w:hyperlink r:id="rId76" w:history="1">
        <w:r w:rsidRPr="00944804">
          <w:rPr>
            <w:rFonts w:ascii="Times New Roman" w:hAnsi="Times New Roman" w:cs="Times New Roman"/>
            <w:sz w:val="16"/>
            <w:szCs w:val="20"/>
          </w:rPr>
          <w:t>chemical industry's ongoing transformation to sustainable production.</w:t>
        </w:r>
      </w:hyperlink>
      <w:r w:rsidRPr="00944804">
        <w:rPr>
          <w:rFonts w:ascii="Times New Roman" w:hAnsi="Times New Roman" w:cs="Times New Roman"/>
          <w:sz w:val="16"/>
          <w:szCs w:val="20"/>
        </w:rPr>
        <w:t xml:space="preserve"> Although it is not well known to the general public, the chemical industry is at the forefront of corporate efforts to reduce waste from production streams to zero.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w:t>
      </w:r>
      <w:r w:rsidRPr="00944804">
        <w:rPr>
          <w:rFonts w:ascii="Times New Roman" w:hAnsi="Times New Roman" w:cs="Times New Roman"/>
          <w:sz w:val="16"/>
          <w:szCs w:val="20"/>
        </w:rPr>
        <w:lastRenderedPageBreak/>
        <w:t xml:space="preserve">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will play a major role in </w:t>
      </w:r>
      <w:hyperlink r:id="rId77" w:history="1">
        <w:r w:rsidRPr="00944804">
          <w:rPr>
            <w:rFonts w:ascii="Times New Roman" w:hAnsi="Times New Roman" w:cs="Times New Roman"/>
            <w:sz w:val="16"/>
            <w:szCs w:val="20"/>
          </w:rPr>
          <w:t>feeding the world's population</w:t>
        </w:r>
      </w:hyperlink>
      <w:r w:rsidRPr="00944804">
        <w:rPr>
          <w:rFonts w:ascii="Times New Roman" w:hAnsi="Times New Roman" w:cs="Times New Roman"/>
          <w:sz w:val="16"/>
          <w:szCs w:val="20"/>
        </w:rPr>
        <w:t xml:space="preserve"> in the coming century,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w:t>
      </w:r>
      <w:hyperlink r:id="rId78" w:history="1">
        <w:r w:rsidRPr="00944804">
          <w:rPr>
            <w:rFonts w:ascii="Times New Roman" w:hAnsi="Times New Roman" w:cs="Times New Roman"/>
            <w:sz w:val="16"/>
            <w:szCs w:val="20"/>
          </w:rPr>
          <w:t>neurodegenerative diseases like Alzheimer's disease and Parkinson's disease</w:t>
        </w:r>
      </w:hyperlink>
      <w:r w:rsidRPr="00944804">
        <w:rPr>
          <w:rFonts w:ascii="Times New Roman" w:hAnsi="Times New Roman" w:cs="Times New Roman"/>
          <w:sz w:val="16"/>
          <w:szCs w:val="20"/>
        </w:rPr>
        <w:t xml:space="preserve"> that predominantly plague older humans and are likely to become increasingly difficult public health problems among an aging population. </w:t>
      </w:r>
      <w:hyperlink r:id="rId79" w:history="1">
        <w:r w:rsidRPr="00944804">
          <w:rPr>
            <w:rFonts w:ascii="Times New Roman" w:hAnsi="Times New Roman" w:cs="Times New Roman"/>
            <w:sz w:val="16"/>
            <w:szCs w:val="20"/>
          </w:rPr>
          <w:t>Science and technology are always two-edged swords.</w:t>
        </w:r>
      </w:hyperlink>
      <w:r w:rsidRPr="00944804">
        <w:rPr>
          <w:rFonts w:ascii="Times New Roman" w:hAnsi="Times New Roman" w:cs="Times New Roman"/>
          <w:sz w:val="16"/>
          <w:szCs w:val="20"/>
        </w:rPr>
        <w:t xml:space="preserve"> They bestow the power to create and the power to destroy. In addition to </w:t>
      </w:r>
      <w:r w:rsidRPr="00944804">
        <w:rPr>
          <w:rFonts w:ascii="Times New Roman" w:hAnsi="Times New Roman" w:cs="Times New Roman"/>
          <w:b/>
          <w:sz w:val="20"/>
          <w:szCs w:val="20"/>
          <w:u w:val="single"/>
        </w:rPr>
        <w:t>its enormous potential for health and agriculture</w:t>
      </w:r>
      <w:r w:rsidRPr="00944804">
        <w:rPr>
          <w:rFonts w:ascii="Times New Roman" w:hAnsi="Times New Roman" w:cs="Times New Roman"/>
          <w:sz w:val="16"/>
          <w:szCs w:val="20"/>
        </w:rPr>
        <w:t>, genetic engineering conceivably could be used to create horrific biological warfare agents. In the fourth essay of this Millennium Special Report, Senior Correspondent Lois R. Ember examines the challenge of developing methods to counter the threat of such biological weapons. "</w:t>
      </w:r>
      <w:r w:rsidRPr="00944804">
        <w:rPr>
          <w:rFonts w:ascii="Times New Roman" w:hAnsi="Times New Roman" w:cs="Times New Roman"/>
          <w:b/>
          <w:sz w:val="20"/>
          <w:szCs w:val="20"/>
          <w:u w:val="single"/>
        </w:rPr>
        <w:t>Science</w:t>
      </w:r>
      <w:r w:rsidRPr="00944804">
        <w:rPr>
          <w:rFonts w:ascii="Times New Roman" w:hAnsi="Times New Roman" w:cs="Times New Roman"/>
          <w:sz w:val="16"/>
          <w:szCs w:val="20"/>
        </w:rPr>
        <w:t xml:space="preserve"> and technology </w:t>
      </w:r>
      <w:r w:rsidRPr="00944804">
        <w:rPr>
          <w:rFonts w:ascii="Times New Roman" w:hAnsi="Times New Roman" w:cs="Times New Roman"/>
          <w:b/>
          <w:sz w:val="20"/>
          <w:szCs w:val="20"/>
          <w:u w:val="single"/>
        </w:rPr>
        <w:t>will</w:t>
      </w:r>
      <w:r w:rsidRPr="00944804">
        <w:rPr>
          <w:rFonts w:ascii="Times New Roman" w:hAnsi="Times New Roman" w:cs="Times New Roman"/>
          <w:sz w:val="16"/>
          <w:szCs w:val="20"/>
        </w:rPr>
        <w:t xml:space="preserve"> eventually produce sensors able to </w:t>
      </w:r>
      <w:r w:rsidRPr="00944804">
        <w:rPr>
          <w:rFonts w:ascii="Times New Roman" w:hAnsi="Times New Roman" w:cs="Times New Roman"/>
          <w:b/>
          <w:sz w:val="20"/>
          <w:szCs w:val="20"/>
          <w:u w:val="single"/>
        </w:rPr>
        <w:t>detect the presence</w:t>
      </w:r>
      <w:r w:rsidRPr="00944804">
        <w:rPr>
          <w:rFonts w:ascii="Times New Roman" w:hAnsi="Times New Roman" w:cs="Times New Roman"/>
          <w:sz w:val="16"/>
          <w:szCs w:val="20"/>
        </w:rPr>
        <w:t xml:space="preserve"> or release </w:t>
      </w:r>
      <w:r w:rsidRPr="00944804">
        <w:rPr>
          <w:rFonts w:ascii="Times New Roman" w:hAnsi="Times New Roman" w:cs="Times New Roman"/>
          <w:b/>
          <w:sz w:val="20"/>
          <w:szCs w:val="20"/>
          <w:u w:val="single"/>
        </w:rPr>
        <w:t>of biological agents</w:t>
      </w:r>
      <w:r w:rsidRPr="00944804">
        <w:rPr>
          <w:rFonts w:ascii="Times New Roman" w:hAnsi="Times New Roman" w:cs="Times New Roman"/>
          <w:sz w:val="16"/>
          <w:szCs w:val="20"/>
        </w:rPr>
        <w:t xml:space="preserve">, or devices that aid in forecasting, remediating, and </w:t>
      </w:r>
      <w:r w:rsidRPr="00944804">
        <w:rPr>
          <w:rFonts w:ascii="Times New Roman" w:hAnsi="Times New Roman" w:cs="Times New Roman"/>
          <w:b/>
          <w:sz w:val="20"/>
          <w:szCs w:val="20"/>
          <w:u w:val="single"/>
        </w:rPr>
        <w:t>ameliorating bioattacks</w:t>
      </w:r>
      <w:r w:rsidRPr="00944804">
        <w:rPr>
          <w:rFonts w:ascii="Times New Roman" w:hAnsi="Times New Roman" w:cs="Times New Roman"/>
          <w:sz w:val="16"/>
          <w:szCs w:val="20"/>
        </w:rPr>
        <w:t xml:space="preserve">," Ember writes. Finally, Contributing Editor Wil Lepkowski discusses the most mundane, the most marvelous, and the most essential molecule on </w:t>
      </w:r>
      <w:hyperlink r:id="rId80" w:history="1">
        <w:r w:rsidRPr="00944804">
          <w:rPr>
            <w:rFonts w:ascii="Times New Roman" w:hAnsi="Times New Roman" w:cs="Times New Roman"/>
            <w:sz w:val="16"/>
            <w:szCs w:val="20"/>
          </w:rPr>
          <w:t>Earth, H2O.</w:t>
        </w:r>
      </w:hyperlink>
      <w:r w:rsidRPr="00944804">
        <w:rPr>
          <w:rFonts w:ascii="Times New Roman" w:hAnsi="Times New Roman" w:cs="Times New Roman"/>
          <w:sz w:val="16"/>
          <w:szCs w:val="20"/>
        </w:rPr>
        <w:t xml:space="preserve"> </w:t>
      </w:r>
      <w:r w:rsidRPr="00944804">
        <w:rPr>
          <w:rFonts w:ascii="Times New Roman" w:hAnsi="Times New Roman" w:cs="Times New Roman"/>
          <w:b/>
          <w:sz w:val="20"/>
          <w:szCs w:val="20"/>
          <w:u w:val="single"/>
        </w:rPr>
        <w:t>Providing clean water to Earth's population is</w:t>
      </w:r>
      <w:r w:rsidRPr="00944804">
        <w:rPr>
          <w:rFonts w:ascii="Times New Roman" w:hAnsi="Times New Roman" w:cs="Times New Roman"/>
          <w:sz w:val="16"/>
          <w:szCs w:val="20"/>
        </w:rPr>
        <w:t xml:space="preserve"> already </w:t>
      </w:r>
      <w:r w:rsidRPr="00944804">
        <w:rPr>
          <w:rFonts w:ascii="Times New Roman" w:hAnsi="Times New Roman" w:cs="Times New Roman"/>
          <w:b/>
          <w:sz w:val="20"/>
          <w:szCs w:val="20"/>
          <w:u w:val="single"/>
        </w:rPr>
        <w:t>difficult</w:t>
      </w:r>
      <w:r w:rsidRPr="00944804">
        <w:rPr>
          <w:rFonts w:ascii="Times New Roman" w:hAnsi="Times New Roman" w:cs="Times New Roman"/>
          <w:sz w:val="16"/>
          <w:szCs w:val="20"/>
        </w:rPr>
        <w:t xml:space="preserve">—and tragically, not always accomplished. Lepkowski looks in depth at the situation in Bangladesh—where a well-meaning UN program to deliver clean water from wells has poisoned millions with arsenic. </w:t>
      </w:r>
      <w:r w:rsidRPr="00944804">
        <w:rPr>
          <w:rFonts w:ascii="Times New Roman" w:hAnsi="Times New Roman" w:cs="Times New Roman"/>
          <w:b/>
          <w:sz w:val="20"/>
          <w:szCs w:val="20"/>
          <w:u w:val="single"/>
        </w:rPr>
        <w:t>Chemists</w:t>
      </w:r>
      <w:r w:rsidRPr="00944804">
        <w:rPr>
          <w:rFonts w:ascii="Times New Roman" w:hAnsi="Times New Roman" w:cs="Times New Roman"/>
          <w:sz w:val="16"/>
          <w:szCs w:val="20"/>
        </w:rPr>
        <w:t xml:space="preserve"> are working to </w:t>
      </w:r>
      <w:r w:rsidRPr="00944804">
        <w:rPr>
          <w:rFonts w:ascii="Times New Roman" w:hAnsi="Times New Roman" w:cs="Times New Roman"/>
          <w:b/>
          <w:sz w:val="20"/>
          <w:szCs w:val="20"/>
          <w:u w:val="single"/>
        </w:rPr>
        <w:t>develop</w:t>
      </w:r>
      <w:r w:rsidRPr="00944804">
        <w:rPr>
          <w:rFonts w:ascii="Times New Roman" w:hAnsi="Times New Roman" w:cs="Times New Roman"/>
          <w:sz w:val="16"/>
          <w:szCs w:val="20"/>
        </w:rPr>
        <w:t xml:space="preserve"> better ways to detect arsenic in </w:t>
      </w:r>
      <w:r w:rsidRPr="00944804">
        <w:rPr>
          <w:rFonts w:ascii="Times New Roman" w:hAnsi="Times New Roman" w:cs="Times New Roman"/>
          <w:b/>
          <w:sz w:val="20"/>
          <w:szCs w:val="20"/>
          <w:u w:val="single"/>
        </w:rPr>
        <w:t>drinking water at meaningful concentrations</w:t>
      </w:r>
      <w:r w:rsidRPr="00944804">
        <w:rPr>
          <w:rFonts w:ascii="Times New Roman" w:hAnsi="Times New Roman" w:cs="Times New Roman"/>
          <w:sz w:val="16"/>
          <w:szCs w:val="20"/>
        </w:rPr>
        <w:t xml:space="preserve">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944804">
        <w:rPr>
          <w:rStyle w:val="Style4Char"/>
          <w:rFonts w:ascii="Times New Roman" w:eastAsiaTheme="minorHAnsi" w:hAnsi="Times New Roman"/>
          <w:szCs w:val="20"/>
        </w:rPr>
        <w:t>In the coming decades, we will use chemistry to</w:t>
      </w:r>
      <w:r w:rsidRPr="00944804">
        <w:rPr>
          <w:rFonts w:ascii="Times New Roman" w:hAnsi="Times New Roman" w:cs="Times New Roman"/>
          <w:sz w:val="16"/>
          <w:szCs w:val="20"/>
        </w:rPr>
        <w:t xml:space="preserve"> delve ever deeper into these mysteries and </w:t>
      </w:r>
      <w:r w:rsidRPr="00944804">
        <w:rPr>
          <w:rStyle w:val="Style4Char"/>
          <w:rFonts w:ascii="Times New Roman" w:eastAsiaTheme="minorHAnsi" w:hAnsi="Times New Roman"/>
          <w:szCs w:val="20"/>
        </w:rPr>
        <w:t>provide for humanity's basic</w:t>
      </w:r>
      <w:r w:rsidRPr="00944804">
        <w:rPr>
          <w:rFonts w:ascii="Times New Roman" w:hAnsi="Times New Roman" w:cs="Times New Roman"/>
          <w:sz w:val="16"/>
          <w:szCs w:val="20"/>
        </w:rPr>
        <w:t xml:space="preserve"> and not-so-basic </w:t>
      </w:r>
      <w:r w:rsidRPr="00944804">
        <w:rPr>
          <w:rStyle w:val="Style4Char"/>
          <w:rFonts w:ascii="Times New Roman" w:eastAsiaTheme="minorHAnsi" w:hAnsi="Times New Roman"/>
          <w:szCs w:val="20"/>
        </w:rPr>
        <w:t>needs</w:t>
      </w:r>
      <w:r w:rsidRPr="00944804">
        <w:rPr>
          <w:rFonts w:ascii="Times New Roman" w:hAnsi="Times New Roman" w:cs="Times New Roman"/>
          <w:sz w:val="16"/>
          <w:szCs w:val="20"/>
        </w:rPr>
        <w:t>.</w:t>
      </w:r>
    </w:p>
    <w:p w:rsidR="00F31D52" w:rsidRPr="00944804" w:rsidRDefault="00F31D52" w:rsidP="00F31D52">
      <w:pPr>
        <w:pStyle w:val="Heading1"/>
        <w:rPr>
          <w:rFonts w:ascii="Times New Roman" w:hAnsi="Times New Roman" w:cs="Times New Roman"/>
        </w:rPr>
      </w:pPr>
    </w:p>
    <w:p w:rsidR="00F31D52" w:rsidRPr="00944804" w:rsidRDefault="00F31D52" w:rsidP="00F31D52">
      <w:pPr>
        <w:pStyle w:val="Heading1"/>
        <w:rPr>
          <w:rFonts w:ascii="Times New Roman" w:hAnsi="Times New Roman" w:cs="Times New Roman"/>
        </w:rPr>
      </w:pPr>
      <w:r w:rsidRPr="00944804">
        <w:rPr>
          <w:rFonts w:ascii="Times New Roman" w:hAnsi="Times New Roman" w:cs="Times New Roman"/>
        </w:rPr>
        <w:lastRenderedPageBreak/>
        <w:t>AT: Natural Gas Prices DA</w:t>
      </w: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Uniqueness</w:t>
      </w: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2AC</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Natgas prices will crash- our ev is predictive</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Cohen 14</w:t>
      </w:r>
      <w:r w:rsidRPr="00944804">
        <w:rPr>
          <w:rFonts w:ascii="Times New Roman" w:hAnsi="Times New Roman" w:cs="Times New Roman"/>
        </w:rPr>
        <w:t xml:space="preserve"> (Lior, contributor for the investment contributor Fool, 3 Factors That Could Bring Down Natural Gas Prices, </w:t>
      </w:r>
      <w:hyperlink r:id="rId81" w:history="1">
        <w:r w:rsidRPr="00944804">
          <w:rPr>
            <w:rStyle w:val="Hyperlink"/>
            <w:rFonts w:ascii="Times New Roman" w:hAnsi="Times New Roman" w:cs="Times New Roman"/>
          </w:rPr>
          <w:t>http://www.fool.com/investing/general/2014/05/16/3-factors-that-could-bring-down-natural-gas-prices.aspx</w:t>
        </w:r>
      </w:hyperlink>
      <w:r w:rsidRPr="00944804">
        <w:rPr>
          <w:rFonts w:ascii="Times New Roman" w:hAnsi="Times New Roman" w:cs="Times New Roman"/>
        </w:rPr>
        <w:t>, 5/16/14)</w:t>
      </w:r>
    </w:p>
    <w:p w:rsidR="00F31D52" w:rsidRPr="00944804" w:rsidRDefault="00F31D52" w:rsidP="00F31D52">
      <w:pPr>
        <w:rPr>
          <w:rStyle w:val="StyleUnderline"/>
          <w:rFonts w:ascii="Times New Roman" w:hAnsi="Times New Roman" w:cs="Times New Roman"/>
        </w:rPr>
      </w:pPr>
      <w:r w:rsidRPr="00944804">
        <w:rPr>
          <w:rFonts w:ascii="Times New Roman" w:hAnsi="Times New Roman" w:cs="Times New Roman"/>
          <w:sz w:val="16"/>
        </w:rPr>
        <w:t xml:space="preserve">Investors in United States Natural Gas (NYSEMKT: UNG ) , a leading ETF that follows the price of natural gas, have benefited from the strong performance of natural gas in the past several months. Now that the winter is slowly turning into spring, </w:t>
      </w:r>
      <w:r w:rsidRPr="00944804">
        <w:rPr>
          <w:rStyle w:val="StyleUnderline"/>
          <w:rFonts w:ascii="Times New Roman" w:hAnsi="Times New Roman" w:cs="Times New Roman"/>
        </w:rPr>
        <w:t>what is keeping the price of natural gas so high? What could bring it back down to below $4? Let's examine the recent developments in the natural gas market and offer three factors that could bring down the price of natural gas in the coming weeks. Rise in storage In the past several months, the working natural gas underground storage plummeted to its lowest level in over a decade. Back at end of March, the storage level reached 822 Bcf, which was more than 50% below the five-year average</w:t>
      </w:r>
      <w:r w:rsidRPr="00944804">
        <w:rPr>
          <w:rFonts w:ascii="Times New Roman" w:hAnsi="Times New Roman" w:cs="Times New Roman"/>
          <w:sz w:val="16"/>
        </w:rPr>
        <w:t xml:space="preserve">. One of the reasons for the drop in storage was the spike in demand in the residential and commercial sectors. Earlier this year, the harsh weather has increased the demand for natural gas for heating purposes. In the past several weeks, however, the natural gas storage level has started to rise. </w:t>
      </w:r>
      <w:r w:rsidRPr="00944804">
        <w:rPr>
          <w:rStyle w:val="StyleUnderline"/>
          <w:rFonts w:ascii="Times New Roman" w:hAnsi="Times New Roman" w:cs="Times New Roman"/>
        </w:rPr>
        <w:t>This has slowly brought down the price of natural gas.</w:t>
      </w:r>
      <w:r w:rsidRPr="00944804">
        <w:rPr>
          <w:rFonts w:ascii="Times New Roman" w:hAnsi="Times New Roman" w:cs="Times New Roman"/>
          <w:sz w:val="16"/>
        </w:rPr>
        <w:t xml:space="preserve"> The chart below shows the change in natural gas storage and the price of natural gas in recent months</w:t>
      </w:r>
      <w:r w:rsidRPr="00944804">
        <w:rPr>
          <w:rStyle w:val="StyleUnderline"/>
          <w:rFonts w:ascii="Times New Roman" w:hAnsi="Times New Roman" w:cs="Times New Roman"/>
        </w:rPr>
        <w:t>. If the natural gas market cools down, it could hurt leading natural gas producers</w:t>
      </w:r>
      <w:r w:rsidRPr="00944804">
        <w:rPr>
          <w:rFonts w:ascii="Times New Roman" w:hAnsi="Times New Roman" w:cs="Times New Roman"/>
          <w:sz w:val="16"/>
        </w:rPr>
        <w:t xml:space="preserve"> such as Chesapeake Energy (NYSE: CHK ) . In the most recent quarter, </w:t>
      </w:r>
      <w:r w:rsidRPr="00944804">
        <w:rPr>
          <w:rStyle w:val="StyleUnderline"/>
          <w:rFonts w:ascii="Times New Roman" w:hAnsi="Times New Roman" w:cs="Times New Roman"/>
        </w:rPr>
        <w:t>the company benefited from the elevated price of natural gas,with its revenue growing by over 20% year over year. This high growth rate is likely to come down in the coming quarters as the price of natural gas drops. Since natural gas accounts for more than 50% of its sales, and the company doesn't expect to substantially increase its natural gas production in 2014, the potential price cut could impede Chesapeake Energy's growth in total sales in future quarters. Fall in demand</w:t>
      </w:r>
      <w:r w:rsidRPr="00944804">
        <w:rPr>
          <w:rFonts w:ascii="Times New Roman" w:hAnsi="Times New Roman" w:cs="Times New Roman"/>
          <w:sz w:val="16"/>
        </w:rPr>
        <w:t xml:space="preserve"> for natural gas During the first couple of months of 2014, demand for natural gas in the residential and commercial sectors grew by 16% year over year. These two sectors combined account for nearly 50% of total U.S. consumption. The harsh winter conditions are behind most regions in the U.S., however. As a result, </w:t>
      </w:r>
      <w:r w:rsidRPr="00944804">
        <w:rPr>
          <w:rStyle w:val="StyleUnderline"/>
          <w:rFonts w:ascii="Times New Roman" w:hAnsi="Times New Roman" w:cs="Times New Roman"/>
        </w:rPr>
        <w:t>the demand for heating is likely to further subside in the coming months. This should correspond to a dip in natural gas consumption in both of these sectors</w:t>
      </w:r>
      <w:r w:rsidRPr="00944804">
        <w:rPr>
          <w:rFonts w:ascii="Times New Roman" w:hAnsi="Times New Roman" w:cs="Times New Roman"/>
          <w:sz w:val="16"/>
        </w:rPr>
        <w:t xml:space="preserve">. The power sector accounts for roughly 20% of total natural gas consumption. During the first couple of months of 2014, the demand for natural gas in this sector slightly rose by 1.7% as compared to the same time last year. This trend is likely to change course in the near future, however, as high natural gas prices are likely to slowly reduce the demand in this sector, according to the Energy Information Administration </w:t>
      </w:r>
      <w:r w:rsidRPr="00944804">
        <w:rPr>
          <w:rStyle w:val="StyleUnderline"/>
          <w:rFonts w:ascii="Times New Roman" w:hAnsi="Times New Roman" w:cs="Times New Roman"/>
        </w:rPr>
        <w:t>. Rise in production The EIA also reported a 3.3% year-over-year rise in the natural gas production during January and February. It estimates that production will further rise by 3% during 2014. If the trend continues, this could increase injection levels to storage and further cool down this market. Takeaway Natural gas is likely to come down from its highs in the coming months. The rise in storage due to the decline in demand and ongoing rise in production could bring the price of natural gas below $4.</w:t>
      </w:r>
      <w:r w:rsidRPr="00944804">
        <w:rPr>
          <w:rFonts w:ascii="Times New Roman" w:hAnsi="Times New Roman" w:cs="Times New Roman"/>
          <w:sz w:val="16"/>
        </w:rPr>
        <w:t xml:space="preserve"> As a result, Chesapeake Energy and other </w:t>
      </w:r>
      <w:r w:rsidRPr="00944804">
        <w:rPr>
          <w:rStyle w:val="StyleUnderline"/>
          <w:rFonts w:ascii="Times New Roman" w:hAnsi="Times New Roman" w:cs="Times New Roman"/>
        </w:rPr>
        <w:t xml:space="preserve">natural gas producers are likely to see smaller margins and lower growth in sales in the coming quarters. </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1AR</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Falling demand</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Malik 14</w:t>
      </w:r>
      <w:r w:rsidRPr="00944804">
        <w:rPr>
          <w:rFonts w:ascii="Times New Roman" w:hAnsi="Times New Roman" w:cs="Times New Roman"/>
        </w:rPr>
        <w:t xml:space="preserve"> (Naureen S. Malik, reporter for Bloomberg, Natural Gas Futures Decline With Milder Weather Forecast, </w:t>
      </w:r>
      <w:hyperlink r:id="rId82" w:history="1">
        <w:r w:rsidRPr="00944804">
          <w:rPr>
            <w:rStyle w:val="Hyperlink"/>
            <w:rFonts w:ascii="Times New Roman" w:hAnsi="Times New Roman" w:cs="Times New Roman"/>
          </w:rPr>
          <w:t>http://www.bloomberg.com/news/2014-03-03/natural-gas-rises-second-day-on-winter-storm-ukraine-escalation.html</w:t>
        </w:r>
      </w:hyperlink>
      <w:r w:rsidRPr="00944804">
        <w:rPr>
          <w:rFonts w:ascii="Times New Roman" w:hAnsi="Times New Roman" w:cs="Times New Roman"/>
        </w:rPr>
        <w:t>, 3/3/14)</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Natural gas fell to a six-week low in New York on speculation that demand will lessen as winter nears an end. Gas slid 2.5 percent</w:t>
      </w:r>
      <w:r w:rsidRPr="00944804">
        <w:rPr>
          <w:rFonts w:ascii="Times New Roman" w:hAnsi="Times New Roman" w:cs="Times New Roman"/>
          <w:sz w:val="16"/>
        </w:rPr>
        <w:t>. Commodity Weather Group LLC said the intense cold gripping the Midwest, South and East this week will ease in mid-March, while above-normal temperatures spread across the Great Plains and West</w:t>
      </w:r>
      <w:r w:rsidRPr="00944804">
        <w:rPr>
          <w:rStyle w:val="StyleUnderline"/>
          <w:rFonts w:ascii="Times New Roman" w:hAnsi="Times New Roman" w:cs="Times New Roman"/>
        </w:rPr>
        <w:t>. Gas has tumbled 31 percent from a five-year high on Feb. 24. “This is a pretty good sign the run-up has run its course</w:t>
      </w:r>
      <w:r w:rsidRPr="00944804">
        <w:rPr>
          <w:rFonts w:ascii="Times New Roman" w:hAnsi="Times New Roman" w:cs="Times New Roman"/>
          <w:sz w:val="16"/>
        </w:rPr>
        <w:t>,” said Stephen Schork, president of Schork Group Inc., a consulting group in Villanova, Pennsylvania. “</w:t>
      </w:r>
      <w:r w:rsidRPr="00944804">
        <w:rPr>
          <w:rStyle w:val="StyleUnderline"/>
          <w:rFonts w:ascii="Times New Roman" w:hAnsi="Times New Roman" w:cs="Times New Roman"/>
        </w:rPr>
        <w:t>Demand is going to remain strong, but we are at the end of the season and prices aren’t reacting the way they would have a month ago. At these prices, production is going to be very strong.”</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Short and long term indicators have prices down</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Chowdhury 14</w:t>
      </w:r>
      <w:r w:rsidRPr="00944804">
        <w:rPr>
          <w:rFonts w:ascii="Times New Roman" w:hAnsi="Times New Roman" w:cs="Times New Roman"/>
        </w:rPr>
        <w:t xml:space="preserve"> (Avik, reporter for Market Realist, Natural gas liquids prices decline from propane and butane price, </w:t>
      </w:r>
      <w:hyperlink r:id="rId83" w:history="1">
        <w:r w:rsidRPr="00944804">
          <w:rPr>
            <w:rStyle w:val="Hyperlink"/>
            <w:rFonts w:ascii="Times New Roman" w:hAnsi="Times New Roman" w:cs="Times New Roman"/>
          </w:rPr>
          <w:t>http://finance.yahoo.com/news/natural-gas-liquids-prices-decline-130015088.html</w:t>
        </w:r>
      </w:hyperlink>
      <w:r w:rsidRPr="00944804">
        <w:rPr>
          <w:rFonts w:ascii="Times New Roman" w:hAnsi="Times New Roman" w:cs="Times New Roman"/>
        </w:rPr>
        <w:t>, 7/2/14)</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This week saw NGL prices trade down—a negative short-term indicator</w:t>
      </w:r>
      <w:r w:rsidRPr="00944804">
        <w:rPr>
          <w:rFonts w:ascii="Times New Roman" w:hAnsi="Times New Roman" w:cs="Times New Roman"/>
          <w:sz w:val="16"/>
        </w:rPr>
        <w:t xml:space="preserve">. Despite </w:t>
      </w:r>
      <w:r w:rsidRPr="00944804">
        <w:rPr>
          <w:rStyle w:val="StyleUnderline"/>
          <w:rFonts w:ascii="Times New Roman" w:hAnsi="Times New Roman" w:cs="Times New Roman"/>
        </w:rPr>
        <w:t>falling from the highs reached in February</w:t>
      </w:r>
      <w:r w:rsidRPr="00944804">
        <w:rPr>
          <w:rFonts w:ascii="Times New Roman" w:hAnsi="Times New Roman" w:cs="Times New Roman"/>
          <w:sz w:val="16"/>
        </w:rPr>
        <w:t xml:space="preserve">, NGL prices remained up significantly since late June 2013—a positive medium-term indicator. </w:t>
      </w:r>
      <w:r w:rsidRPr="00944804">
        <w:rPr>
          <w:rStyle w:val="StyleUnderline"/>
          <w:rFonts w:ascii="Times New Roman" w:hAnsi="Times New Roman" w:cs="Times New Roman"/>
        </w:rPr>
        <w:t>From a longer-term perspective, many producers still find current price levels economic enough to continue to target and drill for NGLs, but they’ve suffered from NGL prices coming off highs (~$50– $60 per barrel through much of 2011 versus ~$39 per barrel now)</w:t>
      </w:r>
      <w:r w:rsidRPr="00944804">
        <w:rPr>
          <w:rFonts w:ascii="Times New Roman" w:hAnsi="Times New Roman" w:cs="Times New Roman"/>
          <w:sz w:val="16"/>
        </w:rPr>
        <w:t>. Major producers of NGLs include CHK, RRC, SM, and LINE—many of which are found in energy ETFs such as the Vanguard Energy ETF (VDE) and the SPDR S&amp;P Oil &amp; Gas Exploration &amp; Production ETF (XOP).</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Supply glut kills prices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Saefong 14</w:t>
      </w:r>
      <w:r w:rsidRPr="00944804">
        <w:rPr>
          <w:rFonts w:ascii="Times New Roman" w:hAnsi="Times New Roman" w:cs="Times New Roman"/>
        </w:rPr>
        <w:t xml:space="preserve"> (Myra P. Saefong, reporter for Market Watch, Oil futures end higher; natural-gas prices decline, </w:t>
      </w:r>
      <w:hyperlink r:id="rId84" w:history="1">
        <w:r w:rsidRPr="00944804">
          <w:rPr>
            <w:rStyle w:val="Hyperlink"/>
            <w:rFonts w:ascii="Times New Roman" w:hAnsi="Times New Roman" w:cs="Times New Roman"/>
          </w:rPr>
          <w:t>http://www.marketwatch.com/story/oil-futures-end-higher-natural-gas-prices-decline-2014-05-29</w:t>
        </w:r>
      </w:hyperlink>
      <w:r w:rsidRPr="00944804">
        <w:rPr>
          <w:rFonts w:ascii="Times New Roman" w:hAnsi="Times New Roman" w:cs="Times New Roman"/>
        </w:rPr>
        <w:t>, 5/29/14)</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Oil futures closed higher Thursday after a weekly U.S. government report revealed strong fuel demand and a decline in crude inventories</w:t>
      </w:r>
      <w:r w:rsidRPr="00944804">
        <w:rPr>
          <w:rFonts w:ascii="Times New Roman" w:hAnsi="Times New Roman" w:cs="Times New Roman"/>
          <w:sz w:val="16"/>
        </w:rPr>
        <w:t xml:space="preserve"> at the Nymex delivery hub at Cushing, Okla. July crude rose 86 cents, or 0.8%, to settle at $103.58 a barrel on the New York Mercantile Exchange. </w:t>
      </w:r>
      <w:r w:rsidRPr="00944804">
        <w:rPr>
          <w:rStyle w:val="StyleUnderline"/>
          <w:rFonts w:ascii="Times New Roman" w:hAnsi="Times New Roman" w:cs="Times New Roman"/>
        </w:rPr>
        <w:t>Natural-gas prices,</w:t>
      </w:r>
      <w:r w:rsidRPr="00944804">
        <w:rPr>
          <w:rFonts w:ascii="Times New Roman" w:hAnsi="Times New Roman" w:cs="Times New Roman"/>
          <w:sz w:val="16"/>
        </w:rPr>
        <w:t xml:space="preserve"> </w:t>
      </w:r>
      <w:r w:rsidRPr="00944804">
        <w:rPr>
          <w:rStyle w:val="StyleUnderline"/>
          <w:rFonts w:ascii="Times New Roman" w:hAnsi="Times New Roman" w:cs="Times New Roman"/>
        </w:rPr>
        <w:t>meanwhile, fell more than 1% after a weekly report showed a bigger-than-expected rise U.S. supplies. July natural gas fell nearly 6 cents, or 1.2%, to settle at $4.56 per million British thermal units.</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Increased inventories and bad speculations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Puko 14</w:t>
      </w:r>
      <w:r w:rsidRPr="00944804">
        <w:rPr>
          <w:rFonts w:ascii="Times New Roman" w:hAnsi="Times New Roman" w:cs="Times New Roman"/>
        </w:rPr>
        <w:t xml:space="preserve"> (TIMOTHY PUKO, reporter for the Wall Street Journal, Natural-Gas Prices Tumble on Inventory Addition, http://online.wsj.com/news/articles/SB10001424052702304431104579550231941155304, 5/8/14)</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Natural-gas prices posted their biggest decline in 10 weeks as an increase in inventories eased concerns about a potential shortage of the heating fuel next winter. Prices for the front-month June contract fell 16.8 cents, or 3.5%, to $4.572 a million British thermal units on the New York Mercantile Exchange. It was the biggest percentage decline since Feb. 26 and put prices 5.4% below the two-month high they had hit a week ago.</w:t>
      </w:r>
      <w:r w:rsidRPr="00944804">
        <w:rPr>
          <w:rFonts w:ascii="Times New Roman" w:hAnsi="Times New Roman" w:cs="Times New Roman"/>
          <w:sz w:val="16"/>
        </w:rPr>
        <w:t xml:space="preserve"> "It's not a huge turn, but </w:t>
      </w:r>
      <w:r w:rsidRPr="00944804">
        <w:rPr>
          <w:rStyle w:val="StyleUnderline"/>
          <w:rFonts w:ascii="Times New Roman" w:hAnsi="Times New Roman" w:cs="Times New Roman"/>
        </w:rPr>
        <w:t>it's a bloody day</w:t>
      </w:r>
      <w:r w:rsidRPr="00944804">
        <w:rPr>
          <w:rFonts w:ascii="Times New Roman" w:hAnsi="Times New Roman" w:cs="Times New Roman"/>
          <w:sz w:val="16"/>
        </w:rPr>
        <w:t>," said Scott Gettleman, an independent trader in New York. "</w:t>
      </w:r>
      <w:r w:rsidRPr="00944804">
        <w:rPr>
          <w:rStyle w:val="StyleUnderline"/>
          <w:rFonts w:ascii="Times New Roman" w:hAnsi="Times New Roman" w:cs="Times New Roman"/>
        </w:rPr>
        <w:t xml:space="preserve">Usually, you get a selloff, but you bounce back a little. Today, we never got a bounce." The federal government on </w:t>
      </w:r>
      <w:r w:rsidRPr="00944804">
        <w:rPr>
          <w:rStyle w:val="StyleUnderline"/>
          <w:rFonts w:ascii="Times New Roman" w:hAnsi="Times New Roman" w:cs="Times New Roman"/>
        </w:rPr>
        <w:lastRenderedPageBreak/>
        <w:t>Thursday reported a larger-than-expected increase in inventories for a third straight week. Producers added 74 billion cubic feet of gas to storage for the week</w:t>
      </w:r>
      <w:r w:rsidRPr="00944804">
        <w:rPr>
          <w:rFonts w:ascii="Times New Roman" w:hAnsi="Times New Roman" w:cs="Times New Roman"/>
          <w:sz w:val="16"/>
        </w:rPr>
        <w:t xml:space="preserve"> ended May 2, the Energy Information Administration said. </w:t>
      </w:r>
      <w:r w:rsidRPr="00944804">
        <w:rPr>
          <w:rStyle w:val="StyleUnderline"/>
          <w:rFonts w:ascii="Times New Roman" w:hAnsi="Times New Roman" w:cs="Times New Roman"/>
        </w:rPr>
        <w:t>That is three billion cubic feet more than the average forecast of traders, brokers and analysts surveyed by The Wall Street Journal</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NatGas not key to economy</w:t>
      </w:r>
    </w:p>
    <w:p w:rsidR="00F31D52" w:rsidRPr="00944804" w:rsidRDefault="00F31D52" w:rsidP="00F31D52">
      <w:pPr>
        <w:rPr>
          <w:rFonts w:ascii="Times New Roman" w:hAnsi="Times New Roman" w:cs="Times New Roman"/>
        </w:rPr>
      </w:pPr>
    </w:p>
    <w:p w:rsidR="00F31D52" w:rsidRPr="00944804" w:rsidRDefault="00F31D52" w:rsidP="00F31D52">
      <w:pPr>
        <w:spacing w:after="0" w:line="240" w:lineRule="auto"/>
        <w:contextualSpacing/>
        <w:rPr>
          <w:rFonts w:ascii="Times New Roman" w:hAnsi="Times New Roman" w:cs="Times New Roman"/>
          <w:b/>
        </w:rPr>
      </w:pPr>
      <w:r w:rsidRPr="00944804">
        <w:rPr>
          <w:rFonts w:ascii="Times New Roman" w:hAnsi="Times New Roman" w:cs="Times New Roman"/>
          <w:b/>
        </w:rPr>
        <w:t xml:space="preserve">Natgas is an incredibly small part of the economy- it’s impact is negligible </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b/>
        </w:rPr>
        <w:t xml:space="preserve">Plumer 2013 </w:t>
      </w:r>
      <w:r w:rsidRPr="00944804">
        <w:rPr>
          <w:rFonts w:ascii="Times New Roman" w:hAnsi="Times New Roman" w:cs="Times New Roman"/>
          <w:sz w:val="16"/>
        </w:rPr>
        <w:t>(Brad Plumer, writer for the Washington Post, April 23, 2013. “The U.S. oil and gas boom has had a modest economic impact – so far.” http://www.washingtonpost.com/blogs/wonkblog/wp/2013/04/23/the-oil-and-gas-boom-has-had-a-surprisingly-small-impact-on-the-u-s-economy/)//NR</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sz w:val="16"/>
        </w:rPr>
        <w:t xml:space="preserve">The U.S. economy has expanded 7.6 percent since the recession ended in 2009. That's better than Britain, Japan, the euro zone and many other advanced nations around the world. So why is that? One popular theory is that the United States has benefited from a huge domestic energy boom. </w:t>
      </w:r>
      <w:r w:rsidRPr="00944804">
        <w:rPr>
          <w:rStyle w:val="StyleUnderline"/>
          <w:rFonts w:ascii="Times New Roman" w:hAnsi="Times New Roman" w:cs="Times New Roman"/>
        </w:rPr>
        <w:t>Thanks to new advances in drilling technology</w:t>
      </w:r>
      <w:r w:rsidRPr="00944804">
        <w:rPr>
          <w:rFonts w:ascii="Times New Roman" w:hAnsi="Times New Roman" w:cs="Times New Roman"/>
          <w:sz w:val="16"/>
        </w:rPr>
        <w:t xml:space="preserve"> — particularly in hydraulic fracturing — </w:t>
      </w:r>
      <w:r w:rsidRPr="00944804">
        <w:rPr>
          <w:rStyle w:val="StyleUnderline"/>
          <w:rFonts w:ascii="Times New Roman" w:hAnsi="Times New Roman" w:cs="Times New Roman"/>
        </w:rPr>
        <w:t xml:space="preserve">U.S. companies have </w:t>
      </w:r>
      <w:hyperlink r:id="rId85" w:history="1">
        <w:r w:rsidRPr="00944804">
          <w:rPr>
            <w:rStyle w:val="StyleUnderline"/>
            <w:rFonts w:ascii="Times New Roman" w:hAnsi="Times New Roman" w:cs="Times New Roman"/>
          </w:rPr>
          <w:t>managed to exploit new sources of oil and shale gas</w:t>
        </w:r>
      </w:hyperlink>
      <w:r w:rsidRPr="00944804">
        <w:rPr>
          <w:rFonts w:ascii="Times New Roman" w:hAnsi="Times New Roman" w:cs="Times New Roman"/>
          <w:sz w:val="16"/>
        </w:rPr>
        <w:t xml:space="preserve"> in places like North Dakota, Texas, Ohio and Pennsylvania. But </w:t>
      </w:r>
      <w:r w:rsidRPr="00944804">
        <w:rPr>
          <w:rStyle w:val="StyleUnderline"/>
          <w:rFonts w:ascii="Times New Roman" w:hAnsi="Times New Roman" w:cs="Times New Roman"/>
        </w:rPr>
        <w:t>not everyone is convinced that this drilling frenzy has carried the U.S. economy</w:t>
      </w:r>
      <w:r w:rsidRPr="00944804">
        <w:rPr>
          <w:rFonts w:ascii="Times New Roman" w:hAnsi="Times New Roman" w:cs="Times New Roman"/>
          <w:sz w:val="16"/>
        </w:rPr>
        <w:t xml:space="preserve">. In a </w:t>
      </w:r>
      <w:hyperlink r:id="rId86" w:history="1">
        <w:r w:rsidRPr="00944804">
          <w:rPr>
            <w:rStyle w:val="Hyperlink"/>
            <w:rFonts w:ascii="Times New Roman" w:hAnsi="Times New Roman" w:cs="Times New Roman"/>
            <w:sz w:val="16"/>
          </w:rPr>
          <w:t>new research note</w:t>
        </w:r>
      </w:hyperlink>
      <w:r w:rsidRPr="00944804">
        <w:rPr>
          <w:rFonts w:ascii="Times New Roman" w:hAnsi="Times New Roman" w:cs="Times New Roman"/>
          <w:sz w:val="16"/>
        </w:rPr>
        <w:t xml:space="preserve"> for Capital Economics, Paul Dales argues that </w:t>
      </w:r>
      <w:r w:rsidRPr="00944804">
        <w:rPr>
          <w:rStyle w:val="StyleUnderline"/>
          <w:rFonts w:ascii="Times New Roman" w:hAnsi="Times New Roman" w:cs="Times New Roman"/>
        </w:rPr>
        <w:t xml:space="preserve">the oil and gas boom has so far provided only a </w:t>
      </w:r>
      <w:r w:rsidRPr="00944804">
        <w:rPr>
          <w:rStyle w:val="Emphasis"/>
          <w:rFonts w:ascii="Times New Roman" w:hAnsi="Times New Roman" w:cs="Times New Roman"/>
        </w:rPr>
        <w:t>modest</w:t>
      </w:r>
      <w:r w:rsidRPr="00944804">
        <w:rPr>
          <w:rStyle w:val="StyleUnderline"/>
          <w:rFonts w:ascii="Times New Roman" w:hAnsi="Times New Roman" w:cs="Times New Roman"/>
        </w:rPr>
        <w:t xml:space="preserve"> economic boost</w:t>
      </w:r>
      <w:r w:rsidRPr="00944804">
        <w:rPr>
          <w:rFonts w:ascii="Times New Roman" w:hAnsi="Times New Roman" w:cs="Times New Roman"/>
          <w:sz w:val="16"/>
        </w:rPr>
        <w:t xml:space="preserve"> since 2009: Since June 2009 the volume of oil and gas extraction has risen by 24%. Over the same period the production of mining machinery has risen by 47% and the output of mining support services, which includes oil and gas drilling, has leapt by 58%. The only disappointment is that output of petroleum refining has risen by just 3%. But </w:t>
      </w:r>
      <w:r w:rsidRPr="00944804">
        <w:rPr>
          <w:rStyle w:val="StyleUnderline"/>
          <w:rFonts w:ascii="Times New Roman" w:hAnsi="Times New Roman" w:cs="Times New Roman"/>
        </w:rPr>
        <w:t>that rise explains only a small part of the economic recovery</w:t>
      </w:r>
      <w:r w:rsidRPr="00944804">
        <w:rPr>
          <w:rFonts w:ascii="Times New Roman" w:hAnsi="Times New Roman" w:cs="Times New Roman"/>
          <w:sz w:val="16"/>
        </w:rPr>
        <w:t xml:space="preserve">. Admittedly, it is responsible for a fifth of the 18.3% increase in overall industrial production. </w:t>
      </w:r>
      <w:r w:rsidRPr="00944804">
        <w:rPr>
          <w:rStyle w:val="Emphasis"/>
          <w:rFonts w:ascii="Times New Roman" w:hAnsi="Times New Roman" w:cs="Times New Roman"/>
        </w:rPr>
        <w:t>Given that the oil- and gas-related sectors account for only 2.5% of GDP</w:t>
      </w:r>
      <w:r w:rsidRPr="00944804">
        <w:rPr>
          <w:rFonts w:ascii="Times New Roman" w:hAnsi="Times New Roman" w:cs="Times New Roman"/>
          <w:sz w:val="16"/>
        </w:rPr>
        <w:t xml:space="preserve">, </w:t>
      </w:r>
      <w:r w:rsidRPr="00944804">
        <w:rPr>
          <w:rStyle w:val="Emphasis"/>
          <w:rFonts w:ascii="Times New Roman" w:hAnsi="Times New Roman" w:cs="Times New Roman"/>
        </w:rPr>
        <w:t>they have contributed just 0.6 percentage points</w:t>
      </w:r>
      <w:r w:rsidRPr="00944804">
        <w:rPr>
          <w:rFonts w:ascii="Times New Roman" w:hAnsi="Times New Roman" w:cs="Times New Roman"/>
          <w:sz w:val="16"/>
        </w:rPr>
        <w:t xml:space="preserve"> (ppts) </w:t>
      </w:r>
      <w:r w:rsidRPr="00944804">
        <w:rPr>
          <w:rStyle w:val="Emphasis"/>
          <w:rFonts w:ascii="Times New Roman" w:hAnsi="Times New Roman" w:cs="Times New Roman"/>
        </w:rPr>
        <w:t>to the 7.6% rise in GDP</w:t>
      </w:r>
      <w:r w:rsidRPr="00944804">
        <w:rPr>
          <w:rFonts w:ascii="Times New Roman" w:hAnsi="Times New Roman" w:cs="Times New Roman"/>
          <w:sz w:val="16"/>
        </w:rPr>
        <w:t xml:space="preserve">. Dales gets a similar result — about 0.7 percentage points of growth since 2009 — when he measures the value of the oil and gas boom in a different way, by looking at investments and the reduction of imports. That's still significant (the reduction in imports alone have contributed 0.4 percentage points to growth), but </w:t>
      </w:r>
      <w:r w:rsidRPr="00944804">
        <w:rPr>
          <w:rStyle w:val="StyleUnderline"/>
          <w:rFonts w:ascii="Times New Roman" w:hAnsi="Times New Roman" w:cs="Times New Roman"/>
        </w:rPr>
        <w:t>it's</w:t>
      </w:r>
      <w:r w:rsidRPr="00944804">
        <w:rPr>
          <w:rFonts w:ascii="Times New Roman" w:hAnsi="Times New Roman" w:cs="Times New Roman"/>
          <w:sz w:val="16"/>
        </w:rPr>
        <w:t xml:space="preserve"> also </w:t>
      </w:r>
      <w:r w:rsidRPr="00944804">
        <w:rPr>
          <w:rStyle w:val="StyleUnderline"/>
          <w:rFonts w:ascii="Times New Roman" w:hAnsi="Times New Roman" w:cs="Times New Roman"/>
        </w:rPr>
        <w:t>relatively limited</w:t>
      </w:r>
      <w:r w:rsidRPr="00944804">
        <w:rPr>
          <w:rFonts w:ascii="Times New Roman" w:hAnsi="Times New Roman" w:cs="Times New Roman"/>
          <w:sz w:val="16"/>
        </w:rPr>
        <w:t xml:space="preserve">. On the latter point, it's worth noting that while the United States has managed to reduce the sheer volume of crude it imports, the price of oil has stayed high. So our total oil import bill hasn't fallen as quickly: Okay, but what about the consumption benefits from cheap natural gas? </w:t>
      </w:r>
      <w:r w:rsidRPr="00944804">
        <w:rPr>
          <w:rStyle w:val="StyleUnderline"/>
          <w:rFonts w:ascii="Times New Roman" w:hAnsi="Times New Roman" w:cs="Times New Roman"/>
        </w:rPr>
        <w:t>Hasn't that</w:t>
      </w:r>
      <w:r w:rsidRPr="00944804">
        <w:rPr>
          <w:rFonts w:ascii="Times New Roman" w:hAnsi="Times New Roman" w:cs="Times New Roman"/>
          <w:sz w:val="16"/>
        </w:rPr>
        <w:t xml:space="preserve"> helped </w:t>
      </w:r>
      <w:r w:rsidRPr="00944804">
        <w:rPr>
          <w:rStyle w:val="StyleUnderline"/>
          <w:rFonts w:ascii="Times New Roman" w:hAnsi="Times New Roman" w:cs="Times New Roman"/>
        </w:rPr>
        <w:t>lower costs for certain industries</w:t>
      </w:r>
      <w:r w:rsidRPr="00944804">
        <w:rPr>
          <w:rFonts w:ascii="Times New Roman" w:hAnsi="Times New Roman" w:cs="Times New Roman"/>
          <w:sz w:val="16"/>
        </w:rPr>
        <w:t xml:space="preserve"> </w:t>
      </w:r>
      <w:r w:rsidRPr="00944804">
        <w:rPr>
          <w:rStyle w:val="StyleUnderline"/>
          <w:rFonts w:ascii="Times New Roman" w:hAnsi="Times New Roman" w:cs="Times New Roman"/>
        </w:rPr>
        <w:t>and reduced electricity bills</w:t>
      </w:r>
      <w:r w:rsidRPr="00944804">
        <w:rPr>
          <w:rFonts w:ascii="Times New Roman" w:hAnsi="Times New Roman" w:cs="Times New Roman"/>
          <w:sz w:val="16"/>
        </w:rPr>
        <w:t xml:space="preserve"> for households? Yes. But </w:t>
      </w:r>
      <w:r w:rsidRPr="00944804">
        <w:rPr>
          <w:rStyle w:val="StyleUnderline"/>
          <w:rFonts w:ascii="Times New Roman" w:hAnsi="Times New Roman" w:cs="Times New Roman"/>
        </w:rPr>
        <w:t>these effects have been surprisingly small on the whole</w:t>
      </w:r>
      <w:r w:rsidRPr="00944804">
        <w:rPr>
          <w:rFonts w:ascii="Times New Roman" w:hAnsi="Times New Roman" w:cs="Times New Roman"/>
          <w:sz w:val="16"/>
        </w:rPr>
        <w:t xml:space="preserve">. Now, it's worth emphasizing that we're still early into this era of cheap natural gas. Firms like Shell are in the process of </w:t>
      </w:r>
      <w:hyperlink r:id="rId87" w:history="1">
        <w:r w:rsidRPr="00944804">
          <w:rPr>
            <w:rStyle w:val="Hyperlink"/>
            <w:rFonts w:ascii="Times New Roman" w:hAnsi="Times New Roman" w:cs="Times New Roman"/>
            <w:sz w:val="16"/>
          </w:rPr>
          <w:t>building ethane crackers</w:t>
        </w:r>
      </w:hyperlink>
      <w:r w:rsidRPr="00944804">
        <w:rPr>
          <w:rFonts w:ascii="Times New Roman" w:hAnsi="Times New Roman" w:cs="Times New Roman"/>
          <w:sz w:val="16"/>
        </w:rPr>
        <w:t xml:space="preserve">in places like Pennsylvania to take advantage of nearby shale production. That, in turn, could eventually provide a boon to other industries — plastics, say. But </w:t>
      </w:r>
      <w:r w:rsidRPr="00944804">
        <w:rPr>
          <w:rStyle w:val="StyleUnderline"/>
          <w:rFonts w:ascii="Times New Roman" w:hAnsi="Times New Roman" w:cs="Times New Roman"/>
        </w:rPr>
        <w:t>it may be a few years before this registers in the macro-level data</w:t>
      </w:r>
      <w:r w:rsidRPr="00944804">
        <w:rPr>
          <w:rFonts w:ascii="Times New Roman" w:hAnsi="Times New Roman" w:cs="Times New Roman"/>
          <w:sz w:val="16"/>
        </w:rPr>
        <w:t>. In all, Dales concludes, it's hard to give oil and gas more than a small bit of credit for America's better-than-average economic performance since 2009. "[</w:t>
      </w:r>
      <w:r w:rsidRPr="00944804">
        <w:rPr>
          <w:rStyle w:val="StyleUnderline"/>
          <w:rFonts w:ascii="Times New Roman" w:hAnsi="Times New Roman" w:cs="Times New Roman"/>
        </w:rPr>
        <w:t>T]he recovery in US GDP since the recession has been driven by an improved performance across a wide range of sectors</w:t>
      </w:r>
      <w:r w:rsidRPr="00944804">
        <w:rPr>
          <w:rFonts w:ascii="Times New Roman" w:hAnsi="Times New Roman" w:cs="Times New Roman"/>
          <w:sz w:val="16"/>
        </w:rPr>
        <w:t>, including motor vehicle production and professional business services." His preferred theory is that the United States has done better than its peers "partly due to its greater exposure to the faster growing Asian nations and partly due to the willingness of U.S. households to reduce their saving rate more significantly."</w:t>
      </w:r>
    </w:p>
    <w:p w:rsidR="00F31D52" w:rsidRPr="00944804" w:rsidRDefault="00F31D52" w:rsidP="00F31D52">
      <w:pPr>
        <w:spacing w:after="0" w:line="240" w:lineRule="auto"/>
        <w:contextualSpacing/>
        <w:rPr>
          <w:rFonts w:ascii="Times New Roman" w:hAnsi="Times New Roman" w:cs="Times New Roman"/>
          <w:sz w:val="16"/>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2AC</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Impact is small – no recession</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Henry and Stokes 6</w:t>
      </w:r>
      <w:r w:rsidRPr="00944804">
        <w:rPr>
          <w:rFonts w:ascii="Times New Roman" w:hAnsi="Times New Roman" w:cs="Times New Roman"/>
        </w:rPr>
        <w:t xml:space="preserve"> (David K. and H. Kemble, Economics and Statistic Administration – U.S. Department of Commerce, “Macroeconomic and Industrial Effects of Higher Natural Gas Prices”, December, </w:t>
      </w:r>
    </w:p>
    <w:p w:rsidR="00F31D52" w:rsidRPr="00944804" w:rsidRDefault="00F31D52" w:rsidP="00F31D52">
      <w:pPr>
        <w:rPr>
          <w:rFonts w:ascii="Times New Roman" w:hAnsi="Times New Roman" w:cs="Times New Roman"/>
        </w:rPr>
      </w:pPr>
      <w:r w:rsidRPr="00944804">
        <w:rPr>
          <w:rFonts w:ascii="Times New Roman" w:hAnsi="Times New Roman" w:cs="Times New Roman"/>
        </w:rPr>
        <w:t>https://www.esa.doc.gov/Nat.%20Gas%20Rept%20Web%20Version3a.pdf)</w:t>
      </w:r>
    </w:p>
    <w:p w:rsidR="00F31D52" w:rsidRPr="00944804" w:rsidRDefault="00F31D52" w:rsidP="00F31D52">
      <w:pPr>
        <w:rPr>
          <w:rFonts w:ascii="Times New Roman" w:hAnsi="Times New Roman" w:cs="Times New Roman"/>
          <w:color w:val="000000"/>
        </w:rPr>
      </w:pPr>
    </w:p>
    <w:p w:rsidR="00F31D52" w:rsidRPr="00944804" w:rsidRDefault="00F31D52" w:rsidP="00F31D52">
      <w:pPr>
        <w:rPr>
          <w:rFonts w:ascii="Times New Roman" w:hAnsi="Times New Roman" w:cs="Times New Roman"/>
        </w:rPr>
      </w:pPr>
      <w:r w:rsidRPr="00944804">
        <w:rPr>
          <w:rFonts w:ascii="Times New Roman" w:hAnsi="Times New Roman" w:cs="Times New Roman"/>
        </w:rPr>
        <w:t xml:space="preserve">These impacts illustrate two general points. First, all industries—not just natural gas intensive sectors in manufacturing—are affected by higher energy prices. Although there is a small offset from the decline of the dollar, it is not enough to offset the loss of jobs because of the decline in domestic demand. Second, </w:t>
      </w:r>
      <w:r w:rsidRPr="00944804">
        <w:rPr>
          <w:rStyle w:val="Heading3Char"/>
          <w:rFonts w:ascii="Times New Roman" w:hAnsi="Times New Roman" w:cs="Times New Roman"/>
        </w:rPr>
        <w:t>while higher natural gas prices slow output and employment</w:t>
      </w:r>
      <w:r w:rsidRPr="00944804">
        <w:rPr>
          <w:rFonts w:ascii="Times New Roman" w:hAnsi="Times New Roman" w:cs="Times New Roman"/>
        </w:rPr>
        <w:t xml:space="preserve"> across all industries, </w:t>
      </w:r>
      <w:r w:rsidRPr="00944804">
        <w:rPr>
          <w:rStyle w:val="Heading3Char"/>
          <w:rFonts w:ascii="Times New Roman" w:hAnsi="Times New Roman" w:cs="Times New Roman"/>
        </w:rPr>
        <w:t>the economy</w:t>
      </w:r>
      <w:r w:rsidRPr="00944804">
        <w:rPr>
          <w:rFonts w:ascii="Times New Roman" w:hAnsi="Times New Roman" w:cs="Times New Roman"/>
        </w:rPr>
        <w:t xml:space="preserve">, </w:t>
      </w:r>
      <w:r w:rsidRPr="00944804">
        <w:rPr>
          <w:rStyle w:val="Heading3Char"/>
          <w:rFonts w:ascii="Times New Roman" w:hAnsi="Times New Roman" w:cs="Times New Roman"/>
          <w:b w:val="0"/>
        </w:rPr>
        <w:t>as a whole</w:t>
      </w:r>
      <w:r w:rsidRPr="00944804">
        <w:rPr>
          <w:rFonts w:ascii="Times New Roman" w:hAnsi="Times New Roman" w:cs="Times New Roman"/>
        </w:rPr>
        <w:t xml:space="preserve">, </w:t>
      </w:r>
      <w:r w:rsidRPr="00944804">
        <w:rPr>
          <w:rStyle w:val="Heading3Char"/>
          <w:rFonts w:ascii="Times New Roman" w:hAnsi="Times New Roman" w:cs="Times New Roman"/>
        </w:rPr>
        <w:t>and all major sectors continue to grow</w:t>
      </w:r>
      <w:r w:rsidRPr="00944804">
        <w:rPr>
          <w:rFonts w:ascii="Times New Roman" w:hAnsi="Times New Roman" w:cs="Times New Roman"/>
        </w:rPr>
        <w:t xml:space="preserve">. In the simulation, </w:t>
      </w:r>
      <w:r w:rsidRPr="00944804">
        <w:rPr>
          <w:rStyle w:val="Heading3Char"/>
          <w:rFonts w:ascii="Times New Roman" w:hAnsi="Times New Roman" w:cs="Times New Roman"/>
        </w:rPr>
        <w:t>the economy</w:t>
      </w:r>
      <w:r w:rsidRPr="00944804">
        <w:rPr>
          <w:rFonts w:ascii="Times New Roman" w:hAnsi="Times New Roman" w:cs="Times New Roman"/>
        </w:rPr>
        <w:t xml:space="preserve"> </w:t>
      </w:r>
      <w:r w:rsidRPr="00944804">
        <w:rPr>
          <w:rStyle w:val="Heading3Char"/>
          <w:rFonts w:ascii="Times New Roman" w:hAnsi="Times New Roman" w:cs="Times New Roman"/>
          <w:b w:val="0"/>
        </w:rPr>
        <w:t>keeps growing</w:t>
      </w:r>
      <w:r w:rsidRPr="00944804">
        <w:rPr>
          <w:rFonts w:ascii="Times New Roman" w:hAnsi="Times New Roman" w:cs="Times New Roman"/>
        </w:rPr>
        <w:t xml:space="preserve"> </w:t>
      </w:r>
      <w:r w:rsidRPr="00944804">
        <w:rPr>
          <w:rStyle w:val="Heading3Char"/>
          <w:rFonts w:ascii="Times New Roman" w:hAnsi="Times New Roman" w:cs="Times New Roman"/>
        </w:rPr>
        <w:t>because the decline in</w:t>
      </w:r>
      <w:r w:rsidRPr="00944804">
        <w:rPr>
          <w:rFonts w:ascii="Times New Roman" w:hAnsi="Times New Roman" w:cs="Times New Roman"/>
        </w:rPr>
        <w:t xml:space="preserve"> real </w:t>
      </w:r>
      <w:r w:rsidRPr="00944804">
        <w:rPr>
          <w:rStyle w:val="Heading3Char"/>
          <w:rFonts w:ascii="Times New Roman" w:hAnsi="Times New Roman" w:cs="Times New Roman"/>
        </w:rPr>
        <w:t>income is</w:t>
      </w:r>
      <w:r w:rsidRPr="00944804">
        <w:rPr>
          <w:rFonts w:ascii="Times New Roman" w:hAnsi="Times New Roman" w:cs="Times New Roman"/>
        </w:rPr>
        <w:t xml:space="preserve"> </w:t>
      </w:r>
      <w:r w:rsidRPr="00944804">
        <w:rPr>
          <w:rStyle w:val="Heading3Char"/>
          <w:rFonts w:ascii="Times New Roman" w:hAnsi="Times New Roman" w:cs="Times New Roman"/>
          <w:b w:val="0"/>
        </w:rPr>
        <w:t>quite limited</w:t>
      </w:r>
      <w:r w:rsidRPr="00944804">
        <w:rPr>
          <w:rFonts w:ascii="Times New Roman" w:hAnsi="Times New Roman" w:cs="Times New Roman"/>
        </w:rPr>
        <w:t xml:space="preserve">. The impact is broad based, however, and spread throughout the economy.  </w:t>
      </w:r>
      <w:r w:rsidRPr="00944804">
        <w:rPr>
          <w:rStyle w:val="Heading3Char"/>
          <w:rFonts w:ascii="Times New Roman" w:hAnsi="Times New Roman" w:cs="Times New Roman"/>
        </w:rPr>
        <w:t>The small size of the impact</w:t>
      </w:r>
      <w:r w:rsidRPr="00944804">
        <w:rPr>
          <w:rFonts w:ascii="Times New Roman" w:hAnsi="Times New Roman" w:cs="Times New Roman"/>
        </w:rPr>
        <w:t xml:space="preserve"> in the simulation </w:t>
      </w:r>
      <w:r w:rsidRPr="00944804">
        <w:rPr>
          <w:rStyle w:val="Heading3Char"/>
          <w:rFonts w:ascii="Times New Roman" w:hAnsi="Times New Roman" w:cs="Times New Roman"/>
        </w:rPr>
        <w:t>indicates the</w:t>
      </w:r>
      <w:r w:rsidRPr="00944804">
        <w:rPr>
          <w:rFonts w:ascii="Times New Roman" w:hAnsi="Times New Roman" w:cs="Times New Roman"/>
        </w:rPr>
        <w:t xml:space="preserve"> </w:t>
      </w:r>
      <w:r w:rsidRPr="00944804">
        <w:rPr>
          <w:rStyle w:val="Heading3Char"/>
          <w:rFonts w:ascii="Times New Roman" w:hAnsi="Times New Roman" w:cs="Times New Roman"/>
          <w:b w:val="0"/>
        </w:rPr>
        <w:t>improbability of a recession occurring</w:t>
      </w:r>
      <w:r w:rsidRPr="00944804">
        <w:rPr>
          <w:rFonts w:ascii="Times New Roman" w:hAnsi="Times New Roman" w:cs="Times New Roman"/>
        </w:rPr>
        <w:t xml:space="preserve"> </w:t>
      </w:r>
      <w:r w:rsidRPr="00944804">
        <w:rPr>
          <w:rStyle w:val="Heading3Char"/>
          <w:rFonts w:ascii="Times New Roman" w:hAnsi="Times New Roman" w:cs="Times New Roman"/>
        </w:rPr>
        <w:t>because of a shock</w:t>
      </w:r>
      <w:r w:rsidRPr="00944804">
        <w:rPr>
          <w:rFonts w:ascii="Times New Roman" w:hAnsi="Times New Roman" w:cs="Times New Roman"/>
        </w:rPr>
        <w:t xml:space="preserve"> of this size </w:t>
      </w:r>
      <w:r w:rsidRPr="00944804">
        <w:rPr>
          <w:rStyle w:val="Heading3Char"/>
          <w:rFonts w:ascii="Times New Roman" w:hAnsi="Times New Roman" w:cs="Times New Roman"/>
        </w:rPr>
        <w:t>to natural gas prices.</w:t>
      </w:r>
      <w:r w:rsidRPr="00944804">
        <w:rPr>
          <w:rFonts w:ascii="Times New Roman" w:hAnsi="Times New Roman" w:cs="Times New Roman"/>
        </w:rPr>
        <w:t xml:space="preserve"> There are two reasons for this. First, </w:t>
      </w:r>
      <w:r w:rsidRPr="00944804">
        <w:rPr>
          <w:rStyle w:val="Heading3Char"/>
          <w:rFonts w:ascii="Times New Roman" w:hAnsi="Times New Roman" w:cs="Times New Roman"/>
        </w:rPr>
        <w:t>the economy’s sensitivity to energy prices is</w:t>
      </w:r>
      <w:r w:rsidRPr="00944804">
        <w:rPr>
          <w:rFonts w:ascii="Times New Roman" w:hAnsi="Times New Roman" w:cs="Times New Roman"/>
        </w:rPr>
        <w:t xml:space="preserve"> somewhat le</w:t>
      </w:r>
      <w:r w:rsidRPr="00944804">
        <w:rPr>
          <w:rStyle w:val="Heading3Char"/>
          <w:rFonts w:ascii="Times New Roman" w:hAnsi="Times New Roman" w:cs="Times New Roman"/>
        </w:rPr>
        <w:t>ss today than in the past</w:t>
      </w:r>
      <w:r w:rsidRPr="00944804">
        <w:rPr>
          <w:rFonts w:ascii="Times New Roman" w:hAnsi="Times New Roman" w:cs="Times New Roman"/>
        </w:rPr>
        <w:t xml:space="preserve">. Second, </w:t>
      </w:r>
      <w:r w:rsidRPr="00944804">
        <w:rPr>
          <w:rStyle w:val="Heading3Char"/>
          <w:rFonts w:ascii="Times New Roman" w:hAnsi="Times New Roman" w:cs="Times New Roman"/>
        </w:rPr>
        <w:t>natural gas constitutes only a portion of all U.S. energy use</w:t>
      </w:r>
      <w:r w:rsidRPr="00944804">
        <w:rPr>
          <w:rFonts w:ascii="Times New Roman" w:hAnsi="Times New Roman" w:cs="Times New Roman"/>
        </w:rPr>
        <w:t xml:space="preserve">. </w:t>
      </w:r>
      <w:r w:rsidRPr="00944804">
        <w:rPr>
          <w:rStyle w:val="Heading3Char"/>
          <w:rFonts w:ascii="Times New Roman" w:hAnsi="Times New Roman" w:cs="Times New Roman"/>
        </w:rPr>
        <w:t>Thus, the decline in</w:t>
      </w:r>
      <w:r w:rsidRPr="00944804">
        <w:rPr>
          <w:rFonts w:ascii="Times New Roman" w:hAnsi="Times New Roman" w:cs="Times New Roman"/>
        </w:rPr>
        <w:t xml:space="preserve"> real </w:t>
      </w:r>
      <w:r w:rsidRPr="00944804">
        <w:rPr>
          <w:rStyle w:val="Heading3Char"/>
          <w:rFonts w:ascii="Times New Roman" w:hAnsi="Times New Roman" w:cs="Times New Roman"/>
        </w:rPr>
        <w:t>income</w:t>
      </w:r>
      <w:r w:rsidRPr="00944804">
        <w:rPr>
          <w:rFonts w:ascii="Times New Roman" w:hAnsi="Times New Roman" w:cs="Times New Roman"/>
        </w:rPr>
        <w:t xml:space="preserve"> (as a result of consumers paying more for natural gas and products that use natural gas) </w:t>
      </w:r>
      <w:r w:rsidRPr="00944804">
        <w:rPr>
          <w:rStyle w:val="Heading3Char"/>
          <w:rFonts w:ascii="Times New Roman" w:hAnsi="Times New Roman" w:cs="Times New Roman"/>
        </w:rPr>
        <w:t>is</w:t>
      </w:r>
      <w:r w:rsidRPr="00944804">
        <w:rPr>
          <w:rFonts w:ascii="Times New Roman" w:hAnsi="Times New Roman" w:cs="Times New Roman"/>
        </w:rPr>
        <w:t xml:space="preserve"> </w:t>
      </w:r>
      <w:r w:rsidRPr="00944804">
        <w:rPr>
          <w:rStyle w:val="Heading3Char"/>
          <w:rFonts w:ascii="Times New Roman" w:hAnsi="Times New Roman" w:cs="Times New Roman"/>
          <w:b w:val="0"/>
        </w:rPr>
        <w:t>very modest</w:t>
      </w:r>
      <w:r w:rsidRPr="00944804">
        <w:rPr>
          <w:rFonts w:ascii="Times New Roman" w:hAnsi="Times New Roman" w:cs="Times New Roman"/>
        </w:rPr>
        <w:t xml:space="preserve">.  </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1AR</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xml:space="preserve"> Studies prove</w:t>
      </w:r>
    </w:p>
    <w:p w:rsidR="00F31D52" w:rsidRPr="00944804" w:rsidRDefault="00F31D52" w:rsidP="00F31D52">
      <w:pPr>
        <w:rPr>
          <w:rFonts w:ascii="Times New Roman" w:hAnsi="Times New Roman" w:cs="Times New Roman"/>
          <w:color w:val="000000"/>
        </w:rPr>
      </w:pPr>
      <w:r w:rsidRPr="00944804">
        <w:rPr>
          <w:rStyle w:val="Style13ptBold"/>
          <w:rFonts w:ascii="Times New Roman" w:hAnsi="Times New Roman" w:cs="Times New Roman"/>
        </w:rPr>
        <w:t>Kliesen 6</w:t>
      </w:r>
      <w:r w:rsidRPr="00944804">
        <w:rPr>
          <w:rFonts w:ascii="Times New Roman" w:hAnsi="Times New Roman" w:cs="Times New Roman"/>
        </w:rPr>
        <w:t xml:space="preserve"> (Kevin L., Economist – Federal Reserve Bank of St. Louis, “Rising Natural gas Prices and Real Economic Activity”, November / December, http://research.stlouisfed.org/publications/review/06/11/Kliesen.pdf)</w:t>
      </w:r>
    </w:p>
    <w:p w:rsidR="00F31D52" w:rsidRPr="00944804" w:rsidRDefault="00F31D52" w:rsidP="00F31D52">
      <w:pPr>
        <w:rPr>
          <w:rFonts w:ascii="Times New Roman" w:hAnsi="Times New Roman" w:cs="Times New Roman"/>
          <w:color w:val="000000"/>
        </w:rPr>
      </w:pPr>
    </w:p>
    <w:p w:rsidR="00F31D52" w:rsidRPr="00944804" w:rsidRDefault="00F31D52" w:rsidP="00F31D52">
      <w:pPr>
        <w:rPr>
          <w:rFonts w:ascii="Times New Roman" w:hAnsi="Times New Roman" w:cs="Times New Roman"/>
        </w:rPr>
      </w:pPr>
      <w:r w:rsidRPr="00944804">
        <w:rPr>
          <w:rFonts w:ascii="Times New Roman" w:hAnsi="Times New Roman" w:cs="Times New Roman"/>
          <w:sz w:val="14"/>
          <w:szCs w:val="14"/>
        </w:rPr>
        <w:t>Beginning in early 2002, prices of crude oil and natural gas began to trend upward. By September 2005, as the damage to the production, refining, and distribution facilities in the Gulf Coast by hurricanes Katrina and Rita became clearer, natural gas prices rose to record-high levels in both nominal and real dollar terms. Although crude oil prices rose to a record-high level in nominal terms, they remained below the record high levels in real terms seen in early 1981. Previous research has shown that sharply higher oil prices have preceded all but one of the post- World War II recessions. However, less is known about the relationship between rising natural gas prices and macroeconomic activity, despite the fact that many manufacturing industries and, increasingly, electric utilities are heavy consumers of natural gas. Accordingly, one might reasonably assume that record-high levels of natural gas prices might have significant adverse consequences for U.S. macroeconomic activity. This article examines developments in natural  gas prices and highlights recent trends in natural gas usage at both the industry and national levels.</w:t>
      </w:r>
      <w:r w:rsidRPr="00944804">
        <w:rPr>
          <w:rFonts w:ascii="Times New Roman" w:hAnsi="Times New Roman" w:cs="Times New Roman"/>
        </w:rPr>
        <w:t xml:space="preserve"> </w:t>
      </w:r>
      <w:r w:rsidRPr="00944804">
        <w:rPr>
          <w:rStyle w:val="Heading3Char"/>
          <w:rFonts w:ascii="Times New Roman" w:hAnsi="Times New Roman" w:cs="Times New Roman"/>
        </w:rPr>
        <w:t>The article concludes with</w:t>
      </w:r>
      <w:r w:rsidRPr="00944804">
        <w:rPr>
          <w:rFonts w:ascii="Times New Roman" w:hAnsi="Times New Roman" w:cs="Times New Roman"/>
        </w:rPr>
        <w:t xml:space="preserve"> some </w:t>
      </w:r>
      <w:r w:rsidRPr="00944804">
        <w:rPr>
          <w:rStyle w:val="Heading3Char"/>
          <w:rFonts w:ascii="Times New Roman" w:hAnsi="Times New Roman" w:cs="Times New Roman"/>
          <w:b w:val="0"/>
        </w:rPr>
        <w:t>empirical findings</w:t>
      </w:r>
      <w:r w:rsidRPr="00944804">
        <w:rPr>
          <w:rFonts w:ascii="Times New Roman" w:hAnsi="Times New Roman" w:cs="Times New Roman"/>
        </w:rPr>
        <w:t xml:space="preserve"> </w:t>
      </w:r>
      <w:r w:rsidRPr="00944804">
        <w:rPr>
          <w:rStyle w:val="Heading3Char"/>
          <w:rFonts w:ascii="Times New Roman" w:hAnsi="Times New Roman" w:cs="Times New Roman"/>
        </w:rPr>
        <w:t>that</w:t>
      </w:r>
      <w:r w:rsidRPr="00944804">
        <w:rPr>
          <w:rFonts w:ascii="Times New Roman" w:hAnsi="Times New Roman" w:cs="Times New Roman"/>
        </w:rPr>
        <w:t xml:space="preserve"> generally </w:t>
      </w:r>
      <w:r w:rsidRPr="00944804">
        <w:rPr>
          <w:rStyle w:val="Heading3Char"/>
          <w:rFonts w:ascii="Times New Roman" w:hAnsi="Times New Roman" w:cs="Times New Roman"/>
        </w:rPr>
        <w:t>suggest that rising natural gas prices predict growth in only a handful of manufacturing industries</w:t>
      </w:r>
      <w:r w:rsidRPr="00944804">
        <w:rPr>
          <w:rFonts w:ascii="Times New Roman" w:hAnsi="Times New Roman" w:cs="Times New Roman"/>
        </w:rPr>
        <w:t xml:space="preserve">. Perhaps surprisingly, </w:t>
      </w:r>
      <w:r w:rsidRPr="00944804">
        <w:rPr>
          <w:rStyle w:val="Heading3Char"/>
          <w:rFonts w:ascii="Times New Roman" w:hAnsi="Times New Roman" w:cs="Times New Roman"/>
        </w:rPr>
        <w:t>higher natural gas prices do not predict slower growth for</w:t>
      </w:r>
      <w:r w:rsidRPr="00944804">
        <w:rPr>
          <w:rFonts w:ascii="Times New Roman" w:hAnsi="Times New Roman" w:cs="Times New Roman"/>
        </w:rPr>
        <w:t xml:space="preserve"> the three industries where expenditures on natural gas are a relatively large share of total industry shipments: </w:t>
      </w:r>
      <w:r w:rsidRPr="00944804">
        <w:rPr>
          <w:rStyle w:val="Heading3Char"/>
          <w:rFonts w:ascii="Times New Roman" w:hAnsi="Times New Roman" w:cs="Times New Roman"/>
        </w:rPr>
        <w:t>primary metals</w:t>
      </w:r>
      <w:r w:rsidRPr="00944804">
        <w:rPr>
          <w:rFonts w:ascii="Times New Roman" w:hAnsi="Times New Roman" w:cs="Times New Roman"/>
        </w:rPr>
        <w:t xml:space="preserve">, nonmetallic </w:t>
      </w:r>
      <w:r w:rsidRPr="00944804">
        <w:rPr>
          <w:rStyle w:val="Heading3Char"/>
          <w:rFonts w:ascii="Times New Roman" w:hAnsi="Times New Roman" w:cs="Times New Roman"/>
        </w:rPr>
        <w:t>mineral products, and chemicals</w:t>
      </w:r>
      <w:r w:rsidRPr="00944804">
        <w:rPr>
          <w:rFonts w:ascii="Times New Roman" w:hAnsi="Times New Roman" w:cs="Times New Roman"/>
        </w:rPr>
        <w:t>. I</w:t>
      </w:r>
      <w:r w:rsidRPr="00944804">
        <w:rPr>
          <w:rStyle w:val="Heading3Char"/>
          <w:rFonts w:ascii="Times New Roman" w:hAnsi="Times New Roman" w:cs="Times New Roman"/>
        </w:rPr>
        <w:t>n terms of the aggregate economy, increases in</w:t>
      </w:r>
      <w:r w:rsidRPr="00944804">
        <w:rPr>
          <w:rFonts w:ascii="Times New Roman" w:hAnsi="Times New Roman" w:cs="Times New Roman"/>
        </w:rPr>
        <w:t xml:space="preserve"> crude </w:t>
      </w:r>
      <w:r w:rsidRPr="00944804">
        <w:rPr>
          <w:rStyle w:val="Heading3Char"/>
          <w:rFonts w:ascii="Times New Roman" w:hAnsi="Times New Roman" w:cs="Times New Roman"/>
        </w:rPr>
        <w:t>oil prices significantly predict the growth of</w:t>
      </w:r>
      <w:r w:rsidRPr="00944804">
        <w:rPr>
          <w:rFonts w:ascii="Times New Roman" w:hAnsi="Times New Roman" w:cs="Times New Roman"/>
        </w:rPr>
        <w:t xml:space="preserve"> real gross domestic product (</w:t>
      </w:r>
      <w:r w:rsidRPr="00944804">
        <w:rPr>
          <w:rStyle w:val="Heading3Char"/>
          <w:rFonts w:ascii="Times New Roman" w:hAnsi="Times New Roman" w:cs="Times New Roman"/>
        </w:rPr>
        <w:t>GDP</w:t>
      </w:r>
      <w:r w:rsidRPr="00944804">
        <w:rPr>
          <w:rFonts w:ascii="Times New Roman" w:hAnsi="Times New Roman" w:cs="Times New Roman"/>
        </w:rPr>
        <w:t xml:space="preserve">), </w:t>
      </w:r>
      <w:r w:rsidRPr="00944804">
        <w:rPr>
          <w:rStyle w:val="Heading3Char"/>
          <w:rFonts w:ascii="Times New Roman" w:hAnsi="Times New Roman" w:cs="Times New Roman"/>
          <w:b w:val="0"/>
        </w:rPr>
        <w:t>but increases in natural gas prices do not</w:t>
      </w:r>
      <w:r w:rsidRPr="00944804">
        <w:rPr>
          <w:rFonts w:ascii="Times New Roman" w:hAnsi="Times New Roman" w:cs="Times New Roman"/>
        </w:rPr>
        <w:t xml:space="preserve">.  </w:t>
      </w:r>
    </w:p>
    <w:p w:rsidR="00F31D52" w:rsidRPr="00944804" w:rsidRDefault="00F31D52" w:rsidP="00F31D52">
      <w:pPr>
        <w:spacing w:after="0" w:line="240" w:lineRule="auto"/>
        <w:contextualSpacing/>
        <w:rPr>
          <w:rFonts w:ascii="Times New Roman" w:hAnsi="Times New Roman" w:cs="Times New Roman"/>
          <w:sz w:val="16"/>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Natgas boom unsustainable/Collapse inev:</w:t>
      </w:r>
    </w:p>
    <w:p w:rsidR="00F31D52" w:rsidRPr="00944804" w:rsidRDefault="00F31D52" w:rsidP="00F31D52">
      <w:pPr>
        <w:spacing w:after="0" w:line="240" w:lineRule="auto"/>
        <w:rPr>
          <w:rFonts w:ascii="Times New Roman" w:hAnsi="Times New Roman" w:cs="Times New Roman"/>
          <w:b/>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2AC</w:t>
      </w:r>
    </w:p>
    <w:p w:rsidR="00F31D52" w:rsidRPr="00944804" w:rsidRDefault="00F31D52" w:rsidP="00E34FC2">
      <w:pPr>
        <w:pStyle w:val="Heading4"/>
        <w:rPr>
          <w:rFonts w:ascii="Times New Roman" w:hAnsi="Times New Roman" w:cs="Times New Roman"/>
        </w:rPr>
      </w:pPr>
      <w:r w:rsidRPr="00944804">
        <w:rPr>
          <w:rFonts w:ascii="Times New Roman" w:hAnsi="Times New Roman" w:cs="Times New Roman"/>
        </w:rPr>
        <w:t xml:space="preserve">Collapse of natgas industry inevitable- over-drilling, lack of supply, and overestimation </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
        </w:rPr>
        <w:t>Siegel 2013</w:t>
      </w:r>
      <w:r w:rsidRPr="00944804">
        <w:rPr>
          <w:rFonts w:ascii="Times New Roman" w:hAnsi="Times New Roman" w:cs="Times New Roman"/>
          <w:sz w:val="16"/>
        </w:rPr>
        <w:t xml:space="preserve"> (RP Siegel, professional engineer, author, and inventor, February 22, 2013. “Shale Energy Bubble Threatens Second Economic Collapse”, Triple Pundit, </w:t>
      </w:r>
      <w:hyperlink r:id="rId88" w:history="1">
        <w:r w:rsidRPr="00944804">
          <w:rPr>
            <w:rStyle w:val="Hyperlink"/>
            <w:rFonts w:ascii="Times New Roman" w:hAnsi="Times New Roman" w:cs="Times New Roman"/>
            <w:sz w:val="16"/>
          </w:rPr>
          <w:t>http://www.triplepundit.com/2013/02/shale-gas-bubble-threatens-second-economic-collapse/</w:t>
        </w:r>
      </w:hyperlink>
      <w:r w:rsidRPr="00944804">
        <w:rPr>
          <w:rFonts w:ascii="Times New Roman" w:hAnsi="Times New Roman" w:cs="Times New Roman"/>
          <w:sz w:val="16"/>
        </w:rPr>
        <w:t>)//NR</w:t>
      </w:r>
    </w:p>
    <w:p w:rsidR="00F31D52" w:rsidRPr="00944804" w:rsidRDefault="00F31D52" w:rsidP="00F31D52">
      <w:pPr>
        <w:spacing w:after="0" w:line="240" w:lineRule="auto"/>
        <w:rPr>
          <w:rFonts w:ascii="Times New Roman" w:hAnsi="Times New Roman" w:cs="Times New Roman"/>
          <w:sz w:val="16"/>
          <w:szCs w:val="20"/>
        </w:rPr>
      </w:pPr>
      <w:r w:rsidRPr="00944804">
        <w:rPr>
          <w:rFonts w:ascii="Times New Roman" w:hAnsi="Times New Roman" w:cs="Times New Roman"/>
          <w:sz w:val="16"/>
          <w:szCs w:val="20"/>
        </w:rPr>
        <w:t xml:space="preserve">There has been more than a little celebration as the result of the huge </w:t>
      </w:r>
      <w:r w:rsidRPr="00944804">
        <w:rPr>
          <w:rStyle w:val="StyleUnderline"/>
          <w:rFonts w:ascii="Times New Roman" w:hAnsi="Times New Roman" w:cs="Times New Roman"/>
          <w:sz w:val="20"/>
          <w:szCs w:val="20"/>
        </w:rPr>
        <w:t>shale gas</w:t>
      </w:r>
      <w:r w:rsidRPr="00944804">
        <w:rPr>
          <w:rFonts w:ascii="Times New Roman" w:hAnsi="Times New Roman" w:cs="Times New Roman"/>
          <w:sz w:val="16"/>
          <w:szCs w:val="20"/>
        </w:rPr>
        <w:t xml:space="preserve"> deposits discovered in Pennsylvania and elsewhere. The discovery has led to a sense among many that our energy problems are not terribly urgent. Even President Obama referred to a 100 year supply of natural gas in his second State of the Union address. The U.S. is now predicted to become the world’s top oil and gas producer in the year 2017. What those predictions don’t tell is how long the U.S. is expected to remain in that position. According to one expert, that status </w:t>
      </w:r>
      <w:r w:rsidRPr="00944804">
        <w:rPr>
          <w:rStyle w:val="StyleUnderline"/>
          <w:rFonts w:ascii="Times New Roman" w:hAnsi="Times New Roman" w:cs="Times New Roman"/>
          <w:sz w:val="20"/>
          <w:szCs w:val="20"/>
        </w:rPr>
        <w:t>could be very short-lived</w:t>
      </w:r>
      <w:r w:rsidRPr="00944804">
        <w:rPr>
          <w:rFonts w:ascii="Times New Roman" w:hAnsi="Times New Roman" w:cs="Times New Roman"/>
          <w:sz w:val="16"/>
          <w:szCs w:val="20"/>
        </w:rPr>
        <w:t xml:space="preserve"> indeed. In fact, according to David Hughes, a scientist who spent 32 years with the Geological Survey of Canada, the </w:t>
      </w:r>
      <w:r w:rsidRPr="00944804">
        <w:rPr>
          <w:rStyle w:val="StyleUnderline"/>
          <w:rFonts w:ascii="Times New Roman" w:hAnsi="Times New Roman" w:cs="Times New Roman"/>
          <w:sz w:val="20"/>
          <w:szCs w:val="20"/>
        </w:rPr>
        <w:t>exceedingly optimistic estimates could be setting us up for a fall</w:t>
      </w:r>
      <w:r w:rsidRPr="00944804">
        <w:rPr>
          <w:rFonts w:ascii="Times New Roman" w:hAnsi="Times New Roman" w:cs="Times New Roman"/>
          <w:sz w:val="16"/>
          <w:szCs w:val="20"/>
        </w:rPr>
        <w:t xml:space="preserve">, the likes of which we have not seen since the real estate collapse of 2008. Hughes is currently a fellow with the Post Carbon Institute. Shale gas has grown explosively to the point that it now supplies some 40 percent of U.S. natural gas. But the question is, how long can that explosion last? Hughes has noted in his report, Drill Baby Drill that </w:t>
      </w:r>
      <w:r w:rsidRPr="00944804">
        <w:rPr>
          <w:rStyle w:val="StyleUnderline"/>
          <w:rFonts w:ascii="Times New Roman" w:hAnsi="Times New Roman" w:cs="Times New Roman"/>
          <w:sz w:val="20"/>
          <w:szCs w:val="20"/>
        </w:rPr>
        <w:t>it’s not the amount</w:t>
      </w:r>
      <w:r w:rsidRPr="00944804">
        <w:rPr>
          <w:rFonts w:ascii="Times New Roman" w:hAnsi="Times New Roman" w:cs="Times New Roman"/>
          <w:sz w:val="16"/>
          <w:szCs w:val="20"/>
        </w:rPr>
        <w:t xml:space="preserve"> of gas in situ, </w:t>
      </w:r>
      <w:r w:rsidRPr="00944804">
        <w:rPr>
          <w:rStyle w:val="StyleUnderline"/>
          <w:rFonts w:ascii="Times New Roman" w:hAnsi="Times New Roman" w:cs="Times New Roman"/>
          <w:sz w:val="20"/>
          <w:szCs w:val="20"/>
        </w:rPr>
        <w:t>but the achievable rate of supply that</w:t>
      </w:r>
      <w:r w:rsidRPr="00944804">
        <w:rPr>
          <w:rFonts w:ascii="Times New Roman" w:hAnsi="Times New Roman" w:cs="Times New Roman"/>
          <w:sz w:val="16"/>
          <w:szCs w:val="20"/>
        </w:rPr>
        <w:t xml:space="preserve"> really </w:t>
      </w:r>
      <w:r w:rsidRPr="00944804">
        <w:rPr>
          <w:rStyle w:val="StyleUnderline"/>
          <w:rFonts w:ascii="Times New Roman" w:hAnsi="Times New Roman" w:cs="Times New Roman"/>
          <w:sz w:val="20"/>
          <w:szCs w:val="20"/>
        </w:rPr>
        <w:t>matters</w:t>
      </w:r>
      <w:r w:rsidRPr="00944804">
        <w:rPr>
          <w:rFonts w:ascii="Times New Roman" w:hAnsi="Times New Roman" w:cs="Times New Roman"/>
          <w:sz w:val="16"/>
          <w:szCs w:val="20"/>
        </w:rPr>
        <w:t xml:space="preserve">. It turns out, </w:t>
      </w:r>
      <w:r w:rsidRPr="00944804">
        <w:rPr>
          <w:rStyle w:val="StyleUnderline"/>
          <w:rFonts w:ascii="Times New Roman" w:hAnsi="Times New Roman" w:cs="Times New Roman"/>
          <w:sz w:val="20"/>
          <w:szCs w:val="20"/>
        </w:rPr>
        <w:t>there are significant constraints to</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achieving the needed rates for</w:t>
      </w:r>
      <w:r w:rsidRPr="00944804">
        <w:rPr>
          <w:rFonts w:ascii="Times New Roman" w:hAnsi="Times New Roman" w:cs="Times New Roman"/>
          <w:sz w:val="20"/>
          <w:szCs w:val="20"/>
        </w:rPr>
        <w:t xml:space="preserve"> </w:t>
      </w:r>
      <w:r w:rsidRPr="00944804">
        <w:rPr>
          <w:rFonts w:ascii="Times New Roman" w:hAnsi="Times New Roman" w:cs="Times New Roman"/>
          <w:sz w:val="16"/>
          <w:szCs w:val="20"/>
        </w:rPr>
        <w:t xml:space="preserve">both </w:t>
      </w:r>
      <w:r w:rsidRPr="00944804">
        <w:rPr>
          <w:rStyle w:val="StyleUnderline"/>
          <w:rFonts w:ascii="Times New Roman" w:hAnsi="Times New Roman" w:cs="Times New Roman"/>
          <w:sz w:val="20"/>
          <w:szCs w:val="20"/>
        </w:rPr>
        <w:t>shale gas</w:t>
      </w:r>
      <w:r w:rsidRPr="00944804">
        <w:rPr>
          <w:rFonts w:ascii="Times New Roman" w:hAnsi="Times New Roman" w:cs="Times New Roman"/>
          <w:sz w:val="16"/>
          <w:szCs w:val="20"/>
        </w:rPr>
        <w:t xml:space="preserve"> and oil. After studying production data for some </w:t>
      </w:r>
      <w:r w:rsidRPr="00944804">
        <w:rPr>
          <w:rStyle w:val="StyleUnderline"/>
          <w:rFonts w:ascii="Times New Roman" w:hAnsi="Times New Roman" w:cs="Times New Roman"/>
          <w:sz w:val="20"/>
          <w:szCs w:val="20"/>
        </w:rPr>
        <w:t>65,000 shale gas wells</w:t>
      </w:r>
      <w:r w:rsidRPr="00944804">
        <w:rPr>
          <w:rFonts w:ascii="Times New Roman" w:hAnsi="Times New Roman" w:cs="Times New Roman"/>
          <w:sz w:val="16"/>
          <w:szCs w:val="20"/>
        </w:rPr>
        <w:t xml:space="preserve">, using the industry standard DI Desktop /HPDI database, Hughes found that </w:t>
      </w:r>
      <w:r w:rsidRPr="00944804">
        <w:rPr>
          <w:rStyle w:val="StyleUnderline"/>
          <w:rFonts w:ascii="Times New Roman" w:hAnsi="Times New Roman" w:cs="Times New Roman"/>
          <w:sz w:val="20"/>
          <w:szCs w:val="20"/>
        </w:rPr>
        <w:t>the vast majority</w:t>
      </w:r>
      <w:r w:rsidRPr="00944804">
        <w:rPr>
          <w:rFonts w:ascii="Times New Roman" w:hAnsi="Times New Roman" w:cs="Times New Roman"/>
          <w:sz w:val="16"/>
          <w:szCs w:val="20"/>
        </w:rPr>
        <w:t xml:space="preserve"> of these wells are </w:t>
      </w:r>
      <w:r w:rsidRPr="00944804">
        <w:rPr>
          <w:rStyle w:val="StyleUnderline"/>
          <w:rFonts w:ascii="Times New Roman" w:hAnsi="Times New Roman" w:cs="Times New Roman"/>
          <w:sz w:val="20"/>
          <w:szCs w:val="20"/>
        </w:rPr>
        <w:t>depleted within five years.</w:t>
      </w:r>
      <w:r w:rsidRPr="00944804">
        <w:rPr>
          <w:rFonts w:ascii="Times New Roman" w:hAnsi="Times New Roman" w:cs="Times New Roman"/>
          <w:sz w:val="16"/>
          <w:szCs w:val="20"/>
        </w:rPr>
        <w:t xml:space="preserve"> So although, there is a huge amount of </w:t>
      </w:r>
      <w:r w:rsidRPr="00944804">
        <w:rPr>
          <w:rStyle w:val="StyleUnderline"/>
          <w:rFonts w:ascii="Times New Roman" w:hAnsi="Times New Roman" w:cs="Times New Roman"/>
          <w:sz w:val="20"/>
          <w:szCs w:val="20"/>
        </w:rPr>
        <w:t>gas</w:t>
      </w:r>
      <w:r w:rsidRPr="00944804">
        <w:rPr>
          <w:rFonts w:ascii="Times New Roman" w:hAnsi="Times New Roman" w:cs="Times New Roman"/>
          <w:sz w:val="16"/>
          <w:szCs w:val="20"/>
        </w:rPr>
        <w:t xml:space="preserve"> and oil sitting there, it </w:t>
      </w:r>
      <w:r w:rsidRPr="00944804">
        <w:rPr>
          <w:rStyle w:val="StyleUnderline"/>
          <w:rFonts w:ascii="Times New Roman" w:hAnsi="Times New Roman" w:cs="Times New Roman"/>
          <w:sz w:val="20"/>
          <w:szCs w:val="20"/>
        </w:rPr>
        <w:t>will become</w:t>
      </w:r>
      <w:r w:rsidRPr="00944804">
        <w:rPr>
          <w:rFonts w:ascii="Times New Roman" w:hAnsi="Times New Roman" w:cs="Times New Roman"/>
          <w:sz w:val="16"/>
          <w:szCs w:val="20"/>
        </w:rPr>
        <w:t xml:space="preserve"> increasingly </w:t>
      </w:r>
      <w:r w:rsidRPr="00944804">
        <w:rPr>
          <w:rStyle w:val="StyleUnderline"/>
          <w:rFonts w:ascii="Times New Roman" w:hAnsi="Times New Roman" w:cs="Times New Roman"/>
          <w:sz w:val="20"/>
          <w:szCs w:val="20"/>
        </w:rPr>
        <w:t>difficult, risky and expensive to retrieve</w:t>
      </w:r>
      <w:r w:rsidRPr="00944804">
        <w:rPr>
          <w:rFonts w:ascii="Times New Roman" w:hAnsi="Times New Roman" w:cs="Times New Roman"/>
          <w:sz w:val="16"/>
          <w:szCs w:val="20"/>
        </w:rPr>
        <w:t xml:space="preserve"> those resources as time goes on. The very high rates of decline of these wells </w:t>
      </w:r>
      <w:r w:rsidRPr="00944804">
        <w:rPr>
          <w:rStyle w:val="StyleUnderline"/>
          <w:rFonts w:ascii="Times New Roman" w:hAnsi="Times New Roman" w:cs="Times New Roman"/>
          <w:sz w:val="20"/>
          <w:szCs w:val="20"/>
        </w:rPr>
        <w:t>will require thousands of new wells</w:t>
      </w:r>
      <w:r w:rsidRPr="00944804">
        <w:rPr>
          <w:rFonts w:ascii="Times New Roman" w:hAnsi="Times New Roman" w:cs="Times New Roman"/>
          <w:sz w:val="16"/>
          <w:szCs w:val="20"/>
        </w:rPr>
        <w:t xml:space="preserve"> to be dug at a </w:t>
      </w:r>
      <w:r w:rsidRPr="00944804">
        <w:rPr>
          <w:rStyle w:val="StyleUnderline"/>
          <w:rFonts w:ascii="Times New Roman" w:hAnsi="Times New Roman" w:cs="Times New Roman"/>
          <w:sz w:val="20"/>
          <w:szCs w:val="20"/>
        </w:rPr>
        <w:t>cost</w:t>
      </w:r>
      <w:r w:rsidRPr="00944804">
        <w:rPr>
          <w:rFonts w:ascii="Times New Roman" w:hAnsi="Times New Roman" w:cs="Times New Roman"/>
          <w:sz w:val="16"/>
          <w:szCs w:val="20"/>
        </w:rPr>
        <w:t xml:space="preserve"> that could well </w:t>
      </w:r>
      <w:r w:rsidRPr="00944804">
        <w:rPr>
          <w:rStyle w:val="StyleUnderline"/>
          <w:rFonts w:ascii="Times New Roman" w:hAnsi="Times New Roman" w:cs="Times New Roman"/>
          <w:sz w:val="20"/>
          <w:szCs w:val="20"/>
        </w:rPr>
        <w:t>exceed the</w:t>
      </w:r>
      <w:r w:rsidRPr="00944804">
        <w:rPr>
          <w:rFonts w:ascii="Times New Roman" w:hAnsi="Times New Roman" w:cs="Times New Roman"/>
          <w:sz w:val="16"/>
          <w:szCs w:val="20"/>
        </w:rPr>
        <w:t xml:space="preserve"> value </w:t>
      </w:r>
      <w:r w:rsidRPr="00944804">
        <w:rPr>
          <w:rStyle w:val="StyleUnderline"/>
          <w:rFonts w:ascii="Times New Roman" w:hAnsi="Times New Roman" w:cs="Times New Roman"/>
          <w:sz w:val="20"/>
          <w:szCs w:val="20"/>
        </w:rPr>
        <w:t>of</w:t>
      </w:r>
      <w:r w:rsidRPr="00944804">
        <w:rPr>
          <w:rFonts w:ascii="Times New Roman" w:hAnsi="Times New Roman" w:cs="Times New Roman"/>
          <w:sz w:val="16"/>
          <w:szCs w:val="20"/>
        </w:rPr>
        <w:t xml:space="preserve"> the </w:t>
      </w:r>
      <w:r w:rsidRPr="00944804">
        <w:rPr>
          <w:rStyle w:val="StyleUnderline"/>
          <w:rFonts w:ascii="Times New Roman" w:hAnsi="Times New Roman" w:cs="Times New Roman"/>
          <w:sz w:val="20"/>
          <w:szCs w:val="20"/>
        </w:rPr>
        <w:t>energy</w:t>
      </w:r>
      <w:r w:rsidRPr="00944804">
        <w:rPr>
          <w:rFonts w:ascii="Times New Roman" w:hAnsi="Times New Roman" w:cs="Times New Roman"/>
          <w:sz w:val="16"/>
          <w:szCs w:val="20"/>
        </w:rPr>
        <w:t xml:space="preserve"> extracted. In the case of shale gas, Hughes estimates a cost of $42 billion per year as compared to $32.5 billion worth of gas that was produced in 2012. A similar scenario exists with the shale (tight) oil, The two main plays in North Dakota (Bakken/yellow) and Texas (Eagle Ford/brown) are declining rapidly and will require over 1500 new wells annually at a cost of $14 billion, just to offset the declines. Production of this oil is expected to peak in 2017 (the year the US briefly becomes top producer) dropping back within two years to 2012 levels and essentially petering out by 2025. In other words, this whole shale oil bonanza will be a bubble of about ten years’ duration (see graph). Tar sands oil, the raison d’être for the much-opposed Keystone XL pipeline, is likewise troubled. It contains relatively low energy while requiring lots of energy, in the form of steam, to produce. Some estimates claim a cost of as much as $100 per barrel. It is not just Hughes saying this. The Energy Information Administration (EIA) sees U.S. domestic crude oil production including shale oil peaking at 7.5 million barrels per day (mbd) in 2019 (well below the all-time U.S. peak of 9.6 mbd in 1970), and by 2040 the share of domestically produced crude oil is projected to be lower than it is today. At the same time as Hughes’ report came out, Deborah Rogers of the Energy Policy Forum also issued her report, Shale and Wall Street: Was the Decline in Natural Gas Prices Orchestrated?. Rogers is a former investment banker, now the founder of the Energy Policy Forum. According to her report, shale mergers and acquisitions became one of the most profitable areas for Wall St. investment banks, accounting for some $46.5 billion worth of deals. Her report provides evidence that Wall Street promoted the </w:t>
      </w:r>
      <w:r w:rsidRPr="00944804">
        <w:rPr>
          <w:rStyle w:val="StyleUnderline"/>
          <w:rFonts w:ascii="Times New Roman" w:hAnsi="Times New Roman" w:cs="Times New Roman"/>
          <w:sz w:val="20"/>
          <w:szCs w:val="20"/>
        </w:rPr>
        <w:t>natural gas drilling frenzy</w:t>
      </w:r>
      <w:r w:rsidRPr="00944804">
        <w:rPr>
          <w:rFonts w:ascii="Times New Roman" w:hAnsi="Times New Roman" w:cs="Times New Roman"/>
          <w:sz w:val="16"/>
          <w:szCs w:val="20"/>
        </w:rPr>
        <w:t xml:space="preserve"> (much as it did the housing bubble), by, among other things, conspiring with energy companies to </w:t>
      </w:r>
      <w:r w:rsidRPr="00944804">
        <w:rPr>
          <w:rStyle w:val="StyleUnderline"/>
          <w:rFonts w:ascii="Times New Roman" w:hAnsi="Times New Roman" w:cs="Times New Roman"/>
          <w:sz w:val="20"/>
          <w:szCs w:val="20"/>
        </w:rPr>
        <w:t>overstate the size of reserves by</w:t>
      </w:r>
      <w:r w:rsidRPr="00944804">
        <w:rPr>
          <w:rFonts w:ascii="Times New Roman" w:hAnsi="Times New Roman" w:cs="Times New Roman"/>
          <w:sz w:val="16"/>
          <w:szCs w:val="20"/>
        </w:rPr>
        <w:t xml:space="preserve"> as much as 4-</w:t>
      </w:r>
      <w:r w:rsidRPr="00944804">
        <w:rPr>
          <w:rStyle w:val="StyleUnderline"/>
          <w:rFonts w:ascii="Times New Roman" w:hAnsi="Times New Roman" w:cs="Times New Roman"/>
          <w:sz w:val="20"/>
          <w:szCs w:val="20"/>
        </w:rPr>
        <w:t>500%</w:t>
      </w:r>
      <w:r w:rsidRPr="00944804">
        <w:rPr>
          <w:rFonts w:ascii="Times New Roman" w:hAnsi="Times New Roman" w:cs="Times New Roman"/>
          <w:sz w:val="16"/>
          <w:szCs w:val="20"/>
        </w:rPr>
        <w:t xml:space="preserve"> , as well as understating the steep decline rates and highly inefficient nature of these operations. Furthermore, they drove production to unsustainable levels in an effort to drive prices down to encourage investment and manipulate government policy in a direction most favorable to domestic oil and gas production. Because of the debt resulting from these highly leveraged operations, stated reserves may have broken SEC rules in an effort to avoid collateral default. So, it seems what we have here is a conspiracy of </w:t>
      </w:r>
      <w:r w:rsidRPr="00944804">
        <w:rPr>
          <w:rStyle w:val="StyleUnderline"/>
          <w:rFonts w:ascii="Times New Roman" w:hAnsi="Times New Roman" w:cs="Times New Roman"/>
          <w:sz w:val="20"/>
          <w:szCs w:val="20"/>
        </w:rPr>
        <w:t>misinformation</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on</w:t>
      </w:r>
      <w:r w:rsidRPr="00944804">
        <w:rPr>
          <w:rFonts w:ascii="Times New Roman" w:hAnsi="Times New Roman" w:cs="Times New Roman"/>
          <w:sz w:val="16"/>
          <w:szCs w:val="20"/>
        </w:rPr>
        <w:t xml:space="preserve"> the part of </w:t>
      </w:r>
      <w:r w:rsidRPr="00944804">
        <w:rPr>
          <w:rStyle w:val="StyleUnderline"/>
          <w:rFonts w:ascii="Times New Roman" w:hAnsi="Times New Roman" w:cs="Times New Roman"/>
          <w:sz w:val="20"/>
          <w:szCs w:val="20"/>
        </w:rPr>
        <w:t>energy companies</w:t>
      </w:r>
      <w:r w:rsidRPr="00944804">
        <w:rPr>
          <w:rFonts w:ascii="Times New Roman" w:hAnsi="Times New Roman" w:cs="Times New Roman"/>
          <w:sz w:val="16"/>
          <w:szCs w:val="20"/>
        </w:rPr>
        <w:t xml:space="preserve"> and their Wall Street backers, intended, in the name of short term profit, to lure our economy out onto a branch of the energy tree that is not strong enough to hold its weight. When that branch collapses, </w:t>
      </w:r>
      <w:r w:rsidRPr="00944804">
        <w:rPr>
          <w:rStyle w:val="StyleUnderline"/>
          <w:rFonts w:ascii="Times New Roman" w:hAnsi="Times New Roman" w:cs="Times New Roman"/>
          <w:sz w:val="20"/>
          <w:szCs w:val="20"/>
        </w:rPr>
        <w:t>prices will</w:t>
      </w:r>
      <w:r w:rsidRPr="00944804">
        <w:rPr>
          <w:rFonts w:ascii="Times New Roman" w:hAnsi="Times New Roman" w:cs="Times New Roman"/>
          <w:sz w:val="16"/>
          <w:szCs w:val="20"/>
        </w:rPr>
        <w:t xml:space="preserve"> suddenly </w:t>
      </w:r>
      <w:r w:rsidRPr="00944804">
        <w:rPr>
          <w:rStyle w:val="StyleUnderline"/>
          <w:rFonts w:ascii="Times New Roman" w:hAnsi="Times New Roman" w:cs="Times New Roman"/>
          <w:sz w:val="20"/>
          <w:szCs w:val="20"/>
        </w:rPr>
        <w:t>go through the roof</w:t>
      </w:r>
      <w:r w:rsidRPr="00944804">
        <w:rPr>
          <w:rFonts w:ascii="Times New Roman" w:hAnsi="Times New Roman" w:cs="Times New Roman"/>
          <w:sz w:val="16"/>
          <w:szCs w:val="20"/>
        </w:rPr>
        <w:t>, and the result will be much the same as the financial collapse of 2008, only this time the government will be asked to bail out the oil companies. I think it would be appropriate, given this information, to immediately terminate the Keystone XL pipeline and to initiate criminal prosecution of all those involved, for their attempt to defraud the American public, and to, once again put the entire world economy at risk. And, it’s time for this game to get some rules, so this doesn’t keep happening.</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1AR</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Natgas boom in unsustainable- cheap shale will run out this decade</w:t>
      </w:r>
    </w:p>
    <w:p w:rsidR="00F31D52" w:rsidRPr="00944804" w:rsidRDefault="00F31D52" w:rsidP="00F31D52">
      <w:pPr>
        <w:spacing w:after="0" w:line="240" w:lineRule="auto"/>
        <w:rPr>
          <w:rFonts w:ascii="Times New Roman" w:hAnsi="Times New Roman" w:cs="Times New Roman"/>
        </w:rPr>
      </w:pPr>
      <w:r w:rsidRPr="00944804">
        <w:rPr>
          <w:rStyle w:val="Heading4Char"/>
          <w:rFonts w:ascii="Times New Roman" w:hAnsi="Times New Roman" w:cs="Times New Roman"/>
        </w:rPr>
        <w:t xml:space="preserve">Nelder 2012 </w:t>
      </w:r>
      <w:r w:rsidRPr="00944804">
        <w:rPr>
          <w:rFonts w:ascii="Times New Roman" w:hAnsi="Times New Roman" w:cs="Times New Roman"/>
          <w:sz w:val="16"/>
        </w:rPr>
        <w:t xml:space="preserve">[Chris, Smart Planet, February, Everything you know about shale gas is wrong, </w:t>
      </w:r>
      <w:hyperlink r:id="rId89" w:history="1">
        <w:r w:rsidRPr="00944804">
          <w:rPr>
            <w:rStyle w:val="Hyperlink"/>
            <w:rFonts w:ascii="Times New Roman" w:hAnsi="Times New Roman" w:cs="Times New Roman"/>
            <w:sz w:val="16"/>
          </w:rPr>
          <w:t>http://www.smartplanet.com/blog/energy-futurist/everything-you-know-about-shale-gas-is-wrong/341</w:t>
        </w:r>
      </w:hyperlink>
      <w:r w:rsidRPr="00944804">
        <w:rPr>
          <w:rFonts w:ascii="Times New Roman" w:hAnsi="Times New Roman" w:cs="Times New Roman"/>
          <w:sz w:val="16"/>
        </w:rPr>
        <w:t>]//NR</w:t>
      </w:r>
    </w:p>
    <w:p w:rsidR="00F31D52" w:rsidRPr="00944804" w:rsidRDefault="00F31D52" w:rsidP="00F31D52">
      <w:pPr>
        <w:spacing w:after="0" w:line="240" w:lineRule="auto"/>
        <w:rPr>
          <w:rFonts w:ascii="Times New Roman" w:hAnsi="Times New Roman" w:cs="Times New Roman"/>
          <w:sz w:val="16"/>
          <w:szCs w:val="20"/>
        </w:rPr>
      </w:pPr>
      <w:r w:rsidRPr="00944804">
        <w:rPr>
          <w:rFonts w:ascii="Times New Roman" w:hAnsi="Times New Roman" w:cs="Times New Roman"/>
          <w:sz w:val="16"/>
          <w:szCs w:val="20"/>
        </w:rPr>
        <w:t xml:space="preserve">But now there’s even more bad news: </w:t>
      </w:r>
      <w:r w:rsidRPr="00944804">
        <w:rPr>
          <w:rStyle w:val="StyleUnderline"/>
          <w:rFonts w:ascii="Times New Roman" w:hAnsi="Times New Roman" w:cs="Times New Roman"/>
          <w:sz w:val="20"/>
          <w:szCs w:val="20"/>
        </w:rPr>
        <w:t xml:space="preserve">U.S. gas production appears to have </w:t>
      </w:r>
      <w:r w:rsidRPr="00944804">
        <w:rPr>
          <w:rStyle w:val="Emphasis"/>
          <w:rFonts w:ascii="Times New Roman" w:hAnsi="Times New Roman" w:cs="Times New Roman"/>
          <w:sz w:val="20"/>
          <w:szCs w:val="20"/>
        </w:rPr>
        <w:t>hit a</w:t>
      </w:r>
      <w:r w:rsidRPr="00944804">
        <w:rPr>
          <w:rStyle w:val="StyleUnderline"/>
          <w:rFonts w:ascii="Times New Roman" w:hAnsi="Times New Roman" w:cs="Times New Roman"/>
          <w:sz w:val="20"/>
          <w:szCs w:val="20"/>
        </w:rPr>
        <w:t xml:space="preserve"> production </w:t>
      </w:r>
      <w:r w:rsidRPr="00944804">
        <w:rPr>
          <w:rStyle w:val="Emphasis"/>
          <w:rFonts w:ascii="Times New Roman" w:hAnsi="Times New Roman" w:cs="Times New Roman"/>
          <w:sz w:val="20"/>
          <w:szCs w:val="20"/>
        </w:rPr>
        <w:t>ceiling</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is</w:t>
      </w:r>
      <w:r w:rsidRPr="00944804">
        <w:rPr>
          <w:rFonts w:ascii="Times New Roman" w:hAnsi="Times New Roman" w:cs="Times New Roman"/>
          <w:sz w:val="16"/>
          <w:szCs w:val="20"/>
        </w:rPr>
        <w:t xml:space="preserve"> actually </w:t>
      </w:r>
      <w:r w:rsidRPr="00944804">
        <w:rPr>
          <w:rStyle w:val="Emphasis"/>
          <w:rFonts w:ascii="Times New Roman" w:hAnsi="Times New Roman" w:cs="Times New Roman"/>
          <w:sz w:val="20"/>
          <w:szCs w:val="20"/>
        </w:rPr>
        <w:t>declining</w:t>
      </w:r>
      <w:r w:rsidRPr="00944804">
        <w:rPr>
          <w:rStyle w:val="StyleUnderline"/>
          <w:rFonts w:ascii="Times New Roman" w:hAnsi="Times New Roman" w:cs="Times New Roman"/>
          <w:sz w:val="20"/>
          <w:szCs w:val="20"/>
        </w:rPr>
        <w:t xml:space="preserve"> in major areas.</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w:t>
      </w:r>
      <w:r w:rsidRPr="00944804">
        <w:rPr>
          <w:rFonts w:ascii="Times New Roman" w:hAnsi="Times New Roman" w:cs="Times New Roman"/>
          <w:sz w:val="16"/>
          <w:szCs w:val="20"/>
        </w:rPr>
        <w:t xml:space="preserve">The startling revelation comes from a new </w:t>
      </w:r>
      <w:hyperlink r:id="rId90" w:history="1">
        <w:r w:rsidRPr="00944804">
          <w:rPr>
            <w:rStyle w:val="Hyperlink"/>
            <w:rFonts w:ascii="Times New Roman" w:hAnsi="Times New Roman" w:cs="Times New Roman"/>
            <w:sz w:val="16"/>
            <w:szCs w:val="20"/>
          </w:rPr>
          <w:t>paper</w:t>
        </w:r>
      </w:hyperlink>
      <w:r w:rsidRPr="00944804">
        <w:rPr>
          <w:rFonts w:ascii="Times New Roman" w:hAnsi="Times New Roman" w:cs="Times New Roman"/>
          <w:sz w:val="16"/>
          <w:szCs w:val="20"/>
        </w:rPr>
        <w:t xml:space="preserve"> published today by Houston-based petroleum geologist and energy sector consultant Arthur Berman.  </w:t>
      </w:r>
      <w:r w:rsidRPr="00944804">
        <w:rPr>
          <w:rStyle w:val="StyleUnderline"/>
          <w:rFonts w:ascii="Times New Roman" w:hAnsi="Times New Roman" w:cs="Times New Roman"/>
          <w:sz w:val="20"/>
          <w:szCs w:val="20"/>
        </w:rPr>
        <w:t xml:space="preserve">Berman reached this conclusion by compiling his own production history of U.S. shale gas from a </w:t>
      </w:r>
      <w:r w:rsidRPr="00944804">
        <w:rPr>
          <w:rStyle w:val="Emphasis"/>
          <w:rFonts w:ascii="Times New Roman" w:hAnsi="Times New Roman" w:cs="Times New Roman"/>
          <w:sz w:val="20"/>
          <w:szCs w:val="20"/>
        </w:rPr>
        <w:t>massive data set</w:t>
      </w:r>
      <w:r w:rsidRPr="00944804">
        <w:rPr>
          <w:rStyle w:val="StyleUnderline"/>
          <w:rFonts w:ascii="Times New Roman" w:hAnsi="Times New Roman" w:cs="Times New Roman"/>
          <w:sz w:val="20"/>
          <w:szCs w:val="20"/>
        </w:rPr>
        <w:t xml:space="preserve"> licensed</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from data provider HPDI.</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His </w:t>
      </w:r>
      <w:r w:rsidRPr="00944804">
        <w:rPr>
          <w:rStyle w:val="Emphasis"/>
          <w:rFonts w:ascii="Times New Roman" w:hAnsi="Times New Roman" w:cs="Times New Roman"/>
          <w:sz w:val="20"/>
          <w:szCs w:val="20"/>
        </w:rPr>
        <w:t>well-by-well</w:t>
      </w:r>
      <w:r w:rsidRPr="00944804">
        <w:rPr>
          <w:rStyle w:val="StyleUnderline"/>
          <w:rFonts w:ascii="Times New Roman" w:hAnsi="Times New Roman" w:cs="Times New Roman"/>
          <w:sz w:val="20"/>
          <w:szCs w:val="20"/>
        </w:rPr>
        <w:t xml:space="preserve"> analysis found that total U.S. gas production has been on an</w:t>
      </w:r>
      <w:r w:rsidRPr="00944804">
        <w:rPr>
          <w:rFonts w:ascii="Times New Roman" w:hAnsi="Times New Roman" w:cs="Times New Roman"/>
          <w:sz w:val="16"/>
          <w:szCs w:val="20"/>
        </w:rPr>
        <w:t xml:space="preserve"> </w:t>
      </w:r>
      <w:r w:rsidRPr="00944804">
        <w:rPr>
          <w:rStyle w:val="Emphasis"/>
          <w:rFonts w:ascii="Times New Roman" w:hAnsi="Times New Roman" w:cs="Times New Roman"/>
          <w:sz w:val="20"/>
          <w:szCs w:val="20"/>
        </w:rPr>
        <w:t>“undulating plateau</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since</w:t>
      </w:r>
      <w:r w:rsidRPr="00944804">
        <w:rPr>
          <w:rFonts w:ascii="Times New Roman" w:hAnsi="Times New Roman" w:cs="Times New Roman"/>
          <w:sz w:val="16"/>
          <w:szCs w:val="20"/>
        </w:rPr>
        <w:t xml:space="preserve"> the beginning of </w:t>
      </w:r>
      <w:r w:rsidRPr="00944804">
        <w:rPr>
          <w:rStyle w:val="StyleUnderline"/>
          <w:rFonts w:ascii="Times New Roman" w:hAnsi="Times New Roman" w:cs="Times New Roman"/>
          <w:sz w:val="20"/>
          <w:szCs w:val="20"/>
        </w:rPr>
        <w:t>2009</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showed declines in some areas in 2011.</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This stands in stark contrast to recent data provided by the EIA</w:t>
      </w:r>
      <w:r w:rsidRPr="00944804">
        <w:rPr>
          <w:rFonts w:ascii="Times New Roman" w:hAnsi="Times New Roman" w:cs="Times New Roman"/>
          <w:sz w:val="16"/>
          <w:szCs w:val="20"/>
        </w:rPr>
        <w:t xml:space="preserve">, which shows shale gas production rising steadily for the past two years, and well into the future.  </w:t>
      </w:r>
      <w:r w:rsidRPr="00944804">
        <w:rPr>
          <w:rStyle w:val="StyleUnderline"/>
          <w:rFonts w:ascii="Times New Roman" w:hAnsi="Times New Roman" w:cs="Times New Roman"/>
          <w:sz w:val="20"/>
          <w:szCs w:val="20"/>
        </w:rPr>
        <w:t>The EIA’s forecast is bullish because it’s mainly a view of demand, without great regard for supply limits.</w:t>
      </w:r>
      <w:r w:rsidRPr="00944804">
        <w:rPr>
          <w:rFonts w:ascii="Times New Roman" w:hAnsi="Times New Roman" w:cs="Times New Roman"/>
          <w:sz w:val="16"/>
          <w:szCs w:val="20"/>
        </w:rPr>
        <w:t xml:space="preserve"> But </w:t>
      </w:r>
      <w:r w:rsidRPr="00944804">
        <w:rPr>
          <w:rStyle w:val="Emphasis"/>
          <w:rFonts w:ascii="Times New Roman" w:hAnsi="Times New Roman" w:cs="Times New Roman"/>
          <w:sz w:val="20"/>
          <w:szCs w:val="20"/>
        </w:rPr>
        <w:t>their</w:t>
      </w:r>
      <w:r w:rsidRPr="00944804">
        <w:rPr>
          <w:rFonts w:ascii="Times New Roman" w:hAnsi="Times New Roman" w:cs="Times New Roman"/>
          <w:sz w:val="16"/>
          <w:szCs w:val="20"/>
        </w:rPr>
        <w:t xml:space="preserve"> historical supply data differs for a reason that will be no surprise to experienced observers: the </w:t>
      </w:r>
      <w:r w:rsidRPr="00944804">
        <w:rPr>
          <w:rStyle w:val="Emphasis"/>
          <w:rFonts w:ascii="Times New Roman" w:hAnsi="Times New Roman" w:cs="Times New Roman"/>
          <w:sz w:val="20"/>
          <w:szCs w:val="20"/>
        </w:rPr>
        <w:t>data is bad.</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The EIA gets its data on shale</w:t>
      </w:r>
      <w:r w:rsidRPr="00944804">
        <w:rPr>
          <w:rFonts w:ascii="Times New Roman" w:hAnsi="Times New Roman" w:cs="Times New Roman"/>
          <w:sz w:val="16"/>
          <w:szCs w:val="20"/>
        </w:rPr>
        <w:t xml:space="preserve"> gas production </w:t>
      </w:r>
      <w:r w:rsidRPr="00944804">
        <w:rPr>
          <w:rStyle w:val="StyleUnderline"/>
          <w:rFonts w:ascii="Times New Roman" w:hAnsi="Times New Roman" w:cs="Times New Roman"/>
          <w:sz w:val="20"/>
          <w:szCs w:val="20"/>
        </w:rPr>
        <w:t>by sampling</w:t>
      </w:r>
      <w:r w:rsidRPr="00944804">
        <w:rPr>
          <w:rFonts w:ascii="Times New Roman" w:hAnsi="Times New Roman" w:cs="Times New Roman"/>
          <w:sz w:val="16"/>
          <w:szCs w:val="20"/>
        </w:rPr>
        <w:t xml:space="preserve"> the reports of </w:t>
      </w:r>
      <w:r w:rsidRPr="00944804">
        <w:rPr>
          <w:rStyle w:val="StyleUnderline"/>
          <w:rFonts w:ascii="Times New Roman" w:hAnsi="Times New Roman" w:cs="Times New Roman"/>
          <w:sz w:val="20"/>
          <w:szCs w:val="20"/>
        </w:rPr>
        <w:t>major operators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then applying a formula to</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estimate how much gas is actually being produced</w:t>
      </w:r>
      <w:r w:rsidRPr="00944804">
        <w:rPr>
          <w:rFonts w:ascii="Times New Roman" w:hAnsi="Times New Roman" w:cs="Times New Roman"/>
          <w:sz w:val="16"/>
          <w:szCs w:val="20"/>
        </w:rPr>
        <w:t xml:space="preserve">, according to Berman. </w:t>
      </w:r>
      <w:r w:rsidRPr="00944804">
        <w:rPr>
          <w:rStyle w:val="StyleUnderline"/>
          <w:rFonts w:ascii="Times New Roman" w:hAnsi="Times New Roman" w:cs="Times New Roman"/>
          <w:sz w:val="20"/>
          <w:szCs w:val="20"/>
        </w:rPr>
        <w:t>This may explain why they only have</w:t>
      </w:r>
      <w:r w:rsidRPr="00944804">
        <w:rPr>
          <w:rFonts w:ascii="Times New Roman" w:hAnsi="Times New Roman" w:cs="Times New Roman"/>
          <w:sz w:val="16"/>
          <w:szCs w:val="20"/>
        </w:rPr>
        <w:t xml:space="preserve"> official monthly historical production data for the </w:t>
      </w:r>
      <w:hyperlink r:id="rId91" w:history="1">
        <w:r w:rsidRPr="00944804">
          <w:rPr>
            <w:rStyle w:val="Hyperlink"/>
            <w:rFonts w:ascii="Times New Roman" w:hAnsi="Times New Roman" w:cs="Times New Roman"/>
            <w:sz w:val="16"/>
            <w:szCs w:val="20"/>
          </w:rPr>
          <w:t>two years</w:t>
        </w:r>
      </w:hyperlink>
      <w:r w:rsidRPr="00944804">
        <w:rPr>
          <w:rFonts w:ascii="Times New Roman" w:hAnsi="Times New Roman" w:cs="Times New Roman"/>
          <w:sz w:val="16"/>
          <w:szCs w:val="20"/>
        </w:rPr>
        <w:t xml:space="preserve"> (unofficially, </w:t>
      </w:r>
      <w:hyperlink r:id="rId92" w:history="1">
        <w:r w:rsidRPr="00944804">
          <w:rPr>
            <w:rStyle w:val="Hyperlink"/>
            <w:rFonts w:ascii="Times New Roman" w:hAnsi="Times New Roman" w:cs="Times New Roman"/>
            <w:sz w:val="16"/>
            <w:szCs w:val="20"/>
          </w:rPr>
          <w:t>three</w:t>
        </w:r>
      </w:hyperlink>
      <w:r w:rsidRPr="00944804">
        <w:rPr>
          <w:rFonts w:ascii="Times New Roman" w:hAnsi="Times New Roman" w:cs="Times New Roman"/>
          <w:sz w:val="16"/>
          <w:szCs w:val="20"/>
        </w:rPr>
        <w:t xml:space="preserve">) of 2008 and 2009, and only </w:t>
      </w:r>
      <w:r w:rsidRPr="00944804">
        <w:rPr>
          <w:rStyle w:val="StyleUnderline"/>
          <w:rFonts w:ascii="Times New Roman" w:hAnsi="Times New Roman" w:cs="Times New Roman"/>
          <w:sz w:val="20"/>
          <w:szCs w:val="20"/>
        </w:rPr>
        <w:t>annual data for 2010</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2011.</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This has been a </w:t>
      </w:r>
      <w:r w:rsidRPr="00944804">
        <w:rPr>
          <w:rStyle w:val="Emphasis"/>
          <w:rFonts w:ascii="Times New Roman" w:hAnsi="Times New Roman" w:cs="Times New Roman"/>
          <w:sz w:val="20"/>
          <w:szCs w:val="20"/>
        </w:rPr>
        <w:t>big red flag</w:t>
      </w:r>
      <w:r w:rsidRPr="00944804">
        <w:rPr>
          <w:rFonts w:ascii="Times New Roman" w:hAnsi="Times New Roman" w:cs="Times New Roman"/>
          <w:sz w:val="16"/>
          <w:szCs w:val="20"/>
        </w:rPr>
        <w:t xml:space="preserve"> to me in my recent work on shale gas, accustomed as I am to EIA’s far more detailed and up-to-date monthly and weekly data on oil, </w:t>
      </w:r>
      <w:r w:rsidRPr="00944804">
        <w:rPr>
          <w:rStyle w:val="StyleUnderline"/>
          <w:rFonts w:ascii="Times New Roman" w:hAnsi="Times New Roman" w:cs="Times New Roman"/>
          <w:sz w:val="20"/>
          <w:szCs w:val="20"/>
        </w:rPr>
        <w:t>and has made it nearly impossible to verify the claim that we’ve</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had “booming” gas production over the past two years.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Data is also available directly from the states, but some states have</w:t>
      </w:r>
      <w:r w:rsidRPr="00944804">
        <w:rPr>
          <w:rFonts w:ascii="Times New Roman" w:hAnsi="Times New Roman" w:cs="Times New Roman"/>
          <w:b/>
          <w:sz w:val="16"/>
          <w:szCs w:val="20"/>
        </w:rPr>
        <w:t xml:space="preserve"> </w:t>
      </w:r>
      <w:r w:rsidRPr="00944804">
        <w:rPr>
          <w:rStyle w:val="StyleUnderline"/>
          <w:rFonts w:ascii="Times New Roman" w:hAnsi="Times New Roman" w:cs="Times New Roman"/>
          <w:sz w:val="20"/>
          <w:szCs w:val="20"/>
        </w:rPr>
        <w:t>flawed reporting processes</w:t>
      </w:r>
      <w:r w:rsidRPr="00944804">
        <w:rPr>
          <w:rFonts w:ascii="Times New Roman" w:hAnsi="Times New Roman" w:cs="Times New Roman"/>
          <w:b/>
          <w:sz w:val="16"/>
          <w:szCs w:val="20"/>
        </w:rPr>
        <w:t xml:space="preserve">, </w:t>
      </w:r>
      <w:r w:rsidRPr="00944804">
        <w:rPr>
          <w:rStyle w:val="StyleUnderline"/>
          <w:rFonts w:ascii="Times New Roman" w:hAnsi="Times New Roman" w:cs="Times New Roman"/>
          <w:sz w:val="20"/>
          <w:szCs w:val="20"/>
        </w:rPr>
        <w:t>the granularity and reporting frequency varies</w:t>
      </w:r>
      <w:r w:rsidRPr="00944804">
        <w:rPr>
          <w:rFonts w:ascii="Times New Roman" w:hAnsi="Times New Roman" w:cs="Times New Roman"/>
          <w:sz w:val="16"/>
          <w:szCs w:val="20"/>
        </w:rPr>
        <w:t xml:space="preserve"> (as low as every six months, in the case of Pennsylvania), </w:t>
      </w:r>
      <w:r w:rsidRPr="00944804">
        <w:rPr>
          <w:rStyle w:val="StyleUnderline"/>
          <w:rFonts w:ascii="Times New Roman" w:hAnsi="Times New Roman" w:cs="Times New Roman"/>
          <w:sz w:val="20"/>
          <w:szCs w:val="20"/>
        </w:rPr>
        <w:t>and ultimately the data isn’t available in a usable format</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It’s also </w:t>
      </w:r>
      <w:r w:rsidRPr="00944804">
        <w:rPr>
          <w:rStyle w:val="Emphasis"/>
          <w:rFonts w:ascii="Times New Roman" w:hAnsi="Times New Roman" w:cs="Times New Roman"/>
          <w:sz w:val="20"/>
          <w:szCs w:val="20"/>
        </w:rPr>
        <w:t>inaccurate</w:t>
      </w:r>
      <w:r w:rsidRPr="00944804">
        <w:rPr>
          <w:rStyle w:val="StyleUnderline"/>
          <w:rFonts w:ascii="Times New Roman" w:hAnsi="Times New Roman" w:cs="Times New Roman"/>
          <w:sz w:val="20"/>
          <w:szCs w:val="20"/>
        </w:rPr>
        <w:t xml:space="preserve"> and </w:t>
      </w:r>
      <w:r w:rsidRPr="00944804">
        <w:rPr>
          <w:rStyle w:val="Emphasis"/>
          <w:rFonts w:ascii="Times New Roman" w:hAnsi="Times New Roman" w:cs="Times New Roman"/>
          <w:sz w:val="20"/>
          <w:szCs w:val="20"/>
        </w:rPr>
        <w:t>incomplete</w:t>
      </w:r>
      <w:r w:rsidRPr="00944804">
        <w:rPr>
          <w:rFonts w:ascii="Times New Roman" w:hAnsi="Times New Roman" w:cs="Times New Roman"/>
          <w:sz w:val="16"/>
          <w:szCs w:val="20"/>
        </w:rPr>
        <w:t xml:space="preserve">, as one Pittsburgh newspaper recently </w:t>
      </w:r>
      <w:hyperlink r:id="rId93" w:history="1">
        <w:r w:rsidRPr="00944804">
          <w:rPr>
            <w:rStyle w:val="Hyperlink"/>
            <w:rFonts w:ascii="Times New Roman" w:hAnsi="Times New Roman" w:cs="Times New Roman"/>
            <w:sz w:val="16"/>
            <w:szCs w:val="20"/>
          </w:rPr>
          <w:t>found out</w:t>
        </w:r>
      </w:hyperlink>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Berman reached the same conclusion</w:t>
      </w:r>
      <w:r w:rsidRPr="00944804">
        <w:rPr>
          <w:rFonts w:ascii="Times New Roman" w:hAnsi="Times New Roman" w:cs="Times New Roman"/>
          <w:sz w:val="16"/>
          <w:szCs w:val="20"/>
        </w:rPr>
        <w:t xml:space="preserve">, noting in his paper that “the data that EIA makes available does not have sufficient resolution to evaluate individual plays or states.” So he had to build his own database.  An unprofitable treadmill  </w:t>
      </w:r>
      <w:r w:rsidRPr="00944804">
        <w:rPr>
          <w:rStyle w:val="StyleUnderline"/>
          <w:rFonts w:ascii="Times New Roman" w:hAnsi="Times New Roman" w:cs="Times New Roman"/>
          <w:sz w:val="20"/>
          <w:szCs w:val="20"/>
        </w:rPr>
        <w:t>One reason for the recent slowdown in production growth is that “unconventional” shale gas wells have to make up for the</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decline of conventional gas wells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which has accelerated from 23 percent per year in 2001 to 32 percent per year today. The U.S. now needs to replace</w:t>
      </w:r>
      <w:r w:rsidRPr="00944804">
        <w:rPr>
          <w:rFonts w:ascii="Times New Roman" w:hAnsi="Times New Roman" w:cs="Times New Roman"/>
          <w:sz w:val="16"/>
          <w:szCs w:val="20"/>
        </w:rPr>
        <w:t xml:space="preserve"> 22 billion cubic feet per day (Bcf/d) of </w:t>
      </w:r>
      <w:r w:rsidRPr="00944804">
        <w:rPr>
          <w:rStyle w:val="StyleUnderline"/>
          <w:rFonts w:ascii="Times New Roman" w:hAnsi="Times New Roman" w:cs="Times New Roman"/>
          <w:sz w:val="20"/>
          <w:szCs w:val="20"/>
        </w:rPr>
        <w:t>production</w:t>
      </w:r>
      <w:r w:rsidRPr="00944804">
        <w:rPr>
          <w:rFonts w:ascii="Times New Roman" w:hAnsi="Times New Roman" w:cs="Times New Roman"/>
          <w:sz w:val="16"/>
          <w:szCs w:val="20"/>
        </w:rPr>
        <w:t xml:space="preserve"> each year just </w:t>
      </w:r>
      <w:r w:rsidRPr="00944804">
        <w:rPr>
          <w:rStyle w:val="StyleUnderline"/>
          <w:rFonts w:ascii="Times New Roman" w:hAnsi="Times New Roman" w:cs="Times New Roman"/>
          <w:sz w:val="20"/>
          <w:szCs w:val="20"/>
        </w:rPr>
        <w:t xml:space="preserve">to </w:t>
      </w:r>
      <w:r w:rsidRPr="00944804">
        <w:rPr>
          <w:rStyle w:val="Emphasis"/>
          <w:rFonts w:ascii="Times New Roman" w:hAnsi="Times New Roman" w:cs="Times New Roman"/>
          <w:sz w:val="20"/>
          <w:szCs w:val="20"/>
        </w:rPr>
        <w:t>maintain</w:t>
      </w:r>
      <w:r w:rsidRPr="00944804">
        <w:rPr>
          <w:rFonts w:ascii="Times New Roman" w:hAnsi="Times New Roman" w:cs="Times New Roman"/>
          <w:sz w:val="16"/>
          <w:szCs w:val="20"/>
        </w:rPr>
        <w:t xml:space="preserve"> flat </w:t>
      </w:r>
      <w:r w:rsidRPr="00944804">
        <w:rPr>
          <w:rStyle w:val="Emphasis"/>
          <w:rFonts w:ascii="Times New Roman" w:hAnsi="Times New Roman" w:cs="Times New Roman"/>
          <w:sz w:val="20"/>
          <w:szCs w:val="20"/>
        </w:rPr>
        <w:t>supply</w:t>
      </w:r>
      <w:r w:rsidRPr="00944804">
        <w:rPr>
          <w:rFonts w:ascii="Times New Roman" w:hAnsi="Times New Roman" w:cs="Times New Roman"/>
          <w:sz w:val="16"/>
          <w:szCs w:val="20"/>
        </w:rPr>
        <w:t xml:space="preserve">. Currently, all shale gas plays together produce around 19 Bcf/d.  The shift to unconventional gas has put us on a production treadmill: We have to keep drilling like mad to maintain output because </w:t>
      </w:r>
      <w:r w:rsidRPr="00944804">
        <w:rPr>
          <w:rStyle w:val="StyleUnderline"/>
          <w:rFonts w:ascii="Times New Roman" w:hAnsi="Times New Roman" w:cs="Times New Roman"/>
          <w:sz w:val="20"/>
          <w:szCs w:val="20"/>
        </w:rPr>
        <w:t>unconventional wells are far less productive and shorter-lived than conventional gas wells</w:t>
      </w:r>
      <w:r w:rsidRPr="00944804">
        <w:rPr>
          <w:rFonts w:ascii="Times New Roman" w:hAnsi="Times New Roman" w:cs="Times New Roman"/>
          <w:sz w:val="16"/>
          <w:szCs w:val="20"/>
        </w:rPr>
        <w:t xml:space="preserve">. Berman observes that an average gas well in Texas in 2010 produces one-fifth as much gas as an average conventional gas well did in 1972. In 1972, 23,000 gas wells produced 7.5 trillion cubic feet in Texas; in 2010, it took 102,000 wells to produce 6.4 trillion cubic feet.  Another reason was that the spurt of production created a gas glut and drove prices far below the level of profitability. Data from a January, 2012 </w:t>
      </w:r>
      <w:hyperlink r:id="rId94" w:history="1">
        <w:r w:rsidRPr="00944804">
          <w:rPr>
            <w:rStyle w:val="Hyperlink"/>
            <w:rFonts w:ascii="Times New Roman" w:hAnsi="Times New Roman" w:cs="Times New Roman"/>
            <w:sz w:val="16"/>
            <w:szCs w:val="20"/>
          </w:rPr>
          <w:t>presentation</w:t>
        </w:r>
      </w:hyperlink>
      <w:r w:rsidRPr="00944804">
        <w:rPr>
          <w:rFonts w:ascii="Times New Roman" w:hAnsi="Times New Roman" w:cs="Times New Roman"/>
          <w:sz w:val="16"/>
          <w:szCs w:val="20"/>
        </w:rPr>
        <w:t xml:space="preserve"> by the CEO of gas operator Range Resources showed that gas needs to sell for at least $4 per million BTU in order for operators to turn a profit.  Source: Jonathan Callahan, </w:t>
      </w:r>
      <w:hyperlink r:id="rId95" w:history="1">
        <w:r w:rsidRPr="00944804">
          <w:rPr>
            <w:rStyle w:val="Hyperlink"/>
            <w:rFonts w:ascii="Times New Roman" w:hAnsi="Times New Roman" w:cs="Times New Roman"/>
            <w:sz w:val="16"/>
            <w:szCs w:val="20"/>
          </w:rPr>
          <w:t>The Oil Drum</w:t>
        </w:r>
      </w:hyperlink>
      <w:r w:rsidRPr="00944804">
        <w:rPr>
          <w:rFonts w:ascii="Times New Roman" w:hAnsi="Times New Roman" w:cs="Times New Roman"/>
          <w:sz w:val="16"/>
          <w:szCs w:val="20"/>
        </w:rPr>
        <w:t xml:space="preserve">. Data from Range Resources.  Berman is certain that the $4 threshold applies to new drilling on existing plays only; after accounting for land leasing, overhead and debt service, the threshold would be much higher. In any case, we can see that production flattened out when prices fell below $4 at the beginning of 2009.  Source: Arthur Berman. Data from Natural Gas Intelligence.  A gas price below $3 spells real trouble for operators, and flagging production is but the first effect. The next is debt: According to analysis by ARC Financial Research, </w:t>
      </w:r>
      <w:r w:rsidRPr="00944804">
        <w:rPr>
          <w:rStyle w:val="StyleUnderline"/>
          <w:rFonts w:ascii="Times New Roman" w:hAnsi="Times New Roman" w:cs="Times New Roman"/>
          <w:sz w:val="20"/>
          <w:szCs w:val="20"/>
        </w:rPr>
        <w:t>the 34 top U.S. publicly traded shale gas producers are currently carrying a combined $10 billion quarterly cash flow deficit</w:t>
      </w:r>
      <w:r w:rsidRPr="00944804">
        <w:rPr>
          <w:rFonts w:ascii="Times New Roman" w:hAnsi="Times New Roman" w:cs="Times New Roman"/>
          <w:sz w:val="16"/>
          <w:szCs w:val="20"/>
        </w:rPr>
        <w:t xml:space="preserve">. And finally, </w:t>
      </w:r>
      <w:r w:rsidRPr="00944804">
        <w:rPr>
          <w:rStyle w:val="StyleUnderline"/>
          <w:rFonts w:ascii="Times New Roman" w:hAnsi="Times New Roman" w:cs="Times New Roman"/>
          <w:sz w:val="20"/>
          <w:szCs w:val="20"/>
        </w:rPr>
        <w:t>there will the destruction of forward supply, as new development grinds down.</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Financing further development with debt in this environment will be extremely difficult</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eventually even the joint-venture sugar daddies that have sustained operators over the past few months will get cold feet.</w:t>
      </w:r>
      <w:r w:rsidRPr="00944804">
        <w:rPr>
          <w:rFonts w:ascii="Times New Roman" w:hAnsi="Times New Roman" w:cs="Times New Roman"/>
          <w:sz w:val="16"/>
          <w:szCs w:val="20"/>
        </w:rPr>
        <w:t xml:space="preserve"> Without a reversal in price, gas production is guaranteed to decline.  The gas gold rush is over  Indeed, Berman concludes that “the gold rush is over at least for now with the less commercial shale plays.” </w:t>
      </w:r>
      <w:r w:rsidRPr="00944804">
        <w:rPr>
          <w:rStyle w:val="StyleUnderline"/>
          <w:rFonts w:ascii="Times New Roman" w:hAnsi="Times New Roman" w:cs="Times New Roman"/>
          <w:sz w:val="20"/>
          <w:szCs w:val="20"/>
        </w:rPr>
        <w:t>Within the major producing areas of the U.S., which account for 75 percent of production, all except Louisiana have been either flat or declining in recent years. Overall, he sees evidence that 80 percent of existing U.S. shale gas plays are already approaching peak production.</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Rig counts have been falling, and major operators such as Chesapeake Energy and ConocoPhilips have announced slowdowns in drilling in the last month.</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w:t>
      </w:r>
      <w:r w:rsidRPr="00944804">
        <w:rPr>
          <w:rFonts w:ascii="Times New Roman" w:hAnsi="Times New Roman" w:cs="Times New Roman"/>
          <w:sz w:val="16"/>
          <w:szCs w:val="20"/>
        </w:rPr>
        <w:t xml:space="preserve">The two major plays that do not show evidence of peaking yet are the newer ones: the Marcellus Shale in Pennsylvania and the Haynesville Shale in Louisiana. To see the influence of these two plays on overall production, compare the first chart below, which shows production from all shale plays, to the second, which removes production from those two plays:  Source: Arthur Berman  Source: Chart by Chris Nelder, from Arthur Berman’s worksheets  The Haynesville surpassed the Barnett Shale in Texas last year as the top-producing shale play in the U.S., but it may be reaching a production plateau now. Worse, Berman’s analysis finds that despite its impressive production, the Haynesville is among the least economic of the shale plays, requiring gas prices above $7.00 per thousand cubic feet to sustain new drilling profitably, and nearly $9.00 per thousand cubic feet after accounting for leasing and other costs. (One thousand cubic feet is roughly equivalent to one million BTU.)  A word of caution is in order here: A one-year decline in production in an unprofitable environment is not proof that shale gas has “peaked.” It’s certainly possible that renewed drilling could bring higher production when gas prices rise again. The operative question in that case is when. If gas prices recover within the next year or two, it will be relatively easy to bring new wells online rapidly. But if gas prices languish for longer than that, the most productive “core” areas of the plays could become exhausted because the wells deplete so quickly. Without sustained new drilling to replace their production, by the time producers begin drilling again in the remaining, less productive prospects, an air pocket could form in the supply line.  Disinformation and diffusion theory  Berman admits that it’s strange for his bottom-up analysis to produce results that are so wildly divergent from the claims of the operators and the data offered by the EIA. “I ask myself: Where could we be wrong?” he explained. “We’ve looked at the individual wells and it looks like they’ll produce less gas than the operators say, so where could we be wrong? Likewise on cost: There are no retained earnings, so how could they be saying they’re profitable?”  </w:t>
      </w:r>
      <w:r w:rsidRPr="00944804">
        <w:rPr>
          <w:rStyle w:val="StyleUnderline"/>
          <w:rFonts w:ascii="Times New Roman" w:hAnsi="Times New Roman" w:cs="Times New Roman"/>
          <w:sz w:val="20"/>
          <w:szCs w:val="20"/>
        </w:rPr>
        <w:t xml:space="preserve">Having scrutinized the </w:t>
      </w:r>
      <w:r w:rsidRPr="00944804">
        <w:rPr>
          <w:rStyle w:val="StyleUnderline"/>
          <w:rFonts w:ascii="Times New Roman" w:hAnsi="Times New Roman" w:cs="Times New Roman"/>
          <w:sz w:val="20"/>
          <w:szCs w:val="20"/>
        </w:rPr>
        <w:lastRenderedPageBreak/>
        <w:t>financial reports of operators, Berman concludes that operators are being honest with the SEC, because if they aren’t, somebody will go to jail.</w:t>
      </w:r>
      <w:r w:rsidRPr="00944804">
        <w:rPr>
          <w:rFonts w:ascii="Times New Roman" w:hAnsi="Times New Roman" w:cs="Times New Roman"/>
          <w:sz w:val="16"/>
          <w:szCs w:val="20"/>
        </w:rPr>
        <w:t xml:space="preserve"> But then they’re telling a very different story to the public, and to investors, particularly regarding their costs. This isn’t necessarily nefarious; it’s really just a way of working around the natural risks associated with new resource development. They’re playing for the future, not for immediate profitability. Early wildcatters gambled on debt-fueled drilling with the hope that they’d be able to hold the leases long enough to see prices rise again and put them nicely in the black, or flip them at a profit to someone who could. And the profit picture is substantial: according to the Range Resources presentation, when gas is $6, they’ll be realizing a 135 percent internal rate of return.  “I think these companies realize—clearly—that the U.S. is moving toward a gas economy,” Berman observes. “The natural gas industry has been very successful at screwing up the coal industry. . . a huge part of the demand is from the power generation business. The President now thinks, incorrectly, that we’ve got 100 years of natural gas. [Op’erators think] ‘If we can just get all this land held, drilled, etc., then in a couple of years when the price recovers we’re going to make a fortune’. . . and they’re right!”  I am inclined to agree. My own analysis suggests that </w:t>
      </w:r>
      <w:hyperlink r:id="rId96" w:history="1">
        <w:r w:rsidRPr="00944804">
          <w:rPr>
            <w:rStyle w:val="Hyperlink"/>
            <w:rFonts w:ascii="Times New Roman" w:hAnsi="Times New Roman" w:cs="Times New Roman"/>
            <w:sz w:val="16"/>
            <w:szCs w:val="20"/>
          </w:rPr>
          <w:t>gas is trouncing coal</w:t>
        </w:r>
      </w:hyperlink>
      <w:r w:rsidRPr="00944804">
        <w:rPr>
          <w:rFonts w:ascii="Times New Roman" w:hAnsi="Times New Roman" w:cs="Times New Roman"/>
          <w:sz w:val="16"/>
          <w:szCs w:val="20"/>
        </w:rPr>
        <w:t xml:space="preserve"> in the power generation sector. I am also strongly </w:t>
      </w:r>
      <w:hyperlink r:id="rId97" w:history="1">
        <w:r w:rsidRPr="00944804">
          <w:rPr>
            <w:rStyle w:val="Hyperlink"/>
            <w:rFonts w:ascii="Times New Roman" w:hAnsi="Times New Roman" w:cs="Times New Roman"/>
            <w:sz w:val="16"/>
            <w:szCs w:val="20"/>
          </w:rPr>
          <w:t>against exporting LNG</w:t>
        </w:r>
      </w:hyperlink>
      <w:r w:rsidRPr="00944804">
        <w:rPr>
          <w:rFonts w:ascii="Times New Roman" w:hAnsi="Times New Roman" w:cs="Times New Roman"/>
          <w:sz w:val="16"/>
          <w:szCs w:val="20"/>
        </w:rPr>
        <w:t xml:space="preserve">, because it will increase domestic costs across the board, another point on which Berman and I agree. “If they go through with the permits to export LNG, then that’s gonna seal it,” he remarked. “All you have to do is commit to 20-year contracts to ship a few bcf per day. . . I fear what’s really going to happen is that we’re going to have to start importing LNG.”  </w:t>
      </w:r>
      <w:r w:rsidRPr="00944804">
        <w:rPr>
          <w:rStyle w:val="StyleUnderline"/>
          <w:rFonts w:ascii="Times New Roman" w:hAnsi="Times New Roman" w:cs="Times New Roman"/>
          <w:sz w:val="20"/>
          <w:szCs w:val="20"/>
        </w:rPr>
        <w:t>Ultimately, we have to ask why there seems to be such an enormous disconnect between the reality of the production and reserve data</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the wild-eyed claims of operators and politicians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Berman’s answer is blunt: “We’re in a weird place where it’s not in anybody’s vested interest to say that things aren’t wonderful</w:t>
      </w:r>
      <w:r w:rsidRPr="00944804">
        <w:rPr>
          <w:rFonts w:ascii="Times New Roman" w:hAnsi="Times New Roman" w:cs="Times New Roman"/>
          <w:sz w:val="16"/>
          <w:szCs w:val="20"/>
        </w:rPr>
        <w:t xml:space="preserve">,” he said, and went on to relate a few stories of his encounters with politicians. </w:t>
      </w:r>
      <w:r w:rsidRPr="00944804">
        <w:rPr>
          <w:rStyle w:val="StyleUnderline"/>
          <w:rFonts w:ascii="Times New Roman" w:hAnsi="Times New Roman" w:cs="Times New Roman"/>
          <w:sz w:val="20"/>
          <w:szCs w:val="20"/>
        </w:rPr>
        <w:t>They admitted to him, straight-up, that they can’t tell the public the truth about energy issues like gas reserves and peak oil because nobody wants to hear it, and they’ll just wind up getting voted out of office.</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w:t>
      </w:r>
      <w:r w:rsidRPr="00944804">
        <w:rPr>
          <w:rFonts w:ascii="Times New Roman" w:hAnsi="Times New Roman" w:cs="Times New Roman"/>
          <w:sz w:val="16"/>
          <w:szCs w:val="20"/>
        </w:rPr>
        <w:t>“</w:t>
      </w:r>
      <w:r w:rsidRPr="00944804">
        <w:rPr>
          <w:rStyle w:val="StyleUnderline"/>
          <w:rFonts w:ascii="Times New Roman" w:hAnsi="Times New Roman" w:cs="Times New Roman"/>
          <w:sz w:val="20"/>
          <w:szCs w:val="20"/>
        </w:rPr>
        <w:t>This gets back to basic diffusion theory</w:t>
      </w:r>
      <w:r w:rsidRPr="00944804">
        <w:rPr>
          <w:rFonts w:ascii="Times New Roman" w:hAnsi="Times New Roman" w:cs="Times New Roman"/>
          <w:sz w:val="16"/>
          <w:szCs w:val="20"/>
        </w:rPr>
        <w:t>,” Berman muses, “</w:t>
      </w:r>
      <w:r w:rsidRPr="00944804">
        <w:rPr>
          <w:rStyle w:val="StyleUnderline"/>
          <w:rFonts w:ascii="Times New Roman" w:hAnsi="Times New Roman" w:cs="Times New Roman"/>
          <w:sz w:val="20"/>
          <w:szCs w:val="20"/>
        </w:rPr>
        <w:t>where only 5 percent of people base their decisions on information, while the other 95 percent make decisions on what everybody else thinks</w:t>
      </w:r>
      <w:r w:rsidRPr="00944804">
        <w:rPr>
          <w:rFonts w:ascii="Times New Roman" w:hAnsi="Times New Roman" w:cs="Times New Roman"/>
          <w:sz w:val="16"/>
          <w:szCs w:val="20"/>
        </w:rPr>
        <w:t xml:space="preserve">.”  That sounds right to me. It benefits everyone involved to tell happy lies, and benefits no one to own up to the current reality. </w:t>
      </w:r>
      <w:r w:rsidRPr="00944804">
        <w:rPr>
          <w:rStyle w:val="StyleUnderline"/>
          <w:rFonts w:ascii="Times New Roman" w:hAnsi="Times New Roman" w:cs="Times New Roman"/>
          <w:sz w:val="20"/>
          <w:szCs w:val="20"/>
        </w:rPr>
        <w:t>That is true for</w:t>
      </w:r>
      <w:r w:rsidRPr="00944804">
        <w:rPr>
          <w:rFonts w:ascii="Times New Roman" w:hAnsi="Times New Roman" w:cs="Times New Roman"/>
          <w:sz w:val="16"/>
          <w:szCs w:val="20"/>
        </w:rPr>
        <w:t xml:space="preserve"> everyone from </w:t>
      </w:r>
      <w:r w:rsidRPr="00944804">
        <w:rPr>
          <w:rStyle w:val="StyleUnderline"/>
          <w:rFonts w:ascii="Times New Roman" w:hAnsi="Times New Roman" w:cs="Times New Roman"/>
          <w:sz w:val="20"/>
          <w:szCs w:val="20"/>
        </w:rPr>
        <w:t>the</w:t>
      </w:r>
      <w:r w:rsidRPr="00944804">
        <w:rPr>
          <w:rFonts w:ascii="Times New Roman" w:hAnsi="Times New Roman" w:cs="Times New Roman"/>
          <w:sz w:val="16"/>
          <w:szCs w:val="20"/>
        </w:rPr>
        <w:t xml:space="preserve"> operators right on up to the President.  Perhaps in </w:t>
      </w:r>
      <w:r w:rsidRPr="00944804">
        <w:rPr>
          <w:rStyle w:val="StyleUnderline"/>
          <w:rFonts w:ascii="Times New Roman" w:hAnsi="Times New Roman" w:cs="Times New Roman"/>
          <w:sz w:val="20"/>
          <w:szCs w:val="20"/>
        </w:rPr>
        <w:t>the</w:t>
      </w:r>
      <w:r w:rsidRPr="00944804">
        <w:rPr>
          <w:rFonts w:ascii="Times New Roman" w:hAnsi="Times New Roman" w:cs="Times New Roman"/>
          <w:sz w:val="16"/>
          <w:szCs w:val="20"/>
        </w:rPr>
        <w:t xml:space="preserve"> end—like </w:t>
      </w:r>
      <w:r w:rsidRPr="00944804">
        <w:rPr>
          <w:rStyle w:val="StyleUnderline"/>
          <w:rFonts w:ascii="Times New Roman" w:hAnsi="Times New Roman" w:cs="Times New Roman"/>
          <w:sz w:val="20"/>
          <w:szCs w:val="20"/>
        </w:rPr>
        <w:t>government</w:t>
      </w:r>
      <w:r w:rsidRPr="00944804">
        <w:rPr>
          <w:rFonts w:ascii="Times New Roman" w:hAnsi="Times New Roman" w:cs="Times New Roman"/>
          <w:sz w:val="16"/>
          <w:szCs w:val="20"/>
        </w:rPr>
        <w:t>—we’ll simply get the energy policy we deserve.</w:t>
      </w:r>
    </w:p>
    <w:p w:rsidR="00F31D52" w:rsidRPr="00944804" w:rsidRDefault="00F31D52" w:rsidP="00F31D52">
      <w:pPr>
        <w:rPr>
          <w:rFonts w:ascii="Times New Roman" w:hAnsi="Times New Roman" w:cs="Times New Roman"/>
          <w:b/>
        </w:rPr>
      </w:pPr>
    </w:p>
    <w:p w:rsidR="00F31D52" w:rsidRPr="00944804" w:rsidRDefault="00F31D52" w:rsidP="00F31D52">
      <w:pPr>
        <w:pStyle w:val="Heading4"/>
        <w:spacing w:before="0" w:line="240" w:lineRule="auto"/>
        <w:rPr>
          <w:rFonts w:ascii="Times New Roman" w:hAnsi="Times New Roman" w:cs="Times New Roman"/>
        </w:rPr>
      </w:pPr>
      <w:r w:rsidRPr="00944804">
        <w:rPr>
          <w:rFonts w:ascii="Times New Roman" w:hAnsi="Times New Roman" w:cs="Times New Roman"/>
        </w:rPr>
        <w:t>Shale gas boom is unsustainable- all easy natgas is gone</w:t>
      </w:r>
    </w:p>
    <w:p w:rsidR="00F31D52" w:rsidRPr="00944804" w:rsidRDefault="00F31D52" w:rsidP="00F31D52">
      <w:pPr>
        <w:spacing w:after="0" w:line="240" w:lineRule="auto"/>
        <w:rPr>
          <w:rFonts w:ascii="Times New Roman" w:hAnsi="Times New Roman" w:cs="Times New Roman"/>
        </w:rPr>
      </w:pPr>
      <w:r w:rsidRPr="00944804">
        <w:rPr>
          <w:rStyle w:val="Heading4Char"/>
          <w:rFonts w:ascii="Times New Roman" w:hAnsi="Times New Roman" w:cs="Times New Roman"/>
        </w:rPr>
        <w:t>Heinber 2012</w:t>
      </w:r>
      <w:r w:rsidRPr="00944804">
        <w:rPr>
          <w:rFonts w:ascii="Times New Roman" w:hAnsi="Times New Roman" w:cs="Times New Roman"/>
        </w:rPr>
        <w:t xml:space="preserve"> </w:t>
      </w:r>
      <w:r w:rsidRPr="00944804">
        <w:rPr>
          <w:rFonts w:ascii="Times New Roman" w:hAnsi="Times New Roman" w:cs="Times New Roman"/>
          <w:sz w:val="16"/>
          <w:szCs w:val="16"/>
        </w:rPr>
        <w:t xml:space="preserve">[Richard, He is Senior Fellow-in-Residence of the Institute and is widely regarded as one of the world’s foremost Peak Oil educators, He has authored scores of essays and articles that have appeared in such journals as Nature, The Ecologist, The American Prospect, Public Policy Research, Quarterly Review, Z Magazine, Resurgence, The Futurist, European Business Review, Earth Island Journal, Yes!, Pacific Ecologist, and The Sun; and on web sites such as Alternet.org, EnergyBulletin.net, TheOilDrum.com, ProjectCensored.com, and Counterpunch.com.¶ He has appeared in many film and television documentaries, including Leonardo DiCaprio’s 11th Hour, is a recipient of the M. King Hubbert Award for Excellence in Energy Education, and in 2012 was appointed to His Majesty the King of Bhutan's International Expert Working Group for the New Development Paradigm initiative, “Gas Bubble Leaking, About to Burst”, </w:t>
      </w:r>
      <w:hyperlink r:id="rId98" w:history="1">
        <w:r w:rsidRPr="00944804">
          <w:rPr>
            <w:rStyle w:val="Hyperlink"/>
            <w:rFonts w:ascii="Times New Roman" w:hAnsi="Times New Roman" w:cs="Times New Roman"/>
            <w:sz w:val="16"/>
            <w:szCs w:val="16"/>
          </w:rPr>
          <w:t>http://www.postcarbon.org/blog-post/1262435-gas-bubble-leaking-about-to-burst</w:t>
        </w:r>
      </w:hyperlink>
      <w:r w:rsidRPr="00944804">
        <w:rPr>
          <w:rFonts w:ascii="Times New Roman" w:hAnsi="Times New Roman" w:cs="Times New Roman"/>
          <w:sz w:val="16"/>
          <w:szCs w:val="16"/>
        </w:rPr>
        <w:t xml:space="preserve">] </w:t>
      </w:r>
    </w:p>
    <w:p w:rsidR="00F31D52" w:rsidRPr="00944804" w:rsidRDefault="00F31D52" w:rsidP="00F31D52">
      <w:pPr>
        <w:spacing w:after="0" w:line="240" w:lineRule="auto"/>
        <w:rPr>
          <w:rFonts w:ascii="Times New Roman" w:hAnsi="Times New Roman" w:cs="Times New Roman"/>
          <w:sz w:val="16"/>
        </w:rPr>
      </w:pPr>
      <w:r w:rsidRPr="00944804">
        <w:rPr>
          <w:rStyle w:val="StyleUnderline"/>
          <w:rFonts w:ascii="Times New Roman" w:hAnsi="Times New Roman" w:cs="Times New Roman"/>
        </w:rPr>
        <w:t>In those early days</w:t>
      </w:r>
      <w:r w:rsidRPr="00944804">
        <w:rPr>
          <w:rFonts w:ascii="Times New Roman" w:hAnsi="Times New Roman" w:cs="Times New Roman"/>
          <w:sz w:val="16"/>
        </w:rPr>
        <w:t xml:space="preserve"> almost </w:t>
      </w:r>
      <w:r w:rsidRPr="00944804">
        <w:rPr>
          <w:rStyle w:val="StyleUnderline"/>
          <w:rFonts w:ascii="Times New Roman" w:hAnsi="Times New Roman" w:cs="Times New Roman"/>
        </w:rPr>
        <w:t>no one wanted to hear about problems with the shale</w:t>
      </w:r>
      <w:r w:rsidRPr="00944804">
        <w:rPr>
          <w:rFonts w:ascii="Times New Roman" w:hAnsi="Times New Roman" w:cs="Times New Roman"/>
          <w:sz w:val="16"/>
        </w:rPr>
        <w:t xml:space="preserve"> gas </w:t>
      </w:r>
      <w:r w:rsidRPr="00944804">
        <w:rPr>
          <w:rStyle w:val="StyleUnderline"/>
          <w:rFonts w:ascii="Times New Roman" w:hAnsi="Times New Roman" w:cs="Times New Roman"/>
        </w:rPr>
        <w:t>boom</w:t>
      </w:r>
      <w:r w:rsidRPr="00944804">
        <w:rPr>
          <w:rFonts w:ascii="Times New Roman" w:hAnsi="Times New Roman" w:cs="Times New Roman"/>
          <w:sz w:val="16"/>
        </w:rPr>
        <w:t>—</w:t>
      </w:r>
      <w:r w:rsidRPr="00944804">
        <w:rPr>
          <w:rStyle w:val="StyleUnderline"/>
          <w:rFonts w:ascii="Times New Roman" w:hAnsi="Times New Roman" w:cs="Times New Roman"/>
        </w:rPr>
        <w:t xml:space="preserve">the need for </w:t>
      </w:r>
      <w:r w:rsidRPr="00944804">
        <w:rPr>
          <w:rStyle w:val="Emphasis"/>
          <w:rFonts w:ascii="Times New Roman" w:hAnsi="Times New Roman" w:cs="Times New Roman"/>
        </w:rPr>
        <w:t>enormous amounts of water</w:t>
      </w:r>
      <w:r w:rsidRPr="00944804">
        <w:rPr>
          <w:rStyle w:val="StyleUnderline"/>
          <w:rFonts w:ascii="Times New Roman" w:hAnsi="Times New Roman" w:cs="Times New Roman"/>
        </w:rPr>
        <w:t xml:space="preserve"> for fracking</w:t>
      </w:r>
      <w:r w:rsidRPr="00944804">
        <w:rPr>
          <w:rFonts w:ascii="Times New Roman" w:hAnsi="Times New Roman" w:cs="Times New Roman"/>
          <w:sz w:val="16"/>
        </w:rPr>
        <w:t xml:space="preserve">, </w:t>
      </w:r>
      <w:r w:rsidRPr="00944804">
        <w:rPr>
          <w:rStyle w:val="StyleUnderline"/>
          <w:rFonts w:ascii="Times New Roman" w:hAnsi="Times New Roman" w:cs="Times New Roman"/>
        </w:rPr>
        <w:t>the</w:t>
      </w:r>
      <w:r w:rsidRPr="00944804">
        <w:rPr>
          <w:rFonts w:ascii="Times New Roman" w:hAnsi="Times New Roman" w:cs="Times New Roman"/>
          <w:sz w:val="16"/>
        </w:rPr>
        <w:t xml:space="preserve"> </w:t>
      </w:r>
      <w:r w:rsidRPr="00944804">
        <w:rPr>
          <w:rStyle w:val="StyleUnderline"/>
          <w:rFonts w:ascii="Times New Roman" w:hAnsi="Times New Roman" w:cs="Times New Roman"/>
        </w:rPr>
        <w:t>high climate impacts from fugitive methane</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threats to groundwater from bad well casings or leaking containment ponds, as well as the </w:t>
      </w:r>
      <w:r w:rsidRPr="00944804">
        <w:rPr>
          <w:rStyle w:val="Emphasis"/>
          <w:rFonts w:ascii="Times New Roman" w:hAnsi="Times New Roman" w:cs="Times New Roman"/>
        </w:rPr>
        <w:t>unrealistic supply and price forecasts being issued by the industry.</w:t>
      </w:r>
      <w:r w:rsidRPr="00944804">
        <w:rPr>
          <w:rFonts w:ascii="Times New Roman" w:hAnsi="Times New Roman" w:cs="Times New Roman"/>
          <w:sz w:val="16"/>
        </w:rPr>
        <w:t xml:space="preserve"> I recall attempting to describe the situation at the 2010 Aspen Environment Forum, in a session on the future of natural gas. I might as well have been claiming that Martians speak to me via my tooth fillings. After all, the Authorities were all in agreement: The game has changed! Natural gas will be cheap and abundant from now on! Gas is better than coal! End of story! These truisms were echoed in numberless press articles—none more emblematic than Clifford Krauss’s </w:t>
      </w:r>
      <w:r w:rsidRPr="00944804">
        <w:rPr>
          <w:rFonts w:ascii="Times New Roman" w:hAnsi="Times New Roman" w:cs="Times New Roman"/>
          <w:i/>
          <w:iCs/>
          <w:sz w:val="16"/>
        </w:rPr>
        <w:t>New York</w:t>
      </w:r>
      <w:r w:rsidRPr="00944804">
        <w:rPr>
          <w:rFonts w:ascii="Times New Roman" w:hAnsi="Times New Roman" w:cs="Times New Roman"/>
          <w:sz w:val="16"/>
        </w:rPr>
        <w:t xml:space="preserve"> </w:t>
      </w:r>
      <w:r w:rsidRPr="00944804">
        <w:rPr>
          <w:rFonts w:ascii="Times New Roman" w:hAnsi="Times New Roman" w:cs="Times New Roman"/>
          <w:i/>
          <w:iCs/>
          <w:sz w:val="16"/>
        </w:rPr>
        <w:t>Times</w:t>
      </w:r>
      <w:r w:rsidRPr="00944804">
        <w:rPr>
          <w:rFonts w:ascii="Times New Roman" w:hAnsi="Times New Roman" w:cs="Times New Roman"/>
          <w:sz w:val="16"/>
        </w:rPr>
        <w:t xml:space="preserve"> piece, “</w:t>
      </w:r>
      <w:hyperlink r:id="rId99" w:history="1">
        <w:r w:rsidRPr="00944804">
          <w:rPr>
            <w:rStyle w:val="Hyperlink"/>
            <w:rFonts w:ascii="Times New Roman" w:hAnsi="Times New Roman" w:cs="Times New Roman"/>
            <w:sz w:val="16"/>
          </w:rPr>
          <w:t>There Will Be Fuel</w:t>
        </w:r>
      </w:hyperlink>
      <w:r w:rsidRPr="00944804">
        <w:rPr>
          <w:rFonts w:ascii="Times New Roman" w:hAnsi="Times New Roman" w:cs="Times New Roman"/>
          <w:sz w:val="16"/>
        </w:rPr>
        <w:t xml:space="preserve">,” published November 16, 2010. Now Krauss and the </w:t>
      </w:r>
      <w:r w:rsidRPr="00944804">
        <w:rPr>
          <w:rFonts w:ascii="Times New Roman" w:hAnsi="Times New Roman" w:cs="Times New Roman"/>
          <w:i/>
          <w:iCs/>
          <w:sz w:val="16"/>
        </w:rPr>
        <w:t>Times</w:t>
      </w:r>
      <w:r w:rsidRPr="00944804">
        <w:rPr>
          <w:rFonts w:ascii="Times New Roman" w:hAnsi="Times New Roman" w:cs="Times New Roman"/>
          <w:sz w:val="16"/>
        </w:rPr>
        <w:t xml:space="preserve"> are singing a somewhat different tune. “</w:t>
      </w:r>
      <w:hyperlink r:id="rId100" w:history="1">
        <w:r w:rsidRPr="00944804">
          <w:rPr>
            <w:rStyle w:val="Hyperlink"/>
            <w:rFonts w:ascii="Times New Roman" w:hAnsi="Times New Roman" w:cs="Times New Roman"/>
            <w:sz w:val="16"/>
          </w:rPr>
          <w:t>After the Boom in Natural Gas</w:t>
        </w:r>
      </w:hyperlink>
      <w:r w:rsidRPr="00944804">
        <w:rPr>
          <w:rFonts w:ascii="Times New Roman" w:hAnsi="Times New Roman" w:cs="Times New Roman"/>
          <w:sz w:val="16"/>
        </w:rPr>
        <w:t xml:space="preserve">,” co-authored with Eric Lipton and published October 21, notes that “. . . the gas rush has . . . been a money loser so far for many of the gas exploration companies and their tens of thousands of investors.” Krauss and Lipton go on to quote Rex Tillerson, CEO of ExxonMobil: “We are all losing our shirts today. . . . We’re making no money. It’s all in the red.” It seems gas producers drilled too many wells too quickly, causing gas prices to fall below the actual cost of production. Sound familiar? </w:t>
      </w:r>
      <w:r w:rsidRPr="00944804">
        <w:rPr>
          <w:rStyle w:val="StyleUnderline"/>
          <w:rFonts w:ascii="Times New Roman" w:hAnsi="Times New Roman" w:cs="Times New Roman"/>
        </w:rPr>
        <w:t>The obvious implication is that one way or another the market will balance itself out. Drilling and production will decline (drilling rates</w:t>
      </w:r>
      <w:r w:rsidRPr="00944804">
        <w:rPr>
          <w:rStyle w:val="Emphasis"/>
          <w:rFonts w:ascii="Times New Roman" w:hAnsi="Times New Roman" w:cs="Times New Roman"/>
        </w:rPr>
        <w:t xml:space="preserve"> have already started doing so</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and </w:t>
      </w:r>
      <w:r w:rsidRPr="00944804">
        <w:rPr>
          <w:rStyle w:val="Emphasis"/>
          <w:rFonts w:ascii="Times New Roman" w:hAnsi="Times New Roman" w:cs="Times New Roman"/>
        </w:rPr>
        <w:t>prices will rise</w:t>
      </w:r>
      <w:r w:rsidRPr="00944804">
        <w:rPr>
          <w:rFonts w:ascii="Times New Roman" w:hAnsi="Times New Roman" w:cs="Times New Roman"/>
          <w:sz w:val="16"/>
        </w:rPr>
        <w:t xml:space="preserve"> until production is once again profitable. </w:t>
      </w:r>
      <w:r w:rsidRPr="00944804">
        <w:rPr>
          <w:rStyle w:val="StyleUnderline"/>
          <w:rFonts w:ascii="Times New Roman" w:hAnsi="Times New Roman" w:cs="Times New Roman"/>
        </w:rPr>
        <w:t>So we will have less gas</w:t>
      </w:r>
      <w:r w:rsidRPr="00944804">
        <w:rPr>
          <w:rFonts w:ascii="Times New Roman" w:hAnsi="Times New Roman" w:cs="Times New Roman"/>
          <w:sz w:val="16"/>
        </w:rPr>
        <w:t xml:space="preserve"> than we currently do, </w:t>
      </w:r>
      <w:r w:rsidRPr="00944804">
        <w:rPr>
          <w:rStyle w:val="StyleUnderline"/>
          <w:rFonts w:ascii="Times New Roman" w:hAnsi="Times New Roman" w:cs="Times New Roman"/>
        </w:rPr>
        <w:t xml:space="preserve">and </w:t>
      </w:r>
      <w:r w:rsidRPr="00944804">
        <w:rPr>
          <w:rStyle w:val="Emphasis"/>
          <w:rFonts w:ascii="Times New Roman" w:hAnsi="Times New Roman" w:cs="Times New Roman"/>
        </w:rPr>
        <w:t>gas will be more expensive</w:t>
      </w:r>
      <w:r w:rsidRPr="00944804">
        <w:rPr>
          <w:rFonts w:ascii="Times New Roman" w:hAnsi="Times New Roman" w:cs="Times New Roman"/>
          <w:i/>
          <w:iCs/>
          <w:sz w:val="16"/>
        </w:rPr>
        <w:t xml:space="preserve">. </w:t>
      </w:r>
      <w:r w:rsidRPr="00944804">
        <w:rPr>
          <w:rFonts w:ascii="Times New Roman" w:hAnsi="Times New Roman" w:cs="Times New Roman"/>
          <w:sz w:val="16"/>
        </w:rPr>
        <w:t xml:space="preserve">Gosh, whoda thunk? </w:t>
      </w:r>
      <w:r w:rsidRPr="00944804">
        <w:rPr>
          <w:rStyle w:val="StyleUnderline"/>
          <w:rFonts w:ascii="Times New Roman" w:hAnsi="Times New Roman" w:cs="Times New Roman"/>
        </w:rPr>
        <w:t>The current Times article doesn’t drill very far into the data that make</w:t>
      </w:r>
      <w:r w:rsidRPr="00944804">
        <w:rPr>
          <w:rFonts w:ascii="Times New Roman" w:hAnsi="Times New Roman" w:cs="Times New Roman"/>
          <w:sz w:val="16"/>
        </w:rPr>
        <w:t xml:space="preserve"> Berman and </w:t>
      </w:r>
      <w:r w:rsidRPr="00944804">
        <w:rPr>
          <w:rStyle w:val="StyleUnderline"/>
          <w:rFonts w:ascii="Times New Roman" w:hAnsi="Times New Roman" w:cs="Times New Roman"/>
        </w:rPr>
        <w:t xml:space="preserve">Hughes pessimistic about future </w:t>
      </w:r>
      <w:r w:rsidRPr="00944804">
        <w:rPr>
          <w:rStyle w:val="Emphasis"/>
          <w:rFonts w:ascii="Times New Roman" w:hAnsi="Times New Roman" w:cs="Times New Roman"/>
        </w:rPr>
        <w:t>unconventional</w:t>
      </w:r>
      <w:r w:rsidRPr="00944804">
        <w:rPr>
          <w:rStyle w:val="StyleUnderline"/>
          <w:rFonts w:ascii="Times New Roman" w:hAnsi="Times New Roman" w:cs="Times New Roman"/>
        </w:rPr>
        <w:t xml:space="preserve"> gas </w:t>
      </w:r>
      <w:r w:rsidRPr="00944804">
        <w:rPr>
          <w:rStyle w:val="Emphasis"/>
          <w:rFonts w:ascii="Times New Roman" w:hAnsi="Times New Roman" w:cs="Times New Roman"/>
        </w:rPr>
        <w:t>production</w:t>
      </w:r>
      <w:r w:rsidRPr="00944804">
        <w:rPr>
          <w:rFonts w:ascii="Times New Roman" w:hAnsi="Times New Roman" w:cs="Times New Roman"/>
          <w:sz w:val="16"/>
        </w:rPr>
        <w:t xml:space="preserve"> prospects—</w:t>
      </w:r>
      <w:r w:rsidRPr="00944804">
        <w:rPr>
          <w:rStyle w:val="StyleUnderline"/>
          <w:rFonts w:ascii="Times New Roman" w:hAnsi="Times New Roman" w:cs="Times New Roman"/>
        </w:rPr>
        <w:t xml:space="preserve">the high per-well decline rates, and the tendency of the drillers to </w:t>
      </w:r>
      <w:r w:rsidRPr="00944804">
        <w:rPr>
          <w:rStyle w:val="Emphasis"/>
          <w:rFonts w:ascii="Times New Roman" w:hAnsi="Times New Roman" w:cs="Times New Roman"/>
        </w:rPr>
        <w:t>go after “sweet spots” first</w:t>
      </w:r>
      <w:r w:rsidRPr="00944804">
        <w:rPr>
          <w:rStyle w:val="StyleUnderline"/>
          <w:rFonts w:ascii="Times New Roman" w:hAnsi="Times New Roman" w:cs="Times New Roman"/>
        </w:rPr>
        <w:t xml:space="preserve"> so that future production will come from ever-lower quality sites. </w:t>
      </w:r>
      <w:r w:rsidRPr="00944804">
        <w:rPr>
          <w:rFonts w:ascii="Times New Roman" w:hAnsi="Times New Roman" w:cs="Times New Roman"/>
          <w:sz w:val="16"/>
        </w:rPr>
        <w:t>For recent analysis that does look beyond the cash flow problems of Chesapeake and the other frackers, see “</w:t>
      </w:r>
      <w:hyperlink r:id="rId101" w:history="1">
        <w:r w:rsidRPr="00944804">
          <w:rPr>
            <w:rStyle w:val="Hyperlink"/>
            <w:rFonts w:ascii="Times New Roman" w:hAnsi="Times New Roman" w:cs="Times New Roman"/>
            <w:sz w:val="16"/>
          </w:rPr>
          <w:t>Gas Boom Goes Bust</w:t>
        </w:r>
      </w:hyperlink>
      <w:r w:rsidRPr="00944804">
        <w:rPr>
          <w:rFonts w:ascii="Times New Roman" w:hAnsi="Times New Roman" w:cs="Times New Roman"/>
          <w:sz w:val="16"/>
        </w:rPr>
        <w:t>” by Jonathan Callahan, and Gail Tverberg’s latest essay, “</w:t>
      </w:r>
      <w:hyperlink r:id="rId102" w:history="1">
        <w:r w:rsidRPr="00944804">
          <w:rPr>
            <w:rStyle w:val="Hyperlink"/>
            <w:rFonts w:ascii="Times New Roman" w:hAnsi="Times New Roman" w:cs="Times New Roman"/>
            <w:sz w:val="16"/>
          </w:rPr>
          <w:t>Why Natural Gas isn’t Likely to be the World’s Energy Savior</w:t>
        </w:r>
      </w:hyperlink>
      <w:r w:rsidRPr="00944804">
        <w:rPr>
          <w:rFonts w:ascii="Times New Roman" w:hAnsi="Times New Roman" w:cs="Times New Roman"/>
          <w:sz w:val="16"/>
        </w:rPr>
        <w:t xml:space="preserve">”. David </w:t>
      </w:r>
      <w:r w:rsidRPr="00944804">
        <w:rPr>
          <w:rStyle w:val="StyleUnderline"/>
          <w:rFonts w:ascii="Times New Roman" w:hAnsi="Times New Roman" w:cs="Times New Roman"/>
        </w:rPr>
        <w:t>Hughes is working on a follow-up report</w:t>
      </w:r>
      <w:r w:rsidRPr="00944804">
        <w:rPr>
          <w:rFonts w:ascii="Times New Roman" w:hAnsi="Times New Roman" w:cs="Times New Roman"/>
          <w:sz w:val="16"/>
        </w:rPr>
        <w:t xml:space="preserve">, due to be published in January 2013, </w:t>
      </w:r>
      <w:r w:rsidRPr="00944804">
        <w:rPr>
          <w:rStyle w:val="StyleUnderline"/>
          <w:rFonts w:ascii="Times New Roman" w:hAnsi="Times New Roman" w:cs="Times New Roman"/>
        </w:rPr>
        <w:t>which looks at unconventional</w:t>
      </w:r>
      <w:r w:rsidRPr="00944804">
        <w:rPr>
          <w:rFonts w:ascii="Times New Roman" w:hAnsi="Times New Roman" w:cs="Times New Roman"/>
          <w:sz w:val="16"/>
        </w:rPr>
        <w:t xml:space="preserve"> oil and </w:t>
      </w:r>
      <w:r w:rsidRPr="00944804">
        <w:rPr>
          <w:rStyle w:val="StyleUnderline"/>
          <w:rFonts w:ascii="Times New Roman" w:hAnsi="Times New Roman" w:cs="Times New Roman"/>
        </w:rPr>
        <w:t>gas of all types in North</w:t>
      </w:r>
      <w:r w:rsidRPr="00944804">
        <w:rPr>
          <w:rFonts w:ascii="Times New Roman" w:hAnsi="Times New Roman" w:cs="Times New Roman"/>
          <w:sz w:val="16"/>
        </w:rPr>
        <w:t xml:space="preserve"> </w:t>
      </w:r>
      <w:r w:rsidRPr="00944804">
        <w:rPr>
          <w:rStyle w:val="StyleUnderline"/>
          <w:rFonts w:ascii="Times New Roman" w:hAnsi="Times New Roman" w:cs="Times New Roman"/>
        </w:rPr>
        <w:t>America</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As part of this effort, he has undertaken an </w:t>
      </w:r>
      <w:r w:rsidRPr="00944804">
        <w:rPr>
          <w:rStyle w:val="Emphasis"/>
          <w:rFonts w:ascii="Times New Roman" w:hAnsi="Times New Roman" w:cs="Times New Roman"/>
        </w:rPr>
        <w:t>exhaustive analysis</w:t>
      </w:r>
      <w:r w:rsidRPr="00944804">
        <w:rPr>
          <w:rStyle w:val="StyleUnderline"/>
          <w:rFonts w:ascii="Times New Roman" w:hAnsi="Times New Roman" w:cs="Times New Roman"/>
        </w:rPr>
        <w:t xml:space="preserve"> of 30 different shale gas plays and 21 shale/tight oil plays—over 65,000 wells altogether.</w:t>
      </w:r>
      <w:r w:rsidRPr="00944804">
        <w:rPr>
          <w:rFonts w:ascii="Times New Roman" w:hAnsi="Times New Roman" w:cs="Times New Roman"/>
          <w:sz w:val="16"/>
        </w:rPr>
        <w:t xml:space="preserve"> </w:t>
      </w:r>
      <w:r w:rsidRPr="00944804">
        <w:rPr>
          <w:rStyle w:val="StyleUnderline"/>
          <w:rFonts w:ascii="Times New Roman" w:hAnsi="Times New Roman" w:cs="Times New Roman"/>
        </w:rPr>
        <w:t>It appears that the pattern of rapid declines and the over-stated ability of shale to radically grow production is true across the U.S., for</w:t>
      </w:r>
      <w:r w:rsidRPr="00944804">
        <w:rPr>
          <w:rFonts w:ascii="Times New Roman" w:hAnsi="Times New Roman" w:cs="Times New Roman"/>
          <w:sz w:val="16"/>
        </w:rPr>
        <w:t xml:space="preserve"> both </w:t>
      </w:r>
      <w:r w:rsidRPr="00944804">
        <w:rPr>
          <w:rStyle w:val="StyleUnderline"/>
          <w:rFonts w:ascii="Times New Roman" w:hAnsi="Times New Roman" w:cs="Times New Roman"/>
        </w:rPr>
        <w:t>gas</w:t>
      </w:r>
      <w:r w:rsidRPr="00944804">
        <w:rPr>
          <w:rFonts w:ascii="Times New Roman" w:hAnsi="Times New Roman" w:cs="Times New Roman"/>
          <w:sz w:val="16"/>
        </w:rPr>
        <w:t xml:space="preserve"> and oil. </w:t>
      </w:r>
      <w:r w:rsidRPr="00944804">
        <w:rPr>
          <w:rStyle w:val="StyleUnderline"/>
          <w:rFonts w:ascii="Times New Roman" w:hAnsi="Times New Roman" w:cs="Times New Roman"/>
        </w:rPr>
        <w:t>In the effort to maintain and grow</w:t>
      </w:r>
      <w:r w:rsidRPr="00944804">
        <w:rPr>
          <w:rFonts w:ascii="Times New Roman" w:hAnsi="Times New Roman" w:cs="Times New Roman"/>
          <w:sz w:val="16"/>
        </w:rPr>
        <w:t xml:space="preserve"> oil and gas </w:t>
      </w:r>
      <w:r w:rsidRPr="00944804">
        <w:rPr>
          <w:rStyle w:val="StyleUnderline"/>
          <w:rFonts w:ascii="Times New Roman" w:hAnsi="Times New Roman" w:cs="Times New Roman"/>
        </w:rPr>
        <w:t xml:space="preserve">supply, Americans will effectively be chained to drilling rigs </w:t>
      </w:r>
      <w:r w:rsidRPr="00944804">
        <w:rPr>
          <w:rStyle w:val="Emphasis"/>
          <w:rFonts w:ascii="Times New Roman" w:hAnsi="Times New Roman" w:cs="Times New Roman"/>
        </w:rPr>
        <w:t>to offset production declines</w:t>
      </w:r>
      <w:r w:rsidRPr="00944804">
        <w:rPr>
          <w:rFonts w:ascii="Times New Roman" w:hAnsi="Times New Roman" w:cs="Times New Roman"/>
          <w:sz w:val="16"/>
        </w:rPr>
        <w:t xml:space="preserve"> and meet </w:t>
      </w:r>
      <w:r w:rsidRPr="00944804">
        <w:rPr>
          <w:rFonts w:ascii="Times New Roman" w:hAnsi="Times New Roman" w:cs="Times New Roman"/>
          <w:sz w:val="16"/>
        </w:rPr>
        <w:lastRenderedPageBreak/>
        <w:t xml:space="preserve">demand growth, and will have to endure collateral environmental impacts of escalating drilling and fracking. </w:t>
      </w:r>
      <w:r w:rsidRPr="00944804">
        <w:rPr>
          <w:rStyle w:val="StyleUnderline"/>
          <w:rFonts w:ascii="Times New Roman" w:hAnsi="Times New Roman" w:cs="Times New Roman"/>
        </w:rPr>
        <w:t>No, shale</w:t>
      </w:r>
      <w:r w:rsidRPr="00944804">
        <w:rPr>
          <w:rFonts w:ascii="Times New Roman" w:hAnsi="Times New Roman" w:cs="Times New Roman"/>
          <w:sz w:val="16"/>
        </w:rPr>
        <w:t xml:space="preserve"> gas </w:t>
      </w:r>
      <w:r w:rsidRPr="00944804">
        <w:rPr>
          <w:rStyle w:val="StyleUnderline"/>
          <w:rFonts w:ascii="Times New Roman" w:hAnsi="Times New Roman" w:cs="Times New Roman"/>
        </w:rPr>
        <w:t xml:space="preserve">won’t entirely go away anytime soon. But </w:t>
      </w:r>
      <w:r w:rsidRPr="00944804">
        <w:rPr>
          <w:rStyle w:val="Emphasis"/>
          <w:rFonts w:ascii="Times New Roman" w:hAnsi="Times New Roman" w:cs="Times New Roman"/>
        </w:rPr>
        <w:t>expectations of continuing low prices</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which drive business plans</w:t>
      </w:r>
      <w:r w:rsidRPr="00944804">
        <w:rPr>
          <w:rStyle w:val="StyleUnderline"/>
          <w:rFonts w:ascii="Times New Roman" w:hAnsi="Times New Roman" w:cs="Times New Roman"/>
        </w:rPr>
        <w:t xml:space="preserve"> in the power generation industry and climate strategies in mainstream environmental organizations</w:t>
      </w:r>
      <w:r w:rsidRPr="00944804">
        <w:rPr>
          <w:rFonts w:ascii="Times New Roman" w:hAnsi="Times New Roman" w:cs="Times New Roman"/>
          <w:sz w:val="16"/>
        </w:rPr>
        <w:t xml:space="preserve">) </w:t>
      </w:r>
      <w:r w:rsidRPr="00944804">
        <w:rPr>
          <w:rStyle w:val="Emphasis"/>
          <w:rFonts w:ascii="Times New Roman" w:hAnsi="Times New Roman" w:cs="Times New Roman"/>
        </w:rPr>
        <w:t>are about to be dashed</w:t>
      </w:r>
      <w:r w:rsidRPr="00944804">
        <w:rPr>
          <w:rFonts w:ascii="Times New Roman" w:hAnsi="Times New Roman" w:cs="Times New Roman"/>
          <w:sz w:val="16"/>
        </w:rPr>
        <w:t xml:space="preserve">. And notions that the U.S. will become a major gas exporter, or that we will convert millions of cars and trucks to run on gas, now ring hollow. </w:t>
      </w:r>
    </w:p>
    <w:p w:rsidR="00F31D52" w:rsidRPr="00944804" w:rsidRDefault="00F31D52" w:rsidP="00F31D52">
      <w:pPr>
        <w:rPr>
          <w:rFonts w:ascii="Times New Roman" w:hAnsi="Times New Roman" w:cs="Times New Roman"/>
          <w:b/>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AT: Manufacturing</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Not key to economy</w:t>
      </w:r>
    </w:p>
    <w:p w:rsidR="00F31D52" w:rsidRPr="00944804" w:rsidRDefault="00F31D52" w:rsidP="00F31D52">
      <w:pPr>
        <w:rPr>
          <w:rFonts w:ascii="Times New Roman" w:hAnsi="Times New Roman" w:cs="Times New Roman"/>
        </w:rPr>
      </w:pPr>
    </w:p>
    <w:p w:rsidR="00F31D52" w:rsidRPr="00944804" w:rsidRDefault="00F31D52" w:rsidP="00F31D52">
      <w:pPr>
        <w:keepNext/>
        <w:keepLines/>
        <w:spacing w:after="0" w:line="240" w:lineRule="auto"/>
        <w:outlineLvl w:val="3"/>
        <w:rPr>
          <w:rFonts w:ascii="Times New Roman" w:eastAsia="Times New Roman" w:hAnsi="Times New Roman" w:cs="Times New Roman"/>
          <w:b/>
          <w:bCs/>
          <w:iCs/>
        </w:rPr>
      </w:pPr>
      <w:r w:rsidRPr="00944804">
        <w:rPr>
          <w:rFonts w:ascii="Times New Roman" w:eastAsia="Times New Roman" w:hAnsi="Times New Roman" w:cs="Times New Roman"/>
          <w:b/>
          <w:bCs/>
          <w:iCs/>
        </w:rPr>
        <w:t>US economy not reliant on manufacturing – innovation economy</w:t>
      </w:r>
    </w:p>
    <w:p w:rsidR="00F31D52" w:rsidRPr="00944804" w:rsidRDefault="00F31D52" w:rsidP="00F31D52">
      <w:pPr>
        <w:spacing w:after="0" w:line="240" w:lineRule="auto"/>
        <w:rPr>
          <w:rFonts w:ascii="Times New Roman" w:hAnsi="Times New Roman" w:cs="Times New Roman"/>
        </w:rPr>
      </w:pPr>
      <w:r w:rsidRPr="00944804">
        <w:rPr>
          <w:rFonts w:ascii="Times New Roman" w:hAnsi="Times New Roman" w:cs="Times New Roman"/>
          <w:b/>
          <w:bCs/>
        </w:rPr>
        <w:t>Hassett 10</w:t>
      </w:r>
      <w:r w:rsidRPr="00944804">
        <w:rPr>
          <w:rFonts w:ascii="Times New Roman" w:hAnsi="Times New Roman" w:cs="Times New Roman"/>
        </w:rPr>
        <w:t xml:space="preserve"> (Kevin, director of economic-policy studies at the American Enterprise Institute, “Obama's Obsession Drives Progress in Reverse: Kevin Hassett,” 8-15-10, </w:t>
      </w:r>
      <w:hyperlink r:id="rId103" w:history="1">
        <w:r w:rsidRPr="00944804">
          <w:rPr>
            <w:rFonts w:ascii="Times New Roman" w:hAnsi="Times New Roman" w:cs="Times New Roman"/>
          </w:rPr>
          <w:t>http://www.bloomberg.com/news/2010-08-16/obama-s-obsession-drives-progress-in-reverse-commentary-by-kevin-hassett.html</w:t>
        </w:r>
      </w:hyperlink>
      <w:r w:rsidRPr="00944804">
        <w:rPr>
          <w:rFonts w:ascii="Times New Roman" w:hAnsi="Times New Roman" w:cs="Times New Roman"/>
        </w:rPr>
        <w:t xml:space="preserve">) </w:t>
      </w:r>
    </w:p>
    <w:p w:rsidR="00F31D52" w:rsidRPr="00944804" w:rsidRDefault="00F31D52" w:rsidP="00F31D52">
      <w:pPr>
        <w:tabs>
          <w:tab w:val="left" w:pos="6045"/>
        </w:tabs>
        <w:spacing w:after="0" w:line="240" w:lineRule="auto"/>
        <w:rPr>
          <w:rFonts w:ascii="Times New Roman" w:hAnsi="Times New Roman" w:cs="Times New Roman"/>
        </w:rPr>
      </w:pPr>
      <w:r w:rsidRPr="00944804">
        <w:rPr>
          <w:rFonts w:ascii="Times New Roman" w:hAnsi="Times New Roman" w:cs="Times New Roman"/>
        </w:rPr>
        <w:tab/>
      </w:r>
    </w:p>
    <w:p w:rsidR="00F31D52" w:rsidRPr="00944804" w:rsidRDefault="00F31D52" w:rsidP="00F31D52">
      <w:pPr>
        <w:spacing w:after="0" w:line="240" w:lineRule="auto"/>
        <w:rPr>
          <w:rFonts w:ascii="Times New Roman" w:hAnsi="Times New Roman" w:cs="Times New Roman"/>
        </w:rPr>
      </w:pPr>
      <w:r w:rsidRPr="00944804">
        <w:rPr>
          <w:rFonts w:ascii="Times New Roman" w:hAnsi="Times New Roman" w:cs="Times New Roman"/>
          <w:bCs/>
          <w:u w:val="single"/>
        </w:rPr>
        <w:t xml:space="preserve">Manufacturing has been on a more-or-less-steady </w:t>
      </w:r>
      <w:r w:rsidRPr="00944804">
        <w:rPr>
          <w:rFonts w:ascii="Times New Roman" w:hAnsi="Times New Roman" w:cs="Times New Roman"/>
          <w:b/>
          <w:iCs/>
          <w:u w:val="single"/>
          <w:bdr w:val="single" w:sz="4" w:space="0" w:color="auto"/>
        </w:rPr>
        <w:t>decline</w:t>
      </w:r>
      <w:r w:rsidRPr="00944804">
        <w:rPr>
          <w:rFonts w:ascii="Times New Roman" w:hAnsi="Times New Roman" w:cs="Times New Roman"/>
          <w:bCs/>
          <w:u w:val="single"/>
        </w:rPr>
        <w:t xml:space="preserve"> as a share of national output for decades, part of the </w:t>
      </w:r>
      <w:r w:rsidRPr="00944804">
        <w:rPr>
          <w:rFonts w:ascii="Times New Roman" w:hAnsi="Times New Roman" w:cs="Times New Roman"/>
          <w:b/>
          <w:iCs/>
          <w:u w:val="single"/>
          <w:bdr w:val="single" w:sz="4" w:space="0" w:color="auto"/>
        </w:rPr>
        <w:t xml:space="preserve">natural evolution </w:t>
      </w:r>
      <w:r w:rsidRPr="00944804">
        <w:rPr>
          <w:rFonts w:ascii="Times New Roman" w:hAnsi="Times New Roman" w:cs="Times New Roman"/>
          <w:bCs/>
          <w:u w:val="single"/>
        </w:rPr>
        <w:t>of the U.S. economy.</w:t>
      </w:r>
      <w:r w:rsidRPr="00944804">
        <w:rPr>
          <w:rFonts w:ascii="Times New Roman" w:hAnsi="Times New Roman" w:cs="Times New Roman"/>
          <w:sz w:val="16"/>
        </w:rPr>
        <w:t xml:space="preserve"> It’s time politicians stop calling this a national crisis. </w:t>
      </w:r>
      <w:r w:rsidRPr="00944804">
        <w:rPr>
          <w:rFonts w:ascii="Times New Roman" w:hAnsi="Times New Roman" w:cs="Times New Roman"/>
          <w:bCs/>
          <w:u w:val="single"/>
        </w:rPr>
        <w:t>Lots of firms went bankrupt during the recession without the federal government sweeping in to save them.</w:t>
      </w:r>
      <w:r w:rsidRPr="00944804">
        <w:rPr>
          <w:rFonts w:ascii="Times New Roman" w:hAnsi="Times New Roman" w:cs="Times New Roman"/>
          <w:sz w:val="16"/>
        </w:rPr>
        <w:t xml:space="preserve"> Big manufacturing firms had to be rescued because of their symbolic power. Massive government intervention, it seems, is advisable to save the auto industry because manufacturing output is somehow more valuable than other types of output. </w:t>
      </w:r>
      <w:r w:rsidRPr="00944804">
        <w:rPr>
          <w:rFonts w:ascii="Times New Roman" w:hAnsi="Times New Roman" w:cs="Times New Roman"/>
          <w:bCs/>
          <w:u w:val="single"/>
        </w:rPr>
        <w:t>Like the rest of Obama’s economic policy, the foundation for this idea is nonexistent.</w:t>
      </w:r>
      <w:r w:rsidRPr="00944804">
        <w:rPr>
          <w:rFonts w:ascii="Times New Roman" w:hAnsi="Times New Roman" w:cs="Times New Roman"/>
          <w:sz w:val="16"/>
        </w:rPr>
        <w:t xml:space="preserve"> Small wonder his economists are quitting. Plan Power Later in his talk at GM, Obama pledged “to insist that management, workers, creditors, suppliers, dealers, shareholders, everybody get together and come up with a plan so that we can start building for the future.” I guess that means the problem with the American auto industry was not that the automakers were swamped by insanely high labor costs after years of unwise concessions to unions; the problem was that we never had a presidential orator brilliant enough to urge everyone to get together and craft a plan to save manufacturing. Truth is, we already know Obama’s plan: to tax you to keep the rust-laden, union-heavy industrial sector afloat. Sadly, similar thinking seems to be catching like a plague. </w:t>
      </w:r>
      <w:r w:rsidRPr="00944804">
        <w:rPr>
          <w:rFonts w:ascii="Times New Roman" w:hAnsi="Times New Roman" w:cs="Times New Roman"/>
          <w:bCs/>
          <w:u w:val="single"/>
        </w:rPr>
        <w:t>Two days before the president’s speech, the House voted 379 to 38 to pass H.R. 4692, which recommends establishing a presidential task force to create a National Manufacturing Strategy to revive U.S. industries</w:t>
      </w:r>
      <w:r w:rsidRPr="00944804">
        <w:rPr>
          <w:rFonts w:ascii="Times New Roman" w:hAnsi="Times New Roman" w:cs="Times New Roman"/>
          <w:sz w:val="16"/>
        </w:rPr>
        <w:t xml:space="preserve">. Special Treatment You might ask, </w:t>
      </w:r>
      <w:r w:rsidRPr="00944804">
        <w:rPr>
          <w:rFonts w:ascii="Times New Roman" w:hAnsi="Times New Roman" w:cs="Times New Roman"/>
          <w:bCs/>
          <w:u w:val="single"/>
        </w:rPr>
        <w:t>what’s the harm in yet another government study? Here’s what</w:t>
      </w:r>
      <w:r w:rsidRPr="00944804">
        <w:rPr>
          <w:rFonts w:ascii="Times New Roman" w:hAnsi="Times New Roman" w:cs="Times New Roman"/>
          <w:sz w:val="16"/>
        </w:rPr>
        <w:t xml:space="preserve">. One provision in the bill would require the president to include, in each year’s federal budget, information on how the spending plan advances the manufacturing strategy. That would give manufacturing special treatment in every budget. </w:t>
      </w:r>
      <w:r w:rsidRPr="00944804">
        <w:rPr>
          <w:rFonts w:ascii="Times New Roman" w:hAnsi="Times New Roman" w:cs="Times New Roman"/>
          <w:bCs/>
          <w:u w:val="single"/>
        </w:rPr>
        <w:t xml:space="preserve">Manufacturing has been declining as a share of U.S. gross domestic product for some time, from about 28 percent in 1950 to about 11 percent in 2009. Any economist can tell you that this decline is not necessarily a cause for concern. </w:t>
      </w:r>
      <w:r w:rsidRPr="00944804">
        <w:rPr>
          <w:rFonts w:ascii="Times New Roman" w:hAnsi="Times New Roman" w:cs="Times New Roman"/>
          <w:sz w:val="16"/>
        </w:rPr>
        <w:t xml:space="preserve">Over the past few decades, </w:t>
      </w:r>
      <w:r w:rsidRPr="00944804">
        <w:rPr>
          <w:rFonts w:ascii="Times New Roman" w:hAnsi="Times New Roman" w:cs="Times New Roman"/>
          <w:bCs/>
          <w:u w:val="single"/>
        </w:rPr>
        <w:t xml:space="preserve">our economy has </w:t>
      </w:r>
      <w:r w:rsidRPr="00944804">
        <w:rPr>
          <w:rFonts w:ascii="Times New Roman" w:hAnsi="Times New Roman" w:cs="Times New Roman"/>
          <w:b/>
          <w:iCs/>
          <w:u w:val="single"/>
          <w:bdr w:val="single" w:sz="4" w:space="0" w:color="auto"/>
        </w:rPr>
        <w:t>transformed dramatically</w:t>
      </w:r>
      <w:r w:rsidRPr="00944804">
        <w:rPr>
          <w:rFonts w:ascii="Times New Roman" w:hAnsi="Times New Roman" w:cs="Times New Roman"/>
          <w:bCs/>
          <w:u w:val="single"/>
        </w:rPr>
        <w:t>, and the importance of innovation has increased sharply.</w:t>
      </w:r>
      <w:r w:rsidRPr="00944804">
        <w:rPr>
          <w:rFonts w:ascii="Times New Roman" w:hAnsi="Times New Roman" w:cs="Times New Roman"/>
          <w:sz w:val="16"/>
        </w:rPr>
        <w:t xml:space="preserve"> A 2006 study by the Federal Reserve found that </w:t>
      </w:r>
      <w:r w:rsidRPr="00944804">
        <w:rPr>
          <w:rFonts w:ascii="Times New Roman" w:hAnsi="Times New Roman" w:cs="Times New Roman"/>
          <w:bCs/>
          <w:u w:val="single"/>
        </w:rPr>
        <w:t xml:space="preserve">investment in </w:t>
      </w:r>
      <w:r w:rsidRPr="00944804">
        <w:rPr>
          <w:rFonts w:ascii="Times New Roman" w:hAnsi="Times New Roman" w:cs="Times New Roman"/>
          <w:b/>
          <w:iCs/>
          <w:u w:val="single"/>
          <w:bdr w:val="single" w:sz="4" w:space="0" w:color="auto"/>
        </w:rPr>
        <w:t>intangible capital</w:t>
      </w:r>
      <w:r w:rsidRPr="00944804">
        <w:rPr>
          <w:rFonts w:ascii="Times New Roman" w:hAnsi="Times New Roman" w:cs="Times New Roman"/>
          <w:bCs/>
          <w:u w:val="single"/>
        </w:rPr>
        <w:t xml:space="preserve"> is more important today, in the aggregate, than investment in tangible capital. We have become an </w:t>
      </w:r>
      <w:r w:rsidRPr="00944804">
        <w:rPr>
          <w:rFonts w:ascii="Times New Roman" w:hAnsi="Times New Roman" w:cs="Times New Roman"/>
          <w:b/>
          <w:iCs/>
          <w:u w:val="single"/>
          <w:bdr w:val="single" w:sz="4" w:space="0" w:color="auto"/>
        </w:rPr>
        <w:t>ideas economy</w:t>
      </w:r>
      <w:r w:rsidRPr="00944804">
        <w:rPr>
          <w:rFonts w:ascii="Times New Roman" w:hAnsi="Times New Roman" w:cs="Times New Roman"/>
          <w:sz w:val="16"/>
        </w:rPr>
        <w:t xml:space="preserve">. </w:t>
      </w:r>
      <w:r w:rsidRPr="00944804">
        <w:rPr>
          <w:rFonts w:ascii="Times New Roman" w:hAnsi="Times New Roman" w:cs="Times New Roman"/>
          <w:bCs/>
          <w:u w:val="single"/>
        </w:rPr>
        <w:t>That’s not a problem. It’s economic evolution, a natural and positive force. The agricultural sector has seen a similar decline in the last 60 years, falling to 1 percent of GDP from roughly 7 percent</w:t>
      </w:r>
      <w:r w:rsidRPr="00944804">
        <w:rPr>
          <w:rFonts w:ascii="Times New Roman" w:hAnsi="Times New Roman" w:cs="Times New Roman"/>
          <w:sz w:val="16"/>
        </w:rPr>
        <w:t>.</w:t>
      </w:r>
    </w:p>
    <w:p w:rsidR="00F31D52" w:rsidRPr="00944804" w:rsidRDefault="00F31D52" w:rsidP="00F31D52">
      <w:pPr>
        <w:spacing w:after="0" w:line="240" w:lineRule="auto"/>
        <w:rPr>
          <w:rFonts w:ascii="Times New Roman" w:hAnsi="Times New Roman" w:cs="Times New Roman"/>
        </w:rPr>
      </w:pPr>
    </w:p>
    <w:p w:rsidR="00F31D52" w:rsidRPr="00944804" w:rsidRDefault="00F31D52" w:rsidP="00F31D52">
      <w:pPr>
        <w:keepNext/>
        <w:keepLines/>
        <w:spacing w:after="0" w:line="240" w:lineRule="auto"/>
        <w:outlineLvl w:val="3"/>
        <w:rPr>
          <w:rFonts w:ascii="Times New Roman" w:eastAsia="Times New Roman" w:hAnsi="Times New Roman" w:cs="Times New Roman"/>
          <w:b/>
          <w:bCs/>
          <w:iCs/>
        </w:rPr>
      </w:pPr>
      <w:r w:rsidRPr="00944804">
        <w:rPr>
          <w:rFonts w:ascii="Times New Roman" w:eastAsia="Times New Roman" w:hAnsi="Times New Roman" w:cs="Times New Roman"/>
          <w:b/>
          <w:bCs/>
          <w:iCs/>
        </w:rPr>
        <w:t>Manufacturing not key to competitiveness – innovation, education</w:t>
      </w:r>
    </w:p>
    <w:p w:rsidR="00F31D52" w:rsidRPr="00944804" w:rsidRDefault="00F31D52" w:rsidP="00F31D52">
      <w:pPr>
        <w:spacing w:after="0" w:line="240" w:lineRule="auto"/>
        <w:rPr>
          <w:rFonts w:ascii="Times New Roman" w:hAnsi="Times New Roman" w:cs="Times New Roman"/>
        </w:rPr>
      </w:pPr>
      <w:r w:rsidRPr="00944804">
        <w:rPr>
          <w:rFonts w:ascii="Times New Roman" w:hAnsi="Times New Roman" w:cs="Times New Roman"/>
          <w:b/>
          <w:bCs/>
        </w:rPr>
        <w:t>Summers 10</w:t>
      </w:r>
      <w:r w:rsidRPr="00944804">
        <w:rPr>
          <w:rFonts w:ascii="Times New Roman" w:hAnsi="Times New Roman" w:cs="Times New Roman"/>
        </w:rPr>
        <w:t xml:space="preserve"> (Larry, former Secretary of the Treasury, “Farewell Address at the Economic Policy Institute,” 12-13-10,</w:t>
      </w:r>
    </w:p>
    <w:p w:rsidR="00F31D52" w:rsidRPr="00944804" w:rsidRDefault="00B23500" w:rsidP="00F31D52">
      <w:pPr>
        <w:spacing w:after="0" w:line="240" w:lineRule="auto"/>
        <w:rPr>
          <w:rFonts w:ascii="Times New Roman" w:hAnsi="Times New Roman" w:cs="Times New Roman"/>
        </w:rPr>
      </w:pPr>
      <w:hyperlink r:id="rId104" w:history="1">
        <w:r w:rsidR="00F31D52" w:rsidRPr="00944804">
          <w:rPr>
            <w:rFonts w:ascii="Times New Roman" w:hAnsi="Times New Roman" w:cs="Times New Roman"/>
          </w:rPr>
          <w:t>http://delong.typepad.com/sdj/2010/12/lawrence-h-summers-farewell-address-at-the-economic-policy-institute.html</w:t>
        </w:r>
      </w:hyperlink>
      <w:r w:rsidR="00F31D52" w:rsidRPr="00944804">
        <w:rPr>
          <w:rFonts w:ascii="Times New Roman" w:hAnsi="Times New Roman" w:cs="Times New Roman"/>
        </w:rPr>
        <w:t>)</w:t>
      </w:r>
      <w:r w:rsidR="00F31D52" w:rsidRPr="00944804">
        <w:rPr>
          <w:rFonts w:ascii="Times New Roman" w:hAnsi="Times New Roman" w:cs="Times New Roman"/>
        </w:rPr>
        <w:br/>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Cs/>
          <w:u w:val="single"/>
        </w:rPr>
        <w:t>In a demand constrained economy like the one we have today and will have for several years, economics is turned topsy-turvy</w:t>
      </w:r>
      <w:r w:rsidRPr="00944804">
        <w:rPr>
          <w:rFonts w:ascii="Times New Roman" w:hAnsi="Times New Roman" w:cs="Times New Roman"/>
          <w:sz w:val="16"/>
        </w:rPr>
        <w:t xml:space="preserve">. As Keynes pointed out in his celebrated Paradox of Thrift, individual efforts to save more lead to less total saving. </w:t>
      </w:r>
      <w:r w:rsidRPr="00944804">
        <w:rPr>
          <w:rFonts w:ascii="Times New Roman" w:hAnsi="Times New Roman" w:cs="Times New Roman"/>
          <w:bCs/>
          <w:u w:val="single"/>
        </w:rPr>
        <w:t>More educated workers get jobs but with demand constraints those job opportunities come at the expense of their less educated neighbors</w:t>
      </w:r>
      <w:r w:rsidRPr="00944804">
        <w:rPr>
          <w:rFonts w:ascii="Times New Roman" w:hAnsi="Times New Roman" w:cs="Times New Roman"/>
          <w:sz w:val="16"/>
        </w:rPr>
        <w:t xml:space="preserve">. With demand constraints, </w:t>
      </w:r>
      <w:r w:rsidRPr="00944804">
        <w:rPr>
          <w:rFonts w:ascii="Times New Roman" w:hAnsi="Times New Roman" w:cs="Times New Roman"/>
          <w:bCs/>
          <w:u w:val="single"/>
        </w:rPr>
        <w:t>increases in productivity may act to exacerbate deflationary pressures and increases in efficiency may result in more unemployment</w:t>
      </w:r>
      <w:r w:rsidRPr="00944804">
        <w:rPr>
          <w:rFonts w:ascii="Times New Roman" w:hAnsi="Times New Roman" w:cs="Times New Roman"/>
          <w:sz w:val="16"/>
        </w:rPr>
        <w:t xml:space="preserve"> rather than more output. That is why </w:t>
      </w:r>
      <w:r w:rsidRPr="00944804">
        <w:rPr>
          <w:rFonts w:ascii="Times New Roman" w:hAnsi="Times New Roman" w:cs="Times New Roman"/>
          <w:bCs/>
          <w:u w:val="single"/>
        </w:rPr>
        <w:t xml:space="preserve">we have to drive recovery and remove the </w:t>
      </w:r>
      <w:r w:rsidRPr="00944804">
        <w:rPr>
          <w:rFonts w:ascii="Times New Roman" w:hAnsi="Times New Roman" w:cs="Times New Roman"/>
          <w:b/>
          <w:iCs/>
          <w:u w:val="single"/>
          <w:bdr w:val="single" w:sz="4" w:space="0" w:color="auto"/>
        </w:rPr>
        <w:t>demand constraint</w:t>
      </w:r>
      <w:r w:rsidRPr="00944804">
        <w:rPr>
          <w:rFonts w:ascii="Times New Roman" w:hAnsi="Times New Roman" w:cs="Times New Roman"/>
          <w:bCs/>
          <w:u w:val="single"/>
        </w:rPr>
        <w:t xml:space="preserve"> on the economy</w:t>
      </w:r>
      <w:r w:rsidRPr="00944804">
        <w:rPr>
          <w:rFonts w:ascii="Times New Roman" w:hAnsi="Times New Roman" w:cs="Times New Roman"/>
          <w:sz w:val="16"/>
        </w:rPr>
        <w:t xml:space="preserve">. At the same time, </w:t>
      </w:r>
      <w:r w:rsidRPr="00944804">
        <w:rPr>
          <w:rFonts w:ascii="Times New Roman" w:hAnsi="Times New Roman" w:cs="Times New Roman"/>
          <w:bCs/>
          <w:u w:val="single"/>
        </w:rPr>
        <w:t>it is essential that we recognize that fiscal and monetary policy or increases in demand never made a society prosperous, fair, or strong</w:t>
      </w:r>
      <w:r w:rsidRPr="00944804">
        <w:rPr>
          <w:rFonts w:ascii="Times New Roman" w:hAnsi="Times New Roman" w:cs="Times New Roman"/>
          <w:sz w:val="16"/>
        </w:rPr>
        <w:t xml:space="preserve">. We need to renew the American economy for a century that will be very different from its predecessor. </w:t>
      </w:r>
      <w:r w:rsidRPr="00944804">
        <w:rPr>
          <w:rFonts w:ascii="Times New Roman" w:hAnsi="Times New Roman" w:cs="Times New Roman"/>
          <w:bCs/>
          <w:u w:val="single"/>
        </w:rPr>
        <w:t>A key lesson that management strategists have distilled for businesses is this: you don't succeed by producing exactly the same thing that other people are producing in the same way just at a lower cost.</w:t>
      </w:r>
      <w:r w:rsidRPr="00944804">
        <w:rPr>
          <w:rFonts w:ascii="Times New Roman" w:hAnsi="Times New Roman" w:cs="Times New Roman"/>
          <w:sz w:val="16"/>
        </w:rPr>
        <w:t xml:space="preserve"> You succeed, by establishing your own uniqueness and excellence. Think of the distinctiveness of products like Google's search engine; the iPad or a Harley-Davidson</w:t>
      </w:r>
      <w:r w:rsidRPr="00944804">
        <w:rPr>
          <w:rFonts w:ascii="Times New Roman" w:hAnsi="Times New Roman" w:cs="Times New Roman"/>
          <w:bCs/>
          <w:u w:val="single"/>
        </w:rPr>
        <w:t xml:space="preserve">. Think of the distinctive way that Southwest or Nucor or even Walmart deliver their products and services. The United States has led the global economy by building on its </w:t>
      </w:r>
      <w:r w:rsidRPr="00944804">
        <w:rPr>
          <w:rFonts w:ascii="Times New Roman" w:hAnsi="Times New Roman" w:cs="Times New Roman"/>
          <w:b/>
          <w:iCs/>
          <w:u w:val="single"/>
          <w:bdr w:val="single" w:sz="4" w:space="0" w:color="auto"/>
        </w:rPr>
        <w:t>unique capacities</w:t>
      </w:r>
      <w:r w:rsidRPr="00944804">
        <w:rPr>
          <w:rFonts w:ascii="Times New Roman" w:hAnsi="Times New Roman" w:cs="Times New Roman"/>
          <w:bCs/>
          <w:u w:val="single"/>
        </w:rPr>
        <w:t xml:space="preserve">. </w:t>
      </w:r>
      <w:r w:rsidRPr="00944804">
        <w:rPr>
          <w:rFonts w:ascii="Times New Roman" w:hAnsi="Times New Roman" w:cs="Times New Roman"/>
          <w:sz w:val="16"/>
        </w:rPr>
        <w:t xml:space="preserve">By building on our distinctive strengths, we can continue to lead in the next century. </w:t>
      </w:r>
      <w:r w:rsidRPr="00944804">
        <w:rPr>
          <w:rFonts w:ascii="Times New Roman" w:hAnsi="Times New Roman" w:cs="Times New Roman"/>
          <w:bCs/>
          <w:u w:val="single"/>
        </w:rPr>
        <w:t xml:space="preserve">There is no going back to the </w:t>
      </w:r>
      <w:r w:rsidRPr="00944804">
        <w:rPr>
          <w:rFonts w:ascii="Times New Roman" w:hAnsi="Times New Roman" w:cs="Times New Roman"/>
          <w:bCs/>
          <w:u w:val="single"/>
        </w:rPr>
        <w:lastRenderedPageBreak/>
        <w:t xml:space="preserve">past. </w:t>
      </w:r>
      <w:r w:rsidRPr="00944804">
        <w:rPr>
          <w:rFonts w:ascii="Times New Roman" w:hAnsi="Times New Roman" w:cs="Times New Roman"/>
          <w:b/>
          <w:iCs/>
          <w:u w:val="single"/>
          <w:bdr w:val="single" w:sz="4" w:space="0" w:color="auto"/>
        </w:rPr>
        <w:t>Technology is accelerating</w:t>
      </w:r>
      <w:r w:rsidRPr="00944804">
        <w:rPr>
          <w:rFonts w:ascii="Times New Roman" w:hAnsi="Times New Roman" w:cs="Times New Roman"/>
          <w:bCs/>
          <w:u w:val="single"/>
        </w:rPr>
        <w:t xml:space="preserve"> productivity in mass production to the point where even China has seen manufacturing employment decline</w:t>
      </w:r>
      <w:r w:rsidRPr="00944804">
        <w:rPr>
          <w:rFonts w:ascii="Times New Roman" w:hAnsi="Times New Roman" w:cs="Times New Roman"/>
          <w:sz w:val="16"/>
        </w:rPr>
        <w:t xml:space="preserve"> by more than ten million jobs over the most recent decade for which data is available. </w:t>
      </w:r>
      <w:r w:rsidRPr="00944804">
        <w:rPr>
          <w:rFonts w:ascii="Times New Roman" w:hAnsi="Times New Roman" w:cs="Times New Roman"/>
          <w:bCs/>
          <w:u w:val="single"/>
        </w:rPr>
        <w:t xml:space="preserve">We are moving towards a </w:t>
      </w:r>
      <w:r w:rsidRPr="00944804">
        <w:rPr>
          <w:rFonts w:ascii="Times New Roman" w:hAnsi="Times New Roman" w:cs="Times New Roman"/>
          <w:b/>
          <w:iCs/>
          <w:u w:val="single"/>
          <w:bdr w:val="single" w:sz="4" w:space="0" w:color="auto"/>
        </w:rPr>
        <w:t>knowledge and service economy</w:t>
      </w:r>
      <w:r w:rsidRPr="00944804">
        <w:rPr>
          <w:rFonts w:ascii="Times New Roman" w:hAnsi="Times New Roman" w:cs="Times New Roman"/>
          <w:sz w:val="16"/>
        </w:rPr>
        <w:t xml:space="preserve">. Another inescapable truth is that </w:t>
      </w:r>
      <w:r w:rsidRPr="00944804">
        <w:rPr>
          <w:rFonts w:ascii="Times New Roman" w:hAnsi="Times New Roman" w:cs="Times New Roman"/>
          <w:bCs/>
          <w:u w:val="single"/>
        </w:rPr>
        <w:t>the world is shrinking</w:t>
      </w:r>
      <w:r w:rsidRPr="00944804">
        <w:rPr>
          <w:rFonts w:ascii="Times New Roman" w:hAnsi="Times New Roman" w:cs="Times New Roman"/>
          <w:sz w:val="16"/>
        </w:rPr>
        <w:t xml:space="preserve">. When I worked in Jakarta just 30 years ago I tried to follow the Red Sox. When the Red Sox played on Tuesday night, I learned how they did on Friday because I had to wait until the Herald Tribune arrived days later. It is a different: a smaller world. What does it mean to adapt to this? Just as the American North prospered even as the southern part of the United States caught up, even as we drew strength in the generation after World War II as Europe and Japan's economies converged towards our own, we will need to find ways to prosper as the emerging markets of the world take their place on the global stage. What should our approach be? </w:t>
      </w:r>
      <w:r w:rsidRPr="00944804">
        <w:rPr>
          <w:rFonts w:ascii="Times New Roman" w:hAnsi="Times New Roman" w:cs="Times New Roman"/>
          <w:bCs/>
          <w:u w:val="single"/>
        </w:rPr>
        <w:t>Some suggest that we have no alternative but to compete with the world on price even if it means striving to win races to the bottom. They would have workers sacrifice wages, benefits, and bargaining rights to hold onto their jobs</w:t>
      </w:r>
      <w:r w:rsidRPr="00944804">
        <w:rPr>
          <w:rFonts w:ascii="Times New Roman" w:hAnsi="Times New Roman" w:cs="Times New Roman"/>
          <w:sz w:val="16"/>
        </w:rPr>
        <w:t xml:space="preserve">. They would slash taxes on businesses even as their profits rise in order to lure them to stay in the United States. They would shred social safety nets in the name of self-reliance. Such Social Darwinism was bad morality and bad economics in the 19th century and it is no better in the 21st. Consider this: </w:t>
      </w:r>
      <w:r w:rsidRPr="00944804">
        <w:rPr>
          <w:rFonts w:ascii="Times New Roman" w:hAnsi="Times New Roman" w:cs="Times New Roman"/>
          <w:bCs/>
          <w:u w:val="single"/>
        </w:rPr>
        <w:t>The flatness of the world notwithstanding, by far the largest part of the activities Americans engage in and the goods they buy remain quite local</w:t>
      </w:r>
      <w:r w:rsidRPr="00944804">
        <w:rPr>
          <w:rFonts w:ascii="Times New Roman" w:hAnsi="Times New Roman" w:cs="Times New Roman"/>
          <w:sz w:val="16"/>
        </w:rPr>
        <w:t xml:space="preserve">. It is health care and retail services, recreation and education, haircuts and insurance policies, hotels and houses and I could go on. Moreover, where we compete with other countries, our strength is collective. Few of us can hope to succeed as individuals in a global economy where any particular task or skill can be purchased at very low prices in much of Asia and beyond. </w:t>
      </w:r>
      <w:r w:rsidRPr="00944804">
        <w:rPr>
          <w:rFonts w:ascii="Times New Roman" w:hAnsi="Times New Roman" w:cs="Times New Roman"/>
          <w:bCs/>
          <w:u w:val="single"/>
        </w:rPr>
        <w:t>Rather, our strength must come from establishing uniqueness, establishing that which is difficult to replicate</w:t>
      </w:r>
      <w:r w:rsidRPr="00944804">
        <w:rPr>
          <w:rFonts w:ascii="Times New Roman" w:hAnsi="Times New Roman" w:cs="Times New Roman"/>
          <w:sz w:val="16"/>
        </w:rPr>
        <w:t xml:space="preserve">, that which comes from more collective action. </w:t>
      </w:r>
      <w:r w:rsidRPr="00944804">
        <w:rPr>
          <w:rFonts w:ascii="Times New Roman" w:hAnsi="Times New Roman" w:cs="Times New Roman"/>
          <w:bCs/>
          <w:u w:val="single"/>
        </w:rPr>
        <w:t>Any idea or machine or even individual capacity can be transplanted. Far harder to transplant, imitate, or emulate are our great institutions – the national laboratories</w:t>
      </w:r>
      <w:r w:rsidRPr="00944804">
        <w:rPr>
          <w:rFonts w:ascii="Times New Roman" w:hAnsi="Times New Roman" w:cs="Times New Roman"/>
          <w:sz w:val="16"/>
        </w:rPr>
        <w:t xml:space="preserve"> and the national parks and the national highway system, great universities and great cities and great technology clusters, a diverse culture, deep capital markets, and a tremendous ethic. </w:t>
      </w:r>
      <w:r w:rsidRPr="00944804">
        <w:rPr>
          <w:rFonts w:ascii="Times New Roman" w:hAnsi="Times New Roman" w:cs="Times New Roman"/>
          <w:bCs/>
          <w:u w:val="single"/>
        </w:rPr>
        <w:t xml:space="preserve">Where competition is concerned, the lesson for us as a nation is the same as the lesson for business: far better to compete by </w:t>
      </w:r>
      <w:r w:rsidRPr="00944804">
        <w:rPr>
          <w:rFonts w:ascii="Times New Roman" w:hAnsi="Times New Roman" w:cs="Times New Roman"/>
          <w:b/>
          <w:iCs/>
          <w:u w:val="single"/>
          <w:bdr w:val="single" w:sz="4" w:space="0" w:color="auto"/>
        </w:rPr>
        <w:t>innovating</w:t>
      </w:r>
      <w:r w:rsidRPr="00944804">
        <w:rPr>
          <w:rFonts w:ascii="Times New Roman" w:hAnsi="Times New Roman" w:cs="Times New Roman"/>
          <w:bCs/>
          <w:u w:val="single"/>
        </w:rPr>
        <w:t>, leading, and competing on strength, than by standing still, and reducing prices</w:t>
      </w:r>
      <w:r w:rsidRPr="00944804">
        <w:rPr>
          <w:rFonts w:ascii="Times New Roman" w:hAnsi="Times New Roman" w:cs="Times New Roman"/>
          <w:sz w:val="16"/>
        </w:rPr>
        <w:t>. Let me highlight what I see in this regard as the three essential priorities for the years ahead. President Clinton used to say that in a world where ideas can move, capital can move, a nation's distinctive strength lay in its people. Our biggest failing as a nation over the last 50 years has been with respect to education. We were once the envy of the world; now we struggle to get into the top half of OECD nations. The Duke of Wellington famously observed that the Battle of Waterloo had been won on the playing fields of Eton, and I would suggest that in this less elitist age, the battle for America's future will be won or lost in its public schools. For too long we have been caught in a sterile debate between those who believe in more accountability and those who see the need for more resources. In truth, no one who has seen the conditions in our urban schools can deny the need for more resources, and no one who believes in incentives can deny the need for more accountability. Through Race to the Top the Administration has sought to reform elementary and secondary education both by providing resources and by increasing accountability. These kinds of efforts will need to be magnified in the future.</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Alt causes</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Too many alt causes for them to solve</w:t>
      </w:r>
    </w:p>
    <w:p w:rsidR="00F31D52" w:rsidRPr="00944804" w:rsidRDefault="00F31D52" w:rsidP="00F31D52">
      <w:pPr>
        <w:spacing w:after="0" w:line="240" w:lineRule="auto"/>
        <w:rPr>
          <w:rFonts w:ascii="Times New Roman" w:hAnsi="Times New Roman" w:cs="Times New Roman"/>
          <w:sz w:val="16"/>
          <w:szCs w:val="16"/>
        </w:rPr>
      </w:pPr>
      <w:r w:rsidRPr="00944804">
        <w:rPr>
          <w:rFonts w:ascii="Times New Roman" w:hAnsi="Times New Roman" w:cs="Times New Roman"/>
          <w:b/>
        </w:rPr>
        <w:t xml:space="preserve">Jasinowski 2013 </w:t>
      </w:r>
      <w:r w:rsidRPr="00944804">
        <w:rPr>
          <w:rFonts w:ascii="Times New Roman" w:hAnsi="Times New Roman" w:cs="Times New Roman"/>
          <w:sz w:val="16"/>
          <w:szCs w:val="16"/>
        </w:rPr>
        <w:t xml:space="preserve">(Jerry Jasinowshi, Former President of the National Association of Manufacturers, “A Real Manufacturing Resurgence.” </w:t>
      </w:r>
      <w:hyperlink r:id="rId105" w:history="1">
        <w:r w:rsidRPr="00944804">
          <w:rPr>
            <w:rFonts w:ascii="Times New Roman" w:hAnsi="Times New Roman" w:cs="Times New Roman"/>
            <w:sz w:val="16"/>
            <w:szCs w:val="16"/>
          </w:rPr>
          <w:t>http://www.huffingtonpost.com/jerry-jasinowski/manufacturing-comeback_b_3131062.html</w:t>
        </w:r>
      </w:hyperlink>
      <w:r w:rsidRPr="00944804">
        <w:rPr>
          <w:rFonts w:ascii="Times New Roman" w:hAnsi="Times New Roman" w:cs="Times New Roman"/>
          <w:sz w:val="16"/>
          <w:szCs w:val="16"/>
        </w:rPr>
        <w:t xml:space="preserve"> )//NR</w:t>
      </w:r>
    </w:p>
    <w:p w:rsidR="00F31D52" w:rsidRPr="00944804" w:rsidRDefault="00F31D52" w:rsidP="00F31D52">
      <w:pPr>
        <w:shd w:val="clear" w:color="auto" w:fill="FFFFFF"/>
        <w:rPr>
          <w:rFonts w:ascii="Times New Roman" w:eastAsia="Times New Roman" w:hAnsi="Times New Roman" w:cs="Times New Roman"/>
          <w:color w:val="000000"/>
          <w:sz w:val="16"/>
        </w:rPr>
      </w:pPr>
      <w:r w:rsidRPr="00944804">
        <w:rPr>
          <w:rFonts w:ascii="Times New Roman" w:eastAsia="Times New Roman" w:hAnsi="Times New Roman" w:cs="Times New Roman"/>
          <w:color w:val="000000"/>
          <w:sz w:val="16"/>
        </w:rPr>
        <w:t>There are contradictory analyses in the media about a resurgence of manufacturing - some praising it as the second coming and others insisting it is imaginary. For instance, on April 2, The Washington Post featured a front page report of European manufacturers setting up shop in the U.S. to take advantage of low natural gas prices, while the</w:t>
      </w:r>
      <w:r w:rsidRPr="00944804">
        <w:rPr>
          <w:rFonts w:ascii="Times New Roman" w:eastAsia="Times New Roman" w:hAnsi="Times New Roman" w:cs="Times New Roman"/>
          <w:i/>
          <w:iCs/>
          <w:color w:val="000000"/>
          <w:sz w:val="16"/>
          <w:bdr w:val="none" w:sz="0" w:space="0" w:color="auto" w:frame="1"/>
        </w:rPr>
        <w:t xml:space="preserve"> New York Times</w:t>
      </w:r>
      <w:r w:rsidRPr="00944804">
        <w:rPr>
          <w:rFonts w:ascii="Times New Roman" w:eastAsia="Times New Roman" w:hAnsi="Times New Roman" w:cs="Times New Roman"/>
          <w:color w:val="000000"/>
          <w:sz w:val="16"/>
        </w:rPr>
        <w:t xml:space="preserve"> had a </w:t>
      </w:r>
      <w:hyperlink r:id="rId106" w:tgtFrame="_hplink" w:history="1">
        <w:r w:rsidRPr="00944804">
          <w:rPr>
            <w:rFonts w:ascii="Times New Roman" w:eastAsia="Times New Roman" w:hAnsi="Times New Roman" w:cs="Times New Roman"/>
            <w:sz w:val="16"/>
            <w:bdr w:val="none" w:sz="0" w:space="0" w:color="auto" w:frame="1"/>
          </w:rPr>
          <w:t>story on the front page</w:t>
        </w:r>
      </w:hyperlink>
      <w:r w:rsidRPr="00944804">
        <w:rPr>
          <w:rFonts w:ascii="Times New Roman" w:eastAsia="Times New Roman" w:hAnsi="Times New Roman" w:cs="Times New Roman"/>
          <w:sz w:val="16"/>
        </w:rPr>
        <w:t xml:space="preserve"> of </w:t>
      </w:r>
      <w:r w:rsidRPr="00944804">
        <w:rPr>
          <w:rFonts w:ascii="Times New Roman" w:eastAsia="Times New Roman" w:hAnsi="Times New Roman" w:cs="Times New Roman"/>
          <w:color w:val="000000"/>
          <w:sz w:val="16"/>
        </w:rPr>
        <w:t xml:space="preserve">its business section entitled "Manufacturing's Mirage, A Jobs Boom Built on Cheap Energy Has Yet To Appear." In reality, there is no contradiction. Even the optimistic souls like me who perceive a resurgence in manufacturing do not contend </w:t>
      </w:r>
      <w:r w:rsidRPr="00944804">
        <w:rPr>
          <w:rStyle w:val="StyleUnderline"/>
          <w:rFonts w:ascii="Times New Roman" w:hAnsi="Times New Roman" w:cs="Times New Roman"/>
        </w:rPr>
        <w:t>manufacturing will ever be the fountain of jobs that it once was</w:t>
      </w:r>
      <w:r w:rsidRPr="00944804">
        <w:rPr>
          <w:rFonts w:ascii="Times New Roman" w:eastAsia="Times New Roman" w:hAnsi="Times New Roman" w:cs="Times New Roman"/>
          <w:color w:val="000000"/>
          <w:sz w:val="16"/>
        </w:rPr>
        <w:t>. It is a fact of life that</w:t>
      </w:r>
      <w:r w:rsidRPr="00944804">
        <w:rPr>
          <w:rStyle w:val="StyleUnderline"/>
          <w:rFonts w:ascii="Times New Roman" w:hAnsi="Times New Roman" w:cs="Times New Roman"/>
        </w:rPr>
        <w:t xml:space="preserve"> low skill manufacturing jobs have fled the U.S. and they are increasingly fleeing</w:t>
      </w:r>
      <w:r w:rsidRPr="00944804">
        <w:rPr>
          <w:rFonts w:ascii="Times New Roman" w:eastAsia="Times New Roman" w:hAnsi="Times New Roman" w:cs="Times New Roman"/>
          <w:color w:val="000000"/>
          <w:sz w:val="16"/>
        </w:rPr>
        <w:t xml:space="preserve"> developing nations as more and more rote tasks are automated. Even so, manufacturing remains a key driving force of economy growth and a critical seedbed for innovation. Akio Morita, the founder of Sony, said years ago that the world power that loses its manufacturing base will cease to be a world power. That is why the Chinese are so determined to build their manufacturing sector. Manufacturing is key to economic growth. The reality on the ground is that </w:t>
      </w:r>
      <w:r w:rsidRPr="00944804">
        <w:rPr>
          <w:rStyle w:val="StyleUnderline"/>
          <w:rFonts w:ascii="Times New Roman" w:hAnsi="Times New Roman" w:cs="Times New Roman"/>
        </w:rPr>
        <w:t>U.S. manufacturing is</w:t>
      </w:r>
      <w:r w:rsidRPr="00944804">
        <w:rPr>
          <w:rFonts w:ascii="Times New Roman" w:eastAsia="Times New Roman" w:hAnsi="Times New Roman" w:cs="Times New Roman"/>
          <w:color w:val="000000"/>
          <w:sz w:val="16"/>
        </w:rPr>
        <w:t xml:space="preserve"> today </w:t>
      </w:r>
      <w:r w:rsidRPr="00944804">
        <w:rPr>
          <w:rStyle w:val="StyleUnderline"/>
          <w:rFonts w:ascii="Times New Roman" w:hAnsi="Times New Roman" w:cs="Times New Roman"/>
        </w:rPr>
        <w:t>giving a good account</w:t>
      </w:r>
      <w:r w:rsidRPr="00944804">
        <w:rPr>
          <w:rFonts w:ascii="Times New Roman" w:eastAsia="Times New Roman" w:hAnsi="Times New Roman" w:cs="Times New Roman"/>
          <w:color w:val="000000"/>
          <w:sz w:val="16"/>
        </w:rPr>
        <w:t xml:space="preserve"> of itself, </w:t>
      </w:r>
      <w:r w:rsidRPr="00944804">
        <w:rPr>
          <w:rStyle w:val="StyleUnderline"/>
          <w:rFonts w:ascii="Times New Roman" w:hAnsi="Times New Roman" w:cs="Times New Roman"/>
        </w:rPr>
        <w:t>but</w:t>
      </w:r>
      <w:r w:rsidRPr="00944804">
        <w:rPr>
          <w:rFonts w:ascii="Times New Roman" w:eastAsia="Times New Roman" w:hAnsi="Times New Roman" w:cs="Times New Roman"/>
          <w:color w:val="000000"/>
          <w:sz w:val="16"/>
        </w:rPr>
        <w:t xml:space="preserve"> with sensible incentives, </w:t>
      </w:r>
      <w:r w:rsidRPr="00944804">
        <w:rPr>
          <w:rStyle w:val="StyleUnderline"/>
          <w:rFonts w:ascii="Times New Roman" w:hAnsi="Times New Roman" w:cs="Times New Roman"/>
        </w:rPr>
        <w:t>it could do much more</w:t>
      </w:r>
      <w:r w:rsidRPr="00944804">
        <w:rPr>
          <w:rFonts w:ascii="Times New Roman" w:eastAsia="Times New Roman" w:hAnsi="Times New Roman" w:cs="Times New Roman"/>
          <w:color w:val="000000"/>
          <w:sz w:val="16"/>
        </w:rPr>
        <w:t>. Thomas J. Duesterberg of the Aspen Institute suggests there is a realistic path for growing manufacturing's contribution to GDP by 4 percentage points, from 11.6 percent to 15.8 percent by 2025</w:t>
      </w:r>
      <w:r w:rsidRPr="00944804">
        <w:rPr>
          <w:rStyle w:val="StyleUnderline"/>
          <w:rFonts w:ascii="Times New Roman" w:hAnsi="Times New Roman" w:cs="Times New Roman"/>
        </w:rPr>
        <w:t>. To do it,</w:t>
      </w:r>
      <w:r w:rsidRPr="00944804">
        <w:rPr>
          <w:rFonts w:ascii="Times New Roman" w:eastAsia="Times New Roman" w:hAnsi="Times New Roman" w:cs="Times New Roman"/>
          <w:color w:val="000000"/>
          <w:sz w:val="16"/>
        </w:rPr>
        <w:t xml:space="preserve"> he advocates: </w:t>
      </w:r>
      <w:r w:rsidRPr="00944804">
        <w:rPr>
          <w:rStyle w:val="StyleUnderline"/>
          <w:rFonts w:ascii="Times New Roman" w:hAnsi="Times New Roman" w:cs="Times New Roman"/>
        </w:rPr>
        <w:t>• Expanding exports and reducing imports. We need a much more aggressive effort</w:t>
      </w:r>
      <w:r w:rsidRPr="00944804">
        <w:rPr>
          <w:rFonts w:ascii="Times New Roman" w:eastAsia="Times New Roman" w:hAnsi="Times New Roman" w:cs="Times New Roman"/>
          <w:color w:val="000000"/>
          <w:sz w:val="16"/>
        </w:rPr>
        <w:t xml:space="preserve"> to open foreign markets </w:t>
      </w:r>
      <w:r w:rsidRPr="00944804">
        <w:rPr>
          <w:rStyle w:val="StyleUnderline"/>
          <w:rFonts w:ascii="Times New Roman" w:hAnsi="Times New Roman" w:cs="Times New Roman"/>
        </w:rPr>
        <w:t>to our exports</w:t>
      </w:r>
      <w:r w:rsidRPr="00944804">
        <w:rPr>
          <w:rFonts w:ascii="Times New Roman" w:eastAsia="Times New Roman" w:hAnsi="Times New Roman" w:cs="Times New Roman"/>
          <w:color w:val="000000"/>
          <w:sz w:val="16"/>
        </w:rPr>
        <w:t xml:space="preserve">, a greater effort to promote exports, </w:t>
      </w:r>
      <w:r w:rsidRPr="00944804">
        <w:rPr>
          <w:rStyle w:val="StyleUnderline"/>
          <w:rFonts w:ascii="Times New Roman" w:hAnsi="Times New Roman" w:cs="Times New Roman"/>
        </w:rPr>
        <w:t>and a tougher stand on violations of trade agreements</w:t>
      </w:r>
      <w:r w:rsidRPr="00944804">
        <w:rPr>
          <w:rFonts w:ascii="Times New Roman" w:eastAsia="Times New Roman" w:hAnsi="Times New Roman" w:cs="Times New Roman"/>
          <w:color w:val="000000"/>
          <w:sz w:val="16"/>
        </w:rPr>
        <w:t xml:space="preserve">, such as currency manipulation. </w:t>
      </w:r>
      <w:r w:rsidRPr="00944804">
        <w:rPr>
          <w:rStyle w:val="StyleUnderline"/>
          <w:rFonts w:ascii="Times New Roman" w:hAnsi="Times New Roman" w:cs="Times New Roman"/>
        </w:rPr>
        <w:t>• We need a clear strategy for taking advantage of plentiful and cheaper natural gas</w:t>
      </w:r>
      <w:r w:rsidRPr="00944804">
        <w:rPr>
          <w:rFonts w:ascii="Times New Roman" w:eastAsia="Times New Roman" w:hAnsi="Times New Roman" w:cs="Times New Roman"/>
          <w:color w:val="000000"/>
          <w:sz w:val="16"/>
        </w:rPr>
        <w:t xml:space="preserve"> that is attracting foreign investment. In many key manufacturing sectors, this gives us a once in a lifetime opportunity to grow and expand. </w:t>
      </w:r>
      <w:r w:rsidRPr="00944804">
        <w:rPr>
          <w:rStyle w:val="StyleUnderline"/>
          <w:rFonts w:ascii="Times New Roman" w:hAnsi="Times New Roman" w:cs="Times New Roman"/>
        </w:rPr>
        <w:t>• We must intensify our investments in productivity gains,</w:t>
      </w:r>
      <w:r w:rsidRPr="00944804">
        <w:rPr>
          <w:rFonts w:ascii="Times New Roman" w:eastAsia="Times New Roman" w:hAnsi="Times New Roman" w:cs="Times New Roman"/>
          <w:color w:val="000000"/>
          <w:sz w:val="16"/>
        </w:rPr>
        <w:t xml:space="preserve"> knowing our competitors are nipping at our heels, and </w:t>
      </w:r>
      <w:r w:rsidRPr="00944804">
        <w:rPr>
          <w:rStyle w:val="StyleUnderline"/>
          <w:rFonts w:ascii="Times New Roman" w:hAnsi="Times New Roman" w:cs="Times New Roman"/>
        </w:rPr>
        <w:t xml:space="preserve">we should </w:t>
      </w:r>
      <w:r w:rsidRPr="00944804">
        <w:rPr>
          <w:rFonts w:ascii="Times New Roman" w:eastAsia="Times New Roman" w:hAnsi="Times New Roman" w:cs="Times New Roman"/>
          <w:color w:val="000000"/>
          <w:sz w:val="16"/>
        </w:rPr>
        <w:t xml:space="preserve">also </w:t>
      </w:r>
      <w:r w:rsidRPr="00944804">
        <w:rPr>
          <w:rStyle w:val="StyleUnderline"/>
          <w:rFonts w:ascii="Times New Roman" w:hAnsi="Times New Roman" w:cs="Times New Roman"/>
        </w:rPr>
        <w:t>streamline the U.S. regulatory process</w:t>
      </w:r>
      <w:r w:rsidRPr="00944804">
        <w:rPr>
          <w:rFonts w:ascii="Times New Roman" w:eastAsia="Times New Roman" w:hAnsi="Times New Roman" w:cs="Times New Roman"/>
          <w:color w:val="000000"/>
          <w:sz w:val="16"/>
        </w:rPr>
        <w:t xml:space="preserve"> and apply manufacturing technology to the service industries. • </w:t>
      </w:r>
      <w:r w:rsidRPr="00944804">
        <w:rPr>
          <w:rStyle w:val="StyleUnderline"/>
          <w:rFonts w:ascii="Times New Roman" w:hAnsi="Times New Roman" w:cs="Times New Roman"/>
        </w:rPr>
        <w:t>We need a coherent national commitment to endow workers with the skills they need in modern manufacturing</w:t>
      </w:r>
      <w:r w:rsidRPr="00944804">
        <w:rPr>
          <w:rFonts w:ascii="Times New Roman" w:eastAsia="Times New Roman" w:hAnsi="Times New Roman" w:cs="Times New Roman"/>
          <w:color w:val="000000"/>
          <w:sz w:val="16"/>
        </w:rPr>
        <w:t>. For though manufacturing will never again be the fountain of jobs it once was, it is creating millions of fresh opportunities for qualified people. The Aspen Study on the Manufacturing Resurgence provides a practical framework for increasing manufacturing's contribution to economic growth, and the corporate and public policies we need to make it happen. We should read it and heed it.</w:t>
      </w:r>
    </w:p>
    <w:p w:rsidR="00F31D52" w:rsidRPr="00944804" w:rsidRDefault="00F31D52" w:rsidP="00F31D52">
      <w:pPr>
        <w:shd w:val="clear" w:color="auto" w:fill="FFFFFF"/>
        <w:rPr>
          <w:rFonts w:ascii="Times New Roman" w:eastAsia="Times New Roman" w:hAnsi="Times New Roman" w:cs="Times New Roman"/>
          <w:color w:val="000000"/>
          <w:sz w:val="16"/>
        </w:rPr>
      </w:pPr>
    </w:p>
    <w:p w:rsidR="00F31D52" w:rsidRPr="00944804" w:rsidRDefault="00F31D52" w:rsidP="00F31D52">
      <w:pPr>
        <w:spacing w:after="0" w:line="240" w:lineRule="auto"/>
        <w:rPr>
          <w:rFonts w:ascii="Times New Roman" w:hAnsi="Times New Roman" w:cs="Times New Roman"/>
          <w:b/>
          <w:szCs w:val="20"/>
        </w:rPr>
      </w:pPr>
      <w:r w:rsidRPr="00944804">
        <w:rPr>
          <w:rFonts w:ascii="Times New Roman" w:hAnsi="Times New Roman" w:cs="Times New Roman"/>
          <w:b/>
          <w:szCs w:val="20"/>
        </w:rPr>
        <w:t xml:space="preserve">Energy is only small fraction of the manufacturing resurgence - on-shoring, productivity, increased production, and investment are alt causes and mean manufacturing growth is inevitable </w:t>
      </w:r>
    </w:p>
    <w:p w:rsidR="00F31D52" w:rsidRPr="00944804" w:rsidRDefault="00F31D52" w:rsidP="00F31D52">
      <w:pPr>
        <w:spacing w:after="0" w:line="240" w:lineRule="auto"/>
        <w:rPr>
          <w:rFonts w:ascii="Times New Roman" w:hAnsi="Times New Roman" w:cs="Times New Roman"/>
          <w:sz w:val="16"/>
          <w:szCs w:val="16"/>
        </w:rPr>
      </w:pPr>
      <w:r w:rsidRPr="00944804">
        <w:rPr>
          <w:rFonts w:ascii="Times New Roman" w:hAnsi="Times New Roman" w:cs="Times New Roman"/>
          <w:b/>
          <w:szCs w:val="20"/>
        </w:rPr>
        <w:t>Fink 2013</w:t>
      </w:r>
      <w:r w:rsidRPr="00944804">
        <w:rPr>
          <w:rFonts w:ascii="Times New Roman" w:hAnsi="Times New Roman" w:cs="Times New Roman"/>
          <w:b/>
          <w:sz w:val="18"/>
          <w:szCs w:val="16"/>
        </w:rPr>
        <w:t xml:space="preserve"> </w:t>
      </w:r>
      <w:r w:rsidRPr="00944804">
        <w:rPr>
          <w:rFonts w:ascii="Times New Roman" w:hAnsi="Times New Roman" w:cs="Times New Roman"/>
          <w:sz w:val="16"/>
          <w:szCs w:val="16"/>
        </w:rPr>
        <w:t xml:space="preserve">(Billy Fink, a market analyst for Axial. Graduated from Columbia university with a BA in History and Psychology, June 6, 2013. “Manufacturing Resurgence or New Growth?” </w:t>
      </w:r>
      <w:hyperlink r:id="rId107" w:history="1">
        <w:r w:rsidRPr="00944804">
          <w:rPr>
            <w:rStyle w:val="Hyperlink"/>
            <w:rFonts w:ascii="Times New Roman" w:hAnsi="Times New Roman" w:cs="Times New Roman"/>
            <w:sz w:val="16"/>
            <w:szCs w:val="16"/>
          </w:rPr>
          <w:t>http://www.axial.net/blog/manufacturing-resurgence-new-growth/</w:t>
        </w:r>
      </w:hyperlink>
      <w:r w:rsidRPr="00944804">
        <w:rPr>
          <w:rFonts w:ascii="Times New Roman" w:hAnsi="Times New Roman" w:cs="Times New Roman"/>
          <w:sz w:val="16"/>
          <w:szCs w:val="16"/>
        </w:rPr>
        <w:t>)//NR</w:t>
      </w:r>
    </w:p>
    <w:p w:rsidR="00F31D52" w:rsidRPr="00944804" w:rsidRDefault="00F31D52" w:rsidP="00F31D52">
      <w:pPr>
        <w:spacing w:after="0" w:line="240" w:lineRule="auto"/>
        <w:rPr>
          <w:rFonts w:ascii="Times New Roman" w:hAnsi="Times New Roman" w:cs="Times New Roman"/>
          <w:sz w:val="14"/>
        </w:rPr>
      </w:pPr>
      <w:r w:rsidRPr="00944804">
        <w:rPr>
          <w:rFonts w:ascii="Times New Roman" w:hAnsi="Times New Roman" w:cs="Times New Roman"/>
          <w:sz w:val="14"/>
        </w:rPr>
        <w:t>Over the past few years, the phrase “</w:t>
      </w:r>
      <w:r w:rsidRPr="00944804">
        <w:rPr>
          <w:rFonts w:ascii="Times New Roman" w:hAnsi="Times New Roman" w:cs="Times New Roman"/>
          <w:u w:val="single"/>
        </w:rPr>
        <w:t>manufacturing resurgence</w:t>
      </w:r>
      <w:r w:rsidRPr="00944804">
        <w:rPr>
          <w:rFonts w:ascii="Times New Roman" w:hAnsi="Times New Roman" w:cs="Times New Roman"/>
          <w:sz w:val="14"/>
        </w:rPr>
        <w:t xml:space="preserve">” has grown in popularity </w:t>
      </w:r>
      <w:r w:rsidRPr="00944804">
        <w:rPr>
          <w:rFonts w:ascii="Times New Roman" w:hAnsi="Times New Roman" w:cs="Times New Roman"/>
          <w:u w:val="single"/>
        </w:rPr>
        <w:t>throughout the United States</w:t>
      </w:r>
      <w:r w:rsidRPr="00944804">
        <w:rPr>
          <w:rFonts w:ascii="Times New Roman" w:hAnsi="Times New Roman" w:cs="Times New Roman"/>
          <w:sz w:val="14"/>
        </w:rPr>
        <w:t xml:space="preserve">. </w:t>
      </w:r>
      <w:r w:rsidRPr="00944804">
        <w:rPr>
          <w:rFonts w:ascii="Times New Roman" w:hAnsi="Times New Roman" w:cs="Times New Roman"/>
          <w:u w:val="single"/>
        </w:rPr>
        <w:t>Industry analysts</w:t>
      </w:r>
      <w:r w:rsidRPr="00944804">
        <w:rPr>
          <w:rFonts w:ascii="Times New Roman" w:hAnsi="Times New Roman" w:cs="Times New Roman"/>
          <w:sz w:val="14"/>
        </w:rPr>
        <w:t xml:space="preserve"> have </w:t>
      </w:r>
      <w:r w:rsidRPr="00944804">
        <w:rPr>
          <w:rFonts w:ascii="Times New Roman" w:hAnsi="Times New Roman" w:cs="Times New Roman"/>
          <w:u w:val="single"/>
        </w:rPr>
        <w:t>identified</w:t>
      </w:r>
      <w:r w:rsidRPr="00944804">
        <w:rPr>
          <w:rFonts w:ascii="Times New Roman" w:hAnsi="Times New Roman" w:cs="Times New Roman"/>
          <w:sz w:val="14"/>
        </w:rPr>
        <w:t xml:space="preserve"> a variety of positive </w:t>
      </w:r>
      <w:r w:rsidRPr="00944804">
        <w:rPr>
          <w:rFonts w:ascii="Times New Roman" w:hAnsi="Times New Roman" w:cs="Times New Roman"/>
          <w:u w:val="single"/>
        </w:rPr>
        <w:t>factors that suggest America</w:t>
      </w:r>
      <w:r w:rsidRPr="00944804">
        <w:rPr>
          <w:rFonts w:ascii="Times New Roman" w:hAnsi="Times New Roman" w:cs="Times New Roman"/>
          <w:sz w:val="14"/>
        </w:rPr>
        <w:t xml:space="preserve"> may </w:t>
      </w:r>
      <w:r w:rsidRPr="00944804">
        <w:rPr>
          <w:rFonts w:ascii="Times New Roman" w:hAnsi="Times New Roman" w:cs="Times New Roman"/>
          <w:u w:val="single"/>
        </w:rPr>
        <w:t>reclaim</w:t>
      </w:r>
      <w:r w:rsidRPr="00944804">
        <w:rPr>
          <w:rFonts w:ascii="Times New Roman" w:hAnsi="Times New Roman" w:cs="Times New Roman"/>
          <w:sz w:val="14"/>
        </w:rPr>
        <w:t xml:space="preserve"> its bygone title of a </w:t>
      </w:r>
      <w:r w:rsidRPr="00944804">
        <w:rPr>
          <w:rFonts w:ascii="Times New Roman" w:hAnsi="Times New Roman" w:cs="Times New Roman"/>
          <w:u w:val="single"/>
        </w:rPr>
        <w:t>manufacturing powerhouse</w:t>
      </w:r>
      <w:r w:rsidRPr="00944804">
        <w:rPr>
          <w:rFonts w:ascii="Times New Roman" w:hAnsi="Times New Roman" w:cs="Times New Roman"/>
          <w:sz w:val="14"/>
        </w:rPr>
        <w:t>. Joe May, Managing Principal of Graham Partners, echoed the strength of this trend. He explained, “</w:t>
      </w:r>
      <w:r w:rsidRPr="00944804">
        <w:rPr>
          <w:rFonts w:ascii="Times New Roman" w:hAnsi="Times New Roman" w:cs="Times New Roman"/>
          <w:u w:val="single"/>
        </w:rPr>
        <w:t>Manufacturing jobs have increased</w:t>
      </w:r>
      <w:r w:rsidRPr="00944804">
        <w:rPr>
          <w:rFonts w:ascii="Times New Roman" w:hAnsi="Times New Roman" w:cs="Times New Roman"/>
          <w:sz w:val="14"/>
        </w:rPr>
        <w:t xml:space="preserve"> recently </w:t>
      </w:r>
      <w:r w:rsidRPr="00944804">
        <w:rPr>
          <w:rFonts w:ascii="Times New Roman" w:hAnsi="Times New Roman" w:cs="Times New Roman"/>
          <w:u w:val="single"/>
        </w:rPr>
        <w:t>and industrial</w:t>
      </w:r>
      <w:r w:rsidRPr="00944804">
        <w:rPr>
          <w:rFonts w:ascii="Times New Roman" w:hAnsi="Times New Roman" w:cs="Times New Roman"/>
          <w:sz w:val="14"/>
        </w:rPr>
        <w:t xml:space="preserve">-production as a percent of </w:t>
      </w:r>
      <w:r w:rsidRPr="00944804">
        <w:rPr>
          <w:rFonts w:ascii="Times New Roman" w:hAnsi="Times New Roman" w:cs="Times New Roman"/>
          <w:u w:val="single"/>
        </w:rPr>
        <w:t>GDP is rising</w:t>
      </w:r>
      <w:r w:rsidRPr="00944804">
        <w:rPr>
          <w:rFonts w:ascii="Times New Roman" w:hAnsi="Times New Roman" w:cs="Times New Roman"/>
          <w:sz w:val="14"/>
        </w:rPr>
        <w:t xml:space="preserve">.” However, May was certain to add that the resurgence is not as one-dimensional as it seems. While manufacturing jobs are currently on the rise, the </w:t>
      </w:r>
      <w:r w:rsidRPr="00944804">
        <w:rPr>
          <w:rFonts w:ascii="Times New Roman" w:hAnsi="Times New Roman" w:cs="Times New Roman"/>
          <w:u w:val="single"/>
        </w:rPr>
        <w:t>focus of American manufacturing has largely shifted</w:t>
      </w:r>
      <w:r w:rsidRPr="00944804">
        <w:rPr>
          <w:rFonts w:ascii="Times New Roman" w:hAnsi="Times New Roman" w:cs="Times New Roman"/>
          <w:sz w:val="14"/>
        </w:rPr>
        <w:t xml:space="preserve"> from basic, labor-intensive goods to more sophisticated products. </w:t>
      </w:r>
      <w:r w:rsidRPr="00944804">
        <w:rPr>
          <w:rFonts w:ascii="Times New Roman" w:hAnsi="Times New Roman" w:cs="Times New Roman"/>
          <w:u w:val="single"/>
        </w:rPr>
        <w:t>This transformation is</w:t>
      </w:r>
      <w:r w:rsidRPr="00944804">
        <w:rPr>
          <w:rFonts w:ascii="Times New Roman" w:hAnsi="Times New Roman" w:cs="Times New Roman"/>
          <w:sz w:val="14"/>
        </w:rPr>
        <w:t xml:space="preserve"> a </w:t>
      </w:r>
      <w:r w:rsidRPr="00944804">
        <w:rPr>
          <w:rFonts w:ascii="Times New Roman" w:hAnsi="Times New Roman" w:cs="Times New Roman"/>
          <w:u w:val="single"/>
        </w:rPr>
        <w:t>critical</w:t>
      </w:r>
      <w:r w:rsidRPr="00944804">
        <w:rPr>
          <w:rFonts w:ascii="Times New Roman" w:hAnsi="Times New Roman" w:cs="Times New Roman"/>
          <w:sz w:val="14"/>
        </w:rPr>
        <w:t xml:space="preserve"> characteristic </w:t>
      </w:r>
      <w:r w:rsidRPr="00944804">
        <w:rPr>
          <w:rFonts w:ascii="Times New Roman" w:hAnsi="Times New Roman" w:cs="Times New Roman"/>
          <w:u w:val="single"/>
        </w:rPr>
        <w:t>of</w:t>
      </w:r>
      <w:r w:rsidRPr="00944804">
        <w:rPr>
          <w:rFonts w:ascii="Times New Roman" w:hAnsi="Times New Roman" w:cs="Times New Roman"/>
          <w:sz w:val="14"/>
        </w:rPr>
        <w:t xml:space="preserve"> America’s historical and </w:t>
      </w:r>
      <w:r w:rsidRPr="00944804">
        <w:rPr>
          <w:rFonts w:ascii="Times New Roman" w:hAnsi="Times New Roman" w:cs="Times New Roman"/>
          <w:u w:val="single"/>
        </w:rPr>
        <w:t>future manufacturing</w:t>
      </w:r>
      <w:r w:rsidRPr="00944804">
        <w:rPr>
          <w:rFonts w:ascii="Times New Roman" w:hAnsi="Times New Roman" w:cs="Times New Roman"/>
          <w:sz w:val="14"/>
        </w:rPr>
        <w:t xml:space="preserve"> presence. May believes that the shifting dynamics in the costs of energy has helped spur the recent manufacturing resurgence</w:t>
      </w:r>
      <w:r w:rsidRPr="00944804">
        <w:rPr>
          <w:rFonts w:ascii="Times New Roman" w:hAnsi="Times New Roman" w:cs="Times New Roman"/>
          <w:u w:val="single"/>
        </w:rPr>
        <w:t>.</w:t>
      </w:r>
      <w:r w:rsidRPr="00944804">
        <w:rPr>
          <w:rFonts w:ascii="Times New Roman" w:hAnsi="Times New Roman" w:cs="Times New Roman"/>
          <w:sz w:val="14"/>
        </w:rPr>
        <w:t xml:space="preserve"> “The simultaneous rise in transportation cost for foreign-produced goods and the fall in energy costs in the US has led many manufacturers to rethink their foreign manufacturing efforts,” said May. “For many manufacturers, the cost of shipping goods from another country is beginning to negate the benefits.” Transportation costs are not the only fixed cost on the rise. As China — and other developing countries — continues to grow, so too does the cost of labor. According to a recent report from the China Market Research Group, incomes in China have quadrupled over the past decade. In 2000, the average annual income was $760 per person. As of 2010, it was $3,000. </w:t>
      </w:r>
      <w:r w:rsidRPr="00944804">
        <w:rPr>
          <w:rFonts w:ascii="Times New Roman" w:hAnsi="Times New Roman" w:cs="Times New Roman"/>
          <w:u w:val="single"/>
        </w:rPr>
        <w:t>The pace of growth is expected to</w:t>
      </w:r>
      <w:r w:rsidRPr="00944804">
        <w:rPr>
          <w:rFonts w:ascii="Times New Roman" w:hAnsi="Times New Roman" w:cs="Times New Roman"/>
          <w:sz w:val="14"/>
        </w:rPr>
        <w:t xml:space="preserve"> continue or </w:t>
      </w:r>
      <w:r w:rsidRPr="00944804">
        <w:rPr>
          <w:rFonts w:ascii="Times New Roman" w:hAnsi="Times New Roman" w:cs="Times New Roman"/>
          <w:u w:val="single"/>
        </w:rPr>
        <w:t>accelerate</w:t>
      </w:r>
      <w:r w:rsidRPr="00944804">
        <w:rPr>
          <w:rFonts w:ascii="Times New Roman" w:hAnsi="Times New Roman" w:cs="Times New Roman"/>
          <w:sz w:val="14"/>
        </w:rPr>
        <w:t xml:space="preserve">. Without the clear economic benefits, many </w:t>
      </w:r>
      <w:r w:rsidRPr="00944804">
        <w:rPr>
          <w:rFonts w:ascii="Times New Roman" w:hAnsi="Times New Roman" w:cs="Times New Roman"/>
          <w:u w:val="single"/>
        </w:rPr>
        <w:t>manufacturers are becoming less tolerant of</w:t>
      </w:r>
      <w:r w:rsidRPr="00944804">
        <w:rPr>
          <w:rFonts w:ascii="Times New Roman" w:hAnsi="Times New Roman" w:cs="Times New Roman"/>
          <w:sz w:val="14"/>
        </w:rPr>
        <w:t xml:space="preserve"> the inherent risks that are introduced by </w:t>
      </w:r>
      <w:r w:rsidRPr="00944804">
        <w:rPr>
          <w:rFonts w:ascii="Times New Roman" w:hAnsi="Times New Roman" w:cs="Times New Roman"/>
          <w:u w:val="single"/>
        </w:rPr>
        <w:t>international manufacturing.</w:t>
      </w:r>
      <w:r w:rsidRPr="00944804">
        <w:rPr>
          <w:rFonts w:ascii="Times New Roman" w:hAnsi="Times New Roman" w:cs="Times New Roman"/>
          <w:sz w:val="14"/>
        </w:rPr>
        <w:t xml:space="preserve"> One of the biggest risks is to the supply chain. “</w:t>
      </w:r>
      <w:r w:rsidRPr="00944804">
        <w:rPr>
          <w:rFonts w:ascii="Times New Roman" w:hAnsi="Times New Roman" w:cs="Times New Roman"/>
          <w:u w:val="single"/>
        </w:rPr>
        <w:t>Manufacturers are</w:t>
      </w:r>
      <w:r w:rsidRPr="00944804">
        <w:rPr>
          <w:rFonts w:ascii="Times New Roman" w:hAnsi="Times New Roman" w:cs="Times New Roman"/>
          <w:sz w:val="14"/>
        </w:rPr>
        <w:t xml:space="preserve"> looking to avoid a variety of political, economic, or natural disasters that could impact the supply chain,” explained May. By </w:t>
      </w:r>
      <w:r w:rsidRPr="00944804">
        <w:rPr>
          <w:rFonts w:ascii="Times New Roman" w:hAnsi="Times New Roman" w:cs="Times New Roman"/>
          <w:u w:val="single"/>
        </w:rPr>
        <w:t>onshoring</w:t>
      </w:r>
      <w:r w:rsidRPr="00944804">
        <w:rPr>
          <w:rFonts w:ascii="Times New Roman" w:hAnsi="Times New Roman" w:cs="Times New Roman"/>
          <w:sz w:val="14"/>
        </w:rPr>
        <w:t xml:space="preserve"> and bringing production efforts closer to home, there are fewer events that can disrupt the process. However, as manufacturers look to mitigate supply chain risks and higher labor costs, the United States is not the only option on the table. Thanks to favorable trade agreements, Mexico is being considered as nice alternatives for manufacturing needs. As Member Eric Rundall of Dura Motors explained last year, “OEMs are putting in additional capacity [in Mexico]. Looking globally, if you consider total labor cost and logistics, it’s cheaper than China. Unrestricted trade and proximity of customer destinations makes it more affordable.” According to a recent Economist article, “On present trends, by 2018 America will import more from Mexico than from any other country.” Although </w:t>
      </w:r>
      <w:r w:rsidRPr="00944804">
        <w:rPr>
          <w:rFonts w:ascii="Times New Roman" w:hAnsi="Times New Roman" w:cs="Times New Roman"/>
          <w:u w:val="single"/>
        </w:rPr>
        <w:t xml:space="preserve">manufacturing jobs are on the rise </w:t>
      </w:r>
      <w:r w:rsidRPr="00944804">
        <w:rPr>
          <w:rFonts w:ascii="Times New Roman" w:hAnsi="Times New Roman" w:cs="Times New Roman"/>
          <w:sz w:val="14"/>
        </w:rPr>
        <w:t>in the United States, May believes the manufacturing that left is not the same that is returning to the United States. According to May, America has undergone a form of manufacturing evolution over the past 50 years – one in favor of industrial technologies. “The US has begun to focus on manufacturing more sophisticated products that are higher up the value chain,” said May. “Rather than manufacturing products with a large labor component in the cost structure, we are now focused on more high-tech products, such as measurement and control devices, across a wide variety of industry sectors, including aerospace, pharmaceuticals, medical products, etc.” He continued, “</w:t>
      </w:r>
      <w:r w:rsidRPr="00944804">
        <w:rPr>
          <w:rFonts w:ascii="Times New Roman" w:hAnsi="Times New Roman" w:cs="Times New Roman"/>
          <w:u w:val="single"/>
        </w:rPr>
        <w:t xml:space="preserve">The value of industrial production in </w:t>
      </w:r>
      <w:r w:rsidRPr="00944804">
        <w:rPr>
          <w:rFonts w:ascii="Times New Roman" w:hAnsi="Times New Roman" w:cs="Times New Roman"/>
          <w:u w:val="single"/>
        </w:rPr>
        <w:lastRenderedPageBreak/>
        <w:t xml:space="preserve">the US is up by more than </w:t>
      </w:r>
      <w:r w:rsidRPr="00944804">
        <w:rPr>
          <w:rStyle w:val="Emphasis"/>
          <w:rFonts w:ascii="Times New Roman" w:hAnsi="Times New Roman" w:cs="Times New Roman"/>
        </w:rPr>
        <w:t>four times</w:t>
      </w:r>
      <w:r w:rsidRPr="00944804">
        <w:rPr>
          <w:rFonts w:ascii="Times New Roman" w:hAnsi="Times New Roman" w:cs="Times New Roman"/>
          <w:sz w:val="14"/>
        </w:rPr>
        <w:t xml:space="preserve"> since 1960, despite a drop in manufacturing employment. Currently, each employee is </w:t>
      </w:r>
      <w:r w:rsidRPr="00944804">
        <w:rPr>
          <w:rFonts w:ascii="Times New Roman" w:hAnsi="Times New Roman" w:cs="Times New Roman"/>
          <w:u w:val="single"/>
        </w:rPr>
        <w:t>generating</w:t>
      </w:r>
      <w:r w:rsidRPr="00944804">
        <w:rPr>
          <w:rFonts w:ascii="Times New Roman" w:hAnsi="Times New Roman" w:cs="Times New Roman"/>
          <w:sz w:val="14"/>
        </w:rPr>
        <w:t xml:space="preserve"> almost </w:t>
      </w:r>
      <w:r w:rsidRPr="00944804">
        <w:rPr>
          <w:rStyle w:val="Emphasis"/>
          <w:rFonts w:ascii="Times New Roman" w:hAnsi="Times New Roman" w:cs="Times New Roman"/>
        </w:rPr>
        <w:t>6x more output</w:t>
      </w:r>
      <w:r w:rsidRPr="00944804">
        <w:rPr>
          <w:rFonts w:ascii="Times New Roman" w:hAnsi="Times New Roman" w:cs="Times New Roman"/>
          <w:sz w:val="14"/>
        </w:rPr>
        <w:t xml:space="preserve"> than an employee in 1960. As a result, I don’t think the low-value-add jobs of manufacturing will return. The US is a favorable home for this trend in manufacturing because we have the most skilled workforce in the world at our disposal.” Given the current personality of US manufacturing, many </w:t>
      </w:r>
      <w:r w:rsidRPr="00944804">
        <w:rPr>
          <w:rFonts w:ascii="Times New Roman" w:hAnsi="Times New Roman" w:cs="Times New Roman"/>
          <w:u w:val="single"/>
        </w:rPr>
        <w:t xml:space="preserve">investors are focused on </w:t>
      </w:r>
      <w:r w:rsidRPr="00944804">
        <w:rPr>
          <w:rFonts w:ascii="Times New Roman" w:hAnsi="Times New Roman" w:cs="Times New Roman"/>
          <w:sz w:val="14"/>
        </w:rPr>
        <w:t>the</w:t>
      </w:r>
      <w:r w:rsidRPr="00944804">
        <w:rPr>
          <w:rFonts w:ascii="Times New Roman" w:hAnsi="Times New Roman" w:cs="Times New Roman"/>
          <w:u w:val="single"/>
        </w:rPr>
        <w:t xml:space="preserve"> manufacturing</w:t>
      </w:r>
      <w:r w:rsidRPr="00944804">
        <w:rPr>
          <w:rFonts w:ascii="Times New Roman" w:hAnsi="Times New Roman" w:cs="Times New Roman"/>
          <w:sz w:val="14"/>
        </w:rPr>
        <w:t xml:space="preserve"> firms with a technology focus. “</w:t>
      </w:r>
      <w:r w:rsidRPr="00944804">
        <w:rPr>
          <w:rFonts w:ascii="Times New Roman" w:hAnsi="Times New Roman" w:cs="Times New Roman"/>
          <w:u w:val="single"/>
        </w:rPr>
        <w:t>Businesses</w:t>
      </w:r>
      <w:r w:rsidRPr="00944804">
        <w:rPr>
          <w:rFonts w:ascii="Times New Roman" w:hAnsi="Times New Roman" w:cs="Times New Roman"/>
          <w:sz w:val="14"/>
        </w:rPr>
        <w:t xml:space="preserve"> with strong industrial technologies at the core are likely to </w:t>
      </w:r>
      <w:r w:rsidRPr="00944804">
        <w:rPr>
          <w:rFonts w:ascii="Times New Roman" w:hAnsi="Times New Roman" w:cs="Times New Roman"/>
          <w:u w:val="single"/>
        </w:rPr>
        <w:t>experience the greatest gains from</w:t>
      </w:r>
      <w:r w:rsidRPr="00944804">
        <w:rPr>
          <w:rFonts w:ascii="Times New Roman" w:hAnsi="Times New Roman" w:cs="Times New Roman"/>
          <w:sz w:val="14"/>
        </w:rPr>
        <w:t xml:space="preserve"> the ongoing </w:t>
      </w:r>
      <w:r w:rsidRPr="00944804">
        <w:rPr>
          <w:rFonts w:ascii="Times New Roman" w:hAnsi="Times New Roman" w:cs="Times New Roman"/>
          <w:u w:val="single"/>
        </w:rPr>
        <w:t>resurgence</w:t>
      </w:r>
      <w:r w:rsidRPr="00944804">
        <w:rPr>
          <w:rFonts w:ascii="Times New Roman" w:hAnsi="Times New Roman" w:cs="Times New Roman"/>
          <w:sz w:val="14"/>
        </w:rPr>
        <w:t xml:space="preserve">,” explained May. “They are becoming quite attractive to investors.” In addition to the growing investor demand, business exits are likely to rise as well. “Generally speaking, business owners that have weathered the storm of 2008 and 2009 will probably soon consider exits,” says May. “Most don’t want to be at the helm during the next downturn. Since you want to sell your business in a growing economy, I </w:t>
      </w:r>
      <w:r w:rsidRPr="00944804">
        <w:rPr>
          <w:rFonts w:ascii="Times New Roman" w:hAnsi="Times New Roman" w:cs="Times New Roman"/>
          <w:u w:val="single"/>
        </w:rPr>
        <w:t>expect</w:t>
      </w:r>
      <w:r w:rsidRPr="00944804">
        <w:rPr>
          <w:rFonts w:ascii="Times New Roman" w:hAnsi="Times New Roman" w:cs="Times New Roman"/>
          <w:sz w:val="14"/>
        </w:rPr>
        <w:t xml:space="preserve"> we will see an </w:t>
      </w:r>
      <w:r w:rsidRPr="00944804">
        <w:rPr>
          <w:rFonts w:ascii="Times New Roman" w:hAnsi="Times New Roman" w:cs="Times New Roman"/>
          <w:u w:val="single"/>
        </w:rPr>
        <w:t>increase in</w:t>
      </w:r>
      <w:r w:rsidRPr="00944804">
        <w:rPr>
          <w:rFonts w:ascii="Times New Roman" w:hAnsi="Times New Roman" w:cs="Times New Roman"/>
          <w:sz w:val="14"/>
        </w:rPr>
        <w:t xml:space="preserve"> exits over </w:t>
      </w:r>
      <w:r w:rsidRPr="00944804">
        <w:rPr>
          <w:rFonts w:ascii="Times New Roman" w:hAnsi="Times New Roman" w:cs="Times New Roman"/>
          <w:u w:val="single"/>
        </w:rPr>
        <w:t>the next 18 months</w:t>
      </w:r>
      <w:r w:rsidRPr="00944804">
        <w:rPr>
          <w:rFonts w:ascii="Times New Roman" w:hAnsi="Times New Roman" w:cs="Times New Roman"/>
          <w:sz w:val="14"/>
        </w:rPr>
        <w:t>.” Between the heightened supply and demand, manufacturing seems ripe for M&amp;A activity. Despite the positive trends, May has not seen significant change in buyer dynamics. “We have not seen much in terms of new competition or new investors entering the manufacturing space.” Trends on Axial support May’s sense. While the proportion of direct investors in manufacturing has remained relatively consistent, the average number of pursuits per deal has grown significantly – from 4.77 per deal in Q1-12 to 12.11 per deal in Q1-13. Whether new players will enter the space in the near-term remains to be seen.</w:t>
      </w:r>
    </w:p>
    <w:p w:rsidR="00F31D52" w:rsidRPr="00944804" w:rsidRDefault="00F31D52" w:rsidP="00F31D52">
      <w:pPr>
        <w:spacing w:after="0" w:line="240" w:lineRule="auto"/>
        <w:rPr>
          <w:rFonts w:ascii="Times New Roman" w:hAnsi="Times New Roman" w:cs="Times New Roman"/>
          <w:sz w:val="14"/>
        </w:rPr>
      </w:pPr>
    </w:p>
    <w:p w:rsidR="00F31D52" w:rsidRPr="00944804" w:rsidRDefault="00F31D52" w:rsidP="00F31D52">
      <w:pPr>
        <w:keepNext/>
        <w:keepLines/>
        <w:spacing w:before="200"/>
        <w:outlineLvl w:val="3"/>
        <w:rPr>
          <w:rFonts w:ascii="Times New Roman" w:eastAsia="Times New Roman" w:hAnsi="Times New Roman" w:cs="Times New Roman"/>
          <w:b/>
          <w:bCs/>
          <w:iCs/>
        </w:rPr>
      </w:pPr>
      <w:r w:rsidRPr="00944804">
        <w:rPr>
          <w:rFonts w:ascii="Times New Roman" w:eastAsia="Times New Roman" w:hAnsi="Times New Roman" w:cs="Times New Roman"/>
          <w:b/>
          <w:bCs/>
          <w:iCs/>
        </w:rPr>
        <w:t xml:space="preserve">Aff doesn’t solve manufacturing – Trade deficit </w:t>
      </w:r>
    </w:p>
    <w:p w:rsidR="00F31D52" w:rsidRPr="00944804" w:rsidRDefault="00F31D52" w:rsidP="00F31D52">
      <w:pPr>
        <w:rPr>
          <w:rFonts w:ascii="Times New Roman" w:hAnsi="Times New Roman" w:cs="Times New Roman"/>
        </w:rPr>
      </w:pPr>
      <w:r w:rsidRPr="00944804">
        <w:rPr>
          <w:rFonts w:ascii="Times New Roman" w:hAnsi="Times New Roman" w:cs="Times New Roman"/>
        </w:rPr>
        <w:t>Atkinson 12 (Robert D. Atkinson, “Worse Than the Great Depression: What Experts Are Missing About American Manufacturing Decline,” http://www2.itif.org/2012-american-manufacturing-decline.pdf</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sz w:val="16"/>
        </w:rPr>
      </w:pPr>
      <w:r w:rsidRPr="00944804">
        <w:rPr>
          <w:rFonts w:ascii="Times New Roman" w:hAnsi="Times New Roman" w:cs="Times New Roman"/>
          <w:bCs/>
          <w:u w:val="single"/>
        </w:rPr>
        <w:t xml:space="preserve">In the 2000s, U.S. manufacturing suffered its </w:t>
      </w:r>
      <w:r w:rsidRPr="00944804">
        <w:rPr>
          <w:rFonts w:ascii="Times New Roman" w:hAnsi="Times New Roman" w:cs="Times New Roman"/>
          <w:b/>
          <w:iCs/>
          <w:u w:val="single"/>
          <w:bdr w:val="single" w:sz="4" w:space="0" w:color="auto"/>
        </w:rPr>
        <w:t>worst performance</w:t>
      </w:r>
      <w:r w:rsidRPr="00944804">
        <w:rPr>
          <w:rFonts w:ascii="Times New Roman" w:hAnsi="Times New Roman" w:cs="Times New Roman"/>
          <w:bCs/>
          <w:u w:val="single"/>
        </w:rPr>
        <w:t xml:space="preserve"> in American history in terms of jobs</w:t>
      </w:r>
      <w:r w:rsidRPr="00944804">
        <w:rPr>
          <w:rFonts w:ascii="Times New Roman" w:hAnsi="Times New Roman" w:cs="Times New Roman"/>
          <w:sz w:val="16"/>
        </w:rPr>
        <w:t xml:space="preserve">. Not only did America lose 5.7 million manufacturing jobs, </w:t>
      </w:r>
      <w:r w:rsidRPr="00944804">
        <w:rPr>
          <w:rFonts w:ascii="Times New Roman" w:hAnsi="Times New Roman" w:cs="Times New Roman"/>
          <w:bCs/>
          <w:u w:val="single"/>
        </w:rPr>
        <w:t>but the decline as a share of total manufacturing jobs (33 percent) exceeded the rate of loss in the Great Depression</w:t>
      </w:r>
      <w:r w:rsidRPr="00944804">
        <w:rPr>
          <w:rFonts w:ascii="Times New Roman" w:hAnsi="Times New Roman" w:cs="Times New Roman"/>
          <w:sz w:val="16"/>
        </w:rPr>
        <w:t>. 1 Despite this unprecedented negative performance, most economists, pundits and elected officials are remarkably blasé about what has transpired</w:t>
      </w:r>
      <w:r w:rsidRPr="00944804">
        <w:rPr>
          <w:rFonts w:ascii="Times New Roman" w:hAnsi="Times New Roman" w:cs="Times New Roman"/>
          <w:bCs/>
          <w:u w:val="single"/>
        </w:rPr>
        <w:t>. Manufacturing, they argue, has simply become incredibly productive</w:t>
      </w:r>
      <w:r w:rsidRPr="00944804">
        <w:rPr>
          <w:rFonts w:ascii="Times New Roman" w:hAnsi="Times New Roman" w:cs="Times New Roman"/>
          <w:sz w:val="16"/>
        </w:rPr>
        <w:t>. While tough on workers who are laid off, job losses indicate superior performance. All that is needed, if anything, are better programs to help laid-off workers. This report argues that this dominant view on the loss of manufacturing jobs is fundamentally mistaken. Manufacturing lost jobs because manufacturing lost output, and it lost output because its ability to compete in global markets—some manipulated by egregious foreign mercantilist policies, others supported by better national competiveness policies, like lower corporate tax rates—declined significantly</w:t>
      </w:r>
      <w:r w:rsidRPr="00944804">
        <w:rPr>
          <w:rFonts w:ascii="Times New Roman" w:hAnsi="Times New Roman" w:cs="Times New Roman"/>
          <w:bCs/>
          <w:u w:val="single"/>
        </w:rPr>
        <w:t>. In 2010, 13 of the 19 U.S. manufacturing sectors</w:t>
      </w:r>
      <w:r w:rsidRPr="00944804">
        <w:rPr>
          <w:rFonts w:ascii="Times New Roman" w:hAnsi="Times New Roman" w:cs="Times New Roman"/>
          <w:sz w:val="16"/>
        </w:rPr>
        <w:t xml:space="preserve"> (employing 55 percent of manufacturing workers) </w:t>
      </w:r>
      <w:r w:rsidRPr="00944804">
        <w:rPr>
          <w:rFonts w:ascii="Times New Roman" w:hAnsi="Times New Roman" w:cs="Times New Roman"/>
          <w:bCs/>
          <w:u w:val="single"/>
        </w:rPr>
        <w:t>were producing less than they there were in 2000 in terms of inflation-adjusted output</w:t>
      </w:r>
      <w:r w:rsidRPr="00944804">
        <w:rPr>
          <w:rFonts w:ascii="Times New Roman" w:hAnsi="Times New Roman" w:cs="Times New Roman"/>
          <w:sz w:val="16"/>
        </w:rPr>
        <w:t xml:space="preserve">. 2 Moreover, we assert that the government’s official calculation of manufacturing output growth, and by definition productivity, is significantly overstated. Overall, </w:t>
      </w:r>
      <w:r w:rsidRPr="00944804">
        <w:rPr>
          <w:rFonts w:ascii="Times New Roman" w:hAnsi="Times New Roman" w:cs="Times New Roman"/>
          <w:bCs/>
          <w:u w:val="single"/>
        </w:rPr>
        <w:t>U.S. manufacturing output actually fell by 11 percent during a period when GDP increased by 17 percent</w:t>
      </w:r>
      <w:r w:rsidRPr="00944804">
        <w:rPr>
          <w:rFonts w:ascii="Times New Roman" w:hAnsi="Times New Roman" w:cs="Times New Roman"/>
          <w:sz w:val="16"/>
        </w:rPr>
        <w:t xml:space="preserve">. 3 The alarm bells are largely silent for two reasons: government statistics significantly overstate the change in U.S. manufacturing output, and most economists and pundits do not extend their analysis beyond one macro-level number (change in real manufacturing value added relative to GDP). But the conventional wisdom that U.S. manufacturing job loss is simply a result of productivity-driven restructuring (akin to how U.S. agriculture lost jobs but is still healthy) is wrong, or at least not the whole story. This report contends that </w:t>
      </w:r>
      <w:r w:rsidRPr="00944804">
        <w:rPr>
          <w:rFonts w:ascii="Times New Roman" w:hAnsi="Times New Roman" w:cs="Times New Roman"/>
          <w:bCs/>
          <w:u w:val="single"/>
        </w:rPr>
        <w:t xml:space="preserve">the loss of U.S. manufacturing jobs is a function of </w:t>
      </w:r>
      <w:r w:rsidRPr="00944804">
        <w:rPr>
          <w:rFonts w:ascii="Times New Roman" w:hAnsi="Times New Roman" w:cs="Times New Roman"/>
          <w:b/>
          <w:iCs/>
          <w:u w:val="single"/>
          <w:bdr w:val="single" w:sz="4" w:space="0" w:color="auto"/>
        </w:rPr>
        <w:t>slow growth in output</w:t>
      </w:r>
      <w:r w:rsidRPr="00944804">
        <w:rPr>
          <w:rFonts w:ascii="Times New Roman" w:hAnsi="Times New Roman" w:cs="Times New Roman"/>
          <w:bCs/>
          <w:u w:val="single"/>
        </w:rPr>
        <w:t xml:space="preserve"> (and, in most sectors, actual loss of output) caused by a steep increase in the manufactured goods </w:t>
      </w:r>
      <w:r w:rsidRPr="00944804">
        <w:rPr>
          <w:rFonts w:ascii="Times New Roman" w:hAnsi="Times New Roman" w:cs="Times New Roman"/>
          <w:b/>
          <w:iCs/>
          <w:u w:val="single"/>
          <w:bdr w:val="single" w:sz="4" w:space="0" w:color="auto"/>
        </w:rPr>
        <w:t>trade deficit</w:t>
      </w:r>
      <w:r w:rsidRPr="00944804">
        <w:rPr>
          <w:rFonts w:ascii="Times New Roman" w:hAnsi="Times New Roman" w:cs="Times New Roman"/>
          <w:sz w:val="16"/>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Here’s 6 alt causes to your manufacturing internal</w:t>
      </w:r>
    </w:p>
    <w:p w:rsidR="00F31D52" w:rsidRPr="00944804" w:rsidRDefault="00F31D52" w:rsidP="00F31D52">
      <w:pPr>
        <w:rPr>
          <w:rFonts w:ascii="Times New Roman" w:hAnsi="Times New Roman" w:cs="Times New Roman"/>
        </w:rPr>
      </w:pPr>
      <w:r w:rsidRPr="00944804">
        <w:rPr>
          <w:rStyle w:val="Heading4Char"/>
          <w:rFonts w:ascii="Times New Roman" w:eastAsia="Calibri" w:hAnsi="Times New Roman" w:cs="Times New Roman"/>
        </w:rPr>
        <w:t>PWC 12</w:t>
      </w:r>
      <w:r w:rsidRPr="00944804">
        <w:rPr>
          <w:rFonts w:ascii="Times New Roman" w:hAnsi="Times New Roman" w:cs="Times New Roman"/>
        </w:rPr>
        <w:t xml:space="preserve"> [Pricewaterhouse Coopers – assurance, tax, and advisory services firm, “Rising Labor Costs Not the Sole Factor Influencing Potential U.S. Manufacturing Resurgence,” September 12th, 2012, </w:t>
      </w:r>
      <w:hyperlink r:id="rId108" w:history="1">
        <w:r w:rsidRPr="00944804">
          <w:rPr>
            <w:rStyle w:val="Hyperlink"/>
            <w:rFonts w:ascii="Times New Roman" w:hAnsi="Times New Roman" w:cs="Times New Roman"/>
          </w:rPr>
          <w:t>http://www.pwc.com/us/en/press-releases/2012/manufacturing-resurgence-press-release.jhtml</w:t>
        </w:r>
      </w:hyperlink>
      <w:r w:rsidRPr="00944804">
        <w:rPr>
          <w:rFonts w:ascii="Times New Roman" w:hAnsi="Times New Roman" w:cs="Times New Roman"/>
        </w:rPr>
        <w:t xml:space="preserve">, Chetan] </w:t>
      </w:r>
    </w:p>
    <w:p w:rsidR="00F31D52" w:rsidRPr="00944804" w:rsidRDefault="00F31D52" w:rsidP="00F31D52">
      <w:pPr>
        <w:rPr>
          <w:rFonts w:ascii="Times New Roman" w:hAnsi="Times New Roman" w:cs="Times New Roman"/>
          <w:sz w:val="12"/>
        </w:rPr>
      </w:pP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sz w:val="12"/>
        </w:rPr>
        <w:t xml:space="preserve"> </w:t>
      </w:r>
      <w:r w:rsidRPr="00944804">
        <w:rPr>
          <w:rFonts w:ascii="Times New Roman" w:hAnsi="Times New Roman" w:cs="Times New Roman"/>
          <w:sz w:val="12"/>
        </w:rPr>
        <w:t xml:space="preserve">NEW YORK, September 12, 2012― Consensus views on a U.S. manufacturing resurgence have largely centered on rising labor costs in markets such as China as the key driver of re-shoring back to the U.S. However, a new </w:t>
      </w:r>
      <w:hyperlink r:id="rId109" w:history="1">
        <w:r w:rsidRPr="00944804">
          <w:rPr>
            <w:rStyle w:val="Hyperlink"/>
            <w:rFonts w:ascii="Times New Roman" w:hAnsi="Times New Roman" w:cs="Times New Roman"/>
            <w:sz w:val="12"/>
          </w:rPr>
          <w:t>PwC US</w:t>
        </w:r>
      </w:hyperlink>
      <w:r w:rsidRPr="00944804">
        <w:rPr>
          <w:rFonts w:ascii="Times New Roman" w:hAnsi="Times New Roman" w:cs="Times New Roman"/>
          <w:sz w:val="12"/>
        </w:rPr>
        <w:t xml:space="preserve"> report, A Homecoming for U.S. Manufacturing?, reveals that while rising labor costs are part of the story, a range of factors—including transportation and energy costs and protecting the supply chain—could drive a sustained manufacturing renaissance in the U.S. beyond any cyclical recovery, potentially improving investment, employment, production output and research &amp; development (R&amp;D).¶ </w:t>
      </w:r>
      <w:r w:rsidRPr="00944804">
        <w:rPr>
          <w:rStyle w:val="StyleUnderline"/>
          <w:rFonts w:ascii="Times New Roman" w:hAnsi="Times New Roman" w:cs="Times New Roman"/>
        </w:rPr>
        <w:t>PwC’s new report identifies seven factors—including transportation and energy costs; currency fluctuations; U.S. market demand; labor costs; U.S. talent; availability of capital; and the tax and regulatory climate</w:t>
      </w:r>
      <w:r w:rsidRPr="00944804">
        <w:rPr>
          <w:rFonts w:ascii="Times New Roman" w:hAnsi="Times New Roman" w:cs="Times New Roman"/>
          <w:sz w:val="12"/>
        </w:rPr>
        <w:t>—</w:t>
      </w:r>
      <w:r w:rsidRPr="00944804">
        <w:rPr>
          <w:rStyle w:val="StyleUnderline"/>
          <w:rFonts w:ascii="Times New Roman" w:hAnsi="Times New Roman" w:cs="Times New Roman"/>
        </w:rPr>
        <w:t>as the primary catalysts influencing manufacturers' decisions to</w:t>
      </w:r>
      <w:r w:rsidRPr="00944804">
        <w:rPr>
          <w:rFonts w:ascii="Times New Roman" w:hAnsi="Times New Roman" w:cs="Times New Roman"/>
          <w:sz w:val="12"/>
        </w:rPr>
        <w:t xml:space="preserve"> establish production facilities domestically and produce products closer to their major customer bases. PwC's report also notes that localizing production can mitigate supply chain disruptions, which totaled $2.2 billion in financial impact for U.S. industrial products companies in 2011.¶ “The reviving industrial manufacturing sector is instrumental to U.S. economic recovery,” said </w:t>
      </w:r>
      <w:hyperlink r:id="rId110" w:history="1">
        <w:r w:rsidRPr="00944804">
          <w:rPr>
            <w:rStyle w:val="Hyperlink"/>
            <w:rFonts w:ascii="Times New Roman" w:hAnsi="Times New Roman" w:cs="Times New Roman"/>
            <w:sz w:val="12"/>
          </w:rPr>
          <w:t>Bob McCutcheon, PwC’s U.S. Industrial Products leader</w:t>
        </w:r>
      </w:hyperlink>
      <w:r w:rsidRPr="00944804">
        <w:rPr>
          <w:rFonts w:ascii="Times New Roman" w:hAnsi="Times New Roman" w:cs="Times New Roman"/>
          <w:sz w:val="12"/>
        </w:rPr>
        <w:t xml:space="preserve">. “Beyond the cyclical rebound, however, a host of structural changes is emerging that may lead to the U.S. becoming an important location for basing production and R&amp;D facilities for several industries. In addition to trends in labor costs, other factors include the need to reduce transportation and energy costs; the emergence of the U.S. as a more attractive exporter and the relative attractiveness of the U.S. markets.”¶ Relocating manufacturing production in the U.S. generally holds greater advantages for some industries over others. When taking into account costs spanning labor, materials, transportation and energy, the PwC report shows that chemicals, primary metals and heavy equipment manufacturing industries stand to benefit most from maintaining or expanding facilities in the U.S. given opportunities and cost incentives to re-shore domestically. Wood, plastic and rubber products </w:t>
      </w:r>
      <w:r w:rsidRPr="00944804">
        <w:rPr>
          <w:rFonts w:ascii="Times New Roman" w:hAnsi="Times New Roman" w:cs="Times New Roman"/>
          <w:sz w:val="12"/>
        </w:rPr>
        <w:lastRenderedPageBreak/>
        <w:t xml:space="preserve">companies could also benefit from changes in domestic costs, but lower net imports in these industries may limit the full economic benefits of on-shoring in the U.S.¶ “Industrial manufacturers may increasingly rethink their U.S. strategies, including the merits of continuing to separate production and R&amp;D and producing abroad and importing back to U.S. buyers. Depending on the industry, there may be considerable benefits to establishing regionalized supply chains and R&amp;D facilities in the U.S., such as reducing costs, shortening lead times, protecting intellectual property and mitigating many of the risk factors inherent in developing markets,” added McCutcheon.¶ The PwC report outlines seven factors that may play key roles in making re-shoring decisions, as well as in determining whether or not the U.S. will become a more competitive and attractive market for manufacturing expansion:¶ Transportation and Energy Costs: </w:t>
      </w:r>
      <w:r w:rsidRPr="00944804">
        <w:rPr>
          <w:rStyle w:val="StyleUnderline"/>
          <w:rFonts w:ascii="Times New Roman" w:hAnsi="Times New Roman" w:cs="Times New Roman"/>
        </w:rPr>
        <w:t>The bull market in energy commodities over the last decade has contributed to a major increase in transportation costs for manufacturers with global supply chain</w:t>
      </w:r>
      <w:r w:rsidRPr="00944804">
        <w:rPr>
          <w:rFonts w:ascii="Times New Roman" w:hAnsi="Times New Roman" w:cs="Times New Roman"/>
          <w:sz w:val="12"/>
        </w:rPr>
        <w:t xml:space="preserve">s. As a result, some machinery companies are producing more in the U.S. for sale in North America. Given growing global demand for energy, transportation costs will likely remain elevated, making production closer to home more attractive. This can also cut down on lead times, reduce inventory levels, mitigate some currency risks, increase control over intellectual property and reduce supply chain disruption risks. In addition, technical progress in extracting natural gas from </w:t>
      </w:r>
      <w:hyperlink r:id="rId111" w:history="1">
        <w:r w:rsidRPr="00944804">
          <w:rPr>
            <w:rStyle w:val="Hyperlink"/>
            <w:rFonts w:ascii="Times New Roman" w:hAnsi="Times New Roman" w:cs="Times New Roman"/>
            <w:sz w:val="12"/>
          </w:rPr>
          <w:t>shale</w:t>
        </w:r>
      </w:hyperlink>
      <w:r w:rsidRPr="00944804">
        <w:rPr>
          <w:rFonts w:ascii="Times New Roman" w:hAnsi="Times New Roman" w:cs="Times New Roman"/>
          <w:sz w:val="12"/>
        </w:rPr>
        <w:t xml:space="preserve"> in the U.S. has created new investment opportunities for manufacturers across several industries, particularly in chemicals and metals, due to more affordable energy and greater downstream demand.¶ Currency Fluctuations: </w:t>
      </w:r>
      <w:r w:rsidRPr="00944804">
        <w:rPr>
          <w:rStyle w:val="StyleUnderline"/>
          <w:rFonts w:ascii="Times New Roman" w:hAnsi="Times New Roman" w:cs="Times New Roman"/>
        </w:rPr>
        <w:t>The U.S. dollar generally depreciated d</w:t>
      </w:r>
      <w:r w:rsidRPr="00944804">
        <w:rPr>
          <w:rFonts w:ascii="Times New Roman" w:hAnsi="Times New Roman" w:cs="Times New Roman"/>
          <w:sz w:val="12"/>
        </w:rPr>
        <w:t>uring the last decade, and China’s currency has risen moderately, which narrows the cost gap between producing in the U.S. and importing from China for domestic consumption. In addition, the secular decline in the U.S. dollar helps make the U.S. a potentially more competitive location to manufacture for exports. This is contributing to strong growth in the export of goods since the end of the recession. An appreciation of the Yuan relative to the U.S. dollar may continue longer-term as China’s economy grows, which could provide some advantage to U.S. manufacturers.¶ U.S. Market Demand: While China and other emerging markets are forecast to continue to grow GDP at a faster clip than the U.S., the disparity in wealth, as measured by real GDP per capita, is expected to persist with the U.S. dwarfing China and other emerging markets. This difference in the relative standard of living, as well as the size of the U.S. market, supports investment in new domestic production of goods targeted for U.S. consumption. At the same time, global manufacturers with a multi-region strategy that source from Asia, for example, are likely to keep production in that region to serve those local markets, consistent with the trend toward regionalization of manufacturing for the largest global manufacturers.¶ U.S. Talent: The gap in the level of higher education and training between the U.S. and China has narrowed, though the U.S. still holds a significant advantage</w:t>
      </w:r>
      <w:r w:rsidRPr="00944804">
        <w:rPr>
          <w:rStyle w:val="StyleUnderline"/>
          <w:rFonts w:ascii="Times New Roman" w:hAnsi="Times New Roman" w:cs="Times New Roman"/>
        </w:rPr>
        <w:t>. It is possible that the U.S. workforce will remain competitive for the foreseeable future owing to institutional advantages in education and experience; however strength in emerging economies is growing</w:t>
      </w:r>
      <w:r w:rsidRPr="00944804">
        <w:rPr>
          <w:rFonts w:ascii="Times New Roman" w:hAnsi="Times New Roman" w:cs="Times New Roman"/>
          <w:sz w:val="12"/>
        </w:rPr>
        <w:t xml:space="preserve">. Workforce training has also been commonly cited as a driver in recent manufacturing investment decisions regarding which states to operate in, indicating that manufacturers are keen to locate where there are vocational programs in place to develop skilled workers. Conversely, despite the relative strength of the U.S. labor force, the aftermath of the housing bubble has slowed worker mobility and may contribute to labor market friction.¶ Availability of Capital: Although commercial and industrial lending demand has recovered and credit standards have come back down from levels reached during the financial crisis, </w:t>
      </w:r>
      <w:r w:rsidRPr="00944804">
        <w:rPr>
          <w:rStyle w:val="StyleUnderline"/>
          <w:rFonts w:ascii="Times New Roman" w:hAnsi="Times New Roman" w:cs="Times New Roman"/>
        </w:rPr>
        <w:t>banks have resumed tightening credit standards.</w:t>
      </w:r>
      <w:r w:rsidRPr="00944804">
        <w:rPr>
          <w:rFonts w:ascii="Times New Roman" w:hAnsi="Times New Roman" w:cs="Times New Roman"/>
          <w:sz w:val="12"/>
        </w:rPr>
        <w:t xml:space="preserve"> In addition, there is evidence that borrowing in China has become more difficult due to increased capital requirements for banks and tighter lending for exporters. The balance of risks favors some continued credit tightening in several key economies to stave off inflation. As a result, </w:t>
      </w:r>
      <w:r w:rsidRPr="00944804">
        <w:rPr>
          <w:rStyle w:val="StyleUnderline"/>
          <w:rFonts w:ascii="Times New Roman" w:hAnsi="Times New Roman" w:cs="Times New Roman"/>
        </w:rPr>
        <w:t>manufacturers may shy away from longer supply chains and the risks they carry including inventory tied up in transit, particularly in industries with shorter product cycles or high spoilage.</w:t>
      </w:r>
      <w:r w:rsidRPr="00944804">
        <w:rPr>
          <w:rStyle w:val="StyleUnderline"/>
          <w:rFonts w:ascii="Times New Roman" w:hAnsi="Times New Roman" w:cs="Times New Roman"/>
          <w:sz w:val="12"/>
        </w:rPr>
        <w:t xml:space="preserve">¶ </w:t>
      </w:r>
      <w:r w:rsidRPr="00944804">
        <w:rPr>
          <w:rFonts w:ascii="Times New Roman" w:hAnsi="Times New Roman" w:cs="Times New Roman"/>
          <w:sz w:val="12"/>
        </w:rPr>
        <w:t xml:space="preserve">Tax and Regulatory Climate: </w:t>
      </w:r>
      <w:r w:rsidRPr="00944804">
        <w:rPr>
          <w:rStyle w:val="StyleUnderline"/>
          <w:rFonts w:ascii="Times New Roman" w:hAnsi="Times New Roman" w:cs="Times New Roman"/>
        </w:rPr>
        <w:t>The U.S. now has the highest statutory corporate tax rate among developed countries</w:t>
      </w:r>
      <w:r w:rsidRPr="00944804">
        <w:rPr>
          <w:rFonts w:ascii="Times New Roman" w:hAnsi="Times New Roman" w:cs="Times New Roman"/>
          <w:sz w:val="12"/>
        </w:rPr>
        <w:t xml:space="preserve"> as of mid-2012. While U.S. corporations tend to have a much lower effective tax rate, this and other factors have spurred talk of tax reform to boost economic growth and employment. Proposals include a lower statutory rate, tax incentives and increasing—or making permanent—the R&amp;D tax credit. However, </w:t>
      </w:r>
      <w:r w:rsidRPr="00944804">
        <w:rPr>
          <w:rStyle w:val="StyleUnderline"/>
          <w:rFonts w:ascii="Times New Roman" w:hAnsi="Times New Roman" w:cs="Times New Roman"/>
        </w:rPr>
        <w:t>the tax and regulatory environments bring uncertainty to the current expansion of domestic manufacturing.</w:t>
      </w:r>
      <w:r w:rsidRPr="00944804">
        <w:rPr>
          <w:rStyle w:val="StyleUnderline"/>
          <w:rFonts w:ascii="Times New Roman" w:hAnsi="Times New Roman" w:cs="Times New Roman"/>
          <w:sz w:val="12"/>
        </w:rPr>
        <w:t xml:space="preserve">¶ </w:t>
      </w:r>
      <w:r w:rsidRPr="00944804">
        <w:rPr>
          <w:rFonts w:ascii="Times New Roman" w:hAnsi="Times New Roman" w:cs="Times New Roman"/>
          <w:sz w:val="12"/>
        </w:rPr>
        <w:t>U.S. Labor Costs: Higher labor costs in emerging economies, especially China, are challenging profitability for some industrial manufacturers. This concern may not ease as the Chinese government’s policies and the rising cost of living in urban areas add to wage pressures. From 2008 to 2011, China’s hourly manufacturing labor costs rose by over 80 percent and are expected to rise at a similar rate for the next four years. This compares with the estimated increase of around 10 percent for the U.S. over the same time period. However, the cost premium, based upon the difference in absolute wages between the U.S. and China, has continued to expand, making it possible that labor arbitrage involving China and other low labor cost emerging markets will persist</w:t>
      </w:r>
    </w:p>
    <w:p w:rsidR="00F31D52" w:rsidRPr="00944804" w:rsidRDefault="00F31D52" w:rsidP="00F31D52">
      <w:pPr>
        <w:rPr>
          <w:rFonts w:ascii="Times New Roman" w:hAnsi="Times New Roman" w:cs="Times New Roman"/>
          <w:b/>
        </w:rPr>
      </w:pPr>
    </w:p>
    <w:p w:rsidR="00F31D52" w:rsidRPr="00944804" w:rsidRDefault="00F31D52" w:rsidP="00F31D52">
      <w:pPr>
        <w:rPr>
          <w:rFonts w:ascii="Times New Roman" w:hAnsi="Times New Roman" w:cs="Times New Roman"/>
          <w:b/>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AT: Clean tech</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No internal link</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 xml:space="preserve">Natural gas and renewable can be developed at the same time and complement one another- even with lower prices, the clean tech industry will still grow exponentially </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
        </w:rPr>
        <w:t>Allen 2014</w:t>
      </w:r>
      <w:r w:rsidRPr="00944804">
        <w:rPr>
          <w:rFonts w:ascii="Times New Roman" w:hAnsi="Times New Roman" w:cs="Times New Roman"/>
        </w:rPr>
        <w:t xml:space="preserve"> </w:t>
      </w:r>
      <w:r w:rsidRPr="00944804">
        <w:rPr>
          <w:rFonts w:ascii="Times New Roman" w:hAnsi="Times New Roman" w:cs="Times New Roman"/>
          <w:sz w:val="16"/>
        </w:rPr>
        <w:t>(Jason Allen, writer for the Business Insider, March 11, 2014. “Renewable energy is getting ready for a boom that could rival shale oil and gas.” http://www.businessinsider.com/renewable-energy-is-about-to-boom-2014-3)//NR</w:t>
      </w:r>
    </w:p>
    <w:p w:rsidR="00F31D52" w:rsidRPr="00944804" w:rsidRDefault="00F31D52" w:rsidP="00F31D52">
      <w:pPr>
        <w:spacing w:after="0" w:line="240" w:lineRule="auto"/>
        <w:rPr>
          <w:rStyle w:val="Emphasis"/>
          <w:rFonts w:ascii="Times New Roman" w:hAnsi="Times New Roman" w:cs="Times New Roman"/>
        </w:rPr>
      </w:pPr>
      <w:r w:rsidRPr="00944804">
        <w:rPr>
          <w:rFonts w:ascii="Times New Roman" w:hAnsi="Times New Roman" w:cs="Times New Roman"/>
          <w:sz w:val="16"/>
        </w:rPr>
        <w:t xml:space="preserve">In the last five years shale, </w:t>
      </w:r>
      <w:r w:rsidRPr="00944804">
        <w:rPr>
          <w:rStyle w:val="StyleUnderline"/>
          <w:rFonts w:ascii="Times New Roman" w:hAnsi="Times New Roman" w:cs="Times New Roman"/>
        </w:rPr>
        <w:t>gas and fracking have come to dominate</w:t>
      </w:r>
      <w:r w:rsidRPr="00944804">
        <w:rPr>
          <w:rFonts w:ascii="Times New Roman" w:hAnsi="Times New Roman" w:cs="Times New Roman"/>
          <w:sz w:val="16"/>
        </w:rPr>
        <w:t xml:space="preserve"> the zeitgeist of </w:t>
      </w:r>
      <w:r w:rsidRPr="00944804">
        <w:rPr>
          <w:rStyle w:val="StyleUnderline"/>
          <w:rFonts w:ascii="Times New Roman" w:hAnsi="Times New Roman" w:cs="Times New Roman"/>
        </w:rPr>
        <w:t>U.S. energy</w:t>
      </w:r>
      <w:r w:rsidRPr="00944804">
        <w:rPr>
          <w:rFonts w:ascii="Times New Roman" w:hAnsi="Times New Roman" w:cs="Times New Roman"/>
          <w:sz w:val="16"/>
        </w:rPr>
        <w:t xml:space="preserve">. So </w:t>
      </w:r>
      <w:r w:rsidRPr="00944804">
        <w:rPr>
          <w:rStyle w:val="StyleUnderline"/>
          <w:rFonts w:ascii="Times New Roman" w:hAnsi="Times New Roman" w:cs="Times New Roman"/>
        </w:rPr>
        <w:t>you might expect natural gas to overshadow every other energy source well into the future</w:t>
      </w:r>
      <w:r w:rsidRPr="00944804">
        <w:rPr>
          <w:rFonts w:ascii="Times New Roman" w:hAnsi="Times New Roman" w:cs="Times New Roman"/>
          <w:sz w:val="16"/>
        </w:rPr>
        <w:t xml:space="preserve">. </w:t>
      </w:r>
      <w:r w:rsidRPr="00944804">
        <w:rPr>
          <w:rStyle w:val="Emphasis"/>
          <w:rFonts w:ascii="Times New Roman" w:hAnsi="Times New Roman" w:cs="Times New Roman"/>
        </w:rPr>
        <w:t>Don’t</w:t>
      </w:r>
      <w:r w:rsidRPr="00944804">
        <w:rPr>
          <w:rFonts w:ascii="Times New Roman" w:hAnsi="Times New Roman" w:cs="Times New Roman"/>
          <w:sz w:val="16"/>
        </w:rPr>
        <w:t xml:space="preserve">. The truth is, </w:t>
      </w:r>
      <w:r w:rsidRPr="00944804">
        <w:rPr>
          <w:rStyle w:val="StyleUnderline"/>
          <w:rFonts w:ascii="Times New Roman" w:hAnsi="Times New Roman" w:cs="Times New Roman"/>
        </w:rPr>
        <w:t>renewable sources</w:t>
      </w:r>
      <w:r w:rsidRPr="00944804">
        <w:rPr>
          <w:rFonts w:ascii="Times New Roman" w:hAnsi="Times New Roman" w:cs="Times New Roman"/>
          <w:sz w:val="16"/>
        </w:rPr>
        <w:t xml:space="preserve">, particularly solar and wind, </w:t>
      </w:r>
      <w:r w:rsidRPr="00944804">
        <w:rPr>
          <w:rStyle w:val="Emphasis"/>
          <w:rFonts w:ascii="Times New Roman" w:hAnsi="Times New Roman" w:cs="Times New Roman"/>
        </w:rPr>
        <w:t>are on the verge of a boom that could rival the rise of shale oil and gas</w:t>
      </w:r>
      <w:r w:rsidRPr="00944804">
        <w:rPr>
          <w:rFonts w:ascii="Times New Roman" w:hAnsi="Times New Roman" w:cs="Times New Roman"/>
          <w:sz w:val="16"/>
        </w:rPr>
        <w:t xml:space="preserve">. And just as fracking has made millionaires out of farmers, driven down the price of natural gas and dramatically transformed the geopolitical landscape, </w:t>
      </w:r>
      <w:r w:rsidRPr="00944804">
        <w:rPr>
          <w:rStyle w:val="Emphasis"/>
          <w:rFonts w:ascii="Times New Roman" w:hAnsi="Times New Roman" w:cs="Times New Roman"/>
        </w:rPr>
        <w:t>the coming renewable rush will also reshape our energy economy</w:t>
      </w:r>
      <w:r w:rsidRPr="00944804">
        <w:rPr>
          <w:rFonts w:ascii="Times New Roman" w:hAnsi="Times New Roman" w:cs="Times New Roman"/>
          <w:sz w:val="16"/>
        </w:rPr>
        <w:t xml:space="preserve">. In my law practice, where we work with power investors, utilities, private equity funds, and independent power producers, my colleagues and I were pursuing fossil-fuel projects almost exclusively five years ago. Renewables represented less than 10 percent of our clients’ deal flow. Since then </w:t>
      </w:r>
      <w:r w:rsidRPr="00944804">
        <w:rPr>
          <w:rStyle w:val="StyleUnderline"/>
          <w:rFonts w:ascii="Times New Roman" w:hAnsi="Times New Roman" w:cs="Times New Roman"/>
        </w:rPr>
        <w:t>renewables deals have become</w:t>
      </w:r>
      <w:r w:rsidRPr="00944804">
        <w:rPr>
          <w:rFonts w:ascii="Times New Roman" w:hAnsi="Times New Roman" w:cs="Times New Roman"/>
          <w:sz w:val="16"/>
        </w:rPr>
        <w:t xml:space="preserve"> our most </w:t>
      </w:r>
      <w:r w:rsidRPr="00944804">
        <w:rPr>
          <w:rStyle w:val="StyleUnderline"/>
          <w:rFonts w:ascii="Times New Roman" w:hAnsi="Times New Roman" w:cs="Times New Roman"/>
        </w:rPr>
        <w:t>common transactions</w:t>
      </w:r>
      <w:r w:rsidRPr="00944804">
        <w:rPr>
          <w:rFonts w:ascii="Times New Roman" w:hAnsi="Times New Roman" w:cs="Times New Roman"/>
          <w:sz w:val="16"/>
        </w:rPr>
        <w:t xml:space="preserve">. What’s driving the deals? </w:t>
      </w:r>
      <w:r w:rsidRPr="00944804">
        <w:rPr>
          <w:rStyle w:val="StyleUnderline"/>
          <w:rFonts w:ascii="Times New Roman" w:hAnsi="Times New Roman" w:cs="Times New Roman"/>
        </w:rPr>
        <w:t>New technologies</w:t>
      </w:r>
      <w:r w:rsidRPr="00944804">
        <w:rPr>
          <w:rFonts w:ascii="Times New Roman" w:hAnsi="Times New Roman" w:cs="Times New Roman"/>
          <w:sz w:val="16"/>
        </w:rPr>
        <w:t xml:space="preserve"> that </w:t>
      </w:r>
      <w:r w:rsidRPr="00944804">
        <w:rPr>
          <w:rStyle w:val="StyleUnderline"/>
          <w:rFonts w:ascii="Times New Roman" w:hAnsi="Times New Roman" w:cs="Times New Roman"/>
        </w:rPr>
        <w:t>have pushed down the cost of renewables</w:t>
      </w:r>
      <w:r w:rsidRPr="00944804">
        <w:rPr>
          <w:rFonts w:ascii="Times New Roman" w:hAnsi="Times New Roman" w:cs="Times New Roman"/>
          <w:sz w:val="16"/>
        </w:rPr>
        <w:t xml:space="preserve">, for starters. </w:t>
      </w:r>
      <w:r w:rsidRPr="00944804">
        <w:rPr>
          <w:rStyle w:val="StyleUnderline"/>
          <w:rFonts w:ascii="Times New Roman" w:hAnsi="Times New Roman" w:cs="Times New Roman"/>
        </w:rPr>
        <w:t>Add to that crucial</w:t>
      </w:r>
      <w:r w:rsidRPr="00944804">
        <w:rPr>
          <w:rFonts w:ascii="Times New Roman" w:hAnsi="Times New Roman" w:cs="Times New Roman"/>
          <w:sz w:val="16"/>
        </w:rPr>
        <w:t xml:space="preserve"> Wall Street </w:t>
      </w:r>
      <w:r w:rsidRPr="00944804">
        <w:rPr>
          <w:rStyle w:val="StyleUnderline"/>
          <w:rFonts w:ascii="Times New Roman" w:hAnsi="Times New Roman" w:cs="Times New Roman"/>
        </w:rPr>
        <w:t>financing</w:t>
      </w:r>
      <w:r w:rsidRPr="00944804">
        <w:rPr>
          <w:rFonts w:ascii="Times New Roman" w:hAnsi="Times New Roman" w:cs="Times New Roman"/>
          <w:sz w:val="16"/>
        </w:rPr>
        <w:t xml:space="preserve">, </w:t>
      </w:r>
      <w:r w:rsidRPr="00944804">
        <w:rPr>
          <w:rStyle w:val="Emphasis"/>
          <w:rFonts w:ascii="Times New Roman" w:hAnsi="Times New Roman" w:cs="Times New Roman"/>
        </w:rPr>
        <w:t>which hasn’t dried up despite the natural gas boom</w:t>
      </w:r>
      <w:r w:rsidRPr="00944804">
        <w:rPr>
          <w:rFonts w:ascii="Times New Roman" w:hAnsi="Times New Roman" w:cs="Times New Roman"/>
          <w:sz w:val="16"/>
        </w:rPr>
        <w:t xml:space="preserve">. Perhaps most importantly, </w:t>
      </w:r>
      <w:r w:rsidRPr="00944804">
        <w:rPr>
          <w:rStyle w:val="Emphasis"/>
          <w:rFonts w:ascii="Times New Roman" w:hAnsi="Times New Roman" w:cs="Times New Roman"/>
        </w:rPr>
        <w:t>the mindset of the energy prospector has changed</w:t>
      </w:r>
      <w:r w:rsidRPr="00944804">
        <w:rPr>
          <w:rFonts w:ascii="Times New Roman" w:hAnsi="Times New Roman" w:cs="Times New Roman"/>
          <w:sz w:val="16"/>
        </w:rPr>
        <w:t xml:space="preserve">. We see it in our clients; </w:t>
      </w:r>
      <w:r w:rsidRPr="00944804">
        <w:rPr>
          <w:rStyle w:val="StyleUnderline"/>
          <w:rFonts w:ascii="Times New Roman" w:hAnsi="Times New Roman" w:cs="Times New Roman"/>
        </w:rPr>
        <w:t xml:space="preserve">people who once chased oil and gas rights and traditional power deals are now going after solar </w:t>
      </w:r>
      <w:r w:rsidRPr="00944804">
        <w:rPr>
          <w:rFonts w:ascii="Times New Roman" w:hAnsi="Times New Roman" w:cs="Times New Roman"/>
          <w:sz w:val="16"/>
        </w:rPr>
        <w:t xml:space="preserve">contracts. Put all those factors together, and </w:t>
      </w:r>
      <w:r w:rsidRPr="00944804">
        <w:rPr>
          <w:rStyle w:val="StyleUnderline"/>
          <w:rFonts w:ascii="Times New Roman" w:hAnsi="Times New Roman" w:cs="Times New Roman"/>
        </w:rPr>
        <w:t>solar and wind power finally have the critical momentum</w:t>
      </w:r>
      <w:r w:rsidRPr="00944804">
        <w:rPr>
          <w:rFonts w:ascii="Times New Roman" w:hAnsi="Times New Roman" w:cs="Times New Roman"/>
          <w:sz w:val="16"/>
        </w:rPr>
        <w:t xml:space="preserve"> </w:t>
      </w:r>
      <w:r w:rsidRPr="00944804">
        <w:rPr>
          <w:rStyle w:val="StyleUnderline"/>
          <w:rFonts w:ascii="Times New Roman" w:hAnsi="Times New Roman" w:cs="Times New Roman"/>
        </w:rPr>
        <w:t>to join shale</w:t>
      </w:r>
      <w:r w:rsidRPr="00944804">
        <w:rPr>
          <w:rFonts w:ascii="Times New Roman" w:hAnsi="Times New Roman" w:cs="Times New Roman"/>
          <w:sz w:val="16"/>
        </w:rPr>
        <w:t xml:space="preserve"> reserves as America’s energy gold mines. Just look at solar today compared to five years ago. In 2008 solar seemed the exclusive province of wealthy (and perhaps feather-headed) green-energy advocates. This wasn’t a technology that could win on its economics—it was a $150,000 badge of pride that people stuck on the sides of their homes to demonstrate their occupants’ eco-credentials. Not anymore. </w:t>
      </w:r>
      <w:r w:rsidRPr="00944804">
        <w:rPr>
          <w:rStyle w:val="StyleUnderline"/>
          <w:rFonts w:ascii="Times New Roman" w:hAnsi="Times New Roman" w:cs="Times New Roman"/>
        </w:rPr>
        <w:t>Solar panels cost 60 percent less</w:t>
      </w:r>
      <w:r w:rsidRPr="00944804">
        <w:rPr>
          <w:rFonts w:ascii="Times New Roman" w:hAnsi="Times New Roman" w:cs="Times New Roman"/>
          <w:sz w:val="16"/>
        </w:rPr>
        <w:t xml:space="preserve"> than they did just two years ago. Residential installation costs for solar panels in California now run about $4.25 per watt; in three years, says the U.S. Energy Information Administration (EIA), that number will be $2.88 per watt (we believe it could get there even sooner). Costs for utility-scale solar installations have fallen just as drastically, dropping from over $7.00 per watt to $2.50 per watt in the last five years. </w:t>
      </w:r>
      <w:r w:rsidRPr="00944804">
        <w:rPr>
          <w:rStyle w:val="StyleUnderline"/>
          <w:rFonts w:ascii="Times New Roman" w:hAnsi="Times New Roman" w:cs="Times New Roman"/>
        </w:rPr>
        <w:t>Total U.S. solar installations</w:t>
      </w:r>
      <w:r w:rsidRPr="00944804">
        <w:rPr>
          <w:rFonts w:ascii="Times New Roman" w:hAnsi="Times New Roman" w:cs="Times New Roman"/>
          <w:sz w:val="16"/>
        </w:rPr>
        <w:t xml:space="preserve"> now produce 14 gigawatts of electricity, </w:t>
      </w:r>
      <w:r w:rsidRPr="00944804">
        <w:rPr>
          <w:rStyle w:val="StyleUnderline"/>
          <w:rFonts w:ascii="Times New Roman" w:hAnsi="Times New Roman" w:cs="Times New Roman"/>
        </w:rPr>
        <w:t>a five-fold increase</w:t>
      </w:r>
      <w:r w:rsidRPr="00944804">
        <w:rPr>
          <w:rFonts w:ascii="Times New Roman" w:hAnsi="Times New Roman" w:cs="Times New Roman"/>
          <w:sz w:val="16"/>
        </w:rPr>
        <w:t xml:space="preserve"> from 2010. That’s equivalent to 23 billowing coal-fired power plants. Another 10 gigawatts are expected to come online in 2015. The price changes have made solar accessible to middle-class homeowners who are more interested in cutting their electric bill than showing off for the neighbors. Residents in California, New Jersey and several other states can now install solar panels without making a large investment up front, which had been a huge barrier for years. Homeowners in California, for example, can sign zero-down 20-year contracts with SunPower and pay less for their monthly electricity than they would from a conventional source. As with most things, the internet will play a part in dispersing this technology. Washington-based Geostellar.com, launched in 2010, aims to be the Expedia or Orbitz of solar power. It raised $12 million in 2012 and just last month launched its powerful new website, which allows consumers to see solar options for their rooftop, via an aerial view in Google Maps. The financing options that have recently become available to solar installations may contribute more to their success than any technology. In November Credit Suisse and SolarCity completed the first securitization of distributed solar energy assets, selling $54 million in bonds. With an interest rate of 4.8 percent and a maturity date of December 2026, the securities received an investment grade rating of BBB+ from Standard &amp; Poor’s. As Wall Street-style financing opens deep investor pockets, the race for the country’s rooftops is rapidly picking up speed. More than 82,000 consumers have signed up with SolarCity and the company expects to double its installed capacity in 2014. Then there’s </w:t>
      </w:r>
      <w:r w:rsidRPr="00944804">
        <w:rPr>
          <w:rStyle w:val="StyleUnderline"/>
          <w:rFonts w:ascii="Times New Roman" w:hAnsi="Times New Roman" w:cs="Times New Roman"/>
        </w:rPr>
        <w:t>wind power</w:t>
      </w:r>
      <w:r w:rsidRPr="00944804">
        <w:rPr>
          <w:rFonts w:ascii="Times New Roman" w:hAnsi="Times New Roman" w:cs="Times New Roman"/>
          <w:sz w:val="16"/>
        </w:rPr>
        <w:t xml:space="preserve">, where the </w:t>
      </w:r>
      <w:r w:rsidRPr="00944804">
        <w:rPr>
          <w:rStyle w:val="StyleUnderline"/>
          <w:rFonts w:ascii="Times New Roman" w:hAnsi="Times New Roman" w:cs="Times New Roman"/>
        </w:rPr>
        <w:t>efficiencies have advanced even more quickly</w:t>
      </w:r>
      <w:r w:rsidRPr="00944804">
        <w:rPr>
          <w:rFonts w:ascii="Times New Roman" w:hAnsi="Times New Roman" w:cs="Times New Roman"/>
          <w:sz w:val="16"/>
        </w:rPr>
        <w:t xml:space="preserve"> than in solar. By 2018 </w:t>
      </w:r>
      <w:r w:rsidRPr="00944804">
        <w:rPr>
          <w:rStyle w:val="StyleUnderline"/>
          <w:rFonts w:ascii="Times New Roman" w:hAnsi="Times New Roman" w:cs="Times New Roman"/>
        </w:rPr>
        <w:t>wind installations will cost less</w:t>
      </w:r>
      <w:r w:rsidRPr="00944804">
        <w:rPr>
          <w:rFonts w:ascii="Times New Roman" w:hAnsi="Times New Roman" w:cs="Times New Roman"/>
          <w:sz w:val="16"/>
        </w:rPr>
        <w:t xml:space="preserve"> to build and operate than new coal, nuclear and some forms of gas-fired facilities, according to the EIA. Those costs do not include any federal subsidies. Wind-system costs have dropped 43 percent since 2009. If natural gas prices go up any faster, wind power may even run at a discount to all major generation sources by 2018. </w:t>
      </w:r>
      <w:r w:rsidRPr="00944804">
        <w:rPr>
          <w:rStyle w:val="StyleUnderline"/>
          <w:rFonts w:ascii="Times New Roman" w:hAnsi="Times New Roman" w:cs="Times New Roman"/>
        </w:rPr>
        <w:t>Wind has transitioned from an expensive green energy propped up by legislative support to a bona fide player that competes shoulder-to-shoulder with gas and coal</w:t>
      </w:r>
      <w:r w:rsidRPr="00944804">
        <w:rPr>
          <w:rFonts w:ascii="Times New Roman" w:hAnsi="Times New Roman" w:cs="Times New Roman"/>
          <w:sz w:val="16"/>
        </w:rPr>
        <w:t xml:space="preserve"> for large generation projects. Look no further than the heart of oil and gas country, Texas. Some 25 percent of all U.S. wind power contracts this year were in the Lone Star State, and many of those produced electricity at just $25 per megawatt-hour, a $10 discount to prevailing wholesale Texas power prices Renewables have already made more progress than most realize—they will generate 14 percent of U.S. electricity this year, while the entire nuclear fleet will churn out 19 percent. </w:t>
      </w:r>
      <w:r w:rsidRPr="00944804">
        <w:rPr>
          <w:rStyle w:val="StyleUnderline"/>
          <w:rFonts w:ascii="Times New Roman" w:hAnsi="Times New Roman" w:cs="Times New Roman"/>
        </w:rPr>
        <w:t>We’ve seen cheap natural gas reorder the energy topography—but gas’s rise is actually complimentary to renewables. Renewables</w:t>
      </w:r>
      <w:r w:rsidRPr="00944804">
        <w:rPr>
          <w:rFonts w:ascii="Times New Roman" w:hAnsi="Times New Roman" w:cs="Times New Roman"/>
          <w:sz w:val="16"/>
        </w:rPr>
        <w:t xml:space="preserve"> </w:t>
      </w:r>
      <w:r w:rsidRPr="00944804">
        <w:rPr>
          <w:rStyle w:val="StyleUnderline"/>
          <w:rFonts w:ascii="Times New Roman" w:hAnsi="Times New Roman" w:cs="Times New Roman"/>
        </w:rPr>
        <w:t>can’t avoid the inevitable</w:t>
      </w:r>
      <w:r w:rsidRPr="00944804">
        <w:rPr>
          <w:rFonts w:ascii="Times New Roman" w:hAnsi="Times New Roman" w:cs="Times New Roman"/>
          <w:sz w:val="16"/>
        </w:rPr>
        <w:t xml:space="preserve"> </w:t>
      </w:r>
      <w:r w:rsidRPr="00944804">
        <w:rPr>
          <w:rStyle w:val="StyleUnderline"/>
          <w:rFonts w:ascii="Times New Roman" w:hAnsi="Times New Roman" w:cs="Times New Roman"/>
        </w:rPr>
        <w:t>downtimes</w:t>
      </w:r>
      <w:r w:rsidRPr="00944804">
        <w:rPr>
          <w:rFonts w:ascii="Times New Roman" w:hAnsi="Times New Roman" w:cs="Times New Roman"/>
          <w:sz w:val="16"/>
        </w:rPr>
        <w:t xml:space="preserve">—the wind doesn’t always blow nor the sun always shine—and natural gas is the one conventional power source that can be readily and efficiently toggled up and down. </w:t>
      </w:r>
      <w:r w:rsidRPr="00944804">
        <w:rPr>
          <w:rStyle w:val="Emphasis"/>
          <w:rFonts w:ascii="Times New Roman" w:hAnsi="Times New Roman" w:cs="Times New Roman"/>
        </w:rPr>
        <w:t>Combined, a base of renewables and U.S.-sourced natural gas makes for a secure and cheap energy future, something unfathomable just five years ago.</w:t>
      </w:r>
    </w:p>
    <w:p w:rsidR="00F31D52" w:rsidRPr="00944804" w:rsidRDefault="00F31D52" w:rsidP="00F31D52">
      <w:pPr>
        <w:spacing w:after="0" w:line="240" w:lineRule="auto"/>
        <w:rPr>
          <w:rStyle w:val="Emphasis"/>
          <w:rFonts w:ascii="Times New Roman" w:hAnsi="Times New Roman" w:cs="Times New Roman"/>
        </w:rPr>
      </w:pPr>
    </w:p>
    <w:p w:rsidR="00F31D52" w:rsidRPr="00944804" w:rsidRDefault="00F31D52" w:rsidP="00F31D52">
      <w:pPr>
        <w:pStyle w:val="Heading4"/>
        <w:rPr>
          <w:rFonts w:ascii="Times New Roman" w:hAnsi="Times New Roman" w:cs="Times New Roman"/>
          <w:u w:val="single"/>
        </w:rPr>
      </w:pPr>
      <w:r w:rsidRPr="00944804">
        <w:rPr>
          <w:rFonts w:ascii="Times New Roman" w:hAnsi="Times New Roman" w:cs="Times New Roman"/>
        </w:rPr>
        <w:t>Not true- natural gas acts as a bridge fuel to ALLOW for renewable energy</w:t>
      </w: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sz w:val="22"/>
        </w:rPr>
        <w:t xml:space="preserve">Trembath et al 2013 </w:t>
      </w:r>
      <w:r w:rsidRPr="00944804">
        <w:rPr>
          <w:rFonts w:ascii="Times New Roman" w:hAnsi="Times New Roman" w:cs="Times New Roman"/>
          <w:sz w:val="16"/>
        </w:rPr>
        <w:t xml:space="preserve">(Alex Trembath,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w:t>
      </w:r>
      <w:hyperlink r:id="rId112" w:history="1">
        <w:r w:rsidRPr="00944804">
          <w:rPr>
            <w:rStyle w:val="Hyperlink"/>
            <w:rFonts w:ascii="Times New Roman" w:hAnsi="Times New Roman" w:cs="Times New Roman"/>
            <w:sz w:val="16"/>
          </w:rPr>
          <w:t>http://thebreakthrough.org/images/main_image/Breakthrough_Institute_Coal_Killer.pdf</w:t>
        </w:r>
      </w:hyperlink>
      <w:r w:rsidRPr="00944804">
        <w:rPr>
          <w:rFonts w:ascii="Times New Roman" w:hAnsi="Times New Roman" w:cs="Times New Roman"/>
          <w:sz w:val="16"/>
        </w:rPr>
        <w:t>)</w:t>
      </w:r>
    </w:p>
    <w:p w:rsidR="00F31D52" w:rsidRPr="00944804" w:rsidRDefault="00F31D52" w:rsidP="00F31D52">
      <w:pPr>
        <w:rPr>
          <w:rFonts w:ascii="Times New Roman" w:hAnsi="Times New Roman" w:cs="Times New Roman"/>
          <w:sz w:val="16"/>
          <w:szCs w:val="20"/>
        </w:rPr>
      </w:pPr>
      <w:r w:rsidRPr="00944804">
        <w:rPr>
          <w:rStyle w:val="StyleUnderline"/>
          <w:rFonts w:ascii="Times New Roman" w:hAnsi="Times New Roman" w:cs="Times New Roman"/>
          <w:sz w:val="20"/>
          <w:szCs w:val="20"/>
        </w:rPr>
        <w:lastRenderedPageBreak/>
        <w:t>Gas-fired power provides cheap, low-carbon, and flexible backup support for intermittent wind and solar</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Grid operators depend on reliable power</w:t>
      </w:r>
      <w:r w:rsidRPr="00944804">
        <w:rPr>
          <w:rFonts w:ascii="Times New Roman" w:hAnsi="Times New Roman" w:cs="Times New Roman"/>
          <w:sz w:val="16"/>
          <w:szCs w:val="20"/>
        </w:rPr>
        <w:t xml:space="preserve"> production from power plant operators </w:t>
      </w:r>
      <w:r w:rsidRPr="00944804">
        <w:rPr>
          <w:rStyle w:val="StyleUnderline"/>
          <w:rFonts w:ascii="Times New Roman" w:hAnsi="Times New Roman" w:cs="Times New Roman"/>
          <w:sz w:val="20"/>
          <w:szCs w:val="20"/>
        </w:rPr>
        <w:t>to match grid supply and demand and ensure consistent price signals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As intermittent renewables</w:t>
      </w:r>
      <w:r w:rsidRPr="00944804">
        <w:rPr>
          <w:rFonts w:ascii="Times New Roman" w:hAnsi="Times New Roman" w:cs="Times New Roman"/>
          <w:sz w:val="16"/>
          <w:szCs w:val="20"/>
        </w:rPr>
        <w:t xml:space="preserve"> — particularly wind — continue to </w:t>
      </w:r>
      <w:r w:rsidRPr="00944804">
        <w:rPr>
          <w:rStyle w:val="StyleUnderline"/>
          <w:rFonts w:ascii="Times New Roman" w:hAnsi="Times New Roman" w:cs="Times New Roman"/>
          <w:sz w:val="20"/>
          <w:szCs w:val="20"/>
        </w:rPr>
        <w:t>occupy a greater share of the nation’s electricity output</w:t>
      </w:r>
      <w:r w:rsidRPr="00944804">
        <w:rPr>
          <w:rFonts w:ascii="Times New Roman" w:hAnsi="Times New Roman" w:cs="Times New Roman"/>
          <w:sz w:val="16"/>
          <w:szCs w:val="20"/>
        </w:rPr>
        <w:t xml:space="preserve">, </w:t>
      </w:r>
      <w:r w:rsidRPr="00944804">
        <w:rPr>
          <w:rStyle w:val="Emphasis"/>
          <w:rFonts w:ascii="Times New Roman" w:hAnsi="Times New Roman" w:cs="Times New Roman"/>
          <w:sz w:val="20"/>
          <w:szCs w:val="20"/>
        </w:rPr>
        <w:t>power system operators will need to increasingly rely on capacities of backup and firming power</w:t>
      </w:r>
      <w:r w:rsidRPr="00944804">
        <w:rPr>
          <w:rFonts w:ascii="Times New Roman" w:hAnsi="Times New Roman" w:cs="Times New Roman"/>
          <w:sz w:val="16"/>
          <w:szCs w:val="20"/>
        </w:rPr>
        <w:t xml:space="preserve">. </w:t>
      </w:r>
      <w:r w:rsidRPr="00944804">
        <w:rPr>
          <w:rStyle w:val="Emphasis"/>
          <w:rFonts w:ascii="Times New Roman" w:hAnsi="Times New Roman" w:cs="Times New Roman"/>
          <w:sz w:val="20"/>
          <w:szCs w:val="20"/>
        </w:rPr>
        <w:t>Natural gas–fired power plants offer the best currently available solution</w:t>
      </w:r>
      <w:r w:rsidRPr="00944804">
        <w:rPr>
          <w:rFonts w:ascii="Times New Roman" w:hAnsi="Times New Roman" w:cs="Times New Roman"/>
          <w:sz w:val="16"/>
          <w:szCs w:val="20"/>
        </w:rPr>
        <w:t xml:space="preserve">. By contrast, </w:t>
      </w:r>
      <w:r w:rsidRPr="00944804">
        <w:rPr>
          <w:rStyle w:val="StyleUnderline"/>
          <w:rFonts w:ascii="Times New Roman" w:hAnsi="Times New Roman" w:cs="Times New Roman"/>
          <w:sz w:val="20"/>
          <w:szCs w:val="20"/>
        </w:rPr>
        <w:t>the majority of coal plants</w:t>
      </w:r>
      <w:r w:rsidRPr="00944804">
        <w:rPr>
          <w:rFonts w:ascii="Times New Roman" w:hAnsi="Times New Roman" w:cs="Times New Roman"/>
          <w:sz w:val="16"/>
          <w:szCs w:val="20"/>
        </w:rPr>
        <w:t xml:space="preserve"> in the United States </w:t>
      </w:r>
      <w:r w:rsidRPr="00944804">
        <w:rPr>
          <w:rStyle w:val="StyleUnderline"/>
          <w:rFonts w:ascii="Times New Roman" w:hAnsi="Times New Roman" w:cs="Times New Roman"/>
          <w:sz w:val="20"/>
          <w:szCs w:val="20"/>
        </w:rPr>
        <w:t>were designed to provide steady baseload power to the grid, with very little flexibility</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Today’s coal plant</w:t>
      </w:r>
      <w:r w:rsidRPr="00944804">
        <w:rPr>
          <w:rFonts w:ascii="Times New Roman" w:hAnsi="Times New Roman" w:cs="Times New Roman"/>
          <w:sz w:val="16"/>
          <w:szCs w:val="20"/>
        </w:rPr>
        <w:t xml:space="preserve">s have low ramping rates (1.5 percent to 3 percent per minute) and </w:t>
      </w:r>
      <w:r w:rsidRPr="00944804">
        <w:rPr>
          <w:rStyle w:val="StyleUnderline"/>
          <w:rFonts w:ascii="Times New Roman" w:hAnsi="Times New Roman" w:cs="Times New Roman"/>
          <w:sz w:val="20"/>
          <w:szCs w:val="20"/>
        </w:rPr>
        <w:t>become inefficient if they are operated below maximum output, increasing</w:t>
      </w:r>
      <w:r w:rsidRPr="00944804">
        <w:rPr>
          <w:rFonts w:ascii="Times New Roman" w:hAnsi="Times New Roman" w:cs="Times New Roman"/>
          <w:sz w:val="16"/>
          <w:szCs w:val="20"/>
        </w:rPr>
        <w:t xml:space="preserve"> marginal </w:t>
      </w:r>
      <w:r w:rsidRPr="00944804">
        <w:rPr>
          <w:rStyle w:val="StyleUnderline"/>
          <w:rFonts w:ascii="Times New Roman" w:hAnsi="Times New Roman" w:cs="Times New Roman"/>
          <w:sz w:val="20"/>
          <w:szCs w:val="20"/>
        </w:rPr>
        <w:t>emissions</w:t>
      </w:r>
      <w:r w:rsidRPr="00944804">
        <w:rPr>
          <w:rFonts w:ascii="Times New Roman" w:hAnsi="Times New Roman" w:cs="Times New Roman"/>
          <w:sz w:val="16"/>
          <w:szCs w:val="20"/>
        </w:rPr>
        <w:t xml:space="preserve"> of CO2, NOx, and SO2 pollutants.93 </w:t>
      </w:r>
      <w:r w:rsidRPr="00944804">
        <w:rPr>
          <w:rStyle w:val="StyleUnderline"/>
          <w:rFonts w:ascii="Times New Roman" w:hAnsi="Times New Roman" w:cs="Times New Roman"/>
          <w:sz w:val="20"/>
          <w:szCs w:val="20"/>
        </w:rPr>
        <w:t>Conventional nuclear power cannot be counted on for flexible power</w:t>
      </w:r>
      <w:r w:rsidRPr="00944804">
        <w:rPr>
          <w:rFonts w:ascii="Times New Roman" w:hAnsi="Times New Roman" w:cs="Times New Roman"/>
          <w:sz w:val="16"/>
          <w:szCs w:val="20"/>
        </w:rPr>
        <w:t xml:space="preserve"> in any context today, </w:t>
      </w:r>
      <w:r w:rsidRPr="00944804">
        <w:rPr>
          <w:rStyle w:val="StyleUnderline"/>
          <w:rFonts w:ascii="Times New Roman" w:hAnsi="Times New Roman" w:cs="Times New Roman"/>
          <w:sz w:val="20"/>
          <w:szCs w:val="20"/>
        </w:rPr>
        <w:t>given extreme technical difficulties</w:t>
      </w:r>
      <w:r w:rsidRPr="00944804">
        <w:rPr>
          <w:rFonts w:ascii="Times New Roman" w:hAnsi="Times New Roman" w:cs="Times New Roman"/>
          <w:sz w:val="16"/>
          <w:szCs w:val="20"/>
        </w:rPr>
        <w:t xml:space="preserve"> in cycling and ramping nuclear generators. Although grid-scale energy storage options are expanding, the technology is still limited in its commercial applicability. </w:t>
      </w:r>
      <w:r w:rsidRPr="00944804">
        <w:rPr>
          <w:rStyle w:val="StyleUnderline"/>
          <w:rFonts w:ascii="Times New Roman" w:hAnsi="Times New Roman" w:cs="Times New Roman"/>
          <w:sz w:val="20"/>
          <w:szCs w:val="20"/>
        </w:rPr>
        <w:t>Natural gas power</w:t>
      </w:r>
      <w:r w:rsidRPr="00944804">
        <w:rPr>
          <w:rFonts w:ascii="Times New Roman" w:hAnsi="Times New Roman" w:cs="Times New Roman"/>
          <w:sz w:val="16"/>
          <w:szCs w:val="20"/>
        </w:rPr>
        <w:t xml:space="preserve"> — and particularly power from natural gas combined cycle (NGCC) plants — </w:t>
      </w:r>
      <w:r w:rsidRPr="00944804">
        <w:rPr>
          <w:rStyle w:val="StyleUnderline"/>
          <w:rFonts w:ascii="Times New Roman" w:hAnsi="Times New Roman" w:cs="Times New Roman"/>
          <w:sz w:val="20"/>
          <w:szCs w:val="20"/>
        </w:rPr>
        <w:t>provides a readily substitutable alternative to baseload and older load-following coal plants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Flexible gas plants provide support for electric power grids that are</w:t>
      </w:r>
      <w:r w:rsidRPr="00944804">
        <w:rPr>
          <w:rFonts w:ascii="Times New Roman" w:hAnsi="Times New Roman" w:cs="Times New Roman"/>
          <w:sz w:val="16"/>
          <w:szCs w:val="20"/>
        </w:rPr>
        <w:t xml:space="preserve"> increasingly </w:t>
      </w:r>
      <w:r w:rsidRPr="00944804">
        <w:rPr>
          <w:rStyle w:val="StyleUnderline"/>
          <w:rFonts w:ascii="Times New Roman" w:hAnsi="Times New Roman" w:cs="Times New Roman"/>
          <w:sz w:val="20"/>
          <w:szCs w:val="20"/>
        </w:rPr>
        <w:t>occupied by intermittent wind and solar</w:t>
      </w:r>
      <w:r w:rsidRPr="00944804">
        <w:rPr>
          <w:rFonts w:ascii="Times New Roman" w:hAnsi="Times New Roman" w:cs="Times New Roman"/>
          <w:sz w:val="16"/>
          <w:szCs w:val="20"/>
        </w:rPr>
        <w:t xml:space="preserve">. A study from researchers at Carnegie Mellon University suggests that for every 4 MW of wind capacity, 3 MW of NGCC capacity will be needed to operate the grid reliably.94 </w:t>
      </w:r>
      <w:r w:rsidRPr="00944804">
        <w:rPr>
          <w:rStyle w:val="Emphasis"/>
          <w:rFonts w:ascii="Times New Roman" w:hAnsi="Times New Roman" w:cs="Times New Roman"/>
          <w:sz w:val="20"/>
          <w:szCs w:val="20"/>
        </w:rPr>
        <w:t>The expansion of gas-fired power plants could accelerate the integration of intermittent power into existing grid systems</w:t>
      </w:r>
      <w:r w:rsidRPr="00944804">
        <w:rPr>
          <w:rFonts w:ascii="Times New Roman" w:hAnsi="Times New Roman" w:cs="Times New Roman"/>
          <w:sz w:val="16"/>
          <w:szCs w:val="20"/>
        </w:rPr>
        <w:t>.95 New natural gas plants have ramping rates of approximately 8 percent per minute and can reduce their output to 80 percent capacity with minimal heat rate penalty. New NGCC plants that are specifically designed to offer flexibility to a renewables-heavy grid system can ramp to 150 MW in 10 minutes and to full load in 30 minutes.96 General Electric’s new fleet of gas-fired power plants is designed to optimize integration with variable power sources and can ramp as fast as 100 MW per minute.97</w:t>
      </w:r>
    </w:p>
    <w:p w:rsidR="00F31D52" w:rsidRPr="00944804" w:rsidRDefault="00F31D52" w:rsidP="00F31D52">
      <w:pPr>
        <w:pStyle w:val="Heading4"/>
        <w:rPr>
          <w:rFonts w:ascii="Times New Roman" w:hAnsi="Times New Roman" w:cs="Times New Roman"/>
          <w:sz w:val="22"/>
        </w:rPr>
      </w:pPr>
      <w:r w:rsidRPr="00944804">
        <w:rPr>
          <w:rFonts w:ascii="Times New Roman" w:hAnsi="Times New Roman" w:cs="Times New Roman"/>
          <w:sz w:val="22"/>
        </w:rPr>
        <w:t>Cheap natgas is k2 a zero carbon economy- fast tracks renewable integration</w:t>
      </w: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sz w:val="22"/>
        </w:rPr>
        <w:t xml:space="preserve">Luke and Trembath 2013 </w:t>
      </w:r>
      <w:r w:rsidRPr="00944804">
        <w:rPr>
          <w:rFonts w:ascii="Times New Roman" w:hAnsi="Times New Roman" w:cs="Times New Roman"/>
          <w:sz w:val="16"/>
        </w:rPr>
        <w:t>(Max, policy associate in the Energy and Climate Program at Breakthrough, where his research focused on a range of energy issues and topics including nuclear power, natural gas, renewables, energy efficiency rebound and backfire, national energy subsidies, and electricity systems, and Alex, policy analyst in the Energy and Climate Program at Breakthrough Institute, where he researches and writes about renewable energy technologies, American federal energy policy and the history of public investments in technological innovation, “The Bridge to Zero Carbon: Can natural gas catalyze the transition to a clean energy future?”, http://ensia.com/voices/the-bridge-to-zero-carbon/)</w:t>
      </w:r>
    </w:p>
    <w:p w:rsidR="00F31D52" w:rsidRPr="00944804" w:rsidRDefault="00F31D52" w:rsidP="00F31D52">
      <w:pPr>
        <w:rPr>
          <w:rStyle w:val="StyleUnderline"/>
          <w:rFonts w:ascii="Times New Roman" w:hAnsi="Times New Roman" w:cs="Times New Roman"/>
          <w:sz w:val="20"/>
          <w:szCs w:val="20"/>
        </w:rPr>
      </w:pPr>
      <w:r w:rsidRPr="00944804">
        <w:rPr>
          <w:rStyle w:val="StyleUnderline"/>
          <w:rFonts w:ascii="Times New Roman" w:hAnsi="Times New Roman" w:cs="Times New Roman"/>
          <w:sz w:val="20"/>
          <w:szCs w:val="20"/>
        </w:rPr>
        <w:t>One of natural gas’s most important strengths as a bridge technology is its ability to support the</w:t>
      </w:r>
      <w:r w:rsidRPr="00944804">
        <w:rPr>
          <w:rFonts w:ascii="Times New Roman" w:hAnsi="Times New Roman" w:cs="Times New Roman"/>
          <w:sz w:val="16"/>
          <w:szCs w:val="20"/>
        </w:rPr>
        <w:t xml:space="preserve"> continued </w:t>
      </w:r>
      <w:r w:rsidRPr="00944804">
        <w:rPr>
          <w:rStyle w:val="StyleUnderline"/>
          <w:rFonts w:ascii="Times New Roman" w:hAnsi="Times New Roman" w:cs="Times New Roman"/>
          <w:sz w:val="20"/>
          <w:szCs w:val="20"/>
        </w:rPr>
        <w:t>expansion and deployment of wind, solar and other zero-carbon energy</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Renewables such as wind and solar complicate the</w:t>
      </w:r>
      <w:r w:rsidRPr="00944804">
        <w:rPr>
          <w:rFonts w:ascii="Times New Roman" w:hAnsi="Times New Roman" w:cs="Times New Roman"/>
          <w:sz w:val="16"/>
          <w:szCs w:val="20"/>
        </w:rPr>
        <w:t xml:space="preserve"> traditional </w:t>
      </w:r>
      <w:r w:rsidRPr="00944804">
        <w:rPr>
          <w:rStyle w:val="StyleUnderline"/>
          <w:rFonts w:ascii="Times New Roman" w:hAnsi="Times New Roman" w:cs="Times New Roman"/>
          <w:sz w:val="20"/>
          <w:szCs w:val="20"/>
        </w:rPr>
        <w:t>operation of electricity power systems</w:t>
      </w:r>
      <w:r w:rsidRPr="00944804">
        <w:rPr>
          <w:rFonts w:ascii="Times New Roman" w:hAnsi="Times New Roman" w:cs="Times New Roman"/>
          <w:sz w:val="16"/>
          <w:szCs w:val="20"/>
        </w:rPr>
        <w:t xml:space="preserve">. For example, utility-scale wind generation, a particularly volatile intermittent power source, requires electricity operators to make significant adjustments to balance generation and load, creating inefficiency in the system. </w:t>
      </w:r>
      <w:r w:rsidRPr="00944804">
        <w:rPr>
          <w:rStyle w:val="StyleUnderline"/>
          <w:rFonts w:ascii="Times New Roman" w:hAnsi="Times New Roman" w:cs="Times New Roman"/>
          <w:sz w:val="20"/>
          <w:szCs w:val="20"/>
        </w:rPr>
        <w:t xml:space="preserve">By providing backup and firming capacity, </w:t>
      </w:r>
      <w:r w:rsidRPr="00944804">
        <w:rPr>
          <w:rStyle w:val="Emphasis"/>
          <w:rFonts w:ascii="Times New Roman" w:hAnsi="Times New Roman" w:cs="Times New Roman"/>
          <w:sz w:val="20"/>
          <w:szCs w:val="20"/>
        </w:rPr>
        <w:t>the expansion of gas-fired power plants can accelerate the integration of intermittent power into existing electricity grids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New natural gas plants can power up and reduce output very quickly with minimal efficiency loss</w:t>
      </w:r>
      <w:r w:rsidRPr="00944804">
        <w:rPr>
          <w:rFonts w:ascii="Times New Roman" w:hAnsi="Times New Roman" w:cs="Times New Roman"/>
          <w:sz w:val="16"/>
          <w:szCs w:val="20"/>
        </w:rPr>
        <w:t xml:space="preserve">, and new NGCC — natural gas combined cycle — plants are specifically designed to offer flexibility to a renewables-heavy grid system. </w:t>
      </w:r>
      <w:r w:rsidRPr="00944804">
        <w:rPr>
          <w:rStyle w:val="StyleUnderline"/>
          <w:rFonts w:ascii="Times New Roman" w:hAnsi="Times New Roman" w:cs="Times New Roman"/>
          <w:sz w:val="20"/>
          <w:szCs w:val="20"/>
        </w:rPr>
        <w:t>Countering concern that cheap natural gas undercuts</w:t>
      </w:r>
      <w:r w:rsidRPr="00944804">
        <w:rPr>
          <w:rFonts w:ascii="Times New Roman" w:hAnsi="Times New Roman" w:cs="Times New Roman"/>
          <w:sz w:val="16"/>
          <w:szCs w:val="20"/>
        </w:rPr>
        <w:t xml:space="preserve"> the deployment of </w:t>
      </w:r>
      <w:r w:rsidRPr="00944804">
        <w:rPr>
          <w:rStyle w:val="StyleUnderline"/>
          <w:rFonts w:ascii="Times New Roman" w:hAnsi="Times New Roman" w:cs="Times New Roman"/>
          <w:sz w:val="20"/>
          <w:szCs w:val="20"/>
        </w:rPr>
        <w:t>renewables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wind and solar have seen rapid growth in recent years thanks to federal tax incentives</w:t>
      </w:r>
      <w:r w:rsidRPr="00944804">
        <w:rPr>
          <w:rFonts w:ascii="Times New Roman" w:hAnsi="Times New Roman" w:cs="Times New Roman"/>
          <w:sz w:val="16"/>
          <w:szCs w:val="20"/>
        </w:rPr>
        <w:t xml:space="preserve">, state mandates and other subsidies. And while there may be cases where cheap natural gas has challenged the economics of renewable power, </w:t>
      </w:r>
      <w:r w:rsidRPr="00944804">
        <w:rPr>
          <w:rStyle w:val="StyleUnderline"/>
          <w:rFonts w:ascii="Times New Roman" w:hAnsi="Times New Roman" w:cs="Times New Roman"/>
          <w:sz w:val="20"/>
          <w:szCs w:val="20"/>
        </w:rPr>
        <w:t xml:space="preserve">the far bigger threat to renewables is subsidy dependence and </w:t>
      </w:r>
      <w:r w:rsidRPr="00944804">
        <w:rPr>
          <w:rStyle w:val="Emphasis"/>
          <w:rFonts w:ascii="Times New Roman" w:hAnsi="Times New Roman" w:cs="Times New Roman"/>
          <w:sz w:val="20"/>
          <w:szCs w:val="20"/>
        </w:rPr>
        <w:t>regulatory uncertainty</w:t>
      </w:r>
      <w:r w:rsidRPr="00944804">
        <w:rPr>
          <w:rStyle w:val="StyleUnderline"/>
          <w:rFonts w:ascii="Times New Roman" w:hAnsi="Times New Roman" w:cs="Times New Roman"/>
          <w:sz w:val="20"/>
          <w:szCs w:val="20"/>
        </w:rPr>
        <w:t xml:space="preserve">. </w:t>
      </w:r>
      <w:r w:rsidRPr="00944804">
        <w:rPr>
          <w:rFonts w:ascii="Times New Roman" w:hAnsi="Times New Roman" w:cs="Times New Roman"/>
          <w:sz w:val="16"/>
          <w:szCs w:val="20"/>
        </w:rPr>
        <w:t xml:space="preserve">Likewise, the existential threats to nuclear power have more to do with high capital costs and regulatory challenges than with recent price competition by cheap natural gas. (Another report published this month by the Breakthrough Institute details the reforms needed to accelerate innovation in nuclear energy to make it cheaper and more scalable.) Finally, </w:t>
      </w:r>
      <w:r w:rsidRPr="00944804">
        <w:rPr>
          <w:rStyle w:val="StyleUnderline"/>
          <w:rFonts w:ascii="Times New Roman" w:hAnsi="Times New Roman" w:cs="Times New Roman"/>
          <w:sz w:val="20"/>
          <w:szCs w:val="20"/>
        </w:rPr>
        <w:t>cheap natural gas presents opportunities for development of advanced carbon capture technologies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While carbon capture has</w:t>
      </w:r>
      <w:r w:rsidRPr="00944804">
        <w:rPr>
          <w:rFonts w:ascii="Times New Roman" w:hAnsi="Times New Roman" w:cs="Times New Roman"/>
          <w:sz w:val="16"/>
          <w:szCs w:val="20"/>
        </w:rPr>
        <w:t xml:space="preserve"> typically </w:t>
      </w:r>
      <w:r w:rsidRPr="00944804">
        <w:rPr>
          <w:rStyle w:val="StyleUnderline"/>
          <w:rFonts w:ascii="Times New Roman" w:hAnsi="Times New Roman" w:cs="Times New Roman"/>
          <w:sz w:val="20"/>
          <w:szCs w:val="20"/>
        </w:rPr>
        <w:t>only been considered for coal-fired power, the cleaner pollution stream emitted from natural gas plants makes them more amenable to carbon capture than coal.</w:t>
      </w:r>
    </w:p>
    <w:p w:rsidR="00F31D52" w:rsidRPr="00944804" w:rsidRDefault="00F31D52" w:rsidP="00F31D52">
      <w:pPr>
        <w:pStyle w:val="Heading3"/>
        <w:rPr>
          <w:rFonts w:ascii="Times New Roman" w:eastAsiaTheme="minorHAnsi" w:hAnsi="Times New Roman" w:cs="Times New Roman"/>
        </w:rPr>
      </w:pPr>
      <w:r w:rsidRPr="00944804">
        <w:rPr>
          <w:rFonts w:ascii="Times New Roman" w:eastAsiaTheme="minorHAnsi" w:hAnsi="Times New Roman" w:cs="Times New Roman"/>
        </w:rPr>
        <w:lastRenderedPageBreak/>
        <w:t>No impact to warming</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Long timeframe and adaptation solves</w:t>
      </w:r>
    </w:p>
    <w:p w:rsidR="00F31D52" w:rsidRPr="00944804" w:rsidRDefault="00F31D52" w:rsidP="00F31D52">
      <w:pPr>
        <w:rPr>
          <w:rFonts w:ascii="Times New Roman" w:hAnsi="Times New Roman" w:cs="Times New Roman"/>
        </w:rPr>
      </w:pPr>
      <w:r w:rsidRPr="00944804">
        <w:rPr>
          <w:rFonts w:ascii="Times New Roman" w:hAnsi="Times New Roman" w:cs="Times New Roman"/>
        </w:rPr>
        <w:t xml:space="preserve">Robert O. </w:t>
      </w:r>
      <w:r w:rsidRPr="00944804">
        <w:rPr>
          <w:rStyle w:val="Style13ptBold"/>
          <w:rFonts w:ascii="Times New Roman" w:hAnsi="Times New Roman" w:cs="Times New Roman"/>
        </w:rPr>
        <w:t>Mendelsohn 9</w:t>
      </w:r>
      <w:r w:rsidRPr="00944804">
        <w:rPr>
          <w:rFonts w:ascii="Times New Roman" w:hAnsi="Times New Roman" w:cs="Times New Roman"/>
        </w:rPr>
        <w:t>, the Edwin Weyerhaeuser Davis Professor, Yale School of Forestry and Environmental Studies, Yale University, June 2009, “Climate Change and Economic Growth,” online: http://www.growthcommission.org/storage/cgdev/documents/gcwp060web.pdf</w:t>
      </w:r>
    </w:p>
    <w:p w:rsidR="00F31D52" w:rsidRPr="00944804" w:rsidRDefault="00F31D52" w:rsidP="00F31D52">
      <w:pPr>
        <w:rPr>
          <w:rFonts w:ascii="Times New Roman" w:hAnsi="Times New Roman" w:cs="Times New Roman"/>
        </w:rPr>
      </w:pPr>
      <w:r w:rsidRPr="00944804">
        <w:rPr>
          <w:rStyle w:val="underline"/>
          <w:rFonts w:ascii="Times New Roman" w:hAnsi="Times New Roman" w:cs="Times New Roman"/>
        </w:rPr>
        <w:t>The</w:t>
      </w:r>
      <w:r w:rsidRPr="00944804">
        <w:rPr>
          <w:rFonts w:ascii="Times New Roman" w:hAnsi="Times New Roman" w:cs="Times New Roman"/>
        </w:rPr>
        <w:t xml:space="preserve"> heart of the </w:t>
      </w:r>
      <w:r w:rsidRPr="00944804">
        <w:rPr>
          <w:rStyle w:val="underline"/>
          <w:rFonts w:ascii="Times New Roman" w:hAnsi="Times New Roman" w:cs="Times New Roman"/>
        </w:rPr>
        <w:t>debate about climate change</w:t>
      </w:r>
      <w:r w:rsidRPr="00944804">
        <w:rPr>
          <w:rFonts w:ascii="Times New Roman" w:hAnsi="Times New Roman" w:cs="Times New Roman"/>
        </w:rPr>
        <w:t xml:space="preserve"> comes from a number of warnings from scientists and others that </w:t>
      </w:r>
      <w:r w:rsidRPr="00944804">
        <w:rPr>
          <w:rStyle w:val="underline"/>
          <w:rFonts w:ascii="Times New Roman" w:hAnsi="Times New Roman" w:cs="Times New Roman"/>
        </w:rPr>
        <w:t>give the impression that human-induced climate change is an immediate threat to society</w:t>
      </w:r>
      <w:r w:rsidRPr="00944804">
        <w:rPr>
          <w:rFonts w:ascii="Times New Roman" w:hAnsi="Times New Roman" w:cs="Times New Roman"/>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944804">
        <w:rPr>
          <w:rFonts w:ascii="Cambria Math" w:hAnsi="Cambria Math" w:cs="Cambria Math"/>
        </w:rPr>
        <w:t>‐</w:t>
      </w:r>
      <w:r w:rsidRPr="00944804">
        <w:rPr>
          <w:rFonts w:ascii="Times New Roman" w:hAnsi="Times New Roman" w:cs="Times New Roman"/>
        </w:rPr>
        <w:t xml:space="preserve">being may be at risk (Stern 2006). </w:t>
      </w:r>
      <w:r w:rsidRPr="00944804">
        <w:rPr>
          <w:rStyle w:val="underline"/>
          <w:rFonts w:ascii="Times New Roman" w:hAnsi="Times New Roman" w:cs="Times New Roman"/>
        </w:rPr>
        <w:t>These statements are</w:t>
      </w:r>
      <w:r w:rsidRPr="00944804">
        <w:rPr>
          <w:rFonts w:ascii="Times New Roman" w:hAnsi="Times New Roman" w:cs="Times New Roman"/>
        </w:rPr>
        <w:t xml:space="preserve"> largely </w:t>
      </w:r>
      <w:r w:rsidRPr="00944804">
        <w:rPr>
          <w:rStyle w:val="Emphasis"/>
          <w:rFonts w:ascii="Times New Roman" w:hAnsi="Times New Roman" w:cs="Times New Roman"/>
        </w:rPr>
        <w:t>alarmist and misleading</w:t>
      </w:r>
      <w:r w:rsidRPr="00944804">
        <w:rPr>
          <w:rFonts w:ascii="Times New Roman" w:hAnsi="Times New Roman" w:cs="Times New Roman"/>
        </w:rPr>
        <w:t xml:space="preserve">. Although climate change is a serious problem that deserves attention, </w:t>
      </w:r>
      <w:r w:rsidRPr="00944804">
        <w:rPr>
          <w:rStyle w:val="underline"/>
          <w:rFonts w:ascii="Times New Roman" w:hAnsi="Times New Roman" w:cs="Times New Roman"/>
        </w:rPr>
        <w:t>society’s immediate behavior has an</w:t>
      </w:r>
      <w:r w:rsidRPr="00944804">
        <w:rPr>
          <w:rFonts w:ascii="Times New Roman" w:hAnsi="Times New Roman" w:cs="Times New Roman"/>
        </w:rPr>
        <w:t xml:space="preserve"> </w:t>
      </w:r>
      <w:r w:rsidRPr="00944804">
        <w:rPr>
          <w:rStyle w:val="Emphasis"/>
          <w:rFonts w:ascii="Times New Roman" w:hAnsi="Times New Roman" w:cs="Times New Roman"/>
        </w:rPr>
        <w:t>extremely low probability</w:t>
      </w:r>
      <w:r w:rsidRPr="00944804">
        <w:rPr>
          <w:rFonts w:ascii="Times New Roman" w:hAnsi="Times New Roman" w:cs="Times New Roman"/>
        </w:rPr>
        <w:t xml:space="preserve"> </w:t>
      </w:r>
      <w:r w:rsidRPr="00944804">
        <w:rPr>
          <w:rStyle w:val="underline"/>
          <w:rFonts w:ascii="Times New Roman" w:hAnsi="Times New Roman" w:cs="Times New Roman"/>
        </w:rPr>
        <w:t>of leading to</w:t>
      </w:r>
      <w:r w:rsidRPr="00944804">
        <w:rPr>
          <w:rFonts w:ascii="Times New Roman" w:hAnsi="Times New Roman" w:cs="Times New Roman"/>
        </w:rPr>
        <w:t xml:space="preserve"> </w:t>
      </w:r>
      <w:r w:rsidRPr="00944804">
        <w:rPr>
          <w:rStyle w:val="Emphasis"/>
          <w:rFonts w:ascii="Times New Roman" w:hAnsi="Times New Roman" w:cs="Times New Roman"/>
        </w:rPr>
        <w:t>catastrophic consequences</w:t>
      </w:r>
      <w:r w:rsidRPr="00944804">
        <w:rPr>
          <w:rFonts w:ascii="Times New Roman" w:hAnsi="Times New Roman" w:cs="Times New Roman"/>
        </w:rPr>
        <w:t xml:space="preserve">. The </w:t>
      </w:r>
      <w:r w:rsidRPr="00944804">
        <w:rPr>
          <w:rStyle w:val="underline"/>
          <w:rFonts w:ascii="Times New Roman" w:hAnsi="Times New Roman" w:cs="Times New Roman"/>
        </w:rPr>
        <w:t>science and economics</w:t>
      </w:r>
      <w:r w:rsidRPr="00944804">
        <w:rPr>
          <w:rFonts w:ascii="Times New Roman" w:hAnsi="Times New Roman" w:cs="Times New Roman"/>
        </w:rPr>
        <w:t xml:space="preserve"> of climate change </w:t>
      </w:r>
      <w:r w:rsidRPr="00944804">
        <w:rPr>
          <w:rStyle w:val="underline"/>
          <w:rFonts w:ascii="Times New Roman" w:hAnsi="Times New Roman" w:cs="Times New Roman"/>
        </w:rPr>
        <w:t>is quite clear that emissions over the next few decades will lead to only</w:t>
      </w:r>
      <w:r w:rsidRPr="00944804">
        <w:rPr>
          <w:rFonts w:ascii="Times New Roman" w:hAnsi="Times New Roman" w:cs="Times New Roman"/>
        </w:rPr>
        <w:t xml:space="preserve"> </w:t>
      </w:r>
      <w:r w:rsidRPr="00944804">
        <w:rPr>
          <w:rStyle w:val="Emphasis"/>
          <w:rFonts w:ascii="Times New Roman" w:hAnsi="Times New Roman" w:cs="Times New Roman"/>
        </w:rPr>
        <w:t>mild consequences</w:t>
      </w:r>
      <w:r w:rsidRPr="00944804">
        <w:rPr>
          <w:rFonts w:ascii="Times New Roman" w:hAnsi="Times New Roman" w:cs="Times New Roman"/>
        </w:rPr>
        <w:t xml:space="preserve">. The </w:t>
      </w:r>
      <w:r w:rsidRPr="00944804">
        <w:rPr>
          <w:rStyle w:val="Emphasis"/>
          <w:rFonts w:ascii="Times New Roman" w:hAnsi="Times New Roman" w:cs="Times New Roman"/>
        </w:rPr>
        <w:t>severe impacts</w:t>
      </w:r>
      <w:r w:rsidRPr="00944804">
        <w:rPr>
          <w:rFonts w:ascii="Times New Roman" w:hAnsi="Times New Roman" w:cs="Times New Roman"/>
        </w:rPr>
        <w:t xml:space="preserve"> predicted by alarmists </w:t>
      </w:r>
      <w:r w:rsidRPr="00944804">
        <w:rPr>
          <w:rStyle w:val="Emphasis"/>
          <w:rFonts w:ascii="Times New Roman" w:hAnsi="Times New Roman" w:cs="Times New Roman"/>
        </w:rPr>
        <w:t>require a century (or two</w:t>
      </w:r>
      <w:r w:rsidRPr="00944804">
        <w:rPr>
          <w:rFonts w:ascii="Times New Roman" w:hAnsi="Times New Roman" w:cs="Times New Roman"/>
        </w:rPr>
        <w:t xml:space="preserve"> in the case of Stern 2006) </w:t>
      </w:r>
      <w:r w:rsidRPr="00944804">
        <w:rPr>
          <w:rStyle w:val="Emphasis"/>
          <w:rFonts w:ascii="Times New Roman" w:hAnsi="Times New Roman" w:cs="Times New Roman"/>
        </w:rPr>
        <w:t>of no mitigation</w:t>
      </w:r>
      <w:r w:rsidRPr="00944804">
        <w:rPr>
          <w:rFonts w:ascii="Times New Roman" w:hAnsi="Times New Roman" w:cs="Times New Roman"/>
        </w:rPr>
        <w:t xml:space="preserve">. Many of the </w:t>
      </w:r>
      <w:r w:rsidRPr="00944804">
        <w:rPr>
          <w:rStyle w:val="underline"/>
          <w:rFonts w:ascii="Times New Roman" w:hAnsi="Times New Roman" w:cs="Times New Roman"/>
        </w:rPr>
        <w:t>predicted impacts assume there will be no or little adaptation</w:t>
      </w:r>
      <w:r w:rsidRPr="00944804">
        <w:rPr>
          <w:rFonts w:ascii="Times New Roman" w:hAnsi="Times New Roman" w:cs="Times New Roman"/>
        </w:rPr>
        <w:t xml:space="preserve">. The net economic impacts from climate change over the next 50 years will be small regardless. Most of </w:t>
      </w:r>
      <w:r w:rsidRPr="00944804">
        <w:rPr>
          <w:rStyle w:val="underline"/>
          <w:rFonts w:ascii="Times New Roman" w:hAnsi="Times New Roman" w:cs="Times New Roman"/>
        </w:rPr>
        <w:t>the more severe impacts will take more than a century or even a millennium to unfold and many of these</w:t>
      </w:r>
      <w:r w:rsidRPr="00944804">
        <w:rPr>
          <w:rFonts w:ascii="Times New Roman" w:hAnsi="Times New Roman" w:cs="Times New Roman"/>
        </w:rPr>
        <w:t xml:space="preserve"> “</w:t>
      </w:r>
      <w:r w:rsidRPr="00944804">
        <w:rPr>
          <w:rStyle w:val="underline"/>
          <w:rFonts w:ascii="Times New Roman" w:hAnsi="Times New Roman" w:cs="Times New Roman"/>
        </w:rPr>
        <w:t>potential” impacts</w:t>
      </w:r>
      <w:r w:rsidRPr="00944804">
        <w:rPr>
          <w:rFonts w:ascii="Times New Roman" w:hAnsi="Times New Roman" w:cs="Times New Roman"/>
        </w:rPr>
        <w:t xml:space="preserve"> </w:t>
      </w:r>
      <w:r w:rsidRPr="00944804">
        <w:rPr>
          <w:rStyle w:val="Emphasis"/>
          <w:rFonts w:ascii="Times New Roman" w:hAnsi="Times New Roman" w:cs="Times New Roman"/>
        </w:rPr>
        <w:t>will never occur because people will adapt</w:t>
      </w:r>
      <w:r w:rsidRPr="00944804">
        <w:rPr>
          <w:rFonts w:ascii="Times New Roman" w:hAnsi="Times New Roman" w:cs="Times New Roman"/>
        </w:rPr>
        <w:t xml:space="preserve">. </w:t>
      </w:r>
      <w:r w:rsidRPr="00944804">
        <w:rPr>
          <w:rStyle w:val="underline"/>
          <w:rFonts w:ascii="Times New Roman" w:hAnsi="Times New Roman" w:cs="Times New Roman"/>
        </w:rPr>
        <w:t>It is not at all apparent that immediate and dramatic policies need to be developed to thwart long</w:t>
      </w:r>
      <w:r w:rsidRPr="00944804">
        <w:rPr>
          <w:rStyle w:val="underline"/>
          <w:rFonts w:ascii="Cambria Math" w:hAnsi="Cambria Math" w:cs="Cambria Math"/>
        </w:rPr>
        <w:t>‐</w:t>
      </w:r>
      <w:r w:rsidRPr="00944804">
        <w:rPr>
          <w:rStyle w:val="underline"/>
          <w:rFonts w:ascii="Times New Roman" w:hAnsi="Times New Roman" w:cs="Times New Roman"/>
        </w:rPr>
        <w:t>range climate risks</w:t>
      </w:r>
      <w:r w:rsidRPr="00944804">
        <w:rPr>
          <w:rFonts w:ascii="Times New Roman" w:hAnsi="Times New Roman" w:cs="Times New Roman"/>
        </w:rPr>
        <w:t>. What is needed are long</w:t>
      </w:r>
      <w:r w:rsidRPr="00944804">
        <w:rPr>
          <w:rFonts w:ascii="Cambria Math" w:hAnsi="Cambria Math" w:cs="Cambria Math"/>
        </w:rPr>
        <w:t>‐</w:t>
      </w:r>
      <w:r w:rsidRPr="00944804">
        <w:rPr>
          <w:rFonts w:ascii="Times New Roman" w:hAnsi="Times New Roman" w:cs="Times New Roman"/>
        </w:rPr>
        <w:t>run balanced responses.</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Warming is irreversible</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ANI 10</w:t>
      </w:r>
      <w:r w:rsidRPr="00944804">
        <w:rPr>
          <w:rFonts w:ascii="Times New Roman" w:hAnsi="Times New Roman" w:cs="Times New Roman"/>
        </w:rPr>
        <w:t xml:space="preserve"> (“IPCC has underestimated climate-change impacts, say scientists”, 3-20, One India, http://news.oneindia.in/2010/03/20/ipcchas-underestimated-climate-change-impacts-sayscientis.html)</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According to</w:t>
      </w:r>
      <w:r w:rsidRPr="00944804">
        <w:rPr>
          <w:rFonts w:ascii="Times New Roman" w:hAnsi="Times New Roman" w:cs="Times New Roman"/>
          <w:sz w:val="16"/>
        </w:rPr>
        <w:t xml:space="preserve"> Charles H. </w:t>
      </w:r>
      <w:r w:rsidRPr="00944804">
        <w:rPr>
          <w:rStyle w:val="StyleUnderline"/>
          <w:rFonts w:ascii="Times New Roman" w:hAnsi="Times New Roman" w:cs="Times New Roman"/>
        </w:rPr>
        <w:t>Greene</w:t>
      </w:r>
      <w:r w:rsidRPr="00944804">
        <w:rPr>
          <w:rFonts w:ascii="Times New Roman" w:hAnsi="Times New Roman" w:cs="Times New Roman"/>
          <w:sz w:val="16"/>
        </w:rPr>
        <w:t xml:space="preserve">, </w:t>
      </w:r>
      <w:r w:rsidRPr="00944804">
        <w:rPr>
          <w:rStyle w:val="StyleUnderline"/>
          <w:rFonts w:ascii="Times New Roman" w:hAnsi="Times New Roman" w:cs="Times New Roman"/>
        </w:rPr>
        <w:t>Cornell professor of Earth and atmospheric science</w:t>
      </w:r>
      <w:r w:rsidRPr="00944804">
        <w:rPr>
          <w:rFonts w:ascii="Times New Roman" w:hAnsi="Times New Roman" w:cs="Times New Roman"/>
          <w:sz w:val="16"/>
        </w:rPr>
        <w:t>, "</w:t>
      </w:r>
      <w:r w:rsidRPr="00944804">
        <w:rPr>
          <w:rStyle w:val="Emphasis"/>
          <w:rFonts w:ascii="Times New Roman" w:hAnsi="Times New Roman" w:cs="Times New Roman"/>
        </w:rPr>
        <w:t>Even if</w:t>
      </w:r>
      <w:r w:rsidRPr="00944804">
        <w:rPr>
          <w:rStyle w:val="StyleUnderline"/>
          <w:rFonts w:ascii="Times New Roman" w:hAnsi="Times New Roman" w:cs="Times New Roman"/>
        </w:rPr>
        <w:t xml:space="preserve"> all man-made greenhouse gas emissions were </w:t>
      </w:r>
      <w:r w:rsidRPr="00944804">
        <w:rPr>
          <w:rStyle w:val="Emphasis"/>
          <w:rFonts w:ascii="Times New Roman" w:hAnsi="Times New Roman" w:cs="Times New Roman"/>
        </w:rPr>
        <w:t>stopped tomorrow</w:t>
      </w:r>
      <w:r w:rsidRPr="00944804">
        <w:rPr>
          <w:rFonts w:ascii="Times New Roman" w:hAnsi="Times New Roman" w:cs="Times New Roman"/>
          <w:sz w:val="16"/>
        </w:rPr>
        <w:t xml:space="preserve"> and carbon-dioxide levels stabilized at today's concentration, </w:t>
      </w:r>
      <w:r w:rsidRPr="00944804">
        <w:rPr>
          <w:rStyle w:val="StyleUnderline"/>
          <w:rFonts w:ascii="Times New Roman" w:hAnsi="Times New Roman" w:cs="Times New Roman"/>
        </w:rPr>
        <w:t>by the end of this century, the global average temperature would increase by about 4.3 degrees</w:t>
      </w:r>
      <w:r w:rsidRPr="00944804">
        <w:rPr>
          <w:rFonts w:ascii="Times New Roman" w:hAnsi="Times New Roman" w:cs="Times New Roman"/>
          <w:sz w:val="16"/>
        </w:rPr>
        <w:t xml:space="preserve"> Fahrenheit, or about 2.4 degrees centigrade above pre-industrial levels, </w:t>
      </w:r>
      <w:r w:rsidRPr="00944804">
        <w:rPr>
          <w:rStyle w:val="StyleUnderline"/>
          <w:rFonts w:ascii="Times New Roman" w:hAnsi="Times New Roman" w:cs="Times New Roman"/>
        </w:rPr>
        <w:t>which is significantly above the level which scientists and policy makers agree is a threshold for dangerous climate change.</w:t>
      </w:r>
      <w:r w:rsidRPr="00944804">
        <w:rPr>
          <w:rFonts w:ascii="Times New Roman" w:hAnsi="Times New Roman" w:cs="Times New Roman"/>
          <w:sz w:val="16"/>
        </w:rPr>
        <w:t xml:space="preserve">" </w:t>
      </w:r>
      <w:r w:rsidRPr="00944804">
        <w:rPr>
          <w:rStyle w:val="StyleUnderline"/>
          <w:rFonts w:ascii="Times New Roman" w:hAnsi="Times New Roman" w:cs="Times New Roman"/>
        </w:rPr>
        <w:t>"Of course, greenhouse gas emissions will not stop tomorrow,</w:t>
      </w:r>
      <w:r w:rsidRPr="00944804">
        <w:rPr>
          <w:rFonts w:ascii="Times New Roman" w:hAnsi="Times New Roman" w:cs="Times New Roman"/>
          <w:sz w:val="16"/>
        </w:rPr>
        <w:t xml:space="preserve"> </w:t>
      </w:r>
      <w:r w:rsidRPr="00944804">
        <w:rPr>
          <w:rStyle w:val="StyleUnderline"/>
          <w:rFonts w:ascii="Times New Roman" w:hAnsi="Times New Roman" w:cs="Times New Roman"/>
        </w:rPr>
        <w:t>so the actual temperature increase will likely be significantly larger</w:t>
      </w:r>
      <w:r w:rsidRPr="00944804">
        <w:rPr>
          <w:rFonts w:ascii="Times New Roman" w:hAnsi="Times New Roman" w:cs="Times New Roman"/>
          <w:sz w:val="16"/>
        </w:rPr>
        <w:t xml:space="preserve">,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w:t>
      </w:r>
      <w:r w:rsidRPr="00944804">
        <w:rPr>
          <w:rStyle w:val="StyleUnderline"/>
          <w:rFonts w:ascii="Times New Roman" w:hAnsi="Times New Roman" w:cs="Times New Roman"/>
        </w:rPr>
        <w:t xml:space="preserve">This means that the temperature rise we see this century will be </w:t>
      </w:r>
      <w:r w:rsidRPr="00944804">
        <w:rPr>
          <w:rStyle w:val="Emphasis"/>
          <w:rFonts w:ascii="Times New Roman" w:hAnsi="Times New Roman" w:cs="Times New Roman"/>
        </w:rPr>
        <w:t>largely irreversible</w:t>
      </w:r>
      <w:r w:rsidRPr="00944804">
        <w:rPr>
          <w:rStyle w:val="StyleUnderline"/>
          <w:rFonts w:ascii="Times New Roman" w:hAnsi="Times New Roman" w:cs="Times New Roman"/>
        </w:rPr>
        <w:t xml:space="preserve"> for the next thousand years.</w:t>
      </w:r>
      <w:r w:rsidRPr="00944804">
        <w:rPr>
          <w:rFonts w:ascii="Times New Roman" w:hAnsi="Times New Roman" w:cs="Times New Roman"/>
          <w:sz w:val="16"/>
        </w:rPr>
        <w:t xml:space="preserve"> "</w:t>
      </w:r>
      <w:r w:rsidRPr="00944804">
        <w:rPr>
          <w:rStyle w:val="StyleUnderline"/>
          <w:rFonts w:ascii="Times New Roman" w:hAnsi="Times New Roman" w:cs="Times New Roman"/>
        </w:rPr>
        <w:t>Reducing greenhouse gas emissions alone is unlikely to mitigate the risks of dangerous climate change,</w:t>
      </w:r>
      <w:r w:rsidRPr="00944804">
        <w:rPr>
          <w:rFonts w:ascii="Times New Roman" w:hAnsi="Times New Roman" w:cs="Times New Roman"/>
          <w:sz w:val="16"/>
        </w:rPr>
        <w:t>" said Green.</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No impact to heg</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Lots of factors prevent great power conflict without hegemony</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Fettweis 10</w:t>
      </w:r>
      <w:r w:rsidRPr="00944804">
        <w:rPr>
          <w:rFonts w:ascii="Times New Roman" w:hAnsi="Times New Roman" w:cs="Times New Roman"/>
        </w:rPr>
        <w:t xml:space="preserve"> (Christopher J. Professor of Political Science at Tulane, Dangerous Times-The International Politics of Great Power Peace, pg. 175-6)</w:t>
      </w:r>
    </w:p>
    <w:p w:rsidR="00F31D52" w:rsidRPr="00944804" w:rsidRDefault="00F31D52" w:rsidP="00F31D52">
      <w:pPr>
        <w:rPr>
          <w:rFonts w:ascii="Times New Roman" w:hAnsi="Times New Roman" w:cs="Times New Roman"/>
          <w:sz w:val="24"/>
        </w:rPr>
      </w:pPr>
      <w:r w:rsidRPr="00944804">
        <w:rPr>
          <w:rFonts w:ascii="Times New Roman" w:hAnsi="Times New Roman" w:cs="Times New Roman"/>
          <w:sz w:val="16"/>
        </w:rPr>
        <w:t xml:space="preserve">If the only thing standing between the world and chaos is the US military presence, then an adjustment in grand strategy would be exceptionally counter-productive.  But it is worth recalling that </w:t>
      </w:r>
      <w:r w:rsidRPr="00944804">
        <w:rPr>
          <w:rStyle w:val="StyleUnderline"/>
          <w:rFonts w:ascii="Times New Roman" w:hAnsi="Times New Roman" w:cs="Times New Roman"/>
          <w:sz w:val="24"/>
        </w:rPr>
        <w:t>none of the</w:t>
      </w:r>
      <w:r w:rsidRPr="00944804">
        <w:rPr>
          <w:rFonts w:ascii="Times New Roman" w:hAnsi="Times New Roman" w:cs="Times New Roman"/>
          <w:sz w:val="16"/>
        </w:rPr>
        <w:t xml:space="preserve"> other </w:t>
      </w:r>
      <w:r w:rsidRPr="00944804">
        <w:rPr>
          <w:rStyle w:val="StyleUnderline"/>
          <w:rFonts w:ascii="Times New Roman" w:hAnsi="Times New Roman" w:cs="Times New Roman"/>
          <w:sz w:val="24"/>
        </w:rPr>
        <w:t xml:space="preserve">explanations for the decline of war – </w:t>
      </w:r>
      <w:r w:rsidRPr="00944804">
        <w:rPr>
          <w:rFonts w:ascii="Times New Roman" w:hAnsi="Times New Roman" w:cs="Times New Roman"/>
        </w:rPr>
        <w:t>nuclear weapons</w:t>
      </w:r>
      <w:r w:rsidRPr="00944804">
        <w:rPr>
          <w:rStyle w:val="StyleUnderline"/>
          <w:rFonts w:ascii="Times New Roman" w:hAnsi="Times New Roman" w:cs="Times New Roman"/>
          <w:sz w:val="24"/>
        </w:rPr>
        <w:t xml:space="preserve">, complex </w:t>
      </w:r>
      <w:r w:rsidRPr="00944804">
        <w:rPr>
          <w:rStyle w:val="Emphasis"/>
          <w:rFonts w:ascii="Times New Roman" w:hAnsi="Times New Roman" w:cs="Times New Roman"/>
          <w:sz w:val="24"/>
        </w:rPr>
        <w:t>economic interdependence</w:t>
      </w:r>
      <w:r w:rsidRPr="00944804">
        <w:rPr>
          <w:rStyle w:val="StyleUnderline"/>
          <w:rFonts w:ascii="Times New Roman" w:hAnsi="Times New Roman" w:cs="Times New Roman"/>
          <w:sz w:val="24"/>
        </w:rPr>
        <w:t xml:space="preserve">, international and domestic political </w:t>
      </w:r>
      <w:r w:rsidRPr="00944804">
        <w:rPr>
          <w:rStyle w:val="Emphasis"/>
          <w:rFonts w:ascii="Times New Roman" w:hAnsi="Times New Roman" w:cs="Times New Roman"/>
          <w:sz w:val="24"/>
        </w:rPr>
        <w:t>institutions</w:t>
      </w:r>
      <w:r w:rsidRPr="00944804">
        <w:rPr>
          <w:rStyle w:val="StyleUnderline"/>
          <w:rFonts w:ascii="Times New Roman" w:hAnsi="Times New Roman" w:cs="Times New Roman"/>
          <w:sz w:val="24"/>
        </w:rPr>
        <w:t xml:space="preserve">, evolution in ideas and </w:t>
      </w:r>
      <w:r w:rsidRPr="00944804">
        <w:rPr>
          <w:rStyle w:val="Emphasis"/>
          <w:rFonts w:ascii="Times New Roman" w:hAnsi="Times New Roman" w:cs="Times New Roman"/>
          <w:sz w:val="24"/>
        </w:rPr>
        <w:t>norms</w:t>
      </w:r>
      <w:r w:rsidRPr="00944804">
        <w:rPr>
          <w:rStyle w:val="StyleUnderline"/>
          <w:rFonts w:ascii="Times New Roman" w:hAnsi="Times New Roman" w:cs="Times New Roman"/>
          <w:sz w:val="24"/>
        </w:rPr>
        <w:t xml:space="preserve"> – necessitate an activist America to maintain their validity. Were American to become more restrained, nuclear weapons would still affect the calculations of the would be aggressor</w:t>
      </w:r>
      <w:r w:rsidRPr="00944804">
        <w:rPr>
          <w:rFonts w:ascii="Times New Roman" w:hAnsi="Times New Roman" w:cs="Times New Roman"/>
          <w:sz w:val="16"/>
        </w:rPr>
        <w:t xml:space="preserve">; the process of </w:t>
      </w:r>
      <w:r w:rsidRPr="00944804">
        <w:rPr>
          <w:rStyle w:val="StyleUnderline"/>
          <w:rFonts w:ascii="Times New Roman" w:hAnsi="Times New Roman" w:cs="Times New Roman"/>
          <w:sz w:val="24"/>
        </w:rPr>
        <w:t>globalization would continue, deepening the complexity of economic interdependence</w:t>
      </w:r>
      <w:r w:rsidRPr="00944804">
        <w:rPr>
          <w:rFonts w:ascii="Times New Roman" w:hAnsi="Times New Roman" w:cs="Times New Roman"/>
          <w:sz w:val="16"/>
        </w:rPr>
        <w:t xml:space="preserve">; the United Nations could still deploy peacekeepers where necessary; and </w:t>
      </w:r>
      <w:r w:rsidRPr="00944804">
        <w:rPr>
          <w:rFonts w:ascii="Times New Roman" w:hAnsi="Times New Roman" w:cs="Times New Roman"/>
          <w:sz w:val="24"/>
          <w:u w:val="single"/>
        </w:rPr>
        <w:t>democracy would not shrivel where it currently exists</w:t>
      </w:r>
      <w:r w:rsidRPr="00944804">
        <w:rPr>
          <w:rFonts w:ascii="Times New Roman" w:hAnsi="Times New Roman" w:cs="Times New Roman"/>
          <w:sz w:val="16"/>
        </w:rPr>
        <w:t>. More importantly,</w:t>
      </w:r>
      <w:r w:rsidRPr="00944804">
        <w:rPr>
          <w:rFonts w:ascii="Times New Roman" w:hAnsi="Times New Roman" w:cs="Times New Roman"/>
          <w:b/>
          <w:sz w:val="24"/>
          <w:u w:val="single"/>
        </w:rPr>
        <w:t xml:space="preserve"> </w:t>
      </w:r>
      <w:r w:rsidRPr="00944804">
        <w:rPr>
          <w:rFonts w:ascii="Times New Roman" w:hAnsi="Times New Roman" w:cs="Times New Roman"/>
          <w:sz w:val="24"/>
          <w:u w:val="single"/>
        </w:rPr>
        <w:t xml:space="preserve">the idea that war is a worthwhile way to resolve conflict would have no reason to return. </w:t>
      </w:r>
      <w:r w:rsidRPr="00944804">
        <w:rPr>
          <w:rFonts w:ascii="Times New Roman" w:hAnsi="Times New Roman" w:cs="Times New Roman"/>
          <w:sz w:val="16"/>
        </w:rPr>
        <w:t xml:space="preserve">As was argued in chapter 2, normative evolution is typically unidirectional. Strategic restraint in such a world be virtually risk free. </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Statistically unipolarity is THE most conflict prone system</w:t>
      </w:r>
    </w:p>
    <w:p w:rsidR="00F31D52" w:rsidRPr="00944804" w:rsidRDefault="00F31D52" w:rsidP="00F31D52">
      <w:pPr>
        <w:rPr>
          <w:rFonts w:ascii="Times New Roman" w:hAnsi="Times New Roman" w:cs="Times New Roman"/>
          <w:b/>
        </w:rPr>
      </w:pPr>
      <w:r w:rsidRPr="00944804">
        <w:rPr>
          <w:rStyle w:val="Style13ptBold"/>
          <w:rFonts w:ascii="Times New Roman" w:hAnsi="Times New Roman" w:cs="Times New Roman"/>
        </w:rPr>
        <w:t>Montiero 12</w:t>
      </w:r>
      <w:r w:rsidRPr="00944804">
        <w:rPr>
          <w:rFonts w:ascii="Times New Roman" w:hAnsi="Times New Roman" w:cs="Times New Roman"/>
        </w:rPr>
        <w:t xml:space="preserve"> [Nuno P. Monteiro is Assistant Professor of Political Science at Yale University, “Unrest Assured: Why Unipolarity is Not Peaceful”, International Security, Vol. 36, No. 3 (Winter 2011/12), pp. 9–40, Chetan]</w:t>
      </w:r>
    </w:p>
    <w:p w:rsidR="00F31D52" w:rsidRPr="00944804" w:rsidRDefault="00F31D52" w:rsidP="00F31D52">
      <w:pPr>
        <w:rPr>
          <w:rFonts w:ascii="Times New Roman" w:hAnsi="Times New Roman" w:cs="Times New Roman"/>
          <w:b/>
          <w:sz w:val="24"/>
          <w:u w:val="single"/>
        </w:rPr>
      </w:pPr>
      <w:r w:rsidRPr="00944804">
        <w:rPr>
          <w:rFonts w:ascii="Times New Roman" w:hAnsi="Times New Roman" w:cs="Times New Roman"/>
          <w:b/>
          <w:sz w:val="24"/>
          <w:u w:val="single"/>
        </w:rPr>
        <w:t>Wohlforth claims not only that the unipole can stave off challenges and preclude major power rivalries, but also that it is able to prevent conflicts among other states</w:t>
      </w:r>
      <w:r w:rsidRPr="00944804">
        <w:rPr>
          <w:rFonts w:ascii="Times New Roman" w:hAnsi="Times New Roman" w:cs="Times New Roman"/>
          <w:sz w:val="12"/>
        </w:rPr>
        <w:t xml:space="preserve"> and create incentives for them to side with it. 39 The unipole’s advantage is so great that it can settle any quarrel in which it intervenes.</w:t>
      </w:r>
      <w:r w:rsidRPr="00944804">
        <w:rPr>
          <w:rFonts w:ascii="Times New Roman" w:hAnsi="Times New Roman" w:cs="Times New Roman"/>
          <w:b/>
          <w:sz w:val="24"/>
          <w:u w:val="single"/>
        </w:rPr>
        <w:t xml:space="preserve"> As Wohlforth writes, “For as long as unipolarity obtains....second-tier states are less likely to engage in conflict-prone rivalries</w:t>
      </w:r>
      <w:r w:rsidRPr="00944804">
        <w:rPr>
          <w:rFonts w:ascii="Times New Roman" w:hAnsi="Times New Roman" w:cs="Times New Roman"/>
          <w:sz w:val="12"/>
        </w:rPr>
        <w:t xml:space="preserve"> for security or prestige. Once the sole pole takes sides, there can be little doubt about which party will prevail.” 40 This is the core logic of Wohlforth’s argument that unipolarity is peaceful. But what specifically does his argument say about each of the six possible kinds of war I identified in the previous section? Clearly, great power war is impossible in a unipolar world. In Wohlforth’s famous formulation: “Two states measured up in 1990. One is gone. No new pole has appeared: 2  1 </w:t>
      </w:r>
      <w:r w:rsidRPr="00944804">
        <w:rPr>
          <w:rFonts w:ascii="Times New Roman" w:hAnsi="Times New Roman" w:cs="Times New Roman"/>
          <w:sz w:val="12"/>
        </w:rPr>
        <w:separator/>
      </w:r>
      <w:r w:rsidRPr="00944804">
        <w:rPr>
          <w:rFonts w:ascii="Times New Roman" w:hAnsi="Times New Roman" w:cs="Times New Roman"/>
          <w:sz w:val="12"/>
        </w:rPr>
        <w:t xml:space="preserve"> 1.” 41 Furthermore, by arguing that unipolarity precludes hegemonic rivalries, Wohlforth makes no room for wars between the sole great power and major powers. These are, according to him, the two main reasons why a unipolar world is peaceful. Unipolarity, he writes, “means the absence of two big problems that bedeviled the statesmen of past epochs: hegemonic rivalry and balance-of-power politics among major powers.” 42 I agree with Wohlforth on these two points, but they are only part of the picture. Granted, the absence of great power wars is an important contribution toward peace, but great power competition—and the conflict it might engender—would signal the emergence of one or more peer competitors to the unipole, and thus indicate that a transition to a bipolar or multipolar system was already under way. In this sense, great power conflict should be discussed within the context of unipolar durability, not unipolar peace. Indeed, including this subject in discussions of unipolar peacefulness parallels the mistakes made in the debate about the Cold War bipolar system. Then, arguments about how the two superpowers were unlikely to fight each other were often taken to mean that the system was peaceful. This thinking ignored the possibility of wars between a superpower and a lesser state, as well as armed conflicts among two or more lesser states, often acting as great power proxies. 43 In addition, </w:t>
      </w:r>
      <w:r w:rsidRPr="00944804">
        <w:rPr>
          <w:rFonts w:ascii="Times New Roman" w:hAnsi="Times New Roman" w:cs="Times New Roman"/>
          <w:b/>
          <w:sz w:val="24"/>
          <w:u w:val="single"/>
        </w:rPr>
        <w:t>Wohlforth claims that wars among major powers are unlikely</w:t>
      </w:r>
      <w:r w:rsidRPr="00944804">
        <w:rPr>
          <w:rFonts w:ascii="Times New Roman" w:hAnsi="Times New Roman" w:cs="Times New Roman"/>
          <w:sz w:val="12"/>
        </w:rPr>
        <w:t xml:space="preserve">, because the unipole will prevent conflict from erupting among important states. He writes, “The sole pole’s power advantages matter only to the degree that it is engaged, and it is most likely to be engaged in politics among the other major powers. 44 I agree that if the unipole were to pursue a strategy of defensive dominance, major power wars would be unlikely. Yet, there is no compelling reason to expect that it will always follow such a course. Should the unipole decide to disengage, as Wohlforth implies, major power wars would be possible. At the same time, Wohlforth argues that the unipole’s power preponderance makes the expected costs of balancing prohibitive, leading minor powers to bandwagon. This is his explanation for the absence of wars between the sole great power and minor powers. But, as I show, the costs of balancing relative to bandwagoning vary among minor powers. So Wohlforth’s argument underplays the likelihood of this type of war. Finally, Wohlforth’s argument does not exclude all kinds of war. </w:t>
      </w:r>
      <w:r w:rsidRPr="00944804">
        <w:rPr>
          <w:rFonts w:ascii="Times New Roman" w:hAnsi="Times New Roman" w:cs="Times New Roman"/>
          <w:b/>
          <w:sz w:val="24"/>
          <w:u w:val="single"/>
        </w:rPr>
        <w:t>Although power preponderance allows the unipole to manage conflicts globally, this argument is not meant to apply to relations between major and minor powers,</w:t>
      </w:r>
      <w:r w:rsidRPr="00944804">
        <w:rPr>
          <w:rFonts w:ascii="Times New Roman" w:hAnsi="Times New Roman" w:cs="Times New Roman"/>
          <w:sz w:val="12"/>
        </w:rPr>
        <w:t xml:space="preserve"> or among the latter. As Wohlforth explains, his argument “applies with less force to potential security competition between regional powers, or between a second-tier state and a lesser power with which the system leader lacks close ties.” 45 Despite this caveat, Wohlforth does not fully explore the consequences of potential conflict between major and minor powers or among the latter for his view that unipolarity leads to peace. </w:t>
      </w:r>
      <w:r w:rsidRPr="00944804">
        <w:rPr>
          <w:rFonts w:ascii="Times New Roman" w:hAnsi="Times New Roman" w:cs="Times New Roman"/>
          <w:b/>
          <w:sz w:val="24"/>
          <w:u w:val="single"/>
        </w:rPr>
        <w:t>How well</w:t>
      </w:r>
      <w:r w:rsidRPr="00944804">
        <w:rPr>
          <w:rFonts w:ascii="Times New Roman" w:hAnsi="Times New Roman" w:cs="Times New Roman"/>
          <w:sz w:val="12"/>
        </w:rPr>
        <w:t xml:space="preserve">, then, </w:t>
      </w:r>
      <w:r w:rsidRPr="00944804">
        <w:rPr>
          <w:rFonts w:ascii="Times New Roman" w:hAnsi="Times New Roman" w:cs="Times New Roman"/>
          <w:b/>
          <w:sz w:val="24"/>
          <w:u w:val="single"/>
        </w:rPr>
        <w:t>does the argument that unipolar systems are peaceful account for the first two decades of unipolarity</w:t>
      </w:r>
      <w:r w:rsidRPr="00944804">
        <w:rPr>
          <w:rFonts w:ascii="Times New Roman" w:hAnsi="Times New Roman" w:cs="Times New Roman"/>
          <w:sz w:val="12"/>
        </w:rPr>
        <w:t xml:space="preserve"> since the end of the Cold War? Table 1 presents a list of great powers divided into three periods: 1816 to 1945, multipolarity; 1946 to 1989, bipolarity; and since 1990, unipolarity. 46 Table 2 presents summary data about the incidence of war during each of these periods. </w:t>
      </w:r>
      <w:r w:rsidRPr="00944804">
        <w:rPr>
          <w:rFonts w:ascii="Times New Roman" w:hAnsi="Times New Roman" w:cs="Times New Roman"/>
          <w:b/>
          <w:sz w:val="24"/>
          <w:u w:val="single"/>
          <w:bdr w:val="single" w:sz="4" w:space="0" w:color="auto"/>
        </w:rPr>
        <w:t>Unipolarity is the most conflict prone of all the systems</w:t>
      </w:r>
      <w:r w:rsidRPr="00944804">
        <w:rPr>
          <w:rFonts w:ascii="Times New Roman" w:hAnsi="Times New Roman" w:cs="Times New Roman"/>
          <w:b/>
          <w:sz w:val="24"/>
          <w:u w:val="single"/>
        </w:rPr>
        <w:t>, according to</w:t>
      </w:r>
      <w:r w:rsidRPr="00944804">
        <w:rPr>
          <w:rFonts w:ascii="Times New Roman" w:hAnsi="Times New Roman" w:cs="Times New Roman"/>
          <w:sz w:val="12"/>
        </w:rPr>
        <w:t xml:space="preserve"> at least </w:t>
      </w:r>
      <w:r w:rsidRPr="00944804">
        <w:rPr>
          <w:rFonts w:ascii="Times New Roman" w:hAnsi="Times New Roman" w:cs="Times New Roman"/>
          <w:b/>
          <w:sz w:val="24"/>
          <w:u w:val="single"/>
        </w:rPr>
        <w:t>two important criteria: the percentage of years that great powers spend at war and the incidence of war involving great powers</w:t>
      </w:r>
      <w:r w:rsidRPr="00944804">
        <w:rPr>
          <w:rFonts w:ascii="Times New Roman" w:hAnsi="Times New Roman" w:cs="Times New Roman"/>
          <w:sz w:val="12"/>
        </w:rPr>
        <w:t xml:space="preserve">. In multipolarity, 18 percent of great power years were spent at war. In bipolarity, the ratio is 16 percent. </w:t>
      </w:r>
      <w:r w:rsidRPr="00944804">
        <w:rPr>
          <w:rFonts w:ascii="Times New Roman" w:hAnsi="Times New Roman" w:cs="Times New Roman"/>
          <w:b/>
          <w:sz w:val="24"/>
          <w:u w:val="single"/>
        </w:rPr>
        <w:t>In unipolarity</w:t>
      </w:r>
      <w:r w:rsidRPr="00944804">
        <w:rPr>
          <w:rFonts w:ascii="Times New Roman" w:hAnsi="Times New Roman" w:cs="Times New Roman"/>
          <w:sz w:val="12"/>
        </w:rPr>
        <w:t xml:space="preserve">, however, </w:t>
      </w:r>
      <w:r w:rsidRPr="00944804">
        <w:rPr>
          <w:rFonts w:ascii="Times New Roman" w:hAnsi="Times New Roman" w:cs="Times New Roman"/>
          <w:b/>
          <w:sz w:val="24"/>
          <w:u w:val="single"/>
        </w:rPr>
        <w:t>a remarkable 59 percent of great power years</w:t>
      </w:r>
      <w:r w:rsidRPr="00944804">
        <w:rPr>
          <w:rFonts w:ascii="Times New Roman" w:hAnsi="Times New Roman" w:cs="Times New Roman"/>
          <w:sz w:val="12"/>
        </w:rPr>
        <w:t xml:space="preserve"> until now </w:t>
      </w:r>
      <w:r w:rsidRPr="00944804">
        <w:rPr>
          <w:rFonts w:ascii="Times New Roman" w:hAnsi="Times New Roman" w:cs="Times New Roman"/>
          <w:b/>
          <w:sz w:val="24"/>
          <w:u w:val="single"/>
        </w:rPr>
        <w:t xml:space="preserve">were spent at </w:t>
      </w:r>
      <w:r w:rsidRPr="00944804">
        <w:rPr>
          <w:rFonts w:ascii="Times New Roman" w:hAnsi="Times New Roman" w:cs="Times New Roman"/>
          <w:b/>
          <w:sz w:val="24"/>
          <w:u w:val="single"/>
        </w:rPr>
        <w:lastRenderedPageBreak/>
        <w:t>war</w:t>
      </w:r>
      <w:r w:rsidRPr="00944804">
        <w:rPr>
          <w:rFonts w:ascii="Times New Roman" w:hAnsi="Times New Roman" w:cs="Times New Roman"/>
          <w:sz w:val="12"/>
        </w:rPr>
        <w:t xml:space="preserve">. This is by far the highest percentage in all three systems. Furthermore, </w:t>
      </w:r>
      <w:r w:rsidRPr="00944804">
        <w:rPr>
          <w:rFonts w:ascii="Times New Roman" w:hAnsi="Times New Roman" w:cs="Times New Roman"/>
          <w:b/>
          <w:sz w:val="24"/>
          <w:u w:val="single"/>
        </w:rPr>
        <w:t>during</w:t>
      </w:r>
      <w:r w:rsidRPr="00944804">
        <w:rPr>
          <w:rFonts w:ascii="Times New Roman" w:hAnsi="Times New Roman" w:cs="Times New Roman"/>
          <w:sz w:val="12"/>
        </w:rPr>
        <w:t xml:space="preserve"> periods of </w:t>
      </w:r>
      <w:r w:rsidRPr="00944804">
        <w:rPr>
          <w:rFonts w:ascii="Times New Roman" w:hAnsi="Times New Roman" w:cs="Times New Roman"/>
          <w:b/>
          <w:sz w:val="24"/>
          <w:u w:val="single"/>
        </w:rPr>
        <w:t xml:space="preserve">multipolarity and bipolarity, the probability that war </w:t>
      </w:r>
      <w:r w:rsidRPr="00944804">
        <w:rPr>
          <w:rFonts w:ascii="Times New Roman" w:hAnsi="Times New Roman" w:cs="Times New Roman"/>
          <w:sz w:val="12"/>
        </w:rPr>
        <w:t>involving a great power</w:t>
      </w:r>
      <w:r w:rsidRPr="00944804">
        <w:rPr>
          <w:rFonts w:ascii="Times New Roman" w:hAnsi="Times New Roman" w:cs="Times New Roman"/>
          <w:b/>
          <w:sz w:val="24"/>
          <w:u w:val="single"/>
        </w:rPr>
        <w:t xml:space="preserve"> would break out in any given year was, respectively, 4.2 percent and 3.4 percent. Under unipolarity, it is 18.2 percent</w:t>
      </w:r>
      <w:r w:rsidRPr="00944804">
        <w:rPr>
          <w:rFonts w:ascii="Times New Roman" w:hAnsi="Times New Roman" w:cs="Times New Roman"/>
          <w:sz w:val="12"/>
        </w:rPr>
        <w:t xml:space="preserve">—or more than four times higher. 47 </w:t>
      </w:r>
      <w:r w:rsidRPr="00944804">
        <w:rPr>
          <w:rFonts w:ascii="Times New Roman" w:hAnsi="Times New Roman" w:cs="Times New Roman"/>
          <w:b/>
          <w:sz w:val="24"/>
          <w:u w:val="single"/>
        </w:rPr>
        <w:t xml:space="preserve">These figures provide </w:t>
      </w:r>
      <w:r w:rsidRPr="00944804">
        <w:rPr>
          <w:rFonts w:ascii="Times New Roman" w:hAnsi="Times New Roman" w:cs="Times New Roman"/>
          <w:b/>
          <w:sz w:val="24"/>
          <w:u w:val="single"/>
          <w:bdr w:val="single" w:sz="4" w:space="0" w:color="auto"/>
        </w:rPr>
        <w:t>no evidence</w:t>
      </w:r>
      <w:r w:rsidRPr="00944804">
        <w:rPr>
          <w:rFonts w:ascii="Times New Roman" w:hAnsi="Times New Roman" w:cs="Times New Roman"/>
          <w:b/>
          <w:sz w:val="24"/>
          <w:u w:val="single"/>
        </w:rPr>
        <w:t xml:space="preserve"> that unipolarity is peaceful</w:t>
      </w:r>
      <w:r w:rsidRPr="00944804">
        <w:rPr>
          <w:rFonts w:ascii="Times New Roman" w:hAnsi="Times New Roman" w:cs="Times New Roman"/>
          <w:sz w:val="12"/>
        </w:rPr>
        <w:t xml:space="preserve">. 48 In sum, the argument that unipolarity makes for peace is heavily weighted toward interactions among the most powerful states in the system. This should come as no surprise given that Wohlforth makes a structural argument: peace flows from the unipolar structure of international politics, not from any particular characteristic of the unipole. 49 Structural </w:t>
      </w:r>
      <w:r w:rsidRPr="00944804">
        <w:rPr>
          <w:rFonts w:ascii="Times New Roman" w:hAnsi="Times New Roman" w:cs="Times New Roman"/>
          <w:b/>
          <w:sz w:val="24"/>
          <w:u w:val="single"/>
        </w:rPr>
        <w:t>analyses of the international system are usually centered on interactions between great powers</w:t>
      </w:r>
      <w:r w:rsidRPr="00944804">
        <w:rPr>
          <w:rFonts w:ascii="Times New Roman" w:hAnsi="Times New Roman" w:cs="Times New Roman"/>
          <w:sz w:val="12"/>
        </w:rPr>
        <w:t xml:space="preserve">. 50 As Waltz writes, “The theory, like the story, of international politics is written in terms of the great powers of an era.” 51 In the sections that follow, however, I show that </w:t>
      </w:r>
      <w:r w:rsidRPr="00944804">
        <w:rPr>
          <w:rFonts w:ascii="Times New Roman" w:hAnsi="Times New Roman" w:cs="Times New Roman"/>
          <w:b/>
          <w:sz w:val="24"/>
          <w:u w:val="single"/>
        </w:rPr>
        <w:t>in the case of unipolarity, an investigation of its peacefulness must consider</w:t>
      </w:r>
      <w:r w:rsidRPr="00944804">
        <w:rPr>
          <w:rFonts w:ascii="Times New Roman" w:hAnsi="Times New Roman" w:cs="Times New Roman"/>
          <w:sz w:val="12"/>
        </w:rPr>
        <w:t xml:space="preserve"> potential </w:t>
      </w:r>
      <w:r w:rsidRPr="00944804">
        <w:rPr>
          <w:rFonts w:ascii="Times New Roman" w:hAnsi="Times New Roman" w:cs="Times New Roman"/>
          <w:b/>
          <w:sz w:val="24"/>
          <w:u w:val="single"/>
        </w:rPr>
        <w:t>causes of conflict beyond interactions between the most important states in the system.</w:t>
      </w:r>
    </w:p>
    <w:p w:rsidR="00F31D52" w:rsidRPr="00944804" w:rsidRDefault="00F31D52" w:rsidP="00F31D52">
      <w:pPr>
        <w:rPr>
          <w:rFonts w:ascii="Times New Roman" w:hAnsi="Times New Roman" w:cs="Times New Roman"/>
          <w:b/>
          <w:sz w:val="24"/>
          <w:u w:val="single"/>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Heg is resilient</w:t>
      </w:r>
    </w:p>
    <w:p w:rsidR="00F31D52" w:rsidRPr="00944804" w:rsidRDefault="00F31D52" w:rsidP="00F31D52">
      <w:pPr>
        <w:tabs>
          <w:tab w:val="left" w:pos="360"/>
        </w:tabs>
        <w:rPr>
          <w:rFonts w:ascii="Times New Roman" w:hAnsi="Times New Roman" w:cs="Times New Roman"/>
        </w:rPr>
      </w:pPr>
      <w:r w:rsidRPr="00944804">
        <w:rPr>
          <w:rStyle w:val="Heading2Char2"/>
          <w:rFonts w:ascii="Times New Roman" w:hAnsi="Times New Roman" w:cs="Times New Roman"/>
        </w:rPr>
        <w:t>Wohlforth 7</w:t>
      </w:r>
      <w:r w:rsidRPr="00944804">
        <w:rPr>
          <w:rFonts w:ascii="Times New Roman" w:hAnsi="Times New Roman" w:cs="Times New Roman"/>
        </w:rPr>
        <w:t xml:space="preserve"> (William, Professor of Government – Dartmouth College, “Unipolar Stability”, Harvard International Review, Spring, http://hir.harvard.edu/articles/1611/3/)</w:t>
      </w:r>
    </w:p>
    <w:p w:rsidR="00F31D52" w:rsidRPr="00944804" w:rsidRDefault="00F31D52" w:rsidP="00F31D52">
      <w:pPr>
        <w:tabs>
          <w:tab w:val="left" w:pos="360"/>
        </w:tabs>
        <w:rPr>
          <w:rFonts w:ascii="Times New Roman" w:hAnsi="Times New Roman" w:cs="Times New Roman"/>
        </w:rPr>
      </w:pPr>
      <w:r w:rsidRPr="00944804">
        <w:rPr>
          <w:rFonts w:ascii="Times New Roman" w:hAnsi="Times New Roman" w:cs="Times New Roman"/>
          <w:sz w:val="16"/>
        </w:rPr>
        <w:t xml:space="preserve">US military forces are stretched thin, its budget and trade deficits are high, and the country continues to finance its profligate ways by borrowing from abroad—notably from the Chinese government. These </w:t>
      </w:r>
      <w:r w:rsidRPr="00944804">
        <w:rPr>
          <w:rStyle w:val="Style4Char"/>
          <w:rFonts w:ascii="Times New Roman" w:eastAsiaTheme="minorHAnsi" w:hAnsi="Times New Roman"/>
        </w:rPr>
        <w:t>developments have prompted</w:t>
      </w:r>
      <w:r w:rsidRPr="00944804">
        <w:rPr>
          <w:rFonts w:ascii="Times New Roman" w:hAnsi="Times New Roman" w:cs="Times New Roman"/>
        </w:rPr>
        <w:t xml:space="preserve"> </w:t>
      </w:r>
      <w:r w:rsidRPr="00944804">
        <w:rPr>
          <w:rFonts w:ascii="Times New Roman" w:hAnsi="Times New Roman" w:cs="Times New Roman"/>
          <w:sz w:val="16"/>
        </w:rPr>
        <w:t xml:space="preserve">many </w:t>
      </w:r>
      <w:r w:rsidRPr="00944804">
        <w:rPr>
          <w:rStyle w:val="Style4Char"/>
          <w:rFonts w:ascii="Times New Roman" w:eastAsiaTheme="minorHAnsi" w:hAnsi="Times New Roman"/>
        </w:rPr>
        <w:t>analysts to warn that the</w:t>
      </w:r>
      <w:r w:rsidRPr="00944804">
        <w:rPr>
          <w:rFonts w:ascii="Times New Roman" w:hAnsi="Times New Roman" w:cs="Times New Roman"/>
        </w:rPr>
        <w:t xml:space="preserve"> </w:t>
      </w:r>
      <w:r w:rsidRPr="00944804">
        <w:rPr>
          <w:rStyle w:val="Style4Char"/>
          <w:rFonts w:ascii="Times New Roman" w:eastAsiaTheme="minorHAnsi" w:hAnsi="Times New Roman"/>
          <w:bdr w:val="single" w:sz="4" w:space="0" w:color="auto"/>
        </w:rPr>
        <w:t>U</w:t>
      </w:r>
      <w:r w:rsidRPr="00944804">
        <w:rPr>
          <w:rFonts w:ascii="Times New Roman" w:hAnsi="Times New Roman" w:cs="Times New Roman"/>
        </w:rPr>
        <w:t xml:space="preserve">nited </w:t>
      </w:r>
      <w:r w:rsidRPr="00944804">
        <w:rPr>
          <w:rStyle w:val="Style4Char"/>
          <w:rFonts w:ascii="Times New Roman" w:eastAsiaTheme="minorHAnsi" w:hAnsi="Times New Roman"/>
          <w:bdr w:val="single" w:sz="4" w:space="0" w:color="auto"/>
        </w:rPr>
        <w:t>S</w:t>
      </w:r>
      <w:r w:rsidRPr="00944804">
        <w:rPr>
          <w:rFonts w:ascii="Times New Roman" w:hAnsi="Times New Roman" w:cs="Times New Roman"/>
        </w:rPr>
        <w:t xml:space="preserve">tates </w:t>
      </w:r>
      <w:r w:rsidRPr="00944804">
        <w:rPr>
          <w:rStyle w:val="Style4Char"/>
          <w:rFonts w:ascii="Times New Roman" w:eastAsiaTheme="minorHAnsi" w:hAnsi="Times New Roman"/>
        </w:rPr>
        <w:t>suffers from</w:t>
      </w:r>
      <w:r w:rsidRPr="00944804">
        <w:rPr>
          <w:rFonts w:ascii="Times New Roman" w:hAnsi="Times New Roman" w:cs="Times New Roman"/>
        </w:rPr>
        <w:t xml:space="preserve"> </w:t>
      </w:r>
      <w:r w:rsidRPr="00944804">
        <w:rPr>
          <w:rFonts w:ascii="Times New Roman" w:hAnsi="Times New Roman" w:cs="Times New Roman"/>
          <w:sz w:val="16"/>
        </w:rPr>
        <w:t xml:space="preserve">“imperial </w:t>
      </w:r>
      <w:r w:rsidRPr="00944804">
        <w:rPr>
          <w:rStyle w:val="Style4Char"/>
          <w:rFonts w:ascii="Times New Roman" w:eastAsiaTheme="minorHAnsi" w:hAnsi="Times New Roman"/>
        </w:rPr>
        <w:t>overstretch</w:t>
      </w:r>
      <w:r w:rsidRPr="00944804">
        <w:rPr>
          <w:rFonts w:ascii="Times New Roman" w:hAnsi="Times New Roman" w:cs="Times New Roman"/>
        </w:rPr>
        <w:t>.”</w:t>
      </w:r>
      <w:r w:rsidRPr="00944804">
        <w:rPr>
          <w:rFonts w:ascii="Times New Roman" w:hAnsi="Times New Roman" w:cs="Times New Roman"/>
          <w:sz w:val="16"/>
        </w:rPr>
        <w:t xml:space="preserve"> And if US power is overstretched now, the argument goes, unipolarity can hardly be sustainable for long. The problem with this argument is that it fails to distinguish between actual and latent power. One must be careful to take into account both the level of resources that can be mobilized and the degree to which a government actually tries to mobilize them. And how much a government asks of its public is partly a function of the severity of the challenges that it faces. Indeed, one can never know for sure what a state is capable of until it has been seriously challenged. Yale historian Paul Kennedy coined the term “imperial overstretch” to describe the situation in which a state’s actual and latent capabilities cannot possibly match its foreign policy commitments. This situation should be contrasted with what might be termed “self-inflicted overstretch”—a situation in which a state lacks the sufficient resources to meet its current foreign policy commitments in the short term, but has untapped latent power and readily available policy choices that it can use to draw on this power. This is arguably the situation that the United States is in today</w:t>
      </w:r>
      <w:r w:rsidRPr="00944804">
        <w:rPr>
          <w:rFonts w:ascii="Times New Roman" w:hAnsi="Times New Roman" w:cs="Times New Roman"/>
        </w:rPr>
        <w:t xml:space="preserve">. </w:t>
      </w:r>
      <w:r w:rsidRPr="00944804">
        <w:rPr>
          <w:rStyle w:val="Style4Char"/>
          <w:rFonts w:ascii="Times New Roman" w:eastAsiaTheme="minorHAnsi" w:hAnsi="Times New Roman"/>
        </w:rPr>
        <w:t>But the US government has not attempted to extract more resources from its population to meet its</w:t>
      </w:r>
      <w:r w:rsidRPr="00944804">
        <w:rPr>
          <w:rFonts w:ascii="Times New Roman" w:hAnsi="Times New Roman" w:cs="Times New Roman"/>
        </w:rPr>
        <w:t xml:space="preserve"> </w:t>
      </w:r>
      <w:r w:rsidRPr="00944804">
        <w:rPr>
          <w:rFonts w:ascii="Times New Roman" w:hAnsi="Times New Roman" w:cs="Times New Roman"/>
          <w:sz w:val="16"/>
        </w:rPr>
        <w:t xml:space="preserve">foreign policy </w:t>
      </w:r>
      <w:r w:rsidRPr="00944804">
        <w:rPr>
          <w:rStyle w:val="Style4Char"/>
          <w:rFonts w:ascii="Times New Roman" w:eastAsiaTheme="minorHAnsi" w:hAnsi="Times New Roman"/>
        </w:rPr>
        <w:t>commitments</w:t>
      </w:r>
      <w:r w:rsidRPr="00944804">
        <w:rPr>
          <w:rFonts w:ascii="Times New Roman" w:hAnsi="Times New Roman" w:cs="Times New Roman"/>
        </w:rPr>
        <w:t xml:space="preserve">. </w:t>
      </w:r>
      <w:r w:rsidRPr="00944804">
        <w:rPr>
          <w:rFonts w:ascii="Times New Roman" w:hAnsi="Times New Roman" w:cs="Times New Roman"/>
          <w:sz w:val="16"/>
        </w:rPr>
        <w:t>Instead, it has moved strongly in the opposite direction by slashing personal and corporate tax rates.</w:t>
      </w:r>
      <w:r w:rsidRPr="00944804">
        <w:rPr>
          <w:rFonts w:ascii="Times New Roman" w:hAnsi="Times New Roman" w:cs="Times New Roman"/>
        </w:rPr>
        <w:t xml:space="preserve"> </w:t>
      </w:r>
      <w:r w:rsidRPr="00944804">
        <w:rPr>
          <w:rStyle w:val="Style4Char"/>
          <w:rFonts w:ascii="Times New Roman" w:eastAsiaTheme="minorHAnsi" w:hAnsi="Times New Roman"/>
        </w:rPr>
        <w:t>Although it is fighting wars in Afghanistan</w:t>
      </w:r>
      <w:r w:rsidRPr="00944804">
        <w:rPr>
          <w:rFonts w:ascii="Times New Roman" w:hAnsi="Times New Roman" w:cs="Times New Roman"/>
        </w:rPr>
        <w:t xml:space="preserve"> </w:t>
      </w:r>
      <w:r w:rsidRPr="00944804">
        <w:rPr>
          <w:rFonts w:ascii="Times New Roman" w:hAnsi="Times New Roman" w:cs="Times New Roman"/>
          <w:sz w:val="16"/>
        </w:rPr>
        <w:t xml:space="preserve">and Iraq and claims to be fighting a global “war” on terrorism, </w:t>
      </w:r>
      <w:r w:rsidRPr="00944804">
        <w:rPr>
          <w:rStyle w:val="Style4Char"/>
          <w:rFonts w:ascii="Times New Roman" w:eastAsiaTheme="minorHAnsi" w:hAnsi="Times New Roman"/>
        </w:rPr>
        <w:t>the</w:t>
      </w:r>
      <w:r w:rsidRPr="00944804">
        <w:rPr>
          <w:rFonts w:ascii="Times New Roman" w:hAnsi="Times New Roman" w:cs="Times New Roman"/>
        </w:rPr>
        <w:t xml:space="preserve"> </w:t>
      </w:r>
      <w:r w:rsidRPr="00944804">
        <w:rPr>
          <w:rStyle w:val="Style4Char"/>
          <w:rFonts w:ascii="Times New Roman" w:eastAsiaTheme="minorHAnsi" w:hAnsi="Times New Roman"/>
          <w:bdr w:val="single" w:sz="4" w:space="0" w:color="auto"/>
        </w:rPr>
        <w:t>U</w:t>
      </w:r>
      <w:r w:rsidRPr="00944804">
        <w:rPr>
          <w:rFonts w:ascii="Times New Roman" w:hAnsi="Times New Roman" w:cs="Times New Roman"/>
        </w:rPr>
        <w:t xml:space="preserve">nited </w:t>
      </w:r>
      <w:r w:rsidRPr="00944804">
        <w:rPr>
          <w:rStyle w:val="Style4Char"/>
          <w:rFonts w:ascii="Times New Roman" w:eastAsiaTheme="minorHAnsi" w:hAnsi="Times New Roman"/>
          <w:bdr w:val="single" w:sz="4" w:space="0" w:color="auto"/>
        </w:rPr>
        <w:t>S</w:t>
      </w:r>
      <w:r w:rsidRPr="00944804">
        <w:rPr>
          <w:rFonts w:ascii="Times New Roman" w:hAnsi="Times New Roman" w:cs="Times New Roman"/>
        </w:rPr>
        <w:t xml:space="preserve">tates </w:t>
      </w:r>
      <w:r w:rsidRPr="00944804">
        <w:rPr>
          <w:rStyle w:val="Style4Char"/>
          <w:rFonts w:ascii="Times New Roman" w:eastAsiaTheme="minorHAnsi" w:hAnsi="Times New Roman"/>
        </w:rPr>
        <w:t>is not acting like a country under intense</w:t>
      </w:r>
      <w:r w:rsidRPr="00944804">
        <w:rPr>
          <w:rFonts w:ascii="Times New Roman" w:hAnsi="Times New Roman" w:cs="Times New Roman"/>
        </w:rPr>
        <w:t xml:space="preserve"> </w:t>
      </w:r>
      <w:r w:rsidRPr="00944804">
        <w:rPr>
          <w:rFonts w:ascii="Times New Roman" w:hAnsi="Times New Roman" w:cs="Times New Roman"/>
          <w:sz w:val="16"/>
        </w:rPr>
        <w:t xml:space="preserve">international </w:t>
      </w:r>
      <w:r w:rsidRPr="00944804">
        <w:rPr>
          <w:rStyle w:val="Style4Char"/>
          <w:rFonts w:ascii="Times New Roman" w:eastAsiaTheme="minorHAnsi" w:hAnsi="Times New Roman"/>
        </w:rPr>
        <w:t>pressure</w:t>
      </w:r>
      <w:r w:rsidRPr="00944804">
        <w:rPr>
          <w:rFonts w:ascii="Times New Roman" w:hAnsi="Times New Roman" w:cs="Times New Roman"/>
          <w:sz w:val="16"/>
        </w:rPr>
        <w:t>. Aside from the volunteer servicemen and women and their families,</w:t>
      </w:r>
      <w:r w:rsidRPr="00944804">
        <w:rPr>
          <w:rFonts w:ascii="Times New Roman" w:hAnsi="Times New Roman" w:cs="Times New Roman"/>
        </w:rPr>
        <w:t xml:space="preserve"> </w:t>
      </w:r>
      <w:r w:rsidRPr="00944804">
        <w:rPr>
          <w:rStyle w:val="Style4Char"/>
          <w:rFonts w:ascii="Times New Roman" w:eastAsiaTheme="minorHAnsi" w:hAnsi="Times New Roman"/>
        </w:rPr>
        <w:t>US citizens have not been asked to make sacrifices</w:t>
      </w:r>
      <w:r w:rsidRPr="00944804">
        <w:rPr>
          <w:rFonts w:ascii="Times New Roman" w:hAnsi="Times New Roman" w:cs="Times New Roman"/>
        </w:rPr>
        <w:t xml:space="preserve"> </w:t>
      </w:r>
      <w:r w:rsidRPr="00944804">
        <w:rPr>
          <w:rFonts w:ascii="Times New Roman" w:hAnsi="Times New Roman" w:cs="Times New Roman"/>
          <w:sz w:val="16"/>
        </w:rPr>
        <w:t xml:space="preserve">for the sake of national prosperity and security. </w:t>
      </w:r>
      <w:r w:rsidRPr="00944804">
        <w:rPr>
          <w:rStyle w:val="Style4Char"/>
          <w:rFonts w:ascii="Times New Roman" w:eastAsiaTheme="minorHAnsi" w:hAnsi="Times New Roman"/>
        </w:rPr>
        <w:t>The country could clearly devote a greater proportion of its economy to military spending</w:t>
      </w:r>
      <w:r w:rsidRPr="00944804">
        <w:rPr>
          <w:rFonts w:ascii="Times New Roman" w:hAnsi="Times New Roman" w:cs="Times New Roman"/>
        </w:rPr>
        <w:t xml:space="preserve">: today </w:t>
      </w:r>
      <w:r w:rsidRPr="00944804">
        <w:rPr>
          <w:rStyle w:val="Style4Char"/>
          <w:rFonts w:ascii="Times New Roman" w:eastAsiaTheme="minorHAnsi" w:hAnsi="Times New Roman"/>
        </w:rPr>
        <w:t>it spends only</w:t>
      </w:r>
      <w:r w:rsidRPr="00944804">
        <w:rPr>
          <w:rFonts w:ascii="Times New Roman" w:hAnsi="Times New Roman" w:cs="Times New Roman"/>
        </w:rPr>
        <w:t xml:space="preserve"> about </w:t>
      </w:r>
      <w:r w:rsidRPr="00944804">
        <w:rPr>
          <w:rStyle w:val="Style4Char"/>
          <w:rFonts w:ascii="Times New Roman" w:eastAsiaTheme="minorHAnsi" w:hAnsi="Times New Roman"/>
        </w:rPr>
        <w:t>4 percent of</w:t>
      </w:r>
      <w:r w:rsidRPr="00944804">
        <w:rPr>
          <w:rFonts w:ascii="Times New Roman" w:hAnsi="Times New Roman" w:cs="Times New Roman"/>
        </w:rPr>
        <w:t xml:space="preserve"> its </w:t>
      </w:r>
      <w:r w:rsidRPr="00944804">
        <w:rPr>
          <w:rStyle w:val="Style4Char"/>
          <w:rFonts w:ascii="Times New Roman" w:eastAsiaTheme="minorHAnsi" w:hAnsi="Times New Roman"/>
        </w:rPr>
        <w:t>GDP on the military</w:t>
      </w:r>
      <w:r w:rsidRPr="00944804">
        <w:rPr>
          <w:rFonts w:ascii="Times New Roman" w:hAnsi="Times New Roman" w:cs="Times New Roman"/>
        </w:rPr>
        <w:t xml:space="preserve">, </w:t>
      </w:r>
      <w:r w:rsidRPr="00944804">
        <w:rPr>
          <w:rFonts w:ascii="Times New Roman" w:hAnsi="Times New Roman" w:cs="Times New Roman"/>
          <w:sz w:val="16"/>
        </w:rPr>
        <w:t>as compared to 7 to 14 percent during the peak years of the Cold War</w:t>
      </w:r>
      <w:r w:rsidRPr="00944804">
        <w:rPr>
          <w:rStyle w:val="Style4Char"/>
          <w:rFonts w:ascii="Times New Roman" w:eastAsiaTheme="minorHAnsi" w:hAnsi="Times New Roman"/>
          <w:sz w:val="16"/>
        </w:rPr>
        <w:t>.</w:t>
      </w:r>
      <w:r w:rsidRPr="00944804">
        <w:rPr>
          <w:rStyle w:val="Style4Char"/>
          <w:rFonts w:ascii="Times New Roman" w:eastAsiaTheme="minorHAnsi" w:hAnsi="Times New Roman"/>
        </w:rPr>
        <w:t xml:space="preserve"> It could also spend</w:t>
      </w:r>
      <w:r w:rsidRPr="00944804">
        <w:rPr>
          <w:rFonts w:ascii="Times New Roman" w:hAnsi="Times New Roman" w:cs="Times New Roman"/>
        </w:rPr>
        <w:t xml:space="preserve"> its military budget </w:t>
      </w:r>
      <w:r w:rsidRPr="00944804">
        <w:rPr>
          <w:rStyle w:val="Style4Char"/>
          <w:rFonts w:ascii="Times New Roman" w:eastAsiaTheme="minorHAnsi" w:hAnsi="Times New Roman"/>
        </w:rPr>
        <w:t>more efficiently, shifting resources</w:t>
      </w:r>
      <w:r w:rsidRPr="00944804">
        <w:rPr>
          <w:rFonts w:ascii="Times New Roman" w:hAnsi="Times New Roman" w:cs="Times New Roman"/>
        </w:rPr>
        <w:t xml:space="preserve"> from expensive weapons systems </w:t>
      </w:r>
      <w:r w:rsidRPr="00944804">
        <w:rPr>
          <w:rStyle w:val="Style4Char"/>
          <w:rFonts w:ascii="Times New Roman" w:eastAsiaTheme="minorHAnsi" w:hAnsi="Times New Roman"/>
        </w:rPr>
        <w:t>to boots on the ground</w:t>
      </w:r>
      <w:r w:rsidRPr="00944804">
        <w:rPr>
          <w:rFonts w:ascii="Times New Roman" w:hAnsi="Times New Roman" w:cs="Times New Roman"/>
        </w:rPr>
        <w:t xml:space="preserve">. Even more radically, </w:t>
      </w:r>
      <w:r w:rsidRPr="00944804">
        <w:rPr>
          <w:rStyle w:val="Style4Char"/>
          <w:rFonts w:ascii="Times New Roman" w:eastAsiaTheme="minorHAnsi" w:hAnsi="Times New Roman"/>
        </w:rPr>
        <w:t>it could reinstitute</w:t>
      </w:r>
      <w:r w:rsidRPr="00944804">
        <w:rPr>
          <w:rFonts w:ascii="Times New Roman" w:hAnsi="Times New Roman" w:cs="Times New Roman"/>
        </w:rPr>
        <w:t xml:space="preserve"> military </w:t>
      </w:r>
      <w:r w:rsidRPr="00944804">
        <w:rPr>
          <w:rStyle w:val="Style4Char"/>
          <w:rFonts w:ascii="Times New Roman" w:eastAsiaTheme="minorHAnsi" w:hAnsi="Times New Roman"/>
        </w:rPr>
        <w:t>conscription</w:t>
      </w:r>
      <w:r w:rsidRPr="00944804">
        <w:rPr>
          <w:rFonts w:ascii="Times New Roman" w:hAnsi="Times New Roman" w:cs="Times New Roman"/>
          <w:sz w:val="16"/>
        </w:rPr>
        <w:t xml:space="preserve">, shifting resources from pay and benefits to training and equipping more soldiers. On the economic front, </w:t>
      </w:r>
      <w:r w:rsidRPr="00944804">
        <w:rPr>
          <w:rStyle w:val="Style4Char"/>
          <w:rFonts w:ascii="Times New Roman" w:eastAsiaTheme="minorHAnsi" w:hAnsi="Times New Roman"/>
        </w:rPr>
        <w:t>it could raise taxes</w:t>
      </w:r>
      <w:r w:rsidRPr="00944804">
        <w:rPr>
          <w:rFonts w:ascii="Times New Roman" w:hAnsi="Times New Roman" w:cs="Times New Roman"/>
        </w:rPr>
        <w:t xml:space="preserve"> in a number of ways, notably on fossil fuels, </w:t>
      </w:r>
      <w:r w:rsidRPr="00944804">
        <w:rPr>
          <w:rStyle w:val="Style4Char"/>
          <w:rFonts w:ascii="Times New Roman" w:eastAsiaTheme="minorHAnsi" w:hAnsi="Times New Roman"/>
        </w:rPr>
        <w:t>to put its fiscal house back in order</w:t>
      </w:r>
      <w:r w:rsidRPr="00944804">
        <w:rPr>
          <w:rFonts w:ascii="Times New Roman" w:hAnsi="Times New Roman" w:cs="Times New Roman"/>
        </w:rPr>
        <w:t xml:space="preserve">. </w:t>
      </w:r>
      <w:r w:rsidRPr="00944804">
        <w:rPr>
          <w:rFonts w:ascii="Times New Roman" w:hAnsi="Times New Roman" w:cs="Times New Roman"/>
          <w:sz w:val="16"/>
        </w:rPr>
        <w:t xml:space="preserve">No one knows for sure what would happen if a US president undertook such </w:t>
      </w:r>
      <w:r w:rsidRPr="00944804">
        <w:rPr>
          <w:rFonts w:ascii="Times New Roman" w:hAnsi="Times New Roman" w:cs="Times New Roman"/>
        </w:rPr>
        <w:t xml:space="preserve">drastic measures, but </w:t>
      </w:r>
      <w:r w:rsidRPr="00944804">
        <w:rPr>
          <w:rStyle w:val="Style4Char"/>
          <w:rFonts w:ascii="Times New Roman" w:eastAsiaTheme="minorHAnsi" w:hAnsi="Times New Roman"/>
        </w:rPr>
        <w:t>there is nothing in economics, political science, or history to suggest that such policies would be any less likely to succeed than China is to continue to grow rapidly</w:t>
      </w:r>
      <w:r w:rsidRPr="00944804">
        <w:rPr>
          <w:rFonts w:ascii="Times New Roman" w:hAnsi="Times New Roman" w:cs="Times New Roman"/>
        </w:rPr>
        <w:t xml:space="preserve"> </w:t>
      </w:r>
      <w:r w:rsidRPr="00944804">
        <w:rPr>
          <w:rFonts w:ascii="Times New Roman" w:hAnsi="Times New Roman" w:cs="Times New Roman"/>
          <w:sz w:val="16"/>
        </w:rPr>
        <w:t xml:space="preserve">for decades. Most of those who study US politics would argue that </w:t>
      </w:r>
      <w:r w:rsidRPr="00944804">
        <w:rPr>
          <w:rStyle w:val="Style4Char"/>
          <w:rFonts w:ascii="Times New Roman" w:eastAsiaTheme="minorHAnsi" w:hAnsi="Times New Roman"/>
        </w:rPr>
        <w:t>the likelihood</w:t>
      </w:r>
      <w:r w:rsidRPr="00944804">
        <w:rPr>
          <w:rFonts w:ascii="Times New Roman" w:hAnsi="Times New Roman" w:cs="Times New Roman"/>
        </w:rPr>
        <w:t xml:space="preserve"> and potential success </w:t>
      </w:r>
      <w:r w:rsidRPr="00944804">
        <w:rPr>
          <w:rStyle w:val="Style4Char"/>
          <w:rFonts w:ascii="Times New Roman" w:eastAsiaTheme="minorHAnsi" w:hAnsi="Times New Roman"/>
        </w:rPr>
        <w:t>of such power-generating policies depends on public support</w:t>
      </w:r>
      <w:r w:rsidRPr="00944804">
        <w:rPr>
          <w:rFonts w:ascii="Times New Roman" w:hAnsi="Times New Roman" w:cs="Times New Roman"/>
          <w:sz w:val="16"/>
        </w:rPr>
        <w:t xml:space="preserve">, which is a function of the public’s perception of a threat. </w:t>
      </w:r>
      <w:r w:rsidRPr="00944804">
        <w:rPr>
          <w:rStyle w:val="Style4Char"/>
          <w:rFonts w:ascii="Times New Roman" w:eastAsiaTheme="minorHAnsi" w:hAnsi="Times New Roman"/>
        </w:rPr>
        <w:t>And</w:t>
      </w:r>
      <w:r w:rsidRPr="00944804">
        <w:rPr>
          <w:rFonts w:ascii="Times New Roman" w:hAnsi="Times New Roman" w:cs="Times New Roman"/>
        </w:rPr>
        <w:t xml:space="preserve"> </w:t>
      </w:r>
      <w:r w:rsidRPr="00944804">
        <w:rPr>
          <w:rFonts w:ascii="Times New Roman" w:hAnsi="Times New Roman" w:cs="Times New Roman"/>
          <w:sz w:val="16"/>
        </w:rPr>
        <w:t xml:space="preserve">as unnerving as terrorism is, </w:t>
      </w:r>
      <w:r w:rsidRPr="00944804">
        <w:rPr>
          <w:rStyle w:val="Style4Char"/>
          <w:rFonts w:ascii="Times New Roman" w:eastAsiaTheme="minorHAnsi" w:hAnsi="Times New Roman"/>
        </w:rPr>
        <w:t>there is nothing like the threat of another hostile power rising</w:t>
      </w:r>
      <w:r w:rsidRPr="00944804">
        <w:rPr>
          <w:rFonts w:ascii="Times New Roman" w:hAnsi="Times New Roman" w:cs="Times New Roman"/>
        </w:rPr>
        <w:t xml:space="preserve"> </w:t>
      </w:r>
      <w:r w:rsidRPr="00944804">
        <w:rPr>
          <w:rFonts w:ascii="Times New Roman" w:hAnsi="Times New Roman" w:cs="Times New Roman"/>
          <w:sz w:val="16"/>
        </w:rPr>
        <w:t xml:space="preserve">up in opposition to the United States </w:t>
      </w:r>
      <w:r w:rsidRPr="00944804">
        <w:rPr>
          <w:rStyle w:val="Style4Char"/>
          <w:rFonts w:ascii="Times New Roman" w:eastAsiaTheme="minorHAnsi" w:hAnsi="Times New Roman"/>
        </w:rPr>
        <w:t>for mobilizing public support</w:t>
      </w:r>
      <w:r w:rsidRPr="00944804">
        <w:rPr>
          <w:rFonts w:ascii="Times New Roman" w:hAnsi="Times New Roman" w:cs="Times New Roman"/>
        </w:rPr>
        <w:t xml:space="preserve">. </w:t>
      </w:r>
      <w:r w:rsidRPr="00944804">
        <w:rPr>
          <w:rStyle w:val="Style4Char"/>
          <w:rFonts w:ascii="Times New Roman" w:eastAsiaTheme="minorHAnsi" w:hAnsi="Times New Roman"/>
        </w:rPr>
        <w:t xml:space="preserve">With </w:t>
      </w:r>
      <w:r w:rsidRPr="00944804">
        <w:rPr>
          <w:rStyle w:val="Style4Char"/>
          <w:rFonts w:ascii="Times New Roman" w:eastAsiaTheme="minorHAnsi" w:hAnsi="Times New Roman"/>
          <w:b/>
          <w:bdr w:val="single" w:sz="4" w:space="0" w:color="auto"/>
        </w:rPr>
        <w:t>latent power</w:t>
      </w:r>
      <w:r w:rsidRPr="00944804">
        <w:rPr>
          <w:rStyle w:val="Style4Char"/>
          <w:rFonts w:ascii="Times New Roman" w:eastAsiaTheme="minorHAnsi" w:hAnsi="Times New Roman"/>
        </w:rPr>
        <w:t xml:space="preserve"> in the picture, it becomes clear that unipolarity might have more built-in </w:t>
      </w:r>
      <w:r w:rsidRPr="00944804">
        <w:rPr>
          <w:rStyle w:val="Style4Char"/>
          <w:rFonts w:ascii="Times New Roman" w:eastAsiaTheme="minorHAnsi" w:hAnsi="Times New Roman"/>
          <w:b/>
        </w:rPr>
        <w:t>self-reinforcing mechanisms</w:t>
      </w:r>
      <w:r w:rsidRPr="00944804">
        <w:rPr>
          <w:rStyle w:val="Style4Char"/>
          <w:rFonts w:ascii="Times New Roman" w:eastAsiaTheme="minorHAnsi" w:hAnsi="Times New Roman"/>
        </w:rPr>
        <w:t xml:space="preserve"> than many analysts realize</w:t>
      </w:r>
      <w:r w:rsidRPr="00944804">
        <w:rPr>
          <w:rStyle w:val="Style4Char"/>
          <w:rFonts w:ascii="Times New Roman" w:eastAsiaTheme="minorHAnsi" w:hAnsi="Times New Roman"/>
          <w:sz w:val="16"/>
        </w:rPr>
        <w:t>.</w:t>
      </w:r>
      <w:r w:rsidRPr="00944804">
        <w:rPr>
          <w:rFonts w:ascii="Times New Roman" w:hAnsi="Times New Roman" w:cs="Times New Roman"/>
          <w:sz w:val="16"/>
        </w:rPr>
        <w:t xml:space="preserve"> It is often noted that the rise of a peer competitor to the United States might be thwarted by the counterbalancing actions of neighboring powers. For example, China’s rise might push India and Japan closer to the United States—indeed, this has already happened to some extent. There is also the strong possibility that </w:t>
      </w:r>
      <w:r w:rsidRPr="00944804">
        <w:rPr>
          <w:rStyle w:val="Style4Char"/>
          <w:rFonts w:ascii="Times New Roman" w:eastAsiaTheme="minorHAnsi" w:hAnsi="Times New Roman"/>
        </w:rPr>
        <w:t>a peer rival</w:t>
      </w:r>
      <w:r w:rsidRPr="00944804">
        <w:rPr>
          <w:rFonts w:ascii="Times New Roman" w:hAnsi="Times New Roman" w:cs="Times New Roman"/>
        </w:rPr>
        <w:t xml:space="preserve"> that comes to be seen as a threat </w:t>
      </w:r>
      <w:r w:rsidRPr="00944804">
        <w:rPr>
          <w:rStyle w:val="Style4Char"/>
          <w:rFonts w:ascii="Times New Roman" w:eastAsiaTheme="minorHAnsi" w:hAnsi="Times New Roman"/>
        </w:rPr>
        <w:t>would create strong incentives for the</w:t>
      </w:r>
      <w:r w:rsidRPr="00944804">
        <w:rPr>
          <w:rFonts w:ascii="Times New Roman" w:hAnsi="Times New Roman" w:cs="Times New Roman"/>
        </w:rPr>
        <w:t xml:space="preserve"> </w:t>
      </w:r>
      <w:r w:rsidRPr="00944804">
        <w:rPr>
          <w:rStyle w:val="Style4Char"/>
          <w:rFonts w:ascii="Times New Roman" w:eastAsiaTheme="minorHAnsi" w:hAnsi="Times New Roman"/>
          <w:bdr w:val="single" w:sz="4" w:space="0" w:color="auto"/>
        </w:rPr>
        <w:t>U</w:t>
      </w:r>
      <w:r w:rsidRPr="00944804">
        <w:rPr>
          <w:rFonts w:ascii="Times New Roman" w:hAnsi="Times New Roman" w:cs="Times New Roman"/>
        </w:rPr>
        <w:t xml:space="preserve">nited </w:t>
      </w:r>
      <w:r w:rsidRPr="00944804">
        <w:rPr>
          <w:rStyle w:val="Style4Char"/>
          <w:rFonts w:ascii="Times New Roman" w:eastAsiaTheme="minorHAnsi" w:hAnsi="Times New Roman"/>
          <w:bdr w:val="single" w:sz="4" w:space="0" w:color="auto"/>
        </w:rPr>
        <w:t>S</w:t>
      </w:r>
      <w:r w:rsidRPr="00944804">
        <w:rPr>
          <w:rFonts w:ascii="Times New Roman" w:hAnsi="Times New Roman" w:cs="Times New Roman"/>
        </w:rPr>
        <w:t xml:space="preserve">tates </w:t>
      </w:r>
      <w:r w:rsidRPr="00944804">
        <w:rPr>
          <w:rStyle w:val="Style4Char"/>
          <w:rFonts w:ascii="Times New Roman" w:eastAsiaTheme="minorHAnsi" w:hAnsi="Times New Roman"/>
        </w:rPr>
        <w:t>to end its</w:t>
      </w:r>
      <w:r w:rsidRPr="00944804">
        <w:rPr>
          <w:rFonts w:ascii="Times New Roman" w:hAnsi="Times New Roman" w:cs="Times New Roman"/>
        </w:rPr>
        <w:t xml:space="preserve"> </w:t>
      </w:r>
      <w:r w:rsidRPr="00944804">
        <w:rPr>
          <w:rFonts w:ascii="Times New Roman" w:hAnsi="Times New Roman" w:cs="Times New Roman"/>
          <w:sz w:val="16"/>
        </w:rPr>
        <w:t xml:space="preserve">self-inflicted </w:t>
      </w:r>
      <w:r w:rsidRPr="00944804">
        <w:rPr>
          <w:rStyle w:val="Style4Char"/>
          <w:rFonts w:ascii="Times New Roman" w:eastAsiaTheme="minorHAnsi" w:hAnsi="Times New Roman"/>
        </w:rPr>
        <w:t xml:space="preserve">overstretch and </w:t>
      </w:r>
      <w:r w:rsidRPr="00944804">
        <w:rPr>
          <w:rStyle w:val="Style4Char"/>
          <w:rFonts w:ascii="Times New Roman" w:eastAsiaTheme="minorHAnsi" w:hAnsi="Times New Roman"/>
          <w:b/>
        </w:rPr>
        <w:t>tap</w:t>
      </w:r>
      <w:r w:rsidRPr="00944804">
        <w:rPr>
          <w:rFonts w:ascii="Times New Roman" w:hAnsi="Times New Roman" w:cs="Times New Roman"/>
        </w:rPr>
        <w:t xml:space="preserve"> </w:t>
      </w:r>
      <w:r w:rsidRPr="00944804">
        <w:rPr>
          <w:rFonts w:ascii="Times New Roman" w:hAnsi="Times New Roman" w:cs="Times New Roman"/>
          <w:sz w:val="16"/>
        </w:rPr>
        <w:t xml:space="preserve">potentially </w:t>
      </w:r>
      <w:r w:rsidRPr="00944804">
        <w:rPr>
          <w:rStyle w:val="Style4Char"/>
          <w:rFonts w:ascii="Times New Roman" w:eastAsiaTheme="minorHAnsi" w:hAnsi="Times New Roman"/>
          <w:b/>
          <w:bdr w:val="single" w:sz="4" w:space="0" w:color="auto"/>
        </w:rPr>
        <w:t>large wellsprings</w:t>
      </w:r>
      <w:r w:rsidRPr="00944804">
        <w:rPr>
          <w:rStyle w:val="Style4Char"/>
          <w:rFonts w:ascii="Times New Roman" w:eastAsiaTheme="minorHAnsi" w:hAnsi="Times New Roman"/>
          <w:b/>
        </w:rPr>
        <w:t xml:space="preserve"> of</w:t>
      </w:r>
      <w:r w:rsidRPr="00944804">
        <w:rPr>
          <w:rStyle w:val="Style4Char"/>
          <w:rFonts w:ascii="Times New Roman" w:eastAsiaTheme="minorHAnsi" w:hAnsi="Times New Roman"/>
        </w:rPr>
        <w:t xml:space="preserve"> </w:t>
      </w:r>
      <w:r w:rsidRPr="00944804">
        <w:rPr>
          <w:rStyle w:val="Style4Char"/>
          <w:rFonts w:ascii="Times New Roman" w:eastAsiaTheme="minorHAnsi" w:hAnsi="Times New Roman"/>
          <w:sz w:val="16"/>
        </w:rPr>
        <w:t xml:space="preserve">latent </w:t>
      </w:r>
      <w:r w:rsidRPr="00944804">
        <w:rPr>
          <w:rStyle w:val="Style4Char"/>
          <w:rFonts w:ascii="Times New Roman" w:eastAsiaTheme="minorHAnsi" w:hAnsi="Times New Roman"/>
          <w:b/>
        </w:rPr>
        <w:t>power</w:t>
      </w:r>
      <w:r w:rsidRPr="00944804">
        <w:rPr>
          <w:rFonts w:ascii="Times New Roman" w:hAnsi="Times New Roman" w:cs="Times New Roman"/>
        </w:rPr>
        <w:t xml:space="preserve">. </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No resource wars</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No resource wars over oil</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Victor 7</w:t>
      </w:r>
      <w:r w:rsidRPr="00944804">
        <w:rPr>
          <w:rFonts w:ascii="Times New Roman" w:hAnsi="Times New Roman" w:cs="Times New Roman"/>
        </w:rPr>
        <w:t xml:space="preserve"> (David G., Professor of Law – Stanford Law School and Director – Program on Energy and Sustainable Development, “What Resource Wars?”, The National Interest, 11-12, http://www.nationalinterest.org/Article.aspx?id=16020)</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RISING </w:t>
      </w:r>
      <w:r w:rsidRPr="00944804">
        <w:rPr>
          <w:rStyle w:val="Heading3Char"/>
          <w:rFonts w:ascii="Times New Roman" w:hAnsi="Times New Roman" w:cs="Times New Roman"/>
        </w:rPr>
        <w:t>ENERGY prices</w:t>
      </w:r>
      <w:r w:rsidRPr="00944804">
        <w:rPr>
          <w:rFonts w:ascii="Times New Roman" w:hAnsi="Times New Roman" w:cs="Times New Roman"/>
          <w:sz w:val="16"/>
        </w:rPr>
        <w:t xml:space="preserve"> and mounting concerns about environmental depletion </w:t>
      </w:r>
      <w:r w:rsidRPr="00944804">
        <w:rPr>
          <w:rStyle w:val="Heading3Char"/>
          <w:rFonts w:ascii="Times New Roman" w:hAnsi="Times New Roman" w:cs="Times New Roman"/>
        </w:rPr>
        <w:t>have animated fears</w:t>
      </w:r>
      <w:r w:rsidRPr="00944804">
        <w:rPr>
          <w:rFonts w:ascii="Times New Roman" w:hAnsi="Times New Roman" w:cs="Times New Roman"/>
          <w:sz w:val="16"/>
        </w:rPr>
        <w:t xml:space="preserve"> that t</w:t>
      </w:r>
      <w:r w:rsidRPr="00944804">
        <w:rPr>
          <w:rStyle w:val="Heading3Char"/>
          <w:rFonts w:ascii="Times New Roman" w:hAnsi="Times New Roman" w:cs="Times New Roman"/>
        </w:rPr>
        <w:t>he world may be headed for</w:t>
      </w:r>
      <w:r w:rsidRPr="00944804">
        <w:rPr>
          <w:rFonts w:ascii="Times New Roman" w:hAnsi="Times New Roman" w:cs="Times New Roman"/>
          <w:sz w:val="16"/>
        </w:rPr>
        <w:t xml:space="preserve"> a spate of </w:t>
      </w:r>
      <w:r w:rsidRPr="00944804">
        <w:rPr>
          <w:rStyle w:val="Heading3Char"/>
          <w:rFonts w:ascii="Times New Roman" w:hAnsi="Times New Roman" w:cs="Times New Roman"/>
        </w:rPr>
        <w:t>“resource wars”</w:t>
      </w:r>
      <w:r w:rsidRPr="00944804">
        <w:rPr>
          <w:rFonts w:ascii="Times New Roman" w:hAnsi="Times New Roman" w:cs="Times New Roman"/>
          <w:sz w:val="16"/>
        </w:rPr>
        <w:t xml:space="preserve">—hot conflicts triggered by a struggle to grab valuable resources.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 </w:t>
      </w:r>
      <w:r w:rsidRPr="00944804">
        <w:rPr>
          <w:rStyle w:val="Heading3Char"/>
          <w:rFonts w:ascii="Times New Roman" w:hAnsi="Times New Roman" w:cs="Times New Roman"/>
          <w:b w:val="0"/>
        </w:rPr>
        <w:t>Most of this is bunk,</w:t>
      </w:r>
      <w:r w:rsidRPr="00944804">
        <w:rPr>
          <w:rFonts w:ascii="Times New Roman" w:hAnsi="Times New Roman" w:cs="Times New Roman"/>
          <w:sz w:val="16"/>
        </w:rPr>
        <w:t xml:space="preserve"> and nearly all of it has focused on the wrong lessons for policy. Classic </w:t>
      </w:r>
      <w:r w:rsidRPr="00944804">
        <w:rPr>
          <w:rStyle w:val="Heading3Char"/>
          <w:rFonts w:ascii="Times New Roman" w:hAnsi="Times New Roman" w:cs="Times New Roman"/>
        </w:rPr>
        <w:t>resource wars</w:t>
      </w:r>
      <w:r w:rsidRPr="00944804">
        <w:rPr>
          <w:rFonts w:ascii="Times New Roman" w:hAnsi="Times New Roman" w:cs="Times New Roman"/>
          <w:sz w:val="16"/>
        </w:rPr>
        <w:t xml:space="preserve"> are good material for Hollywood screenwriters. They </w:t>
      </w:r>
      <w:r w:rsidRPr="00944804">
        <w:rPr>
          <w:rStyle w:val="Heading3Char"/>
          <w:rFonts w:ascii="Times New Roman" w:hAnsi="Times New Roman" w:cs="Times New Roman"/>
        </w:rPr>
        <w:t>rarely occur in the real world</w:t>
      </w:r>
      <w:r w:rsidRPr="00944804">
        <w:rPr>
          <w:rFonts w:ascii="Times New Roman" w:hAnsi="Times New Roman" w:cs="Times New Roman"/>
          <w:sz w:val="16"/>
        </w:rPr>
        <w:t xml:space="preserve">. To be sure, </w:t>
      </w:r>
      <w:r w:rsidRPr="00944804">
        <w:rPr>
          <w:rStyle w:val="Heading3Char"/>
          <w:rFonts w:ascii="Times New Roman" w:hAnsi="Times New Roman" w:cs="Times New Roman"/>
        </w:rPr>
        <w:t>resource money can</w:t>
      </w:r>
      <w:r w:rsidRPr="00944804">
        <w:rPr>
          <w:rFonts w:ascii="Times New Roman" w:hAnsi="Times New Roman" w:cs="Times New Roman"/>
          <w:sz w:val="16"/>
        </w:rPr>
        <w:t xml:space="preserve"> magnify and </w:t>
      </w:r>
      <w:r w:rsidRPr="00944804">
        <w:rPr>
          <w:rStyle w:val="Heading3Char"/>
          <w:rFonts w:ascii="Times New Roman" w:hAnsi="Times New Roman" w:cs="Times New Roman"/>
        </w:rPr>
        <w:t>prolong</w:t>
      </w:r>
      <w:r w:rsidRPr="00944804">
        <w:rPr>
          <w:rFonts w:ascii="Times New Roman" w:hAnsi="Times New Roman" w:cs="Times New Roman"/>
          <w:sz w:val="16"/>
        </w:rPr>
        <w:t xml:space="preserve"> some </w:t>
      </w:r>
      <w:r w:rsidRPr="00944804">
        <w:rPr>
          <w:rStyle w:val="Heading3Char"/>
          <w:rFonts w:ascii="Times New Roman" w:hAnsi="Times New Roman" w:cs="Times New Roman"/>
        </w:rPr>
        <w:t>conflicts, but the</w:t>
      </w:r>
      <w:r w:rsidRPr="00944804">
        <w:rPr>
          <w:rFonts w:ascii="Times New Roman" w:hAnsi="Times New Roman" w:cs="Times New Roman"/>
          <w:sz w:val="16"/>
        </w:rPr>
        <w:t xml:space="preserve"> </w:t>
      </w:r>
      <w:r w:rsidRPr="00944804">
        <w:rPr>
          <w:rStyle w:val="Heading3Char"/>
          <w:rFonts w:ascii="Times New Roman" w:hAnsi="Times New Roman" w:cs="Times New Roman"/>
          <w:b w:val="0"/>
        </w:rPr>
        <w:t>root causes</w:t>
      </w:r>
      <w:r w:rsidRPr="00944804">
        <w:rPr>
          <w:rFonts w:ascii="Times New Roman" w:hAnsi="Times New Roman" w:cs="Times New Roman"/>
          <w:sz w:val="16"/>
        </w:rPr>
        <w:t xml:space="preserve"> </w:t>
      </w:r>
      <w:r w:rsidRPr="00944804">
        <w:rPr>
          <w:rStyle w:val="Heading3Char"/>
          <w:rFonts w:ascii="Times New Roman" w:hAnsi="Times New Roman" w:cs="Times New Roman"/>
        </w:rPr>
        <w:t>of</w:t>
      </w:r>
      <w:r w:rsidRPr="00944804">
        <w:rPr>
          <w:rFonts w:ascii="Times New Roman" w:hAnsi="Times New Roman" w:cs="Times New Roman"/>
          <w:sz w:val="16"/>
        </w:rPr>
        <w:t xml:space="preserve"> those </w:t>
      </w:r>
      <w:r w:rsidRPr="00944804">
        <w:rPr>
          <w:rStyle w:val="Heading3Char"/>
          <w:rFonts w:ascii="Times New Roman" w:hAnsi="Times New Roman" w:cs="Times New Roman"/>
        </w:rPr>
        <w:t>hostilities</w:t>
      </w:r>
      <w:r w:rsidRPr="00944804">
        <w:rPr>
          <w:rFonts w:ascii="Times New Roman" w:hAnsi="Times New Roman" w:cs="Times New Roman"/>
          <w:sz w:val="16"/>
        </w:rPr>
        <w:t xml:space="preserve"> usually </w:t>
      </w:r>
      <w:r w:rsidRPr="00944804">
        <w:rPr>
          <w:rStyle w:val="Heading3Char"/>
          <w:rFonts w:ascii="Times New Roman" w:hAnsi="Times New Roman" w:cs="Times New Roman"/>
        </w:rPr>
        <w:t>lie elsewhere</w:t>
      </w:r>
      <w:r w:rsidRPr="00944804">
        <w:rPr>
          <w:rFonts w:ascii="Times New Roman" w:hAnsi="Times New Roman" w:cs="Times New Roman"/>
          <w:sz w:val="16"/>
        </w:rPr>
        <w:t xml:space="preserve">. </w:t>
      </w:r>
      <w:r w:rsidRPr="00944804">
        <w:rPr>
          <w:rStyle w:val="Heading3Char"/>
          <w:rFonts w:ascii="Times New Roman" w:hAnsi="Times New Roman" w:cs="Times New Roman"/>
        </w:rPr>
        <w:t>Fixing them requires focusing on</w:t>
      </w:r>
      <w:r w:rsidRPr="00944804">
        <w:rPr>
          <w:rFonts w:ascii="Times New Roman" w:hAnsi="Times New Roman" w:cs="Times New Roman"/>
          <w:sz w:val="16"/>
        </w:rPr>
        <w:t xml:space="preserve"> the </w:t>
      </w:r>
      <w:r w:rsidRPr="00944804">
        <w:rPr>
          <w:rStyle w:val="Heading3Char"/>
          <w:rFonts w:ascii="Times New Roman" w:hAnsi="Times New Roman" w:cs="Times New Roman"/>
        </w:rPr>
        <w:t>underlying</w:t>
      </w:r>
      <w:r w:rsidRPr="00944804">
        <w:rPr>
          <w:rFonts w:ascii="Times New Roman" w:hAnsi="Times New Roman" w:cs="Times New Roman"/>
          <w:sz w:val="16"/>
        </w:rPr>
        <w:t xml:space="preserve"> </w:t>
      </w:r>
      <w:r w:rsidRPr="00944804">
        <w:rPr>
          <w:rStyle w:val="Heading3Char"/>
          <w:rFonts w:ascii="Times New Roman" w:hAnsi="Times New Roman" w:cs="Times New Roman"/>
        </w:rPr>
        <w:t>institutions</w:t>
      </w:r>
      <w:r w:rsidRPr="00944804">
        <w:rPr>
          <w:rFonts w:ascii="Times New Roman" w:hAnsi="Times New Roman" w:cs="Times New Roman"/>
          <w:sz w:val="16"/>
        </w:rPr>
        <w:t xml:space="preserve"> that govern how resources are used and largely determine whether stress explodes into violence. </w:t>
      </w:r>
      <w:r w:rsidRPr="00944804">
        <w:rPr>
          <w:rStyle w:val="Heading3Char"/>
          <w:rFonts w:ascii="Times New Roman" w:hAnsi="Times New Roman" w:cs="Times New Roman"/>
        </w:rPr>
        <w:t>When conflicts do arise, the weak link isn’t a dearth in resources but a dearth in governance</w:t>
      </w:r>
      <w:r w:rsidRPr="00944804">
        <w:rPr>
          <w:rFonts w:ascii="Times New Roman" w:hAnsi="Times New Roman" w:cs="Times New Roman"/>
          <w:sz w:val="16"/>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Oil will be plentiful and mutual interests check violence</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Odell 4</w:t>
      </w:r>
      <w:r w:rsidRPr="00944804">
        <w:rPr>
          <w:rFonts w:ascii="Times New Roman" w:hAnsi="Times New Roman" w:cs="Times New Roman"/>
        </w:rPr>
        <w:t xml:space="preserve"> (Peter, Professor Emeritus of International Energy Studies – Erasmus University, Why Carbon Fuels Will Dominate the 21</w:t>
      </w:r>
      <w:r w:rsidRPr="00944804">
        <w:rPr>
          <w:rFonts w:ascii="Times New Roman" w:hAnsi="Times New Roman" w:cs="Times New Roman"/>
          <w:vertAlign w:val="superscript"/>
        </w:rPr>
        <w:t>st</w:t>
      </w:r>
      <w:r w:rsidRPr="00944804">
        <w:rPr>
          <w:rFonts w:ascii="Times New Roman" w:hAnsi="Times New Roman" w:cs="Times New Roman"/>
        </w:rPr>
        <w:t xml:space="preserve"> Century’s Global Energy Economy, p. xii-xiii)</w:t>
      </w:r>
    </w:p>
    <w:p w:rsidR="00F31D52" w:rsidRPr="00944804" w:rsidRDefault="00F31D52" w:rsidP="00F31D52">
      <w:pPr>
        <w:rPr>
          <w:rFonts w:ascii="Times New Roman" w:hAnsi="Times New Roman" w:cs="Times New Roman"/>
          <w:sz w:val="16"/>
        </w:rPr>
      </w:pPr>
      <w:r w:rsidRPr="00944804">
        <w:rPr>
          <w:rStyle w:val="Heading3Char"/>
          <w:rFonts w:ascii="Times New Roman" w:hAnsi="Times New Roman" w:cs="Times New Roman"/>
        </w:rPr>
        <w:t>Over the 21st century</w:t>
      </w:r>
      <w:r w:rsidRPr="00944804">
        <w:rPr>
          <w:rFonts w:ascii="Times New Roman" w:hAnsi="Times New Roman" w:cs="Times New Roman"/>
          <w:sz w:val="16"/>
        </w:rPr>
        <w:t xml:space="preserve"> as a whole, </w:t>
      </w:r>
      <w:r w:rsidRPr="00944804">
        <w:rPr>
          <w:rStyle w:val="Heading3Char"/>
          <w:rFonts w:ascii="Times New Roman" w:hAnsi="Times New Roman" w:cs="Times New Roman"/>
        </w:rPr>
        <w:t>a total of some 1660 Gigatons</w:t>
      </w:r>
      <w:r w:rsidRPr="00944804">
        <w:rPr>
          <w:rFonts w:ascii="Times New Roman" w:hAnsi="Times New Roman" w:cs="Times New Roman"/>
          <w:sz w:val="16"/>
        </w:rPr>
        <w:t xml:space="preserve"> (_ 1660 x 10' tons) </w:t>
      </w:r>
      <w:r w:rsidRPr="00944804">
        <w:rPr>
          <w:rStyle w:val="Heading3Char"/>
          <w:rFonts w:ascii="Times New Roman" w:hAnsi="Times New Roman" w:cs="Times New Roman"/>
        </w:rPr>
        <w:t>oil equivalent of carbon energy will be</w:t>
      </w:r>
      <w:r w:rsidRPr="00944804">
        <w:rPr>
          <w:rFonts w:ascii="Times New Roman" w:hAnsi="Times New Roman" w:cs="Times New Roman"/>
          <w:u w:val="single"/>
        </w:rPr>
        <w:t xml:space="preserve"> </w:t>
      </w:r>
      <w:r w:rsidRPr="00944804">
        <w:rPr>
          <w:rStyle w:val="Heading3Char"/>
          <w:rFonts w:ascii="Times New Roman" w:hAnsi="Times New Roman" w:cs="Times New Roman"/>
        </w:rPr>
        <w:t>produced and used</w:t>
      </w:r>
      <w:r w:rsidRPr="00944804">
        <w:rPr>
          <w:rFonts w:ascii="Times New Roman" w:hAnsi="Times New Roman" w:cs="Times New Roman"/>
          <w:sz w:val="16"/>
        </w:rPr>
        <w:t xml:space="preserve">, compared with a cumulative total in the 20th century of just under 500 Gigatons. </w:t>
      </w:r>
      <w:r w:rsidRPr="00944804">
        <w:rPr>
          <w:rStyle w:val="Heading3Char"/>
          <w:rFonts w:ascii="Times New Roman" w:hAnsi="Times New Roman" w:cs="Times New Roman"/>
        </w:rPr>
        <w:t>This more-than-three-fold increase in the use of carbon energy in the 21st century reflects</w:t>
      </w:r>
      <w:r w:rsidRPr="00944804">
        <w:rPr>
          <w:rFonts w:ascii="Times New Roman" w:hAnsi="Times New Roman" w:cs="Times New Roman"/>
          <w:sz w:val="16"/>
        </w:rPr>
        <w:t xml:space="preserve"> not only </w:t>
      </w:r>
      <w:r w:rsidRPr="00944804">
        <w:rPr>
          <w:rStyle w:val="Heading3Char"/>
          <w:rFonts w:ascii="Times New Roman" w:hAnsi="Times New Roman" w:cs="Times New Roman"/>
        </w:rPr>
        <w:t>the</w:t>
      </w:r>
      <w:r w:rsidRPr="00944804">
        <w:rPr>
          <w:rFonts w:ascii="Times New Roman" w:hAnsi="Times New Roman" w:cs="Times New Roman"/>
          <w:u w:val="single"/>
        </w:rPr>
        <w:t xml:space="preserve"> </w:t>
      </w:r>
      <w:r w:rsidRPr="00944804">
        <w:rPr>
          <w:rStyle w:val="Heading3Char"/>
          <w:rFonts w:ascii="Times New Roman" w:hAnsi="Times New Roman" w:cs="Times New Roman"/>
          <w:b w:val="0"/>
        </w:rPr>
        <w:t>bountiful nature</w:t>
      </w:r>
      <w:r w:rsidRPr="00944804">
        <w:rPr>
          <w:rFonts w:ascii="Times New Roman" w:hAnsi="Times New Roman" w:cs="Times New Roman"/>
          <w:u w:val="single"/>
        </w:rPr>
        <w:t xml:space="preserve"> </w:t>
      </w:r>
      <w:r w:rsidRPr="00944804">
        <w:rPr>
          <w:rStyle w:val="Heading3Char"/>
          <w:rFonts w:ascii="Times New Roman" w:hAnsi="Times New Roman" w:cs="Times New Roman"/>
        </w:rPr>
        <w:t>of the world's endowment of</w:t>
      </w:r>
      <w:r w:rsidRPr="00944804">
        <w:rPr>
          <w:rFonts w:ascii="Times New Roman" w:hAnsi="Times New Roman" w:cs="Times New Roman"/>
          <w:u w:val="single"/>
        </w:rPr>
        <w:t xml:space="preserve"> </w:t>
      </w:r>
      <w:r w:rsidRPr="00944804">
        <w:rPr>
          <w:rStyle w:val="Heading3Char"/>
          <w:rFonts w:ascii="Times New Roman" w:hAnsi="Times New Roman" w:cs="Times New Roman"/>
        </w:rPr>
        <w:t>carbon energy fuels</w:t>
      </w:r>
      <w:r w:rsidRPr="00944804">
        <w:rPr>
          <w:rFonts w:ascii="Times New Roman" w:hAnsi="Times New Roman" w:cs="Times New Roman"/>
          <w:sz w:val="16"/>
        </w:rPr>
        <w:t xml:space="preserve">, but also the willingness of the nations which are rich in coal, oil and/or natural gas to accept the depletion of their "natural" resources, in return for the economic growth it generates for the countries concerned and the rising incomes it secures for their populations. </w:t>
      </w:r>
      <w:r w:rsidRPr="00944804">
        <w:rPr>
          <w:rStyle w:val="Heading3Char"/>
          <w:rFonts w:ascii="Times New Roman" w:hAnsi="Times New Roman" w:cs="Times New Roman"/>
        </w:rPr>
        <w:t>It</w:t>
      </w:r>
      <w:r w:rsidRPr="00944804">
        <w:rPr>
          <w:rFonts w:ascii="Times New Roman" w:hAnsi="Times New Roman" w:cs="Times New Roman"/>
          <w:sz w:val="16"/>
        </w:rPr>
        <w:t xml:space="preserve"> also </w:t>
      </w:r>
      <w:r w:rsidRPr="00944804">
        <w:rPr>
          <w:rStyle w:val="Heading3Char"/>
          <w:rFonts w:ascii="Times New Roman" w:hAnsi="Times New Roman" w:cs="Times New Roman"/>
        </w:rPr>
        <w:t>indicates the managerial and technological achievements which can be anticipated through the multitude of global regional and local entities responsible for the extraction, the transportation and the processing of the world's energy resources</w:t>
      </w:r>
      <w:r w:rsidRPr="00944804">
        <w:rPr>
          <w:rFonts w:ascii="Times New Roman" w:hAnsi="Times New Roman" w:cs="Times New Roman"/>
          <w:sz w:val="16"/>
        </w:rPr>
        <w:t xml:space="preserve">. </w:t>
      </w:r>
      <w:r w:rsidRPr="00944804">
        <w:rPr>
          <w:rStyle w:val="Heading3Char"/>
          <w:rFonts w:ascii="Times New Roman" w:hAnsi="Times New Roman" w:cs="Times New Roman"/>
        </w:rPr>
        <w:t xml:space="preserve">The </w:t>
      </w:r>
      <w:r w:rsidRPr="00944804">
        <w:rPr>
          <w:rStyle w:val="Heading3Char"/>
          <w:rFonts w:ascii="Times New Roman" w:hAnsi="Times New Roman" w:cs="Times New Roman"/>
          <w:b w:val="0"/>
        </w:rPr>
        <w:t>fundamental mutuality</w:t>
      </w:r>
      <w:r w:rsidRPr="00944804">
        <w:rPr>
          <w:rStyle w:val="Heading3Char"/>
          <w:rFonts w:ascii="Times New Roman" w:hAnsi="Times New Roman" w:cs="Times New Roman"/>
        </w:rPr>
        <w:t xml:space="preserve"> of the interests of the very many parties already involved </w:t>
      </w:r>
      <w:r w:rsidRPr="00944804">
        <w:rPr>
          <w:rStyle w:val="Heading3Char"/>
          <w:rFonts w:ascii="Times New Roman" w:hAnsi="Times New Roman" w:cs="Times New Roman"/>
        </w:rPr>
        <w:lastRenderedPageBreak/>
        <w:t>in such activities</w:t>
      </w:r>
      <w:r w:rsidRPr="00944804">
        <w:rPr>
          <w:rFonts w:ascii="Times New Roman" w:hAnsi="Times New Roman" w:cs="Times New Roman"/>
          <w:sz w:val="16"/>
        </w:rPr>
        <w:t xml:space="preserve"> - albeit with temporary disturbances between them arising from economic and/or political difficulties (as over the past 100 years) - </w:t>
      </w:r>
      <w:r w:rsidRPr="00944804">
        <w:rPr>
          <w:rStyle w:val="Heading3Char"/>
          <w:rFonts w:ascii="Times New Roman" w:hAnsi="Times New Roman" w:cs="Times New Roman"/>
        </w:rPr>
        <w:t xml:space="preserve">will </w:t>
      </w:r>
      <w:r w:rsidRPr="00944804">
        <w:rPr>
          <w:rStyle w:val="Heading3Char"/>
          <w:rFonts w:ascii="Times New Roman" w:hAnsi="Times New Roman" w:cs="Times New Roman"/>
          <w:b w:val="0"/>
        </w:rPr>
        <w:t>virtually ensure supply continuity</w:t>
      </w:r>
      <w:r w:rsidRPr="00944804">
        <w:rPr>
          <w:rStyle w:val="Heading3Char"/>
          <w:rFonts w:ascii="Times New Roman" w:hAnsi="Times New Roman" w:cs="Times New Roman"/>
        </w:rPr>
        <w:t xml:space="preserve"> at the levels required by demand developments</w:t>
      </w:r>
      <w:r w:rsidRPr="00944804">
        <w:rPr>
          <w:rFonts w:ascii="Times New Roman" w:hAnsi="Times New Roman" w:cs="Times New Roman"/>
          <w:sz w:val="16"/>
        </w:rPr>
        <w:t xml:space="preserve">. </w:t>
      </w:r>
      <w:r w:rsidRPr="00944804">
        <w:rPr>
          <w:rStyle w:val="Heading3Char"/>
          <w:rFonts w:ascii="Times New Roman" w:hAnsi="Times New Roman" w:cs="Times New Roman"/>
        </w:rPr>
        <w:t>In this set of defined circumstances for the exploitation of carbon energies,</w:t>
      </w:r>
      <w:r w:rsidRPr="00944804">
        <w:rPr>
          <w:rFonts w:ascii="Times New Roman" w:hAnsi="Times New Roman" w:cs="Times New Roman"/>
          <w:u w:val="single"/>
        </w:rPr>
        <w:t xml:space="preserve"> </w:t>
      </w:r>
      <w:r w:rsidRPr="00944804">
        <w:rPr>
          <w:rStyle w:val="Heading3Char"/>
          <w:rFonts w:ascii="Times New Roman" w:hAnsi="Times New Roman" w:cs="Times New Roman"/>
          <w:b w:val="0"/>
        </w:rPr>
        <w:t>the concept of "resource wars"</w:t>
      </w:r>
      <w:r w:rsidRPr="00944804">
        <w:rPr>
          <w:rFonts w:ascii="Times New Roman" w:hAnsi="Times New Roman" w:cs="Times New Roman"/>
          <w:sz w:val="16"/>
        </w:rPr>
        <w:t xml:space="preserve"> (Klare, 2002; Kleveman, 2003) </w:t>
      </w:r>
      <w:r w:rsidRPr="00944804">
        <w:rPr>
          <w:rStyle w:val="Heading3Char"/>
          <w:rFonts w:ascii="Times New Roman" w:hAnsi="Times New Roman" w:cs="Times New Roman"/>
          <w:b w:val="0"/>
        </w:rPr>
        <w:t>becomes invalid</w:t>
      </w:r>
      <w:r w:rsidRPr="00944804">
        <w:rPr>
          <w:rFonts w:ascii="Times New Roman" w:hAnsi="Times New Roman" w:cs="Times New Roman"/>
          <w:u w:val="single"/>
        </w:rPr>
        <w:t xml:space="preserve">, </w:t>
      </w:r>
      <w:r w:rsidRPr="00944804">
        <w:rPr>
          <w:rStyle w:val="Heading3Char"/>
          <w:rFonts w:ascii="Times New Roman" w:hAnsi="Times New Roman" w:cs="Times New Roman"/>
        </w:rPr>
        <w:t>as such phenomena are likely only in the context of a terminal scarcity of coal, oil and/or natural gas</w:t>
      </w:r>
      <w:r w:rsidRPr="00944804">
        <w:rPr>
          <w:rFonts w:ascii="Times New Roman" w:hAnsi="Times New Roman" w:cs="Times New Roman"/>
          <w:sz w:val="16"/>
        </w:rPr>
        <w:t xml:space="preserve">. This study demonstrates that </w:t>
      </w:r>
      <w:r w:rsidRPr="00944804">
        <w:rPr>
          <w:rStyle w:val="Heading3Char"/>
          <w:rFonts w:ascii="Times New Roman" w:hAnsi="Times New Roman" w:cs="Times New Roman"/>
          <w:b w:val="0"/>
        </w:rPr>
        <w:t>such scarcity is excludable</w:t>
      </w:r>
      <w:r w:rsidRPr="00944804">
        <w:rPr>
          <w:rFonts w:ascii="Times New Roman" w:hAnsi="Times New Roman" w:cs="Times New Roman"/>
          <w:sz w:val="16"/>
        </w:rPr>
        <w:t xml:space="preserve">, except on a local or regional scale from time to time, </w:t>
      </w:r>
      <w:r w:rsidRPr="00944804">
        <w:rPr>
          <w:rStyle w:val="Heading3Char"/>
          <w:rFonts w:ascii="Times New Roman" w:hAnsi="Times New Roman" w:cs="Times New Roman"/>
          <w:b w:val="0"/>
        </w:rPr>
        <w:t>for the 21st century</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No econ  impact</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Economic decline doesn’t cause war</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Tir 10</w:t>
      </w:r>
      <w:r w:rsidRPr="00944804">
        <w:rPr>
          <w:rFonts w:ascii="Times New Roman" w:hAnsi="Times New Roman" w:cs="Times New Roman"/>
        </w:rPr>
        <w:t xml:space="preserve"> [Jaroslav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 xml:space="preserve">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 </w:t>
      </w:r>
      <w:r w:rsidRPr="00944804">
        <w:rPr>
          <w:rFonts w:ascii="Times New Roman" w:hAnsi="Times New Roman" w:cs="Times New Roman"/>
          <w:sz w:val="16"/>
        </w:rPr>
        <w:t>In accordance with the insignificant relationships of Models 1–2 and 5–6, Ostrom and Job (1986), for example, note that</w:t>
      </w:r>
      <w:r w:rsidRPr="00944804">
        <w:rPr>
          <w:rStyle w:val="StyleUnderline"/>
          <w:rFonts w:ascii="Times New Roman" w:hAnsi="Times New Roman" w:cs="Times New Roman"/>
        </w:rPr>
        <w:t xml:space="preserve"> the likelihood that a U.S. President will use force is uncertain, as the bad economy might create incentives both to divert the public’s attention with a foreign adventure and to focus on solving the economic problem, thus reducing the inclination to act abroad</w:t>
      </w:r>
      <w:r w:rsidRPr="00944804">
        <w:rPr>
          <w:rFonts w:ascii="Times New Roman" w:hAnsi="Times New Roman" w:cs="Times New Roman"/>
          <w:sz w:val="16"/>
        </w:rPr>
        <w:t xml:space="preserve">. Similarly, </w:t>
      </w:r>
      <w:r w:rsidRPr="00944804">
        <w:rPr>
          <w:rStyle w:val="StyleUnderline"/>
          <w:rFonts w:ascii="Times New Roman" w:hAnsi="Times New Roman" w:cs="Times New Roman"/>
        </w:rPr>
        <w:t>Fordham</w:t>
      </w:r>
      <w:r w:rsidRPr="00944804">
        <w:rPr>
          <w:rFonts w:ascii="Times New Roman" w:hAnsi="Times New Roman" w:cs="Times New Roman"/>
          <w:sz w:val="16"/>
        </w:rPr>
        <w:t xml:space="preserve"> (1998a, 1998b), </w:t>
      </w:r>
      <w:r w:rsidRPr="00944804">
        <w:rPr>
          <w:rStyle w:val="StyleUnderline"/>
          <w:rFonts w:ascii="Times New Roman" w:hAnsi="Times New Roman" w:cs="Times New Roman"/>
        </w:rPr>
        <w:t>DeRouen</w:t>
      </w:r>
      <w:r w:rsidRPr="00944804">
        <w:rPr>
          <w:rFonts w:ascii="Times New Roman" w:hAnsi="Times New Roman" w:cs="Times New Roman"/>
          <w:sz w:val="16"/>
        </w:rPr>
        <w:t xml:space="preserve"> (1995), </w:t>
      </w:r>
      <w:r w:rsidRPr="00944804">
        <w:rPr>
          <w:rStyle w:val="StyleUnderline"/>
          <w:rFonts w:ascii="Times New Roman" w:hAnsi="Times New Roman" w:cs="Times New Roman"/>
        </w:rPr>
        <w:t>and</w:t>
      </w:r>
      <w:r w:rsidRPr="00944804">
        <w:rPr>
          <w:rFonts w:ascii="Times New Roman" w:hAnsi="Times New Roman" w:cs="Times New Roman"/>
          <w:sz w:val="16"/>
        </w:rPr>
        <w:t xml:space="preserve"> </w:t>
      </w:r>
      <w:r w:rsidRPr="00944804">
        <w:rPr>
          <w:rStyle w:val="StyleUnderline"/>
          <w:rFonts w:ascii="Times New Roman" w:hAnsi="Times New Roman" w:cs="Times New Roman"/>
        </w:rPr>
        <w:t>Gowa</w:t>
      </w:r>
      <w:r w:rsidRPr="00944804">
        <w:rPr>
          <w:rFonts w:ascii="Times New Roman" w:hAnsi="Times New Roman" w:cs="Times New Roman"/>
          <w:sz w:val="16"/>
        </w:rPr>
        <w:t xml:space="preserve"> (1998) </w:t>
      </w:r>
      <w:r w:rsidRPr="00944804">
        <w:rPr>
          <w:rStyle w:val="StyleUnderline"/>
          <w:rFonts w:ascii="Times New Roman" w:hAnsi="Times New Roman" w:cs="Times New Roman"/>
        </w:rPr>
        <w:t>find no relation between a poor economy and U.S. use of force</w:t>
      </w:r>
      <w:r w:rsidRPr="00944804">
        <w:rPr>
          <w:rFonts w:ascii="Times New Roman" w:hAnsi="Times New Roman" w:cs="Times New Roman"/>
          <w:sz w:val="16"/>
        </w:rPr>
        <w:t xml:space="preserve">. Furthermore, </w:t>
      </w:r>
      <w:r w:rsidRPr="00944804">
        <w:rPr>
          <w:rStyle w:val="StyleUnderline"/>
          <w:rFonts w:ascii="Times New Roman" w:hAnsi="Times New Roman" w:cs="Times New Roman"/>
        </w:rPr>
        <w:t>Leeds and Davis</w:t>
      </w:r>
      <w:r w:rsidRPr="00944804">
        <w:rPr>
          <w:rFonts w:ascii="Times New Roman" w:hAnsi="Times New Roman" w:cs="Times New Roman"/>
          <w:sz w:val="16"/>
        </w:rPr>
        <w:t xml:space="preserve"> (1997) conclude </w:t>
      </w:r>
      <w:r w:rsidRPr="00944804">
        <w:rPr>
          <w:rStyle w:val="StyleUnderline"/>
          <w:rFonts w:ascii="Times New Roman" w:hAnsi="Times New Roman" w:cs="Times New Roman"/>
        </w:rPr>
        <w:t>that the conflict-initiating behavior of 18 industrialized democracies is unrelated to economic conditions as do Pickering and Kisangani</w:t>
      </w:r>
      <w:r w:rsidRPr="00944804">
        <w:rPr>
          <w:rFonts w:ascii="Times New Roman" w:hAnsi="Times New Roman" w:cs="Times New Roman"/>
          <w:sz w:val="16"/>
        </w:rPr>
        <w:t xml:space="preserve"> (2005) </w:t>
      </w:r>
      <w:r w:rsidRPr="00944804">
        <w:rPr>
          <w:rStyle w:val="StyleUnderline"/>
          <w:rFonts w:ascii="Times New Roman" w:hAnsi="Times New Roman" w:cs="Times New Roman"/>
        </w:rPr>
        <w:t>and Russett and Oneal</w:t>
      </w:r>
      <w:r w:rsidRPr="00944804">
        <w:rPr>
          <w:rFonts w:ascii="Times New Roman" w:hAnsi="Times New Roman" w:cs="Times New Roman"/>
          <w:sz w:val="16"/>
        </w:rPr>
        <w:t xml:space="preserve"> (2001) in global studies. In contrast and more in line with my findings of a significant relationship (in Models 3–4), Hess and Orphanides (1995), for example, argue that economic recessions are linked with forceful action by an incumbent U.S.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Kisangani and Pickering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944804">
        <w:rPr>
          <w:rStyle w:val="StyleUnderline"/>
          <w:rFonts w:ascii="Times New Roman" w:hAnsi="Times New Roman" w:cs="Times New Roman"/>
        </w:rPr>
        <w:t>These results suggest that embattled leaders are much more likely to respond with territorial diversions to direct signs of their unpopularity (e.g., strikes, protests, riots) than to general background conditions such as economic malaise</w:t>
      </w:r>
      <w:r w:rsidRPr="00944804">
        <w:rPr>
          <w:rFonts w:ascii="Times New Roman" w:hAnsi="Times New Roman" w:cs="Times New Roman"/>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No escalation</w:t>
      </w:r>
    </w:p>
    <w:p w:rsidR="00F31D52" w:rsidRPr="00944804" w:rsidRDefault="00F31D52" w:rsidP="00F31D52">
      <w:pPr>
        <w:rPr>
          <w:rFonts w:ascii="Times New Roman" w:hAnsi="Times New Roman" w:cs="Times New Roman"/>
        </w:rPr>
      </w:pPr>
      <w:r w:rsidRPr="00944804">
        <w:rPr>
          <w:rFonts w:ascii="Times New Roman" w:hAnsi="Times New Roman" w:cs="Times New Roman"/>
        </w:rPr>
        <w:t xml:space="preserve">Robert </w:t>
      </w:r>
      <w:r w:rsidRPr="00944804">
        <w:rPr>
          <w:rStyle w:val="Style13ptBold"/>
          <w:rFonts w:ascii="Times New Roman" w:hAnsi="Times New Roman" w:cs="Times New Roman"/>
        </w:rPr>
        <w:t>Jervis 11</w:t>
      </w:r>
      <w:r w:rsidRPr="00944804">
        <w:rPr>
          <w:rFonts w:ascii="Times New Roman" w:hAnsi="Times New Roman" w:cs="Times New Roman"/>
        </w:rPr>
        <w:t>, Professor in the Department of Political Science and School of International and Public Affairs at Columbia University, December 2011, “Force in Our Times,” Survival, Vol. 25, No. 4, p. 403-425</w:t>
      </w:r>
    </w:p>
    <w:p w:rsidR="00F31D52" w:rsidRPr="00944804" w:rsidRDefault="00F31D52" w:rsidP="00F31D52">
      <w:pPr>
        <w:pStyle w:val="cardtext"/>
        <w:ind w:left="0" w:right="0"/>
        <w:rPr>
          <w:rFonts w:ascii="Times New Roman" w:hAnsi="Times New Roman" w:cs="Times New Roman"/>
        </w:rPr>
      </w:pPr>
      <w:r w:rsidRPr="00944804">
        <w:rPr>
          <w:rFonts w:ascii="Times New Roman" w:hAnsi="Times New Roman" w:cs="Times New Roman"/>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44804">
        <w:rPr>
          <w:rStyle w:val="StyleUnderline"/>
          <w:rFonts w:ascii="Times New Roman" w:hAnsi="Times New Roman" w:cs="Times New Roman"/>
        </w:rPr>
        <w:t>a worsening of</w:t>
      </w:r>
      <w:r w:rsidRPr="00944804">
        <w:rPr>
          <w:rFonts w:ascii="Times New Roman" w:hAnsi="Times New Roman" w:cs="Times New Roman"/>
        </w:rPr>
        <w:t xml:space="preserve"> the </w:t>
      </w:r>
      <w:r w:rsidRPr="00944804">
        <w:rPr>
          <w:rStyle w:val="StyleUnderline"/>
          <w:rFonts w:ascii="Times New Roman" w:hAnsi="Times New Roman" w:cs="Times New Roman"/>
        </w:rPr>
        <w:t>current economic difficulties,</w:t>
      </w:r>
      <w:r w:rsidRPr="00944804">
        <w:rPr>
          <w:rFonts w:ascii="Times New Roman" w:hAnsi="Times New Roman" w:cs="Times New Roman"/>
        </w:rPr>
        <w:t xml:space="preserve"> which </w:t>
      </w:r>
      <w:r w:rsidRPr="00944804">
        <w:rPr>
          <w:rStyle w:val="StyleUnderline"/>
          <w:rFonts w:ascii="Times New Roman" w:hAnsi="Times New Roman" w:cs="Times New Roman"/>
        </w:rPr>
        <w:t>could</w:t>
      </w:r>
      <w:r w:rsidRPr="00944804">
        <w:rPr>
          <w:rFonts w:ascii="Times New Roman" w:hAnsi="Times New Roman" w:cs="Times New Roman"/>
        </w:rPr>
        <w:t xml:space="preserve"> itself </w:t>
      </w:r>
      <w:r w:rsidRPr="00944804">
        <w:rPr>
          <w:rStyle w:val="StyleUnderline"/>
          <w:rFonts w:ascii="Times New Roman" w:hAnsi="Times New Roman" w:cs="Times New Roman"/>
        </w:rPr>
        <w:t>produce greater nationalism, undermine democracy and bring back old-fashioned beggar-my-neighbor economic policies</w:t>
      </w:r>
      <w:r w:rsidRPr="00944804">
        <w:rPr>
          <w:rFonts w:ascii="Times New Roman" w:hAnsi="Times New Roman" w:cs="Times New Roman"/>
        </w:rPr>
        <w:t xml:space="preserve">. </w:t>
      </w:r>
      <w:r w:rsidRPr="00944804">
        <w:rPr>
          <w:rStyle w:val="StyleUnderline"/>
          <w:rFonts w:ascii="Times New Roman" w:hAnsi="Times New Roman" w:cs="Times New Roman"/>
        </w:rPr>
        <w:t>While these dangers are real</w:t>
      </w:r>
      <w:r w:rsidRPr="00944804">
        <w:rPr>
          <w:rFonts w:ascii="Times New Roman" w:hAnsi="Times New Roman" w:cs="Times New Roman"/>
        </w:rPr>
        <w:t xml:space="preserve">, </w:t>
      </w:r>
      <w:r w:rsidRPr="00944804">
        <w:rPr>
          <w:rStyle w:val="Emphasis"/>
          <w:rFonts w:ascii="Times New Roman" w:hAnsi="Times New Roman" w:cs="Times New Roman"/>
        </w:rPr>
        <w:t>it is hard to believe that the conflicts could be great enough</w:t>
      </w:r>
      <w:r w:rsidRPr="00944804">
        <w:rPr>
          <w:rFonts w:ascii="Times New Roman" w:hAnsi="Times New Roman" w:cs="Times New Roman"/>
        </w:rPr>
        <w:t xml:space="preserve"> </w:t>
      </w:r>
      <w:r w:rsidRPr="00944804">
        <w:rPr>
          <w:rStyle w:val="StyleUnderline"/>
          <w:rFonts w:ascii="Times New Roman" w:hAnsi="Times New Roman" w:cs="Times New Roman"/>
        </w:rPr>
        <w:t>to lead</w:t>
      </w:r>
      <w:r w:rsidRPr="00944804">
        <w:rPr>
          <w:rFonts w:ascii="Times New Roman" w:hAnsi="Times New Roman" w:cs="Times New Roman"/>
        </w:rPr>
        <w:t xml:space="preserve"> the </w:t>
      </w:r>
      <w:r w:rsidRPr="00944804">
        <w:rPr>
          <w:rStyle w:val="StyleUnderline"/>
          <w:rFonts w:ascii="Times New Roman" w:hAnsi="Times New Roman" w:cs="Times New Roman"/>
        </w:rPr>
        <w:t>members of the community to contemplate fighting each other. It is not so much that economic interdependence</w:t>
      </w:r>
      <w:r w:rsidRPr="00944804">
        <w:rPr>
          <w:rFonts w:ascii="Times New Roman" w:hAnsi="Times New Roman" w:cs="Times New Roman"/>
        </w:rPr>
        <w:t xml:space="preserve"> has proceeded to the point where it </w:t>
      </w:r>
      <w:r w:rsidRPr="00944804">
        <w:rPr>
          <w:rStyle w:val="StyleUnderline"/>
          <w:rFonts w:ascii="Times New Roman" w:hAnsi="Times New Roman" w:cs="Times New Roman"/>
        </w:rPr>
        <w:t>could not be reversed</w:t>
      </w:r>
      <w:r w:rsidRPr="00944804">
        <w:rPr>
          <w:rFonts w:ascii="Times New Roman" w:hAnsi="Times New Roman" w:cs="Times New Roman"/>
        </w:rPr>
        <w:t xml:space="preserve"> – states that were more internally interdependent than anything seen internationally have fought bloody civil wars. </w:t>
      </w:r>
      <w:r w:rsidRPr="00944804">
        <w:rPr>
          <w:rStyle w:val="StyleUnderline"/>
          <w:rFonts w:ascii="Times New Roman" w:hAnsi="Times New Roman" w:cs="Times New Roman"/>
        </w:rPr>
        <w:t>Rather it is that</w:t>
      </w:r>
      <w:r w:rsidRPr="00944804">
        <w:rPr>
          <w:rFonts w:ascii="Times New Roman" w:hAnsi="Times New Roman" w:cs="Times New Roman"/>
        </w:rPr>
        <w:t xml:space="preserve"> </w:t>
      </w:r>
      <w:r w:rsidRPr="00944804">
        <w:rPr>
          <w:rStyle w:val="Emphasis"/>
          <w:rFonts w:ascii="Times New Roman" w:hAnsi="Times New Roman" w:cs="Times New Roman"/>
        </w:rPr>
        <w:t>even if the more extreme versions of free trade and economic liberalism become discredited</w:t>
      </w:r>
      <w:r w:rsidRPr="00944804">
        <w:rPr>
          <w:rFonts w:ascii="Times New Roman" w:hAnsi="Times New Roman" w:cs="Times New Roman"/>
        </w:rPr>
        <w:t xml:space="preserve">, </w:t>
      </w:r>
      <w:r w:rsidRPr="00944804">
        <w:rPr>
          <w:rStyle w:val="StyleUnderline"/>
          <w:rFonts w:ascii="Times New Roman" w:hAnsi="Times New Roman" w:cs="Times New Roman"/>
        </w:rPr>
        <w:t>it is</w:t>
      </w:r>
      <w:r w:rsidRPr="00944804">
        <w:rPr>
          <w:rFonts w:ascii="Times New Roman" w:hAnsi="Times New Roman" w:cs="Times New Roman"/>
        </w:rPr>
        <w:t xml:space="preserve"> </w:t>
      </w:r>
      <w:r w:rsidRPr="00944804">
        <w:rPr>
          <w:rStyle w:val="StyleUnderline"/>
          <w:rFonts w:ascii="Times New Roman" w:hAnsi="Times New Roman" w:cs="Times New Roman"/>
        </w:rPr>
        <w:t>hard to see how</w:t>
      </w:r>
      <w:r w:rsidRPr="00944804">
        <w:rPr>
          <w:rFonts w:ascii="Times New Roman" w:hAnsi="Times New Roman" w:cs="Times New Roman"/>
        </w:rPr>
        <w:t xml:space="preserve"> without building on a preexisting high level of political conflict </w:t>
      </w:r>
      <w:r w:rsidRPr="00944804">
        <w:rPr>
          <w:rStyle w:val="StyleUnderline"/>
          <w:rFonts w:ascii="Times New Roman" w:hAnsi="Times New Roman" w:cs="Times New Roman"/>
        </w:rPr>
        <w:t>leaders and mass opinion would come to believe that their countries could prosper by impoverishing or</w:t>
      </w:r>
      <w:r w:rsidRPr="00944804">
        <w:rPr>
          <w:rFonts w:ascii="Times New Roman" w:hAnsi="Times New Roman" w:cs="Times New Roman"/>
        </w:rPr>
        <w:t xml:space="preserve"> even </w:t>
      </w:r>
      <w:r w:rsidRPr="00944804">
        <w:rPr>
          <w:rStyle w:val="StyleUnderline"/>
          <w:rFonts w:ascii="Times New Roman" w:hAnsi="Times New Roman" w:cs="Times New Roman"/>
        </w:rPr>
        <w:lastRenderedPageBreak/>
        <w:t>attacking others</w:t>
      </w:r>
      <w:r w:rsidRPr="00944804">
        <w:rPr>
          <w:rFonts w:ascii="Times New Roman" w:hAnsi="Times New Roman" w:cs="Times New Roman"/>
        </w:rPr>
        <w:t xml:space="preserve">. Is it possible that problems will not only become severe, but that people will entertain the thought that they have to be solved by war? </w:t>
      </w:r>
      <w:r w:rsidRPr="00944804">
        <w:rPr>
          <w:rStyle w:val="StyleUnderline"/>
          <w:rFonts w:ascii="Times New Roman" w:hAnsi="Times New Roman" w:cs="Times New Roman"/>
        </w:rPr>
        <w:t>While a pessimist could note that this argument does not appear as outlandish as it did before the financial crisis</w:t>
      </w:r>
      <w:r w:rsidRPr="00944804">
        <w:rPr>
          <w:rFonts w:ascii="Times New Roman" w:hAnsi="Times New Roman" w:cs="Times New Roman"/>
        </w:rPr>
        <w:t xml:space="preserve">, </w:t>
      </w:r>
      <w:r w:rsidRPr="00944804">
        <w:rPr>
          <w:rStyle w:val="StyleUnderline"/>
          <w:rFonts w:ascii="Times New Roman" w:hAnsi="Times New Roman" w:cs="Times New Roman"/>
        </w:rPr>
        <w:t>an optimist could reply (correctly</w:t>
      </w:r>
      <w:r w:rsidRPr="00944804">
        <w:rPr>
          <w:rFonts w:ascii="Times New Roman" w:hAnsi="Times New Roman" w:cs="Times New Roman"/>
        </w:rPr>
        <w:t xml:space="preserve">, in my view) </w:t>
      </w:r>
      <w:r w:rsidRPr="00944804">
        <w:rPr>
          <w:rStyle w:val="StyleUnderline"/>
          <w:rFonts w:ascii="Times New Roman" w:hAnsi="Times New Roman" w:cs="Times New Roman"/>
        </w:rPr>
        <w:t>that the very fact that we have seen</w:t>
      </w:r>
      <w:r w:rsidRPr="00944804">
        <w:rPr>
          <w:rFonts w:ascii="Times New Roman" w:hAnsi="Times New Roman" w:cs="Times New Roman"/>
        </w:rPr>
        <w:t xml:space="preserve"> </w:t>
      </w:r>
      <w:r w:rsidRPr="00944804">
        <w:rPr>
          <w:rStyle w:val="Emphasis"/>
          <w:rFonts w:ascii="Times New Roman" w:hAnsi="Times New Roman" w:cs="Times New Roman"/>
        </w:rPr>
        <w:t>such a sharp economic down-turn</w:t>
      </w:r>
      <w:r w:rsidRPr="00944804">
        <w:rPr>
          <w:rFonts w:ascii="Times New Roman" w:hAnsi="Times New Roman" w:cs="Times New Roman"/>
        </w:rPr>
        <w:t xml:space="preserve"> </w:t>
      </w:r>
      <w:r w:rsidRPr="00944804">
        <w:rPr>
          <w:rStyle w:val="StyleUnderline"/>
          <w:rFonts w:ascii="Times New Roman" w:hAnsi="Times New Roman" w:cs="Times New Roman"/>
        </w:rPr>
        <w:t>without</w:t>
      </w:r>
      <w:r w:rsidRPr="00944804">
        <w:rPr>
          <w:rFonts w:ascii="Times New Roman" w:hAnsi="Times New Roman" w:cs="Times New Roman"/>
        </w:rPr>
        <w:t xml:space="preserve"> </w:t>
      </w:r>
      <w:r w:rsidRPr="00944804">
        <w:rPr>
          <w:rStyle w:val="Emphasis"/>
          <w:rFonts w:ascii="Times New Roman" w:hAnsi="Times New Roman" w:cs="Times New Roman"/>
        </w:rPr>
        <w:t>anyone</w:t>
      </w:r>
      <w:r w:rsidRPr="00944804">
        <w:rPr>
          <w:rFonts w:ascii="Times New Roman" w:hAnsi="Times New Roman" w:cs="Times New Roman"/>
        </w:rPr>
        <w:t xml:space="preserve"> </w:t>
      </w:r>
      <w:r w:rsidRPr="00944804">
        <w:rPr>
          <w:rStyle w:val="StyleUnderline"/>
          <w:rFonts w:ascii="Times New Roman" w:hAnsi="Times New Roman" w:cs="Times New Roman"/>
        </w:rPr>
        <w:t>suggesting that force</w:t>
      </w:r>
      <w:r w:rsidRPr="00944804">
        <w:rPr>
          <w:rFonts w:ascii="Times New Roman" w:hAnsi="Times New Roman" w:cs="Times New Roman"/>
        </w:rPr>
        <w:t xml:space="preserve"> of arms </w:t>
      </w:r>
      <w:r w:rsidRPr="00944804">
        <w:rPr>
          <w:rStyle w:val="StyleUnderline"/>
          <w:rFonts w:ascii="Times New Roman" w:hAnsi="Times New Roman" w:cs="Times New Roman"/>
        </w:rPr>
        <w:t>is the solution</w:t>
      </w:r>
      <w:r w:rsidRPr="00944804">
        <w:rPr>
          <w:rFonts w:ascii="Times New Roman" w:hAnsi="Times New Roman" w:cs="Times New Roman"/>
        </w:rPr>
        <w:t xml:space="preserve"> </w:t>
      </w:r>
      <w:r w:rsidRPr="00944804">
        <w:rPr>
          <w:rStyle w:val="StyleUnderline"/>
          <w:rFonts w:ascii="Times New Roman" w:hAnsi="Times New Roman" w:cs="Times New Roman"/>
        </w:rPr>
        <w:t>shows that</w:t>
      </w:r>
      <w:r w:rsidRPr="00944804">
        <w:rPr>
          <w:rFonts w:ascii="Times New Roman" w:hAnsi="Times New Roman" w:cs="Times New Roman"/>
        </w:rPr>
        <w:t xml:space="preserve"> </w:t>
      </w:r>
      <w:r w:rsidRPr="00944804">
        <w:rPr>
          <w:rStyle w:val="Emphasis"/>
          <w:rFonts w:ascii="Times New Roman" w:hAnsi="Times New Roman" w:cs="Times New Roman"/>
        </w:rPr>
        <w:t>even if bad times bring about greater economic conflict</w:t>
      </w:r>
      <w:r w:rsidRPr="00944804">
        <w:rPr>
          <w:rFonts w:ascii="Times New Roman" w:hAnsi="Times New Roman" w:cs="Times New Roman"/>
        </w:rPr>
        <w:t xml:space="preserve">, </w:t>
      </w:r>
      <w:r w:rsidRPr="00944804">
        <w:rPr>
          <w:rStyle w:val="Emphasis"/>
          <w:rFonts w:ascii="Times New Roman" w:hAnsi="Times New Roman" w:cs="Times New Roman"/>
        </w:rPr>
        <w:t>it will not make war thinkable</w:t>
      </w:r>
      <w:r w:rsidRPr="00944804">
        <w:rPr>
          <w:rFonts w:ascii="Times New Roman" w:hAnsi="Times New Roman" w:cs="Times New Roman"/>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No impact – econ decline doesn’t cause war</w:t>
      </w: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rPr>
        <w:t>Barnett ‘9</w:t>
      </w:r>
      <w:r w:rsidRPr="00944804">
        <w:rPr>
          <w:rFonts w:ascii="Times New Roman" w:hAnsi="Times New Roman" w:cs="Times New Roman"/>
          <w:b/>
        </w:rPr>
        <w:t xml:space="preserve"> </w:t>
      </w:r>
      <w:r w:rsidRPr="00944804">
        <w:rPr>
          <w:rFonts w:ascii="Times New Roman" w:hAnsi="Times New Roman" w:cs="Times New Roman"/>
          <w:sz w:val="16"/>
        </w:rPr>
        <w:t>(Thomas P.M. Barnett, senior managing director of Enterra Solutions LLC, “The New Rules: Security Remains Stable Amid Financial Crisis,” 8/25/2009)</w:t>
      </w:r>
    </w:p>
    <w:p w:rsidR="00F31D52" w:rsidRPr="00944804" w:rsidRDefault="00F31D52" w:rsidP="00F31D52">
      <w:pPr>
        <w:rPr>
          <w:rFonts w:ascii="Times New Roman" w:hAnsi="Times New Roman" w:cs="Times New Roman"/>
          <w:sz w:val="16"/>
        </w:rPr>
      </w:pPr>
    </w:p>
    <w:p w:rsidR="00F31D52" w:rsidRPr="00944804" w:rsidRDefault="00F31D52" w:rsidP="00F31D52">
      <w:pPr>
        <w:rPr>
          <w:rStyle w:val="Emphasis"/>
          <w:rFonts w:ascii="Times New Roman" w:hAnsi="Times New Roman" w:cs="Times New Roman"/>
          <w:i/>
          <w:iCs w:val="0"/>
        </w:rPr>
      </w:pPr>
      <w:r w:rsidRPr="00944804">
        <w:rPr>
          <w:rFonts w:ascii="Times New Roman" w:hAnsi="Times New Roman" w:cs="Times New Roman"/>
          <w:u w:val="single"/>
        </w:rPr>
        <w:t>When the global financial crisis struck roughly a year ago, the blogosphere was ablaze with all sorts of scary predictions of</w:t>
      </w:r>
      <w:r w:rsidRPr="00944804">
        <w:rPr>
          <w:rFonts w:ascii="Times New Roman" w:hAnsi="Times New Roman" w:cs="Times New Roman"/>
          <w:sz w:val="16"/>
        </w:rPr>
        <w:t xml:space="preserve">, and commentary regarding, </w:t>
      </w:r>
      <w:r w:rsidRPr="00944804">
        <w:rPr>
          <w:rFonts w:ascii="Times New Roman" w:hAnsi="Times New Roman" w:cs="Times New Roman"/>
          <w:u w:val="single"/>
        </w:rPr>
        <w:t xml:space="preserve">ensuing conflict and wars -- a rerun of the Great Depression </w:t>
      </w:r>
      <w:r w:rsidRPr="00944804">
        <w:rPr>
          <w:rFonts w:ascii="Times New Roman" w:hAnsi="Times New Roman" w:cs="Times New Roman"/>
          <w:sz w:val="16"/>
        </w:rPr>
        <w:t xml:space="preserve">leading to world war, as it were. Now, as global economic news brightens and recovery -- surprisingly led by China and emerging markets -- is the talk of the day, it's interesting to look back over the past year and realize how </w:t>
      </w:r>
      <w:r w:rsidRPr="00944804">
        <w:rPr>
          <w:rFonts w:ascii="Times New Roman" w:hAnsi="Times New Roman" w:cs="Times New Roman"/>
          <w:b/>
          <w:u w:val="single"/>
        </w:rPr>
        <w:t>globalization's first truly worldwide recession has had virtually no impact whatsoever on the international security landscape</w:t>
      </w:r>
      <w:r w:rsidRPr="00944804">
        <w:rPr>
          <w:rFonts w:ascii="Times New Roman" w:hAnsi="Times New Roman" w:cs="Times New Roman"/>
          <w:sz w:val="16"/>
        </w:rPr>
        <w:t xml:space="preserve">. </w:t>
      </w:r>
      <w:r w:rsidRPr="00944804">
        <w:rPr>
          <w:rFonts w:ascii="Times New Roman" w:hAnsi="Times New Roman" w:cs="Times New Roman"/>
          <w:u w:val="single"/>
        </w:rPr>
        <w:t>None of the</w:t>
      </w:r>
      <w:r w:rsidRPr="00944804">
        <w:rPr>
          <w:rFonts w:ascii="Times New Roman" w:hAnsi="Times New Roman" w:cs="Times New Roman"/>
          <w:sz w:val="16"/>
        </w:rPr>
        <w:t xml:space="preserve"> more than three-dozen </w:t>
      </w:r>
      <w:r w:rsidRPr="00944804">
        <w:rPr>
          <w:rFonts w:ascii="Times New Roman" w:hAnsi="Times New Roman" w:cs="Times New Roman"/>
          <w:u w:val="single"/>
        </w:rPr>
        <w:t>ongoing conflicts</w:t>
      </w:r>
      <w:r w:rsidRPr="00944804">
        <w:rPr>
          <w:rFonts w:ascii="Times New Roman" w:hAnsi="Times New Roman" w:cs="Times New Roman"/>
          <w:sz w:val="16"/>
        </w:rPr>
        <w:t xml:space="preserve"> listed by GlobalSecurity.org </w:t>
      </w:r>
      <w:r w:rsidRPr="00944804">
        <w:rPr>
          <w:rFonts w:ascii="Times New Roman" w:hAnsi="Times New Roman" w:cs="Times New Roman"/>
          <w:u w:val="single"/>
        </w:rPr>
        <w:t>can be clearly attributed to the global recession</w:t>
      </w:r>
      <w:r w:rsidRPr="00944804">
        <w:rPr>
          <w:rFonts w:ascii="Times New Roman" w:hAnsi="Times New Roman" w:cs="Times New Roman"/>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944804">
        <w:rPr>
          <w:rFonts w:ascii="Times New Roman" w:hAnsi="Times New Roman" w:cs="Times New Roman"/>
          <w:u w:val="single"/>
        </w:rPr>
        <w:t xml:space="preserve">with the United States effectively tied down by its two ongoing major interventions </w:t>
      </w:r>
      <w:r w:rsidRPr="00944804">
        <w:rPr>
          <w:rFonts w:ascii="Times New Roman" w:hAnsi="Times New Roman" w:cs="Times New Roman"/>
          <w:sz w:val="16"/>
        </w:rPr>
        <w:t xml:space="preserve">(Iraq and Afghanistan-bleeding-into-Pakistan), </w:t>
      </w:r>
      <w:r w:rsidRPr="00944804">
        <w:rPr>
          <w:rFonts w:ascii="Times New Roman" w:hAnsi="Times New Roman" w:cs="Times New Roman"/>
          <w:u w:val="single"/>
        </w:rPr>
        <w:t>our involvement elsewhere around the planet has been quite modest</w:t>
      </w:r>
      <w:r w:rsidRPr="00944804">
        <w:rPr>
          <w:rFonts w:ascii="Times New Roman" w:hAnsi="Times New Roman" w:cs="Times New Roman"/>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944804">
        <w:rPr>
          <w:rFonts w:ascii="Times New Roman" w:hAnsi="Times New Roman" w:cs="Times New Roman"/>
          <w:u w:val="single"/>
        </w:rPr>
        <w:t>we've finally seen global defense spending surpass the previous world record</w:t>
      </w:r>
      <w:r w:rsidRPr="00944804">
        <w:rPr>
          <w:rFonts w:ascii="Times New Roman" w:hAnsi="Times New Roman" w:cs="Times New Roman"/>
          <w:sz w:val="16"/>
        </w:rPr>
        <w:t xml:space="preserve"> set in the late 1980s, </w:t>
      </w:r>
      <w:r w:rsidRPr="00944804">
        <w:rPr>
          <w:rFonts w:ascii="Times New Roman" w:hAnsi="Times New Roman" w:cs="Times New Roman"/>
          <w:u w:val="single"/>
        </w:rPr>
        <w:t>but even that's likely to wane given the stress on public budgets created by all this unprecedented "stimulus" spending. If anything, the friendly cooperation on such stimulus packaging was the most notable great-power dynamic caused by the crisis</w:t>
      </w:r>
      <w:r w:rsidRPr="00944804">
        <w:rPr>
          <w:rFonts w:ascii="Times New Roman" w:hAnsi="Times New Roman" w:cs="Times New Roman"/>
          <w:sz w:val="16"/>
        </w:rPr>
        <w:t xml:space="preserve">. Can we say that the world has suffered a distinct shift to political radicalism as a result of the economic crisis? Indeed, no. </w:t>
      </w:r>
      <w:r w:rsidRPr="00944804">
        <w:rPr>
          <w:rFonts w:ascii="Times New Roman" w:hAnsi="Times New Roman" w:cs="Times New Roman"/>
          <w:u w:val="single"/>
        </w:rPr>
        <w:t>The world's major economies remain governed by center-left or center-right political factions that remain decidedly friendly to both markets and trade</w:t>
      </w:r>
      <w:r w:rsidRPr="00944804">
        <w:rPr>
          <w:rFonts w:ascii="Times New Roman" w:hAnsi="Times New Roman" w:cs="Times New Roman"/>
          <w:sz w:val="16"/>
        </w:rPr>
        <w:t xml:space="preserve">. In the short run, </w:t>
      </w:r>
      <w:r w:rsidRPr="00944804">
        <w:rPr>
          <w:rFonts w:ascii="Times New Roman" w:hAnsi="Times New Roman" w:cs="Times New Roman"/>
          <w:u w:val="single"/>
        </w:rPr>
        <w:t>there were attempts across the board to insulate economies from immediate damage</w:t>
      </w:r>
      <w:r w:rsidRPr="00944804">
        <w:rPr>
          <w:rFonts w:ascii="Times New Roman" w:hAnsi="Times New Roman" w:cs="Times New Roman"/>
          <w:sz w:val="16"/>
        </w:rPr>
        <w:t xml:space="preserve"> (in effect, as much protectionism as allowed under current trade rules), </w:t>
      </w:r>
      <w:r w:rsidRPr="00944804">
        <w:rPr>
          <w:rFonts w:ascii="Times New Roman" w:hAnsi="Times New Roman" w:cs="Times New Roman"/>
          <w:u w:val="single"/>
        </w:rPr>
        <w:t>but there was no great slide into "trade wars."</w:t>
      </w:r>
      <w:r w:rsidRPr="00944804">
        <w:rPr>
          <w:rFonts w:ascii="Times New Roman" w:hAnsi="Times New Roman" w:cs="Times New Roman"/>
          <w:sz w:val="16"/>
        </w:rPr>
        <w:t xml:space="preserve"> Instead, </w:t>
      </w:r>
      <w:r w:rsidRPr="00944804">
        <w:rPr>
          <w:rFonts w:ascii="Times New Roman" w:hAnsi="Times New Roman" w:cs="Times New Roman"/>
          <w:u w:val="single"/>
        </w:rPr>
        <w:t>the World Trade Organization is functioning as it was designed to function, and regional efforts toward free-trade agreements have not slowed</w:t>
      </w:r>
      <w:r w:rsidRPr="00944804">
        <w:rPr>
          <w:rFonts w:ascii="Times New Roman" w:hAnsi="Times New Roman" w:cs="Times New Roman"/>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944804">
        <w:rPr>
          <w:rFonts w:ascii="Times New Roman" w:hAnsi="Times New Roman" w:cs="Times New Roman"/>
          <w:u w:val="single"/>
        </w:rPr>
        <w:t xml:space="preserve">in a world of globally integrated production chains and interconnected financial markets, such "diverging interests" hardly </w:t>
      </w:r>
      <w:r w:rsidRPr="00944804">
        <w:rPr>
          <w:rFonts w:ascii="Times New Roman" w:hAnsi="Times New Roman" w:cs="Times New Roman"/>
          <w:u w:val="single"/>
        </w:rPr>
        <w:lastRenderedPageBreak/>
        <w:t>constitute signposts for wars up ahead</w:t>
      </w:r>
      <w:r w:rsidRPr="00944804">
        <w:rPr>
          <w:rFonts w:ascii="Times New Roman" w:hAnsi="Times New Roman" w:cs="Times New Roman"/>
          <w:sz w:val="16"/>
        </w:rPr>
        <w:t xml:space="preserve">. Frankly, I don't welcome a world in which America's fiscal profligacy goes undisciplined, so bring it on -- please! Add it all up and it's fair to say that </w:t>
      </w:r>
      <w:r w:rsidRPr="00944804">
        <w:rPr>
          <w:rFonts w:ascii="Times New Roman" w:hAnsi="Times New Roman" w:cs="Times New Roman"/>
          <w:u w:val="single"/>
        </w:rPr>
        <w:t>this global financial crisis has proven the great resilience of America's post-World War II international liberal trade order</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xml:space="preserve">No empirical support for diversionary theory </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Tir 10</w:t>
      </w:r>
      <w:r w:rsidRPr="00944804">
        <w:rPr>
          <w:rFonts w:ascii="Times New Roman" w:hAnsi="Times New Roman" w:cs="Times New Roman"/>
        </w:rPr>
        <w:t xml:space="preserve"> [Jaroslav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Chetan]</w:t>
      </w:r>
    </w:p>
    <w:p w:rsidR="00F31D52" w:rsidRPr="00944804" w:rsidRDefault="00F31D52" w:rsidP="00F31D52">
      <w:pPr>
        <w:pStyle w:val="card"/>
        <w:ind w:left="0"/>
        <w:rPr>
          <w:rFonts w:ascii="Times New Roman" w:hAnsi="Times New Roman" w:cs="Times New Roman"/>
          <w:sz w:val="16"/>
        </w:rPr>
      </w:pPr>
      <w:r w:rsidRPr="00944804">
        <w:rPr>
          <w:rStyle w:val="StyleUnderline"/>
          <w:rFonts w:ascii="Times New Roman" w:hAnsi="Times New Roman" w:cs="Times New Roman"/>
        </w:rPr>
        <w:t>According to the diversionary theory of war,</w:t>
      </w:r>
      <w:r w:rsidRPr="00944804">
        <w:rPr>
          <w:rFonts w:ascii="Times New Roman" w:hAnsi="Times New Roman" w:cs="Times New Roman"/>
          <w:sz w:val="16"/>
        </w:rPr>
        <w:t xml:space="preserve"> the cause of some militarized conflicts is not a clash of salient interests between countries, but rather problematic domestic circumstances. </w:t>
      </w:r>
      <w:r w:rsidRPr="00944804">
        <w:rPr>
          <w:rStyle w:val="StyleUnderline"/>
          <w:rFonts w:ascii="Times New Roman" w:hAnsi="Times New Roman" w:cs="Times New Roman"/>
        </w:rPr>
        <w:t>Under</w:t>
      </w:r>
      <w:r w:rsidRPr="00944804">
        <w:rPr>
          <w:rFonts w:ascii="Times New Roman" w:hAnsi="Times New Roman" w:cs="Times New Roman"/>
          <w:sz w:val="16"/>
        </w:rPr>
        <w:t xml:space="preserve"> conditions such as </w:t>
      </w:r>
      <w:r w:rsidRPr="00944804">
        <w:rPr>
          <w:rStyle w:val="StyleUnderline"/>
          <w:rFonts w:ascii="Times New Roman" w:hAnsi="Times New Roman" w:cs="Times New Roman"/>
        </w:rPr>
        <w:t>economic adversity</w:t>
      </w:r>
      <w:r w:rsidRPr="00944804">
        <w:rPr>
          <w:rFonts w:ascii="Times New Roman" w:hAnsi="Times New Roman" w:cs="Times New Roman"/>
          <w:sz w:val="16"/>
        </w:rPr>
        <w:t xml:space="preserve"> or political unrest, </w:t>
      </w:r>
      <w:r w:rsidRPr="00944804">
        <w:rPr>
          <w:rStyle w:val="StyleUnderline"/>
          <w:rFonts w:ascii="Times New Roman" w:hAnsi="Times New Roman" w:cs="Times New Roman"/>
        </w:rPr>
        <w:t>the country’s leader may</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attempt to generate a foreign policy crisis in order both to divert domestic discontent and bolster their political fortunes through a rally around the flag effect </w:t>
      </w:r>
      <w:r w:rsidRPr="00944804">
        <w:rPr>
          <w:rFonts w:ascii="Times New Roman" w:hAnsi="Times New Roman" w:cs="Times New Roman"/>
          <w:sz w:val="16"/>
        </w:rPr>
        <w:t xml:space="preserve">(Russett 1990). </w:t>
      </w:r>
      <w:r w:rsidRPr="00944804">
        <w:rPr>
          <w:rStyle w:val="StyleUnderline"/>
          <w:rFonts w:ascii="Times New Roman" w:hAnsi="Times New Roman" w:cs="Times New Roman"/>
        </w:rPr>
        <w:t>Yet,</w:t>
      </w:r>
      <w:r w:rsidRPr="00944804">
        <w:rPr>
          <w:rFonts w:ascii="Times New Roman" w:hAnsi="Times New Roman" w:cs="Times New Roman"/>
          <w:sz w:val="16"/>
        </w:rPr>
        <w:t xml:space="preserve"> </w:t>
      </w:r>
      <w:r w:rsidRPr="00944804">
        <w:rPr>
          <w:rStyle w:val="StyleUnderline"/>
          <w:rFonts w:ascii="Times New Roman" w:hAnsi="Times New Roman" w:cs="Times New Roman"/>
        </w:rPr>
        <w:t>despite the</w:t>
      </w:r>
      <w:r w:rsidRPr="00944804">
        <w:rPr>
          <w:rFonts w:ascii="Times New Roman" w:hAnsi="Times New Roman" w:cs="Times New Roman"/>
          <w:sz w:val="16"/>
        </w:rPr>
        <w:t xml:space="preserve"> wide-ranging </w:t>
      </w:r>
      <w:r w:rsidRPr="00944804">
        <w:rPr>
          <w:rStyle w:val="StyleUnderline"/>
          <w:rFonts w:ascii="Times New Roman" w:hAnsi="Times New Roman" w:cs="Times New Roman"/>
        </w:rPr>
        <w:t>popularity of this idea</w:t>
      </w:r>
      <w:r w:rsidRPr="00944804">
        <w:rPr>
          <w:rFonts w:ascii="Times New Roman" w:hAnsi="Times New Roman" w:cs="Times New Roman"/>
          <w:sz w:val="16"/>
        </w:rPr>
        <w:t xml:space="preserve"> and some evidence of U.S. diversionary behavior (e.g., DeRouen 1995, 2000; Fordham 1998a, 1998b; Hess and Orphanides 1995; James and Hristolouas 1994; James and Oneal 1991; Ostrom and Job 1986), </w:t>
      </w:r>
      <w:r w:rsidRPr="00944804">
        <w:rPr>
          <w:rStyle w:val="StyleUnderline"/>
          <w:rFonts w:ascii="Times New Roman" w:hAnsi="Times New Roman" w:cs="Times New Roman"/>
        </w:rPr>
        <w:t xml:space="preserve">after </w:t>
      </w:r>
      <w:r w:rsidRPr="00944804">
        <w:rPr>
          <w:rFonts w:ascii="Times New Roman" w:hAnsi="Times New Roman" w:cs="Times New Roman"/>
          <w:b/>
          <w:u w:val="single"/>
          <w:bdr w:val="single" w:sz="4" w:space="0" w:color="auto"/>
        </w:rPr>
        <w:t>five decades</w:t>
      </w:r>
      <w:r w:rsidRPr="00944804">
        <w:rPr>
          <w:rStyle w:val="StyleUnderline"/>
          <w:rFonts w:ascii="Times New Roman" w:hAnsi="Times New Roman" w:cs="Times New Roman"/>
        </w:rPr>
        <w:t xml:space="preserve"> of research</w:t>
      </w:r>
      <w:r w:rsidRPr="00944804">
        <w:rPr>
          <w:rFonts w:ascii="Times New Roman" w:hAnsi="Times New Roman" w:cs="Times New Roman"/>
          <w:sz w:val="16"/>
        </w:rPr>
        <w:t xml:space="preserve"> broader </w:t>
      </w:r>
      <w:r w:rsidRPr="00944804">
        <w:rPr>
          <w:rStyle w:val="StyleUnderline"/>
          <w:rFonts w:ascii="Times New Roman" w:hAnsi="Times New Roman" w:cs="Times New Roman"/>
        </w:rPr>
        <w:t>empirical support for the theory remains elusive</w:t>
      </w:r>
      <w:r w:rsidRPr="00944804">
        <w:rPr>
          <w:rFonts w:ascii="Times New Roman" w:hAnsi="Times New Roman" w:cs="Times New Roman"/>
          <w:sz w:val="16"/>
        </w:rPr>
        <w:t xml:space="preserve"> (e.g., Gelpi 1997; Gowa; 1998; Leeds and Davis 1997; Levy 1998; Lian and Oneal 1993; Meernik and Waterman 1996). This has prompted one scholar to conclude that ‘‘</w:t>
      </w:r>
      <w:r w:rsidRPr="00944804">
        <w:rPr>
          <w:rStyle w:val="StyleUnderline"/>
          <w:rFonts w:ascii="Times New Roman" w:hAnsi="Times New Roman" w:cs="Times New Roman"/>
        </w:rPr>
        <w:t xml:space="preserve">seldom has </w:t>
      </w:r>
      <w:r w:rsidRPr="00944804">
        <w:rPr>
          <w:rFonts w:ascii="Times New Roman" w:hAnsi="Times New Roman" w:cs="Times New Roman"/>
          <w:sz w:val="16"/>
        </w:rPr>
        <w:t>so much common sense in</w:t>
      </w:r>
      <w:r w:rsidRPr="00944804">
        <w:rPr>
          <w:rStyle w:val="StyleUnderline"/>
          <w:rFonts w:ascii="Times New Roman" w:hAnsi="Times New Roman" w:cs="Times New Roman"/>
        </w:rPr>
        <w:t xml:space="preserve"> theory found so little support in practice’’</w:t>
      </w:r>
      <w:r w:rsidRPr="00944804">
        <w:rPr>
          <w:rFonts w:ascii="Times New Roman" w:hAnsi="Times New Roman" w:cs="Times New Roman"/>
          <w:sz w:val="16"/>
        </w:rPr>
        <w:t xml:space="preserve"> (James 1987, 22), a view reflected in the more recent research (e.g., Chiozza and Goemans 2003, 2004; Meernick 2004; Moore and Lanoue 2003; Oneal and Tir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Economy’s resilient – can survive shocks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Bloomberg 12</w:t>
      </w:r>
      <w:r w:rsidRPr="00944804">
        <w:rPr>
          <w:rFonts w:ascii="Times New Roman" w:hAnsi="Times New Roman" w:cs="Times New Roman"/>
        </w:rPr>
        <w:t xml:space="preserve"> (“Fed’s Plosser Says U.S. Economy Proving Resilient to Shocks,” 5-9, http://www.bloomberg.com/news/2012-05-09/fed-s-plosser-says-u-s-economy-proving-resilient-to-shocks.html)</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 xml:space="preserve">Philadelphia Federal Reserve Bank President Charles Plosser said the U.S. economy has proven </w:t>
      </w:r>
      <w:r w:rsidRPr="00944804">
        <w:rPr>
          <w:rStyle w:val="Emphasis"/>
          <w:rFonts w:ascii="Times New Roman" w:hAnsi="Times New Roman" w:cs="Times New Roman"/>
        </w:rPr>
        <w:t>“remarkably resilient”</w:t>
      </w:r>
      <w:r w:rsidRPr="00944804">
        <w:rPr>
          <w:rStyle w:val="StyleUnderline"/>
          <w:rFonts w:ascii="Times New Roman" w:hAnsi="Times New Roman" w:cs="Times New Roman"/>
        </w:rPr>
        <w:t xml:space="preserve"> to shocks that can damage growth</w:t>
      </w:r>
      <w:r w:rsidRPr="00944804">
        <w:rPr>
          <w:rFonts w:ascii="Times New Roman" w:hAnsi="Times New Roman" w:cs="Times New Roman"/>
          <w:sz w:val="16"/>
        </w:rPr>
        <w:t xml:space="preserve">, </w:t>
      </w:r>
      <w:r w:rsidRPr="00944804">
        <w:rPr>
          <w:rStyle w:val="StyleUnderline"/>
          <w:rFonts w:ascii="Times New Roman" w:hAnsi="Times New Roman" w:cs="Times New Roman"/>
        </w:rPr>
        <w:t>including surging oil prices and natural disasters</w:t>
      </w:r>
      <w:r w:rsidRPr="00944804">
        <w:rPr>
          <w:rFonts w:ascii="Times New Roman" w:hAnsi="Times New Roman" w:cs="Times New Roman"/>
          <w:sz w:val="16"/>
        </w:rPr>
        <w:t>. “</w:t>
      </w:r>
      <w:r w:rsidRPr="00944804">
        <w:rPr>
          <w:rStyle w:val="StyleUnderline"/>
          <w:rFonts w:ascii="Times New Roman" w:hAnsi="Times New Roman" w:cs="Times New Roman"/>
        </w:rPr>
        <w:t xml:space="preserve">The economy has now </w:t>
      </w:r>
      <w:r w:rsidRPr="00944804">
        <w:rPr>
          <w:rStyle w:val="Emphasis"/>
          <w:rFonts w:ascii="Times New Roman" w:hAnsi="Times New Roman" w:cs="Times New Roman"/>
        </w:rPr>
        <w:t>grown for 11 consecutive quarters</w:t>
      </w:r>
      <w:r w:rsidRPr="00944804">
        <w:rPr>
          <w:rFonts w:ascii="Times New Roman" w:hAnsi="Times New Roman" w:cs="Times New Roman"/>
          <w:sz w:val="16"/>
        </w:rPr>
        <w:t>,” Plosser said today according to remarks prepared for a speech at the Philadelphia Fed. “</w:t>
      </w:r>
      <w:r w:rsidRPr="00944804">
        <w:rPr>
          <w:rStyle w:val="StyleUnderline"/>
          <w:rFonts w:ascii="Times New Roman" w:hAnsi="Times New Roman" w:cs="Times New Roman"/>
        </w:rPr>
        <w:t>Growth is not robust</w:t>
      </w:r>
      <w:r w:rsidRPr="00944804">
        <w:rPr>
          <w:rFonts w:ascii="Times New Roman" w:hAnsi="Times New Roman" w:cs="Times New Roman"/>
          <w:sz w:val="16"/>
        </w:rPr>
        <w:t xml:space="preserve">. </w:t>
      </w:r>
      <w:r w:rsidRPr="00944804">
        <w:rPr>
          <w:rStyle w:val="StyleUnderline"/>
          <w:rFonts w:ascii="Times New Roman" w:hAnsi="Times New Roman" w:cs="Times New Roman"/>
        </w:rPr>
        <w:t>But growth in the past year has continued despite significant risks and external and internal headwinds</w:t>
      </w:r>
      <w:r w:rsidRPr="00944804">
        <w:rPr>
          <w:rFonts w:ascii="Times New Roman" w:hAnsi="Times New Roman" w:cs="Times New Roman"/>
          <w:sz w:val="16"/>
        </w:rPr>
        <w:t xml:space="preserve">.” </w:t>
      </w:r>
      <w:r w:rsidRPr="00944804">
        <w:rPr>
          <w:rStyle w:val="StyleUnderline"/>
          <w:rFonts w:ascii="Times New Roman" w:hAnsi="Times New Roman" w:cs="Times New Roman"/>
        </w:rPr>
        <w:t>Plosser</w:t>
      </w:r>
      <w:r w:rsidRPr="00944804">
        <w:rPr>
          <w:rFonts w:ascii="Times New Roman" w:hAnsi="Times New Roman" w:cs="Times New Roman"/>
          <w:sz w:val="16"/>
        </w:rPr>
        <w:t xml:space="preserve">, who did not discuss his economic outlook or the future for monetary policy, </w:t>
      </w:r>
      <w:r w:rsidRPr="00944804">
        <w:rPr>
          <w:rStyle w:val="StyleUnderline"/>
          <w:rFonts w:ascii="Times New Roman" w:hAnsi="Times New Roman" w:cs="Times New Roman"/>
        </w:rPr>
        <w:t>cited shocks to the economy</w:t>
      </w:r>
      <w:r w:rsidRPr="00944804">
        <w:rPr>
          <w:rFonts w:ascii="Times New Roman" w:hAnsi="Times New Roman" w:cs="Times New Roman"/>
          <w:sz w:val="16"/>
        </w:rPr>
        <w:t xml:space="preserve"> last year, </w:t>
      </w:r>
      <w:r w:rsidRPr="00944804">
        <w:rPr>
          <w:rStyle w:val="StyleUnderline"/>
          <w:rFonts w:ascii="Times New Roman" w:hAnsi="Times New Roman" w:cs="Times New Roman"/>
        </w:rPr>
        <w:t>including the tsunami in Japan that disrupted global supply chains</w:t>
      </w:r>
      <w:r w:rsidRPr="00944804">
        <w:rPr>
          <w:rFonts w:ascii="Times New Roman" w:hAnsi="Times New Roman" w:cs="Times New Roman"/>
          <w:sz w:val="16"/>
        </w:rPr>
        <w:t xml:space="preserve">, </w:t>
      </w:r>
      <w:r w:rsidRPr="00944804">
        <w:rPr>
          <w:rStyle w:val="StyleUnderline"/>
          <w:rFonts w:ascii="Times New Roman" w:hAnsi="Times New Roman" w:cs="Times New Roman"/>
        </w:rPr>
        <w:t>Europe’s credit crisis that has damaged the continent’s banking system and political unrest in the Middle East and North Africa</w:t>
      </w:r>
      <w:r w:rsidRPr="00944804">
        <w:rPr>
          <w:rFonts w:ascii="Times New Roman" w:hAnsi="Times New Roman" w:cs="Times New Roman"/>
          <w:sz w:val="16"/>
        </w:rPr>
        <w:t>. “</w:t>
      </w:r>
      <w:r w:rsidRPr="00944804">
        <w:rPr>
          <w:rStyle w:val="StyleUnderline"/>
          <w:rFonts w:ascii="Times New Roman" w:hAnsi="Times New Roman" w:cs="Times New Roman"/>
        </w:rPr>
        <w:t xml:space="preserve">The U.S. economy has a history of being </w:t>
      </w:r>
      <w:r w:rsidRPr="00944804">
        <w:rPr>
          <w:rStyle w:val="Emphasis"/>
          <w:rFonts w:ascii="Times New Roman" w:hAnsi="Times New Roman" w:cs="Times New Roman"/>
        </w:rPr>
        <w:t>remarkably resilient</w:t>
      </w:r>
      <w:r w:rsidRPr="00944804">
        <w:rPr>
          <w:rFonts w:ascii="Times New Roman" w:hAnsi="Times New Roman" w:cs="Times New Roman"/>
          <w:sz w:val="16"/>
        </w:rPr>
        <w:t>,” said Plosser, who doesn’t have a vote on policy this year. “These shocks held GDP growth to less than 1 percent in the first half of 2011, and many analysts were concerned that the economy was heading toward a double dip. Yet, the economy proved resilient and growth picked up in the second half of the year.” Plosser spoke at a conference at the Philadelphia Fed titled, “Reinventing Older Communities: Building Resilient Cities.” Urban Resilience His regional bank’s research department is working on a project to measure the resilience of different cities, to learn more about the reasons that some urban areas suffer more than others in downturns, Plosser said. He mentioned one early finding of the study: Industrial diversity increases a city’s resilience. “I do want to caution you that resilient and vibrant communities are not just about government programs or directed industrial planning by community leaders,” Plosser said. “</w:t>
      </w:r>
      <w:r w:rsidRPr="00944804">
        <w:rPr>
          <w:rStyle w:val="StyleUnderline"/>
          <w:rFonts w:ascii="Times New Roman" w:hAnsi="Times New Roman" w:cs="Times New Roman"/>
        </w:rPr>
        <w:t>The economic strength of our country is deeply rooted in our market- based economy and the dynamism and resilience of its citizenry</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Low Natgas prices good:</w:t>
      </w:r>
    </w:p>
    <w:p w:rsidR="00F31D52" w:rsidRPr="00944804" w:rsidRDefault="00F31D52" w:rsidP="00F31D52">
      <w:pPr>
        <w:spacing w:after="0" w:line="240" w:lineRule="auto"/>
        <w:contextualSpacing/>
        <w:rPr>
          <w:rFonts w:ascii="Times New Roman" w:hAnsi="Times New Roman" w:cs="Times New Roman"/>
          <w:b/>
        </w:rPr>
      </w:pPr>
      <w:r w:rsidRPr="00944804">
        <w:rPr>
          <w:rFonts w:ascii="Times New Roman" w:hAnsi="Times New Roman" w:cs="Times New Roman"/>
          <w:b/>
        </w:rPr>
        <w:t>Low natgas is uniquely key to manufacturing resurgence – that spurs massive growth, onshoring, and investment in the manufacturing sector – this card is a slayer</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b/>
        </w:rPr>
        <w:t xml:space="preserve">Sirkin et. al 2014 </w:t>
      </w:r>
      <w:r w:rsidRPr="00944804">
        <w:rPr>
          <w:rFonts w:ascii="Times New Roman" w:hAnsi="Times New Roman" w:cs="Times New Roman"/>
          <w:sz w:val="16"/>
        </w:rPr>
        <w:t>(Sirkin, Zinser, and Rose, coauthors of the 2012 book “The US Manufacturing Renaissance: How shifting global economics are creating an American comeback.” February 13, 2014. “Nearly Every Manufacturer in the U.S. will benefit from low-cost natural gas.”, Boston Consulting Group, http://www.bcg.com/media/PressReleaseDetails.aspx?id=tcm:12-154623)//NR</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sz w:val="16"/>
        </w:rPr>
        <w:t xml:space="preserve">New Analysis by The Boston Consulting Group Finds That </w:t>
      </w:r>
      <w:r w:rsidRPr="00944804">
        <w:rPr>
          <w:rStyle w:val="StyleUnderline"/>
          <w:rFonts w:ascii="Times New Roman" w:hAnsi="Times New Roman" w:cs="Times New Roman"/>
        </w:rPr>
        <w:t>Cheap Domestic Energy Is Increasing the U.S. Cost Advantage in a Wide Range of Industries</w:t>
      </w:r>
      <w:r w:rsidRPr="00944804">
        <w:rPr>
          <w:rFonts w:ascii="Times New Roman" w:hAnsi="Times New Roman" w:cs="Times New Roman"/>
          <w:sz w:val="16"/>
        </w:rPr>
        <w:t xml:space="preserve">, </w:t>
      </w:r>
      <w:r w:rsidRPr="00944804">
        <w:rPr>
          <w:rStyle w:val="StyleUnderline"/>
          <w:rFonts w:ascii="Times New Roman" w:hAnsi="Times New Roman" w:cs="Times New Roman"/>
        </w:rPr>
        <w:t>Improving U.S. Competitiveness</w:t>
      </w:r>
      <w:r w:rsidRPr="00944804">
        <w:rPr>
          <w:rFonts w:ascii="Times New Roman" w:hAnsi="Times New Roman" w:cs="Times New Roman"/>
          <w:sz w:val="16"/>
        </w:rPr>
        <w:t xml:space="preserve">; </w:t>
      </w:r>
      <w:r w:rsidRPr="00944804">
        <w:rPr>
          <w:rStyle w:val="StyleUnderline"/>
          <w:rFonts w:ascii="Times New Roman" w:hAnsi="Times New Roman" w:cs="Times New Roman"/>
        </w:rPr>
        <w:t>Will Benefit the Full Value Chain</w:t>
      </w:r>
      <w:r w:rsidRPr="00944804">
        <w:rPr>
          <w:rFonts w:ascii="Times New Roman" w:hAnsi="Times New Roman" w:cs="Times New Roman"/>
          <w:sz w:val="16"/>
        </w:rPr>
        <w:t xml:space="preserve">, from Feedstock to Finished Goods CHICAGO, February </w:t>
      </w:r>
      <w:r w:rsidRPr="00944804">
        <w:rPr>
          <w:rStyle w:val="Style13ptBold"/>
          <w:rFonts w:ascii="Times New Roman" w:hAnsi="Times New Roman" w:cs="Times New Roman"/>
          <w:sz w:val="16"/>
        </w:rPr>
        <w:t>13</w:t>
      </w:r>
      <w:r w:rsidRPr="00944804">
        <w:rPr>
          <w:rFonts w:ascii="Times New Roman" w:hAnsi="Times New Roman" w:cs="Times New Roman"/>
          <w:sz w:val="16"/>
        </w:rPr>
        <w:t>, 2014—</w:t>
      </w:r>
      <w:r w:rsidRPr="00944804">
        <w:rPr>
          <w:rStyle w:val="StyleUnderline"/>
          <w:rFonts w:ascii="Times New Roman" w:hAnsi="Times New Roman" w:cs="Times New Roman"/>
        </w:rPr>
        <w:t>Cheap natural gas will have a</w:t>
      </w:r>
      <w:r w:rsidRPr="00944804">
        <w:rPr>
          <w:rFonts w:ascii="Times New Roman" w:hAnsi="Times New Roman" w:cs="Times New Roman"/>
          <w:sz w:val="16"/>
        </w:rPr>
        <w:t xml:space="preserve"> </w:t>
      </w:r>
      <w:r w:rsidRPr="00944804">
        <w:rPr>
          <w:rStyle w:val="StyleUnderline"/>
          <w:rFonts w:ascii="Times New Roman" w:hAnsi="Times New Roman" w:cs="Times New Roman"/>
        </w:rPr>
        <w:t>great</w:t>
      </w:r>
      <w:r w:rsidRPr="00944804">
        <w:rPr>
          <w:rFonts w:ascii="Times New Roman" w:hAnsi="Times New Roman" w:cs="Times New Roman"/>
          <w:sz w:val="16"/>
        </w:rPr>
        <w:t xml:space="preserve">er </w:t>
      </w:r>
      <w:r w:rsidRPr="00944804">
        <w:rPr>
          <w:rStyle w:val="StyleUnderline"/>
          <w:rFonts w:ascii="Times New Roman" w:hAnsi="Times New Roman" w:cs="Times New Roman"/>
        </w:rPr>
        <w:t>impact on U.S. manufacturing over the next several years</w:t>
      </w:r>
      <w:r w:rsidRPr="00944804">
        <w:rPr>
          <w:rFonts w:ascii="Times New Roman" w:hAnsi="Times New Roman" w:cs="Times New Roman"/>
          <w:sz w:val="16"/>
        </w:rPr>
        <w:t xml:space="preserve"> than is commonly assumed, </w:t>
      </w:r>
      <w:r w:rsidRPr="00944804">
        <w:rPr>
          <w:rStyle w:val="StyleUnderline"/>
          <w:rFonts w:ascii="Times New Roman" w:hAnsi="Times New Roman" w:cs="Times New Roman"/>
        </w:rPr>
        <w:t>giving the U.S. a powerful—and unique—cost advantage that will benefit a wide range of industries</w:t>
      </w:r>
      <w:r w:rsidRPr="00944804">
        <w:rPr>
          <w:rFonts w:ascii="Times New Roman" w:hAnsi="Times New Roman" w:cs="Times New Roman"/>
          <w:sz w:val="16"/>
        </w:rPr>
        <w:t xml:space="preserve"> across the full value chain, from feedstock to finished goods. </w:t>
      </w:r>
      <w:r w:rsidRPr="00944804">
        <w:rPr>
          <w:rStyle w:val="StyleUnderline"/>
          <w:rFonts w:ascii="Times New Roman" w:hAnsi="Times New Roman" w:cs="Times New Roman"/>
        </w:rPr>
        <w:t>This cost advantage has already started to boost investment and employment</w:t>
      </w:r>
      <w:r w:rsidRPr="00944804">
        <w:rPr>
          <w:rFonts w:ascii="Times New Roman" w:hAnsi="Times New Roman" w:cs="Times New Roman"/>
          <w:sz w:val="16"/>
        </w:rPr>
        <w:t xml:space="preserve"> </w:t>
      </w:r>
      <w:r w:rsidRPr="00944804">
        <w:rPr>
          <w:rStyle w:val="Emphasis"/>
          <w:rFonts w:ascii="Times New Roman" w:hAnsi="Times New Roman" w:cs="Times New Roman"/>
        </w:rPr>
        <w:t>and will persist</w:t>
      </w:r>
      <w:r w:rsidRPr="00944804">
        <w:rPr>
          <w:rFonts w:ascii="Times New Roman" w:hAnsi="Times New Roman" w:cs="Times New Roman"/>
          <w:sz w:val="16"/>
        </w:rPr>
        <w:t xml:space="preserve"> for at least five years, according to new research released today by The Boston Consulting Group (BCG). While other studies have assessed the positive economic impact of rising U.S. production of natural gas on the domestic energy sector and on industries such as petrochemicals that use natural gas as a raw material, the new BCG analysis finds that </w:t>
      </w:r>
      <w:r w:rsidRPr="00944804">
        <w:rPr>
          <w:rStyle w:val="StyleUnderline"/>
          <w:rFonts w:ascii="Times New Roman" w:hAnsi="Times New Roman" w:cs="Times New Roman"/>
        </w:rPr>
        <w:t xml:space="preserve">virtually </w:t>
      </w:r>
      <w:r w:rsidRPr="00944804">
        <w:rPr>
          <w:rStyle w:val="Emphasis"/>
          <w:rFonts w:ascii="Times New Roman" w:hAnsi="Times New Roman" w:cs="Times New Roman"/>
        </w:rPr>
        <w:t>every manufacturer in the U.S</w:t>
      </w:r>
      <w:r w:rsidRPr="00944804">
        <w:rPr>
          <w:rStyle w:val="StyleUnderline"/>
          <w:rFonts w:ascii="Times New Roman" w:hAnsi="Times New Roman" w:cs="Times New Roman"/>
        </w:rPr>
        <w:t>. is poised to benefit—directly or indirectly</w:t>
      </w:r>
      <w:r w:rsidRPr="00944804">
        <w:rPr>
          <w:rFonts w:ascii="Times New Roman" w:hAnsi="Times New Roman" w:cs="Times New Roman"/>
          <w:sz w:val="16"/>
        </w:rPr>
        <w:t xml:space="preserve">. </w:t>
      </w:r>
      <w:r w:rsidRPr="00944804">
        <w:rPr>
          <w:rStyle w:val="Emphasis"/>
          <w:rFonts w:ascii="Times New Roman" w:hAnsi="Times New Roman" w:cs="Times New Roman"/>
        </w:rPr>
        <w:t>Low U.S. electricity prices</w:t>
      </w:r>
      <w:r w:rsidRPr="00944804">
        <w:rPr>
          <w:rFonts w:ascii="Times New Roman" w:hAnsi="Times New Roman" w:cs="Times New Roman"/>
          <w:sz w:val="16"/>
        </w:rPr>
        <w:t xml:space="preserve"> in natural-gas-fired plants, for example, </w:t>
      </w:r>
      <w:r w:rsidRPr="00944804">
        <w:rPr>
          <w:rStyle w:val="StyleUnderline"/>
          <w:rFonts w:ascii="Times New Roman" w:hAnsi="Times New Roman" w:cs="Times New Roman"/>
        </w:rPr>
        <w:t>are</w:t>
      </w:r>
      <w:r w:rsidRPr="00944804">
        <w:rPr>
          <w:rFonts w:ascii="Times New Roman" w:hAnsi="Times New Roman" w:cs="Times New Roman"/>
          <w:sz w:val="16"/>
        </w:rPr>
        <w:t xml:space="preserve"> already </w:t>
      </w:r>
      <w:r w:rsidRPr="00944804">
        <w:rPr>
          <w:rStyle w:val="StyleUnderline"/>
          <w:rFonts w:ascii="Times New Roman" w:hAnsi="Times New Roman" w:cs="Times New Roman"/>
        </w:rPr>
        <w:t>encouraging investment in energy-intensive industries</w:t>
      </w:r>
      <w:r w:rsidRPr="00944804">
        <w:rPr>
          <w:rFonts w:ascii="Times New Roman" w:hAnsi="Times New Roman" w:cs="Times New Roman"/>
          <w:sz w:val="16"/>
        </w:rPr>
        <w:t xml:space="preserve"> such as steel and glass. Not yet visible are the advantages that makers of intermediate products, such as plastic-resin pellets, and makers of finished goods, such as plastic toys and plastic auto parts, will reap from cheaper inputs. Even in less energy-intensive industries, </w:t>
      </w:r>
      <w:r w:rsidRPr="00944804">
        <w:rPr>
          <w:rStyle w:val="StyleUnderline"/>
          <w:rFonts w:ascii="Times New Roman" w:hAnsi="Times New Roman" w:cs="Times New Roman"/>
        </w:rPr>
        <w:t>cheap natural gas will shave</w:t>
      </w:r>
      <w:r w:rsidRPr="00944804">
        <w:rPr>
          <w:rFonts w:ascii="Times New Roman" w:hAnsi="Times New Roman" w:cs="Times New Roman"/>
          <w:sz w:val="16"/>
        </w:rPr>
        <w:t xml:space="preserve"> 1 to 2 percent </w:t>
      </w:r>
      <w:r w:rsidRPr="00944804">
        <w:rPr>
          <w:rStyle w:val="StyleUnderline"/>
          <w:rFonts w:ascii="Times New Roman" w:hAnsi="Times New Roman" w:cs="Times New Roman"/>
        </w:rPr>
        <w:t>off</w:t>
      </w:r>
      <w:r w:rsidRPr="00944804">
        <w:rPr>
          <w:rFonts w:ascii="Times New Roman" w:hAnsi="Times New Roman" w:cs="Times New Roman"/>
          <w:sz w:val="16"/>
        </w:rPr>
        <w:t xml:space="preserve"> of U.S. manufacturing </w:t>
      </w:r>
      <w:r w:rsidRPr="00944804">
        <w:rPr>
          <w:rStyle w:val="StyleUnderline"/>
          <w:rFonts w:ascii="Times New Roman" w:hAnsi="Times New Roman" w:cs="Times New Roman"/>
        </w:rPr>
        <w:t>costs</w:t>
      </w:r>
      <w:r w:rsidRPr="00944804">
        <w:rPr>
          <w:rFonts w:ascii="Times New Roman" w:hAnsi="Times New Roman" w:cs="Times New Roman"/>
          <w:sz w:val="16"/>
        </w:rPr>
        <w:t xml:space="preserve"> as the benefits eventually flow downstream through the value chain. The energy cost advantage is amplified by the fact that overall U.S. manufacturing competitiveness is already improving owing to relatively low labor costs compared with those of other developed economies, rapidly rising wages in China, and high productivity, as explained in</w:t>
      </w:r>
      <w:hyperlink r:id="rId113" w:tgtFrame="_blank" w:tooltip="Previous BCG Publications" w:history="1">
        <w:r w:rsidRPr="00944804">
          <w:rPr>
            <w:rStyle w:val="Hyperlink"/>
            <w:rFonts w:ascii="Times New Roman" w:hAnsi="Times New Roman" w:cs="Times New Roman"/>
            <w:sz w:val="16"/>
          </w:rPr>
          <w:t>previous BCG publications</w:t>
        </w:r>
      </w:hyperlink>
      <w:r w:rsidRPr="00944804">
        <w:rPr>
          <w:rFonts w:ascii="Times New Roman" w:hAnsi="Times New Roman" w:cs="Times New Roman"/>
          <w:sz w:val="16"/>
        </w:rPr>
        <w:t>. The research is part of the firm’s ongoing</w:t>
      </w:r>
      <w:hyperlink r:id="rId114" w:tgtFrame="_blank" w:tooltip="Made in America, Again" w:history="1">
        <w:r w:rsidRPr="00944804">
          <w:rPr>
            <w:rStyle w:val="Hyperlink"/>
            <w:rFonts w:ascii="Times New Roman" w:hAnsi="Times New Roman" w:cs="Times New Roman"/>
            <w:sz w:val="16"/>
          </w:rPr>
          <w:t>Made in America, Again</w:t>
        </w:r>
      </w:hyperlink>
      <w:r w:rsidRPr="00944804">
        <w:rPr>
          <w:rFonts w:ascii="Times New Roman" w:hAnsi="Times New Roman" w:cs="Times New Roman"/>
          <w:sz w:val="16"/>
        </w:rPr>
        <w:t xml:space="preserve"> series produced by its </w:t>
      </w:r>
      <w:hyperlink r:id="rId115" w:tgtFrame="_blank" w:tooltip="Operations Capability" w:history="1">
        <w:r w:rsidRPr="00944804">
          <w:rPr>
            <w:rStyle w:val="Hyperlink"/>
            <w:rFonts w:ascii="Times New Roman" w:hAnsi="Times New Roman" w:cs="Times New Roman"/>
            <w:sz w:val="16"/>
          </w:rPr>
          <w:t>Operations</w:t>
        </w:r>
      </w:hyperlink>
      <w:r w:rsidRPr="00944804">
        <w:rPr>
          <w:rFonts w:ascii="Times New Roman" w:hAnsi="Times New Roman" w:cs="Times New Roman"/>
          <w:sz w:val="16"/>
        </w:rPr>
        <w:t xml:space="preserve"> and </w:t>
      </w:r>
      <w:hyperlink r:id="rId116" w:tgtFrame="_blank" w:tooltip="Globalization Capability" w:history="1">
        <w:r w:rsidRPr="00944804">
          <w:rPr>
            <w:rStyle w:val="Hyperlink"/>
            <w:rFonts w:ascii="Times New Roman" w:hAnsi="Times New Roman" w:cs="Times New Roman"/>
            <w:sz w:val="16"/>
          </w:rPr>
          <w:t>Global Advantage</w:t>
        </w:r>
      </w:hyperlink>
      <w:r w:rsidRPr="00944804">
        <w:rPr>
          <w:rFonts w:ascii="Times New Roman" w:hAnsi="Times New Roman" w:cs="Times New Roman"/>
          <w:sz w:val="16"/>
        </w:rPr>
        <w:t xml:space="preserve"> practices. “</w:t>
      </w:r>
      <w:r w:rsidRPr="00944804">
        <w:rPr>
          <w:rStyle w:val="StyleUnderline"/>
          <w:rFonts w:ascii="Times New Roman" w:hAnsi="Times New Roman" w:cs="Times New Roman"/>
        </w:rPr>
        <w:t xml:space="preserve">Several </w:t>
      </w:r>
      <w:r w:rsidRPr="00944804">
        <w:rPr>
          <w:rStyle w:val="Emphasis"/>
          <w:rFonts w:ascii="Times New Roman" w:hAnsi="Times New Roman" w:cs="Times New Roman"/>
        </w:rPr>
        <w:t>major forces are aligning</w:t>
      </w:r>
      <w:r w:rsidRPr="00944804">
        <w:rPr>
          <w:rStyle w:val="StyleUnderline"/>
          <w:rFonts w:ascii="Times New Roman" w:hAnsi="Times New Roman" w:cs="Times New Roman"/>
        </w:rPr>
        <w:t xml:space="preserve"> right now that are </w:t>
      </w:r>
      <w:r w:rsidRPr="00944804">
        <w:rPr>
          <w:rStyle w:val="Emphasis"/>
          <w:rFonts w:ascii="Times New Roman" w:hAnsi="Times New Roman" w:cs="Times New Roman"/>
        </w:rPr>
        <w:t>dramatically reversing</w:t>
      </w:r>
      <w:r w:rsidRPr="00944804">
        <w:rPr>
          <w:rStyle w:val="StyleUnderline"/>
          <w:rFonts w:ascii="Times New Roman" w:hAnsi="Times New Roman" w:cs="Times New Roman"/>
        </w:rPr>
        <w:t xml:space="preserve"> the fortunes of a U.S. manufacturing sector</w:t>
      </w:r>
      <w:r w:rsidRPr="00944804">
        <w:rPr>
          <w:rFonts w:ascii="Times New Roman" w:hAnsi="Times New Roman" w:cs="Times New Roman"/>
          <w:sz w:val="16"/>
        </w:rPr>
        <w:t xml:space="preserve"> that many gave up for dead just a few years ago," said Harold L. Sirkin, a BCG senior partner and a coauthor of the study. “</w:t>
      </w:r>
      <w:r w:rsidRPr="00944804">
        <w:rPr>
          <w:rStyle w:val="Emphasis"/>
          <w:rFonts w:ascii="Times New Roman" w:hAnsi="Times New Roman" w:cs="Times New Roman"/>
        </w:rPr>
        <w:t>The energy advantage and improved competitiveness are unique to the U.S. and are accelerating an American manufacturing renaissance</w:t>
      </w:r>
      <w:r w:rsidRPr="00944804">
        <w:rPr>
          <w:rFonts w:ascii="Times New Roman" w:hAnsi="Times New Roman" w:cs="Times New Roman"/>
          <w:sz w:val="16"/>
        </w:rPr>
        <w:t xml:space="preserve">.” Multiple, Sustainable Advantages for U.S. Manufacturing Wholesale </w:t>
      </w:r>
      <w:r w:rsidRPr="00944804">
        <w:rPr>
          <w:rStyle w:val="StyleUnderline"/>
          <w:rFonts w:ascii="Times New Roman" w:hAnsi="Times New Roman" w:cs="Times New Roman"/>
        </w:rPr>
        <w:t>prices for natural gas have fallen by around 50 percent</w:t>
      </w:r>
      <w:r w:rsidRPr="00944804">
        <w:rPr>
          <w:rFonts w:ascii="Times New Roman" w:hAnsi="Times New Roman" w:cs="Times New Roman"/>
          <w:sz w:val="16"/>
        </w:rPr>
        <w:t xml:space="preserve"> since 2005, when large-scale recovery from underground shale deposits through hydraulic fracturing began in earnest. Natural gas currently costs more than three times as much in China, France, and Germany than in the U.S. and nearly four times as much in Japan. </w:t>
      </w:r>
      <w:r w:rsidRPr="00944804">
        <w:rPr>
          <w:rStyle w:val="StyleUnderline"/>
          <w:rFonts w:ascii="Times New Roman" w:hAnsi="Times New Roman" w:cs="Times New Roman"/>
        </w:rPr>
        <w:t>U.S. prices are expected to remain</w:t>
      </w:r>
      <w:r w:rsidRPr="00944804">
        <w:rPr>
          <w:rFonts w:ascii="Times New Roman" w:hAnsi="Times New Roman" w:cs="Times New Roman"/>
          <w:sz w:val="16"/>
        </w:rPr>
        <w:t xml:space="preserve"> within a range of $4 to $5 per thousand cubic feet </w:t>
      </w:r>
      <w:r w:rsidRPr="00944804">
        <w:rPr>
          <w:rStyle w:val="Emphasis"/>
          <w:rFonts w:ascii="Times New Roman" w:hAnsi="Times New Roman" w:cs="Times New Roman"/>
        </w:rPr>
        <w:t>for several decades</w:t>
      </w:r>
      <w:r w:rsidRPr="00944804">
        <w:rPr>
          <w:rFonts w:ascii="Times New Roman" w:hAnsi="Times New Roman" w:cs="Times New Roman"/>
          <w:sz w:val="16"/>
        </w:rPr>
        <w:t xml:space="preserve">. What's more, </w:t>
      </w:r>
      <w:r w:rsidRPr="00944804">
        <w:rPr>
          <w:rStyle w:val="StyleUnderline"/>
          <w:rFonts w:ascii="Times New Roman" w:hAnsi="Times New Roman" w:cs="Times New Roman"/>
        </w:rPr>
        <w:t>because it will take many years before other nations are able to begin large-scale recovery of shale gas</w:t>
      </w:r>
      <w:r w:rsidRPr="00944804">
        <w:rPr>
          <w:rFonts w:ascii="Times New Roman" w:hAnsi="Times New Roman" w:cs="Times New Roman"/>
          <w:sz w:val="16"/>
        </w:rPr>
        <w:t xml:space="preserve"> and before the U.S. can export domestic supplies, </w:t>
      </w:r>
      <w:r w:rsidRPr="00944804">
        <w:rPr>
          <w:rStyle w:val="Emphasis"/>
          <w:rFonts w:ascii="Times New Roman" w:hAnsi="Times New Roman" w:cs="Times New Roman"/>
        </w:rPr>
        <w:t>the low-cost advantage will be largely exclusive to the U.S.</w:t>
      </w:r>
      <w:r w:rsidRPr="00944804">
        <w:rPr>
          <w:rFonts w:ascii="Times New Roman" w:hAnsi="Times New Roman" w:cs="Times New Roman"/>
          <w:sz w:val="16"/>
        </w:rPr>
        <w:t xml:space="preserve"> </w:t>
      </w:r>
      <w:r w:rsidRPr="00944804">
        <w:rPr>
          <w:rStyle w:val="StyleUnderline"/>
          <w:rFonts w:ascii="Times New Roman" w:hAnsi="Times New Roman" w:cs="Times New Roman"/>
        </w:rPr>
        <w:t>for at least</w:t>
      </w:r>
      <w:r w:rsidRPr="00944804">
        <w:rPr>
          <w:rFonts w:ascii="Times New Roman" w:hAnsi="Times New Roman" w:cs="Times New Roman"/>
          <w:sz w:val="16"/>
        </w:rPr>
        <w:t xml:space="preserve"> five to </w:t>
      </w:r>
      <w:r w:rsidRPr="00944804">
        <w:rPr>
          <w:rStyle w:val="Emphasis"/>
          <w:rFonts w:ascii="Times New Roman" w:hAnsi="Times New Roman" w:cs="Times New Roman"/>
        </w:rPr>
        <w:t>10 years</w:t>
      </w:r>
      <w:r w:rsidRPr="00944804">
        <w:rPr>
          <w:rFonts w:ascii="Times New Roman" w:hAnsi="Times New Roman" w:cs="Times New Roman"/>
          <w:sz w:val="16"/>
        </w:rPr>
        <w:t xml:space="preserve">. By 2015, natural gas will account for only 2 percent of average U.S. manufacturing costs and electricity will account for just 1 percent, according to BCG estimates. By contrast, natural gas will account for between 5 and 8 percent of manufacturing costs in Japan and in Europe’s major exporting economies, where it is more expensive, while electricity will account for between 2 to 5 percent in Japan and Europe. </w:t>
      </w:r>
      <w:r w:rsidRPr="00944804">
        <w:rPr>
          <w:rStyle w:val="StyleUnderline"/>
          <w:rFonts w:ascii="Times New Roman" w:hAnsi="Times New Roman" w:cs="Times New Roman"/>
        </w:rPr>
        <w:t>Cheap energy will also help further narrow the cost gap between the U.S. and China</w:t>
      </w:r>
      <w:r w:rsidRPr="00944804">
        <w:rPr>
          <w:rFonts w:ascii="Times New Roman" w:hAnsi="Times New Roman" w:cs="Times New Roman"/>
          <w:sz w:val="16"/>
        </w:rPr>
        <w:t xml:space="preserve">, where natural gas and electricity combined will account for 6 percent of manufacturing costs. </w:t>
      </w:r>
      <w:r w:rsidRPr="00944804">
        <w:rPr>
          <w:rStyle w:val="StyleUnderline"/>
          <w:rFonts w:ascii="Times New Roman" w:hAnsi="Times New Roman" w:cs="Times New Roman"/>
        </w:rPr>
        <w:t>Cheap natural gas is enhancing U.S. manufacturing competitiveness in several</w:t>
      </w:r>
      <w:r w:rsidRPr="00944804">
        <w:rPr>
          <w:rFonts w:ascii="Times New Roman" w:hAnsi="Times New Roman" w:cs="Times New Roman"/>
          <w:sz w:val="16"/>
        </w:rPr>
        <w:t xml:space="preserve"> important </w:t>
      </w:r>
      <w:r w:rsidRPr="00944804">
        <w:rPr>
          <w:rStyle w:val="StyleUnderline"/>
          <w:rFonts w:ascii="Times New Roman" w:hAnsi="Times New Roman" w:cs="Times New Roman"/>
        </w:rPr>
        <w:t>ways</w:t>
      </w:r>
      <w:r w:rsidRPr="00944804">
        <w:rPr>
          <w:rFonts w:ascii="Times New Roman" w:hAnsi="Times New Roman" w:cs="Times New Roman"/>
          <w:sz w:val="16"/>
        </w:rPr>
        <w:t xml:space="preserve">. </w:t>
      </w:r>
      <w:r w:rsidRPr="00944804">
        <w:rPr>
          <w:rStyle w:val="StyleUnderline"/>
          <w:rFonts w:ascii="Times New Roman" w:hAnsi="Times New Roman" w:cs="Times New Roman"/>
        </w:rPr>
        <w:t>The most immediate beneficiaries are manufacturers</w:t>
      </w:r>
      <w:r w:rsidRPr="00944804">
        <w:rPr>
          <w:rFonts w:ascii="Times New Roman" w:hAnsi="Times New Roman" w:cs="Times New Roman"/>
          <w:sz w:val="16"/>
        </w:rPr>
        <w:t xml:space="preserve"> of a wide range of petrochemicals, which enjoy a cost advantage of up to 50 percent over their counterparts in Europe and Asia. As a primary feedstock, these chemicals use ethane, which is also found in many natural-gas fields, as well as propane and butane, which are byproducts of natural-gas production. Much of those </w:t>
      </w:r>
      <w:r w:rsidRPr="00944804">
        <w:rPr>
          <w:rStyle w:val="StyleUnderline"/>
          <w:rFonts w:ascii="Times New Roman" w:hAnsi="Times New Roman" w:cs="Times New Roman"/>
        </w:rPr>
        <w:t>cost savings will pass to downstream manufacturers</w:t>
      </w:r>
      <w:r w:rsidRPr="00944804">
        <w:rPr>
          <w:rFonts w:ascii="Times New Roman" w:hAnsi="Times New Roman" w:cs="Times New Roman"/>
          <w:sz w:val="16"/>
        </w:rPr>
        <w:t xml:space="preserve"> that use those petrochemicals to make everything from plastics to synthetic fabrics—and eventually to</w:t>
      </w:r>
      <w:hyperlink r:id="rId117" w:tgtFrame="_blank" w:tooltip="Made in America, Again Release" w:history="1">
        <w:r w:rsidRPr="00944804">
          <w:rPr>
            <w:rStyle w:val="Hyperlink"/>
            <w:rFonts w:ascii="Times New Roman" w:hAnsi="Times New Roman" w:cs="Times New Roman"/>
            <w:sz w:val="16"/>
          </w:rPr>
          <w:t>U.S. consumers</w:t>
        </w:r>
      </w:hyperlink>
      <w:r w:rsidRPr="00944804">
        <w:rPr>
          <w:rFonts w:ascii="Times New Roman" w:hAnsi="Times New Roman" w:cs="Times New Roman"/>
          <w:sz w:val="16"/>
        </w:rPr>
        <w:t xml:space="preserve">. </w:t>
      </w:r>
      <w:r w:rsidRPr="00944804">
        <w:rPr>
          <w:rStyle w:val="StyleUnderline"/>
          <w:rFonts w:ascii="Times New Roman" w:hAnsi="Times New Roman" w:cs="Times New Roman"/>
        </w:rPr>
        <w:t>Natural gas is used increasingly as a fuel in U.S. power plants.</w:t>
      </w:r>
      <w:r w:rsidRPr="00944804">
        <w:rPr>
          <w:rFonts w:ascii="Times New Roman" w:hAnsi="Times New Roman" w:cs="Times New Roman"/>
          <w:sz w:val="16"/>
        </w:rPr>
        <w:t xml:space="preserve"> Therefore, </w:t>
      </w:r>
      <w:r w:rsidRPr="00944804">
        <w:rPr>
          <w:rStyle w:val="Emphasis"/>
          <w:rFonts w:ascii="Times New Roman" w:hAnsi="Times New Roman" w:cs="Times New Roman"/>
        </w:rPr>
        <w:t>it is likely to ensure that the price of industrial electricity will remain between one-quarter and two-thirds the cost of electricity in major exporting nations such as China, Japan, Germany, France, and Italy for a significantly long time</w:t>
      </w:r>
      <w:r w:rsidRPr="00944804">
        <w:rPr>
          <w:rFonts w:ascii="Times New Roman" w:hAnsi="Times New Roman" w:cs="Times New Roman"/>
          <w:sz w:val="16"/>
        </w:rPr>
        <w:t>. This will benefit all manufacturers to a varying degree, but in particular energy-intensive industries such as glass and steel. The BCG research estimates that low natural-gas prices help give U.S.-based glass makers a 40 percent cost advantage over South Korean producers, for example, and a 63 percent advantage over German producers. A new steel mill using direct-reduced iron (DRI) technology, which uses low-cost natural gas, produces iron (the key ingredient in steel) substantially more cheaply than mills using conventional blast furnaces. A Boon for Domestic and Foreign Manufacturers in the U.S. “</w:t>
      </w:r>
      <w:r w:rsidRPr="00944804">
        <w:rPr>
          <w:rStyle w:val="Emphasis"/>
          <w:rFonts w:ascii="Times New Roman" w:hAnsi="Times New Roman" w:cs="Times New Roman"/>
        </w:rPr>
        <w:t>Companies from around the world are already taking notice and beginning to make long-term manufacturing investments in the U.S</w:t>
      </w:r>
      <w:r w:rsidRPr="00944804">
        <w:rPr>
          <w:rFonts w:ascii="Times New Roman" w:hAnsi="Times New Roman" w:cs="Times New Roman"/>
          <w:sz w:val="16"/>
        </w:rPr>
        <w:t xml:space="preserve">. to take advantage of low-cost natural gas,” said Michael Zinser, a BCG partner and coleader of the firm’s </w:t>
      </w:r>
      <w:hyperlink r:id="rId118" w:tgtFrame="_blank" w:tooltip="Manufacturing Practice" w:history="1">
        <w:r w:rsidRPr="00944804">
          <w:rPr>
            <w:rStyle w:val="Hyperlink"/>
            <w:rFonts w:ascii="Times New Roman" w:hAnsi="Times New Roman" w:cs="Times New Roman"/>
            <w:sz w:val="16"/>
          </w:rPr>
          <w:t>Manufacturing</w:t>
        </w:r>
      </w:hyperlink>
      <w:r w:rsidRPr="00944804">
        <w:rPr>
          <w:rFonts w:ascii="Times New Roman" w:hAnsi="Times New Roman" w:cs="Times New Roman"/>
          <w:sz w:val="16"/>
        </w:rPr>
        <w:t xml:space="preserve"> practice. “</w:t>
      </w:r>
      <w:r w:rsidRPr="00944804">
        <w:rPr>
          <w:rStyle w:val="StyleUnderline"/>
          <w:rFonts w:ascii="Times New Roman" w:hAnsi="Times New Roman" w:cs="Times New Roman"/>
        </w:rPr>
        <w:t>Already</w:t>
      </w:r>
      <w:r w:rsidRPr="00944804">
        <w:rPr>
          <w:rFonts w:ascii="Times New Roman" w:hAnsi="Times New Roman" w:cs="Times New Roman"/>
          <w:sz w:val="16"/>
        </w:rPr>
        <w:t xml:space="preserve"> tens of </w:t>
      </w:r>
      <w:r w:rsidRPr="00944804">
        <w:rPr>
          <w:rStyle w:val="StyleUnderline"/>
          <w:rFonts w:ascii="Times New Roman" w:hAnsi="Times New Roman" w:cs="Times New Roman"/>
        </w:rPr>
        <w:t>billions of dollars</w:t>
      </w:r>
      <w:r w:rsidRPr="00944804">
        <w:rPr>
          <w:rFonts w:ascii="Times New Roman" w:hAnsi="Times New Roman" w:cs="Times New Roman"/>
          <w:sz w:val="16"/>
        </w:rPr>
        <w:t xml:space="preserve"> </w:t>
      </w:r>
      <w:r w:rsidRPr="00944804">
        <w:rPr>
          <w:rStyle w:val="StyleUnderline"/>
          <w:rFonts w:ascii="Times New Roman" w:hAnsi="Times New Roman" w:cs="Times New Roman"/>
        </w:rPr>
        <w:t>in</w:t>
      </w:r>
      <w:r w:rsidRPr="00944804">
        <w:rPr>
          <w:rFonts w:ascii="Times New Roman" w:hAnsi="Times New Roman" w:cs="Times New Roman"/>
          <w:sz w:val="16"/>
        </w:rPr>
        <w:t xml:space="preserve"> new </w:t>
      </w:r>
      <w:r w:rsidRPr="00944804">
        <w:rPr>
          <w:rStyle w:val="StyleUnderline"/>
          <w:rFonts w:ascii="Times New Roman" w:hAnsi="Times New Roman" w:cs="Times New Roman"/>
        </w:rPr>
        <w:t>investments</w:t>
      </w:r>
      <w:r w:rsidRPr="00944804">
        <w:rPr>
          <w:rFonts w:ascii="Times New Roman" w:hAnsi="Times New Roman" w:cs="Times New Roman"/>
          <w:sz w:val="16"/>
        </w:rPr>
        <w:t xml:space="preserve"> </w:t>
      </w:r>
      <w:r w:rsidRPr="00944804">
        <w:rPr>
          <w:rStyle w:val="StyleUnderline"/>
          <w:rFonts w:ascii="Times New Roman" w:hAnsi="Times New Roman" w:cs="Times New Roman"/>
        </w:rPr>
        <w:t>have been announced</w:t>
      </w:r>
      <w:r w:rsidRPr="00944804">
        <w:rPr>
          <w:rFonts w:ascii="Times New Roman" w:hAnsi="Times New Roman" w:cs="Times New Roman"/>
          <w:sz w:val="16"/>
        </w:rPr>
        <w:t xml:space="preserve">, and we </w:t>
      </w:r>
      <w:r w:rsidRPr="00944804">
        <w:rPr>
          <w:rStyle w:val="StyleUnderline"/>
          <w:rFonts w:ascii="Times New Roman" w:hAnsi="Times New Roman" w:cs="Times New Roman"/>
        </w:rPr>
        <w:t>expect</w:t>
      </w:r>
      <w:r w:rsidRPr="00944804">
        <w:rPr>
          <w:rFonts w:ascii="Times New Roman" w:hAnsi="Times New Roman" w:cs="Times New Roman"/>
          <w:sz w:val="16"/>
        </w:rPr>
        <w:t xml:space="preserve"> to see </w:t>
      </w:r>
      <w:r w:rsidRPr="00944804">
        <w:rPr>
          <w:rStyle w:val="StyleUnderline"/>
          <w:rFonts w:ascii="Times New Roman" w:hAnsi="Times New Roman" w:cs="Times New Roman"/>
        </w:rPr>
        <w:t>more</w:t>
      </w:r>
      <w:r w:rsidRPr="00944804">
        <w:rPr>
          <w:rFonts w:ascii="Times New Roman" w:hAnsi="Times New Roman" w:cs="Times New Roman"/>
          <w:sz w:val="16"/>
        </w:rPr>
        <w:t xml:space="preserve"> such investment in the near future.” Some of the most widely publicized investments have been in chemical production. Formosa Plastics, for example, is spending about $2 billion on a new ethylene plant and downstream assets in Point </w:t>
      </w:r>
      <w:r w:rsidRPr="00944804">
        <w:rPr>
          <w:rFonts w:ascii="Times New Roman" w:hAnsi="Times New Roman" w:cs="Times New Roman"/>
          <w:sz w:val="16"/>
        </w:rPr>
        <w:lastRenderedPageBreak/>
        <w:t>Comfort, Texas, in part because of the availability of shale gas feedstock. In Louisiana, Sasol plans to a build a world-scale ethane cracker in Lake Charles, and Methanex is relocating two methanol plants from Chile to Ascension Parish. There also has been a surge in investment in new U.S. steel plants, most of them using a DRI process. Nucor Steel, for instance, recently began production at a $750 million DRI plant in Louisiana. Other steelmakers are adding U.S. capacity to meet demand from the energy industry. In Youngstown, Ohio, Vallourec built a $1 billion plant to supply steel pipe to companies extracting shale gas. “</w:t>
      </w:r>
      <w:r w:rsidRPr="00944804">
        <w:rPr>
          <w:rStyle w:val="Emphasis"/>
          <w:rFonts w:ascii="Times New Roman" w:hAnsi="Times New Roman" w:cs="Times New Roman"/>
        </w:rPr>
        <w:t>A number of industries are already nearing a tipping point where it will be more economical to make many goods in the U.S.,”</w:t>
      </w:r>
      <w:r w:rsidRPr="00944804">
        <w:rPr>
          <w:rFonts w:ascii="Times New Roman" w:hAnsi="Times New Roman" w:cs="Times New Roman"/>
          <w:sz w:val="16"/>
        </w:rPr>
        <w:t xml:space="preserve"> said Justin Rose, a BCG partner and another coauthor. “</w:t>
      </w:r>
      <w:r w:rsidRPr="00944804">
        <w:rPr>
          <w:rStyle w:val="StyleUnderline"/>
          <w:rFonts w:ascii="Times New Roman" w:hAnsi="Times New Roman" w:cs="Times New Roman"/>
        </w:rPr>
        <w:t>The energy advantage helps them reach that tipping point faster</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spacing w:after="0" w:line="240" w:lineRule="auto"/>
        <w:contextualSpacing/>
        <w:rPr>
          <w:rFonts w:ascii="Times New Roman" w:hAnsi="Times New Roman" w:cs="Times New Roman"/>
          <w:b/>
        </w:rPr>
      </w:pPr>
      <w:r w:rsidRPr="00944804">
        <w:rPr>
          <w:rFonts w:ascii="Times New Roman" w:hAnsi="Times New Roman" w:cs="Times New Roman"/>
          <w:b/>
        </w:rPr>
        <w:t>Low natgas prices are fueling the manufacturing resurgence</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b/>
        </w:rPr>
        <w:t xml:space="preserve">O’Keefe 2013 </w:t>
      </w:r>
      <w:r w:rsidRPr="00944804">
        <w:rPr>
          <w:rFonts w:ascii="Times New Roman" w:hAnsi="Times New Roman" w:cs="Times New Roman"/>
          <w:sz w:val="16"/>
        </w:rPr>
        <w:t>(William O’Keefe, writer for Fuelfix.com, reporting on the BCG report ‘Behind the American Export Surge’, August 23, 2013. “The resurgence of American exports: manufacturing and natural gas.” http://fuelfix.com/blog/2013/08/23/the-resurgence-of-american-exports-manufacturing-and-natural-gas/)//NR</w:t>
      </w:r>
    </w:p>
    <w:p w:rsidR="00F31D52" w:rsidRPr="00944804" w:rsidRDefault="00F31D52" w:rsidP="00F31D52">
      <w:pPr>
        <w:spacing w:after="0" w:line="240" w:lineRule="auto"/>
        <w:contextualSpacing/>
        <w:rPr>
          <w:rFonts w:ascii="Times New Roman" w:hAnsi="Times New Roman" w:cs="Times New Roman"/>
          <w:sz w:val="16"/>
          <w:szCs w:val="16"/>
        </w:rPr>
      </w:pPr>
      <w:r w:rsidRPr="00944804">
        <w:rPr>
          <w:rFonts w:ascii="Times New Roman" w:hAnsi="Times New Roman" w:cs="Times New Roman"/>
          <w:sz w:val="16"/>
        </w:rPr>
        <w:t xml:space="preserve">The Boston Consulting Group (BCG) has just released a </w:t>
      </w:r>
      <w:r w:rsidRPr="00944804">
        <w:rPr>
          <w:rStyle w:val="Style13ptBold"/>
          <w:rFonts w:ascii="Times New Roman" w:hAnsi="Times New Roman" w:cs="Times New Roman"/>
          <w:b w:val="0"/>
          <w:sz w:val="16"/>
        </w:rPr>
        <w:t>report</w:t>
      </w:r>
      <w:r w:rsidRPr="00944804">
        <w:rPr>
          <w:rFonts w:ascii="Times New Roman" w:hAnsi="Times New Roman" w:cs="Times New Roman"/>
          <w:sz w:val="16"/>
        </w:rPr>
        <w:t>, “</w:t>
      </w:r>
      <w:hyperlink r:id="rId119" w:history="1">
        <w:r w:rsidRPr="00944804">
          <w:rPr>
            <w:rStyle w:val="Hyperlink"/>
            <w:rFonts w:ascii="Times New Roman" w:hAnsi="Times New Roman" w:cs="Times New Roman"/>
            <w:sz w:val="16"/>
          </w:rPr>
          <w:t>Behind the American Export Surge</w:t>
        </w:r>
      </w:hyperlink>
      <w:r w:rsidRPr="00944804">
        <w:rPr>
          <w:rFonts w:ascii="Times New Roman" w:hAnsi="Times New Roman" w:cs="Times New Roman"/>
          <w:sz w:val="16"/>
        </w:rPr>
        <w:t xml:space="preserve">,” which explores the recent resurgence in US manufacturing. While BCG goes into some detail in explaining </w:t>
      </w:r>
      <w:r w:rsidRPr="00944804">
        <w:rPr>
          <w:rStyle w:val="StyleUnderline"/>
          <w:rFonts w:ascii="Times New Roman" w:hAnsi="Times New Roman" w:cs="Times New Roman"/>
        </w:rPr>
        <w:t>the reversal in the decline of domestic manufacturing</w:t>
      </w:r>
      <w:r w:rsidRPr="00944804">
        <w:rPr>
          <w:rFonts w:ascii="Times New Roman" w:hAnsi="Times New Roman" w:cs="Times New Roman"/>
        </w:rPr>
        <w:t xml:space="preserve">, </w:t>
      </w:r>
      <w:r w:rsidRPr="00944804">
        <w:rPr>
          <w:rFonts w:ascii="Times New Roman" w:hAnsi="Times New Roman" w:cs="Times New Roman"/>
          <w:sz w:val="16"/>
        </w:rPr>
        <w:t xml:space="preserve">it </w:t>
      </w:r>
      <w:r w:rsidRPr="00944804">
        <w:rPr>
          <w:rStyle w:val="StyleUnderline"/>
          <w:rFonts w:ascii="Times New Roman" w:hAnsi="Times New Roman" w:cs="Times New Roman"/>
        </w:rPr>
        <w:t>has been driven by</w:t>
      </w:r>
      <w:r w:rsidRPr="00944804">
        <w:rPr>
          <w:rFonts w:ascii="Times New Roman" w:hAnsi="Times New Roman" w:cs="Times New Roman"/>
        </w:rPr>
        <w:t xml:space="preserve"> </w:t>
      </w:r>
      <w:r w:rsidRPr="00944804">
        <w:rPr>
          <w:rFonts w:ascii="Times New Roman" w:hAnsi="Times New Roman" w:cs="Times New Roman"/>
          <w:sz w:val="16"/>
        </w:rPr>
        <w:t xml:space="preserve">two basic causes, a more attractive investment climate and </w:t>
      </w:r>
      <w:r w:rsidRPr="00944804">
        <w:rPr>
          <w:rStyle w:val="StyleUnderline"/>
          <w:rFonts w:ascii="Times New Roman" w:hAnsi="Times New Roman" w:cs="Times New Roman"/>
        </w:rPr>
        <w:t>the widespread availability of low cost energy as a result of booming domestic shale</w:t>
      </w:r>
      <w:r w:rsidRPr="00944804">
        <w:rPr>
          <w:rFonts w:ascii="Times New Roman" w:hAnsi="Times New Roman" w:cs="Times New Roman"/>
        </w:rPr>
        <w:t xml:space="preserve"> </w:t>
      </w:r>
      <w:r w:rsidRPr="00944804">
        <w:rPr>
          <w:rFonts w:ascii="Times New Roman" w:hAnsi="Times New Roman" w:cs="Times New Roman"/>
          <w:sz w:val="16"/>
        </w:rPr>
        <w:t xml:space="preserve">gas production and natural gas development. But perhaps the single most important conclusion drawn from the study is this: </w:t>
      </w:r>
      <w:r w:rsidRPr="00944804">
        <w:rPr>
          <w:rStyle w:val="Emphasis"/>
          <w:rFonts w:ascii="Times New Roman" w:hAnsi="Times New Roman" w:cs="Times New Roman"/>
        </w:rPr>
        <w:t>there is enough domestic shale gas to fuel an American manufacturing resurgence</w:t>
      </w:r>
      <w:r w:rsidRPr="00944804">
        <w:rPr>
          <w:rFonts w:ascii="Times New Roman" w:hAnsi="Times New Roman" w:cs="Times New Roman"/>
        </w:rPr>
        <w:t xml:space="preserve"> </w:t>
      </w:r>
      <w:r w:rsidRPr="00944804">
        <w:rPr>
          <w:rFonts w:ascii="Times New Roman" w:hAnsi="Times New Roman" w:cs="Times New Roman"/>
          <w:sz w:val="16"/>
        </w:rPr>
        <w:t xml:space="preserve">and to export abroad. High-volume hydraulic fracturing natural gas development has made increased production of shale gas and oil economically attractive. With increased production of natural gas, </w:t>
      </w:r>
      <w:r w:rsidRPr="00944804">
        <w:rPr>
          <w:rStyle w:val="StyleUnderline"/>
          <w:rFonts w:ascii="Times New Roman" w:hAnsi="Times New Roman" w:cs="Times New Roman"/>
          <w:sz w:val="16"/>
        </w:rPr>
        <w:t>the price</w:t>
      </w:r>
      <w:r w:rsidRPr="00944804">
        <w:rPr>
          <w:rFonts w:ascii="Times New Roman" w:hAnsi="Times New Roman" w:cs="Times New Roman"/>
          <w:sz w:val="16"/>
        </w:rPr>
        <w:t xml:space="preserve"> according to BCG </w:t>
      </w:r>
      <w:r w:rsidRPr="00944804">
        <w:rPr>
          <w:rStyle w:val="Emphasis"/>
          <w:rFonts w:ascii="Times New Roman" w:hAnsi="Times New Roman" w:cs="Times New Roman"/>
        </w:rPr>
        <w:t xml:space="preserve">has declined </w:t>
      </w:r>
      <w:r w:rsidRPr="00944804">
        <w:rPr>
          <w:rStyle w:val="Style13ptBold"/>
          <w:rFonts w:ascii="Times New Roman" w:hAnsi="Times New Roman" w:cs="Times New Roman"/>
        </w:rPr>
        <w:t>51</w:t>
      </w:r>
      <w:r w:rsidRPr="00944804">
        <w:rPr>
          <w:rStyle w:val="Emphasis"/>
          <w:rFonts w:ascii="Times New Roman" w:hAnsi="Times New Roman" w:cs="Times New Roman"/>
        </w:rPr>
        <w:t>%</w:t>
      </w:r>
      <w:r w:rsidRPr="00944804">
        <w:rPr>
          <w:rFonts w:ascii="Times New Roman" w:hAnsi="Times New Roman" w:cs="Times New Roman"/>
        </w:rPr>
        <w:t xml:space="preserve"> </w:t>
      </w:r>
      <w:r w:rsidRPr="00944804">
        <w:rPr>
          <w:rFonts w:ascii="Times New Roman" w:hAnsi="Times New Roman" w:cs="Times New Roman"/>
          <w:sz w:val="16"/>
        </w:rPr>
        <w:t>since 2005. And</w:t>
      </w:r>
      <w:r w:rsidRPr="00944804">
        <w:rPr>
          <w:rFonts w:ascii="Times New Roman" w:hAnsi="Times New Roman" w:cs="Times New Roman"/>
        </w:rPr>
        <w:t xml:space="preserve">, </w:t>
      </w:r>
      <w:r w:rsidRPr="00944804">
        <w:rPr>
          <w:rStyle w:val="StyleUnderline"/>
          <w:rFonts w:ascii="Times New Roman" w:hAnsi="Times New Roman" w:cs="Times New Roman"/>
        </w:rPr>
        <w:t>technology is projected to result in further lowering production costs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This is a </w:t>
      </w:r>
      <w:r w:rsidRPr="00944804">
        <w:rPr>
          <w:rStyle w:val="Emphasis"/>
          <w:rFonts w:ascii="Times New Roman" w:hAnsi="Times New Roman" w:cs="Times New Roman"/>
        </w:rPr>
        <w:t>big advantage over our competitors</w:t>
      </w:r>
      <w:r w:rsidRPr="00944804">
        <w:rPr>
          <w:rStyle w:val="StyleUnderline"/>
          <w:rFonts w:ascii="Times New Roman" w:hAnsi="Times New Roman" w:cs="Times New Roman"/>
        </w:rPr>
        <w:t xml:space="preserve"> that have natural gas prices that are 2.6 to 3.8 times greater</w:t>
      </w:r>
      <w:r w:rsidRPr="00944804">
        <w:rPr>
          <w:rFonts w:ascii="Times New Roman" w:hAnsi="Times New Roman" w:cs="Times New Roman"/>
        </w:rPr>
        <w:t xml:space="preserve"> </w:t>
      </w:r>
      <w:r w:rsidRPr="00944804">
        <w:rPr>
          <w:rFonts w:ascii="Times New Roman" w:hAnsi="Times New Roman" w:cs="Times New Roman"/>
          <w:sz w:val="16"/>
        </w:rPr>
        <w:t xml:space="preserve">than our domestic prices in America. </w:t>
      </w:r>
      <w:r w:rsidRPr="00944804">
        <w:rPr>
          <w:rStyle w:val="StyleUnderline"/>
          <w:rFonts w:ascii="Times New Roman" w:hAnsi="Times New Roman" w:cs="Times New Roman"/>
        </w:rPr>
        <w:t>Lower natural gas prices mean that industries</w:t>
      </w:r>
      <w:r w:rsidRPr="00944804">
        <w:rPr>
          <w:rFonts w:ascii="Times New Roman" w:hAnsi="Times New Roman" w:cs="Times New Roman"/>
        </w:rPr>
        <w:t xml:space="preserve"> such as chemicals and plastics </w:t>
      </w:r>
      <w:r w:rsidRPr="00944804">
        <w:rPr>
          <w:rStyle w:val="StyleUnderline"/>
          <w:rFonts w:ascii="Times New Roman" w:hAnsi="Times New Roman" w:cs="Times New Roman"/>
        </w:rPr>
        <w:t>are able to increase profit margins</w:t>
      </w:r>
      <w:r w:rsidRPr="00944804">
        <w:rPr>
          <w:rFonts w:ascii="Times New Roman" w:hAnsi="Times New Roman" w:cs="Times New Roman"/>
        </w:rPr>
        <w:t xml:space="preserve"> </w:t>
      </w:r>
      <w:r w:rsidRPr="00944804">
        <w:rPr>
          <w:rStyle w:val="StyleUnderline"/>
          <w:rFonts w:ascii="Times New Roman" w:hAnsi="Times New Roman" w:cs="Times New Roman"/>
        </w:rPr>
        <w:t>as natural gas is a major cost</w:t>
      </w:r>
      <w:r w:rsidRPr="00944804">
        <w:rPr>
          <w:rFonts w:ascii="Times New Roman" w:hAnsi="Times New Roman" w:cs="Times New Roman"/>
        </w:rPr>
        <w:t xml:space="preserve"> </w:t>
      </w:r>
      <w:r w:rsidRPr="00944804">
        <w:rPr>
          <w:rFonts w:ascii="Times New Roman" w:hAnsi="Times New Roman" w:cs="Times New Roman"/>
          <w:sz w:val="16"/>
        </w:rPr>
        <w:t>in the manufacture of synthetic textiles, paper, and primary metals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Gas fired power plants are becoming an important source of </w:t>
      </w:r>
      <w:r w:rsidRPr="00944804">
        <w:rPr>
          <w:rStyle w:val="Emphasis"/>
          <w:rFonts w:ascii="Times New Roman" w:hAnsi="Times New Roman" w:cs="Times New Roman"/>
        </w:rPr>
        <w:t>electricity</w:t>
      </w:r>
      <w:r w:rsidRPr="00944804">
        <w:rPr>
          <w:rFonts w:ascii="Times New Roman" w:hAnsi="Times New Roman" w:cs="Times New Roman"/>
        </w:rPr>
        <w:t xml:space="preserve"> </w:t>
      </w:r>
      <w:r w:rsidRPr="00944804">
        <w:rPr>
          <w:rFonts w:ascii="Times New Roman" w:hAnsi="Times New Roman" w:cs="Times New Roman"/>
          <w:sz w:val="16"/>
        </w:rPr>
        <w:t xml:space="preserve">and </w:t>
      </w:r>
      <w:r w:rsidRPr="00944804">
        <w:rPr>
          <w:rStyle w:val="StyleUnderline"/>
          <w:rFonts w:ascii="Times New Roman" w:hAnsi="Times New Roman" w:cs="Times New Roman"/>
        </w:rPr>
        <w:t>this will</w:t>
      </w:r>
      <w:r w:rsidRPr="00944804">
        <w:rPr>
          <w:rFonts w:ascii="Times New Roman" w:hAnsi="Times New Roman" w:cs="Times New Roman"/>
          <w:sz w:val="16"/>
        </w:rPr>
        <w:t xml:space="preserve">, according to BCG </w:t>
      </w:r>
      <w:r w:rsidRPr="00944804">
        <w:rPr>
          <w:rStyle w:val="StyleUnderline"/>
          <w:rFonts w:ascii="Times New Roman" w:hAnsi="Times New Roman" w:cs="Times New Roman"/>
        </w:rPr>
        <w:t>help to keep power costs lower in the US</w:t>
      </w:r>
      <w:r w:rsidRPr="00944804">
        <w:rPr>
          <w:rFonts w:ascii="Times New Roman" w:hAnsi="Times New Roman" w:cs="Times New Roman"/>
        </w:rPr>
        <w:t xml:space="preserve">. </w:t>
      </w:r>
      <w:r w:rsidRPr="00944804">
        <w:rPr>
          <w:rFonts w:ascii="Times New Roman" w:hAnsi="Times New Roman" w:cs="Times New Roman"/>
          <w:sz w:val="16"/>
          <w:szCs w:val="16"/>
        </w:rPr>
        <w:t xml:space="preserve">The positive manufacturing and trade picture painted by the Boston Consulting Group is a bright light in an otherwise dismal economic outlook. However, making that projection a reality requires that we avoid economic rent-seeking by certain industries. That is especially true in energy where there already is a movement by such rent-seekers, </w:t>
      </w:r>
      <w:hyperlink r:id="rId120" w:history="1">
        <w:r w:rsidRPr="00944804">
          <w:rPr>
            <w:rStyle w:val="Hyperlink"/>
            <w:rFonts w:ascii="Times New Roman" w:hAnsi="Times New Roman" w:cs="Times New Roman"/>
            <w:sz w:val="16"/>
            <w:szCs w:val="16"/>
          </w:rPr>
          <w:t>like Dow Chemical</w:t>
        </w:r>
      </w:hyperlink>
      <w:r w:rsidRPr="00944804">
        <w:rPr>
          <w:rFonts w:ascii="Times New Roman" w:hAnsi="Times New Roman" w:cs="Times New Roman"/>
          <w:sz w:val="16"/>
          <w:szCs w:val="16"/>
        </w:rPr>
        <w:t>, to restrict the export of liquefied natural gas (LNG). These companies are lobbying for restrictions so that they can use the low price caused by over supply to increase their own profits. Such a policy perspective is not only short-sighted but is the equivalent of an economic circular firing squad. It would deny the benefits made clear by numerous studies from Brookings, Deloitte, and even the Department of Energy-commissioned NERA Economic Consulting study which found increasing exports could add nearly $75 billion to annual economic growth. And, it would invite some form of retaliation by our trading partners. Moreover, such a policy perspective denies the reality of shale gas reserves. As the BCG study notes, proven shale gas reserves are estimated to be 350 trillion cubic feet, and production is expected to grow to double by 2035 to 12 trillion cubic feet of gas. There’s enough gas there to power manufacturing and to export to American allies abroad. In the 1960s and 70s, inter-state natural gas was subjected to price controls but intra-state gas wasn’t. As a result, inter-state gas had to be rationed as supplies diminished. Just the opposite happened in gas producing states. Today, the current boom in natural gas production has produced an excess in supply which has significantly depressed it price. Not surprising, as prices have dropped so has drilling activity. According to the Energy Information Administration, natural gas drilling activity has dropped from over 1400 active rigs in 2007 and 2008 to the 400 range in the last couple of years. The notion of natural gas prices set by bureaucrats and not market forces brings back memories of the price and allocation controls in the 1970s. They didn’t work then and won’t work now. Free and open trade benefits all, not a few. The advocacy of those in the camp of Dow chemical against expanding LNG exports is more about promoting crony capitalism than the “emerging renaissance in American manufacturing.” Companies should compete in the market place as it exists, not as they would have government make it. As Boston Consulting Group makes clear, we can have both a domestic renaissance in manufacturing and continue to boost domestic natural gas development through LNG exports. As a policy, we should avoid the rent-seeking advocacy opposed to LNG exports. Instead, we should embrace both expanded natural gas development through exports and domestic manufacturing. There’s more than enough gas to fuel both.</w:t>
      </w:r>
    </w:p>
    <w:p w:rsidR="00F31D52" w:rsidRPr="00944804" w:rsidRDefault="00F31D52" w:rsidP="00F31D52">
      <w:pPr>
        <w:rPr>
          <w:rFonts w:ascii="Times New Roman" w:hAnsi="Times New Roman" w:cs="Times New Roman"/>
          <w:b/>
        </w:rPr>
      </w:pPr>
    </w:p>
    <w:p w:rsidR="00E34FC2" w:rsidRPr="00944804" w:rsidRDefault="008A3915" w:rsidP="00E34FC2">
      <w:pPr>
        <w:pStyle w:val="Heading3"/>
        <w:rPr>
          <w:rFonts w:ascii="Times New Roman" w:hAnsi="Times New Roman" w:cs="Times New Roman"/>
        </w:rPr>
      </w:pPr>
      <w:r>
        <w:rPr>
          <w:rFonts w:ascii="Times New Roman" w:hAnsi="Times New Roman" w:cs="Times New Roman"/>
        </w:rPr>
        <w:lastRenderedPageBreak/>
        <w:t>*****</w:t>
      </w:r>
      <w:bookmarkStart w:id="2" w:name="_GoBack"/>
      <w:bookmarkEnd w:id="2"/>
      <w:r w:rsidR="00E34FC2" w:rsidRPr="00944804">
        <w:rPr>
          <w:rFonts w:ascii="Times New Roman" w:hAnsi="Times New Roman" w:cs="Times New Roman"/>
        </w:rPr>
        <w:t>2AC</w:t>
      </w:r>
    </w:p>
    <w:p w:rsidR="00F31D52" w:rsidRPr="00944804" w:rsidRDefault="00F31D52" w:rsidP="00F31D52">
      <w:pPr>
        <w:pStyle w:val="Heading4"/>
        <w:rPr>
          <w:rFonts w:ascii="Times New Roman" w:hAnsi="Times New Roman" w:cs="Times New Roman"/>
          <w:sz w:val="22"/>
        </w:rPr>
      </w:pPr>
      <w:r w:rsidRPr="00944804">
        <w:rPr>
          <w:rFonts w:ascii="Times New Roman" w:hAnsi="Times New Roman" w:cs="Times New Roman"/>
          <w:sz w:val="22"/>
        </w:rPr>
        <w:t xml:space="preserve">Cheap natgas is k2 onshoring and manufacturing resurgence </w:t>
      </w:r>
    </w:p>
    <w:p w:rsidR="00F31D52" w:rsidRPr="00944804" w:rsidRDefault="00F31D52" w:rsidP="00F31D52">
      <w:pPr>
        <w:spacing w:after="0" w:line="240" w:lineRule="auto"/>
        <w:contextualSpacing/>
        <w:rPr>
          <w:rFonts w:ascii="Times New Roman" w:hAnsi="Times New Roman" w:cs="Times New Roman"/>
          <w:sz w:val="14"/>
        </w:rPr>
      </w:pPr>
      <w:r w:rsidRPr="00944804">
        <w:rPr>
          <w:rFonts w:ascii="Times New Roman" w:hAnsi="Times New Roman" w:cs="Times New Roman"/>
          <w:b/>
        </w:rPr>
        <w:t>Baljko 2013</w:t>
      </w:r>
      <w:r w:rsidRPr="00944804">
        <w:rPr>
          <w:rFonts w:ascii="Times New Roman" w:hAnsi="Times New Roman" w:cs="Times New Roman"/>
          <w:sz w:val="14"/>
        </w:rPr>
        <w:t xml:space="preserve"> </w:t>
      </w:r>
      <w:r w:rsidRPr="00944804">
        <w:rPr>
          <w:rFonts w:ascii="Times New Roman" w:hAnsi="Times New Roman" w:cs="Times New Roman"/>
          <w:sz w:val="16"/>
        </w:rPr>
        <w:t>(Award-winning journalist (Jennifer, “Low-Cost Energy Tips Scales in Favor of US Manufacturing,” 07/25/13, http://electronics360.globalspec.com/article/2120/low-cost-energy-tips-scales-in-favor-of-us-manufacturing)//NR</w:t>
      </w:r>
    </w:p>
    <w:p w:rsidR="00F31D52" w:rsidRPr="00944804" w:rsidRDefault="00F31D52" w:rsidP="00F31D52">
      <w:pPr>
        <w:spacing w:after="0" w:line="240" w:lineRule="auto"/>
        <w:contextualSpacing/>
        <w:rPr>
          <w:rFonts w:ascii="Times New Roman" w:hAnsi="Times New Roman" w:cs="Times New Roman"/>
          <w:sz w:val="14"/>
        </w:rPr>
      </w:pPr>
    </w:p>
    <w:p w:rsidR="00F31D52" w:rsidRPr="00944804" w:rsidRDefault="00F31D52" w:rsidP="00F31D52">
      <w:pPr>
        <w:spacing w:after="0" w:line="240" w:lineRule="auto"/>
        <w:contextualSpacing/>
        <w:rPr>
          <w:rFonts w:ascii="Times New Roman" w:hAnsi="Times New Roman" w:cs="Times New Roman"/>
          <w:sz w:val="16"/>
          <w:szCs w:val="20"/>
        </w:rPr>
      </w:pPr>
      <w:r w:rsidRPr="00944804">
        <w:rPr>
          <w:rFonts w:ascii="Times New Roman" w:hAnsi="Times New Roman" w:cs="Times New Roman"/>
          <w:sz w:val="16"/>
          <w:szCs w:val="20"/>
        </w:rPr>
        <w:t xml:space="preserve">Everyone talks about the rising costs of doing business in China as a reason why manufacturers are bringing factories back to the United States. But it’s certainly not the only one. Indeed, </w:t>
      </w:r>
      <w:r w:rsidRPr="00944804">
        <w:rPr>
          <w:rStyle w:val="StyleUnderline"/>
          <w:rFonts w:ascii="Times New Roman" w:hAnsi="Times New Roman" w:cs="Times New Roman"/>
          <w:sz w:val="20"/>
          <w:szCs w:val="20"/>
        </w:rPr>
        <w:t>low energy costs in the U.S.</w:t>
      </w:r>
      <w:r w:rsidRPr="00944804">
        <w:rPr>
          <w:rFonts w:ascii="Times New Roman" w:hAnsi="Times New Roman" w:cs="Times New Roman"/>
          <w:sz w:val="16"/>
          <w:szCs w:val="20"/>
        </w:rPr>
        <w:t xml:space="preserve"> arguably have as much </w:t>
      </w:r>
      <w:r w:rsidRPr="00944804">
        <w:rPr>
          <w:rStyle w:val="StyleUnderline"/>
          <w:rFonts w:ascii="Times New Roman" w:hAnsi="Times New Roman" w:cs="Times New Roman"/>
          <w:sz w:val="20"/>
          <w:szCs w:val="20"/>
        </w:rPr>
        <w:t>influence</w:t>
      </w:r>
      <w:r w:rsidRPr="00944804">
        <w:rPr>
          <w:rFonts w:ascii="Times New Roman" w:hAnsi="Times New Roman" w:cs="Times New Roman"/>
          <w:sz w:val="16"/>
          <w:szCs w:val="20"/>
        </w:rPr>
        <w:t xml:space="preserve"> on </w:t>
      </w:r>
      <w:r w:rsidRPr="00944804">
        <w:rPr>
          <w:rStyle w:val="StyleUnderline"/>
          <w:rFonts w:ascii="Times New Roman" w:hAnsi="Times New Roman" w:cs="Times New Roman"/>
          <w:sz w:val="20"/>
          <w:szCs w:val="20"/>
        </w:rPr>
        <w:t xml:space="preserve">decisions to </w:t>
      </w:r>
      <w:r w:rsidRPr="00944804">
        <w:rPr>
          <w:rStyle w:val="Emphasis"/>
          <w:rFonts w:ascii="Times New Roman" w:hAnsi="Times New Roman" w:cs="Times New Roman"/>
          <w:sz w:val="20"/>
          <w:szCs w:val="20"/>
        </w:rPr>
        <w:t>repatriate</w:t>
      </w:r>
      <w:r w:rsidRPr="00944804">
        <w:rPr>
          <w:rStyle w:val="StyleUnderline"/>
          <w:rFonts w:ascii="Times New Roman" w:hAnsi="Times New Roman" w:cs="Times New Roman"/>
          <w:sz w:val="20"/>
          <w:szCs w:val="20"/>
        </w:rPr>
        <w:t xml:space="preserve"> business back to American soil</w:t>
      </w:r>
      <w:r w:rsidRPr="00944804">
        <w:rPr>
          <w:rFonts w:ascii="Times New Roman" w:hAnsi="Times New Roman" w:cs="Times New Roman"/>
          <w:sz w:val="16"/>
          <w:szCs w:val="20"/>
        </w:rPr>
        <w:t xml:space="preserve">. The increased availability of oil and shale gas — one of three commonly recognized forms of unconventional natural gas along with tight gas and coal-bed methane — and </w:t>
      </w:r>
      <w:r w:rsidRPr="00944804">
        <w:rPr>
          <w:rStyle w:val="StyleUnderline"/>
          <w:rFonts w:ascii="Times New Roman" w:hAnsi="Times New Roman" w:cs="Times New Roman"/>
          <w:sz w:val="20"/>
          <w:szCs w:val="20"/>
        </w:rPr>
        <w:t xml:space="preserve">the relative cost advantage of energy prices in the U.S. </w:t>
      </w:r>
      <w:r w:rsidRPr="00944804">
        <w:rPr>
          <w:rStyle w:val="Emphasis"/>
          <w:rFonts w:ascii="Times New Roman" w:hAnsi="Times New Roman" w:cs="Times New Roman"/>
          <w:sz w:val="20"/>
          <w:szCs w:val="20"/>
        </w:rPr>
        <w:t>compared to other countries</w:t>
      </w:r>
      <w:r w:rsidRPr="00944804">
        <w:rPr>
          <w:rStyle w:val="StyleUnderline"/>
          <w:rFonts w:ascii="Times New Roman" w:hAnsi="Times New Roman" w:cs="Times New Roman"/>
          <w:sz w:val="20"/>
          <w:szCs w:val="20"/>
        </w:rPr>
        <w:t xml:space="preserve"> are factors providing America with a </w:t>
      </w:r>
      <w:r w:rsidRPr="00944804">
        <w:rPr>
          <w:rStyle w:val="Emphasis"/>
          <w:rFonts w:ascii="Times New Roman" w:hAnsi="Times New Roman" w:cs="Times New Roman"/>
          <w:sz w:val="20"/>
          <w:szCs w:val="20"/>
        </w:rPr>
        <w:t>competitive edge</w:t>
      </w:r>
      <w:r w:rsidRPr="00944804">
        <w:rPr>
          <w:rStyle w:val="StyleUnderline"/>
          <w:rFonts w:ascii="Times New Roman" w:hAnsi="Times New Roman" w:cs="Times New Roman"/>
          <w:sz w:val="20"/>
          <w:szCs w:val="20"/>
        </w:rPr>
        <w:t xml:space="preserve"> in manufacturing</w:t>
      </w:r>
      <w:r w:rsidRPr="00944804">
        <w:rPr>
          <w:rFonts w:ascii="Times New Roman" w:hAnsi="Times New Roman" w:cs="Times New Roman"/>
          <w:sz w:val="16"/>
          <w:szCs w:val="20"/>
        </w:rPr>
        <w:t xml:space="preserve">, operations and logistics strategies. “Countries like Canada and the United States possess affordable, accessible reserves of natural gas and oil — among the largest in the world. Some experts even expect natural gas prices in America to be 50 to 70 percent cheaper than prices in Europe for the foreseeable future,” said Helmuth Ludwig, chief executive officer of Siemens Industry Sector, North America. (See the Sidebar at the end of this article for the complete transcript of the interview with Ludwig.) “The natural gas boom is helping reindustrialize America by working to lower the cost of doing business here. Even with low energy prices, Siemens is helping further reduce the operating costs of our customers through efficiency measures. Using both hardware and software to modernize our Norwood, Ohio, plant, we were able to expand capacity by 50 percent, increase productivity by 42 percent and cut energy consumption by 40 percent — a return on investment in two years. We believe that in the near and long term, these types of efforts, combined with </w:t>
      </w:r>
      <w:r w:rsidRPr="00944804">
        <w:rPr>
          <w:rStyle w:val="StyleUnderline"/>
          <w:rFonts w:ascii="Times New Roman" w:hAnsi="Times New Roman" w:cs="Times New Roman"/>
          <w:sz w:val="20"/>
          <w:szCs w:val="20"/>
        </w:rPr>
        <w:t>low energy costs, will help make U.S. manufacturers</w:t>
      </w:r>
      <w:r w:rsidRPr="00944804">
        <w:rPr>
          <w:rFonts w:ascii="Times New Roman" w:hAnsi="Times New Roman" w:cs="Times New Roman"/>
          <w:sz w:val="16"/>
          <w:szCs w:val="20"/>
        </w:rPr>
        <w:t xml:space="preserve"> even </w:t>
      </w:r>
      <w:r w:rsidRPr="00944804">
        <w:rPr>
          <w:rStyle w:val="Emphasis"/>
          <w:rFonts w:ascii="Times New Roman" w:hAnsi="Times New Roman" w:cs="Times New Roman"/>
          <w:sz w:val="20"/>
          <w:szCs w:val="20"/>
        </w:rPr>
        <w:t>more competitive</w:t>
      </w:r>
      <w:r w:rsidRPr="00944804">
        <w:rPr>
          <w:rStyle w:val="StyleUnderline"/>
          <w:rFonts w:ascii="Times New Roman" w:hAnsi="Times New Roman" w:cs="Times New Roman"/>
          <w:sz w:val="20"/>
          <w:szCs w:val="20"/>
        </w:rPr>
        <w:t xml:space="preserve"> globally</w:t>
      </w:r>
      <w:r w:rsidRPr="00944804">
        <w:rPr>
          <w:rFonts w:ascii="Times New Roman" w:hAnsi="Times New Roman" w:cs="Times New Roman"/>
          <w:sz w:val="16"/>
          <w:szCs w:val="20"/>
        </w:rPr>
        <w:t xml:space="preserve">.” From offshoring to reshoring Several factors, not just </w:t>
      </w:r>
      <w:r w:rsidRPr="00944804">
        <w:rPr>
          <w:rStyle w:val="StyleUnderline"/>
          <w:rFonts w:ascii="Times New Roman" w:hAnsi="Times New Roman" w:cs="Times New Roman"/>
          <w:sz w:val="20"/>
          <w:szCs w:val="20"/>
        </w:rPr>
        <w:t>energy pricing, have boosted</w:t>
      </w:r>
      <w:r w:rsidRPr="00944804">
        <w:rPr>
          <w:rFonts w:ascii="Times New Roman" w:hAnsi="Times New Roman" w:cs="Times New Roman"/>
          <w:sz w:val="16"/>
          <w:szCs w:val="20"/>
        </w:rPr>
        <w:t xml:space="preserve"> recent </w:t>
      </w:r>
      <w:r w:rsidRPr="00944804">
        <w:rPr>
          <w:rStyle w:val="Emphasis"/>
          <w:rFonts w:ascii="Times New Roman" w:hAnsi="Times New Roman" w:cs="Times New Roman"/>
          <w:sz w:val="20"/>
          <w:szCs w:val="20"/>
        </w:rPr>
        <w:t>reshoring</w:t>
      </w:r>
      <w:r w:rsidRPr="00944804">
        <w:rPr>
          <w:rStyle w:val="StyleUnderline"/>
          <w:rFonts w:ascii="Times New Roman" w:hAnsi="Times New Roman" w:cs="Times New Roman"/>
          <w:sz w:val="20"/>
          <w:szCs w:val="20"/>
        </w:rPr>
        <w:t xml:space="preserve"> activity</w:t>
      </w:r>
      <w:r w:rsidRPr="00944804">
        <w:rPr>
          <w:rFonts w:ascii="Times New Roman" w:hAnsi="Times New Roman" w:cs="Times New Roman"/>
          <w:sz w:val="16"/>
          <w:szCs w:val="20"/>
        </w:rPr>
        <w:t xml:space="preserve">, which some are </w:t>
      </w:r>
      <w:r w:rsidRPr="00944804">
        <w:rPr>
          <w:rStyle w:val="StyleUnderline"/>
          <w:rFonts w:ascii="Times New Roman" w:hAnsi="Times New Roman" w:cs="Times New Roman"/>
          <w:sz w:val="20"/>
          <w:szCs w:val="20"/>
        </w:rPr>
        <w:t>calling a “manufacturing renaissance</w:t>
      </w:r>
      <w:r w:rsidRPr="00944804">
        <w:rPr>
          <w:rFonts w:ascii="Times New Roman" w:hAnsi="Times New Roman" w:cs="Times New Roman"/>
          <w:sz w:val="16"/>
          <w:szCs w:val="20"/>
        </w:rPr>
        <w:t xml:space="preserve">,” particularly within the U.S automotive and industrial sectors. Labor and total-landed cost on both sides of the Pacific Ocean have shifted, and are typically the most-often cited reasons that companies give in rethinking their factory location plans. For instance, China is targeting to raise the minimum wage by at least 13 percent a year as part of its five-year development plan, a move that has paved the way for Indonesia, Malaysia, Thailand and other Southeast Asian manufacturing countries to take similar steps, said Dennis Young, executive vice president of business development at Sanmina Corp. in a speech. “We have seen labor rates in China go up anywhere between 15 to 25 percent a year during the last three years,” he said. “In 2005, China enjoyed a 51 percent labor rate benefit and 31 percent landed cost benefit. Five years later, because of the increase in labor rates that we have had to pay [in China], those benefits shrank to 38 percent, and the landed cost benefit fell to 22 percent.” Conversely, labor unions representing U.S. factory workers have given wage concessions to top-tier original equipment manufacturers (OEM), such as General Electric, which is investing $1 billion in its Louisville, Ky., plant while hiring 3,000 workers there in the last few years. “GE took water heaters manufactured in China, which were very complex but not too expensive, and brought them back to the U.S. and did a product redesign,” said Young, adding that Sanmina works with GE. “GE was able to manufacture the heaters in Appliance Park in Louisville at a very cost-competitive rate compared to China — not just because of the rising cost of labor in China, but also because of the redesign that GE did on the product and the concessions it got from the union to hire new employees at a lower labor rate.” The Atlantic reported that Appliance Park’s union “was so fractious in the ’70s and ’80s that the place was known as ‘Strike City.’” But the union, according to the magazine, agreed to a two-tier wage scale in 2005. Today, 70 percent of the jobs at the site are on the lower tier, which starts at about $13.50 an hour — nearly $8 less than what the starting wage was previously. Other factors, such as tax benefits and being close to the R&amp;D team and the end customer, are also helping to tip the scales in favor of the U.S. And Siemens’ Ludwig points out that engaging with innovation centers are also critical. “Manufacturing is no longer about brawn over brains,” said Ludwig. “Manufacturing has become knowledge work with the introduction of innovative technology that is software based. This innovation engine must be linked to our manufacturing sites. We need to keep that innovation pipeline full and focus our manufacturing on the early stage where value is created. There is no better place for driving high-end technological innovations to commercial success than the U.S.,” he said. Energy costs also affect business </w:t>
      </w:r>
      <w:r w:rsidRPr="00944804">
        <w:rPr>
          <w:rStyle w:val="StyleUnderline"/>
          <w:rFonts w:ascii="Times New Roman" w:hAnsi="Times New Roman" w:cs="Times New Roman"/>
          <w:sz w:val="20"/>
          <w:szCs w:val="20"/>
        </w:rPr>
        <w:t>Energy prices are</w:t>
      </w:r>
      <w:r w:rsidRPr="00944804">
        <w:rPr>
          <w:rFonts w:ascii="Times New Roman" w:hAnsi="Times New Roman" w:cs="Times New Roman"/>
          <w:sz w:val="16"/>
          <w:szCs w:val="20"/>
        </w:rPr>
        <w:t xml:space="preserve"> likewise becoming </w:t>
      </w:r>
      <w:r w:rsidRPr="00944804">
        <w:rPr>
          <w:rStyle w:val="StyleUnderline"/>
          <w:rFonts w:ascii="Times New Roman" w:hAnsi="Times New Roman" w:cs="Times New Roman"/>
          <w:sz w:val="20"/>
          <w:szCs w:val="20"/>
        </w:rPr>
        <w:t>a high-priority issue</w:t>
      </w:r>
      <w:r w:rsidRPr="00944804">
        <w:rPr>
          <w:rFonts w:ascii="Times New Roman" w:hAnsi="Times New Roman" w:cs="Times New Roman"/>
          <w:sz w:val="16"/>
          <w:szCs w:val="20"/>
        </w:rPr>
        <w:t xml:space="preserve">, purely from a bottom-line perspective. Two main </w:t>
      </w:r>
      <w:r w:rsidRPr="00944804">
        <w:rPr>
          <w:rStyle w:val="StyleUnderline"/>
          <w:rFonts w:ascii="Times New Roman" w:hAnsi="Times New Roman" w:cs="Times New Roman"/>
          <w:sz w:val="20"/>
          <w:szCs w:val="20"/>
        </w:rPr>
        <w:t xml:space="preserve">manufacturing and operations costs are </w:t>
      </w:r>
      <w:r w:rsidRPr="00944804">
        <w:rPr>
          <w:rStyle w:val="Emphasis"/>
          <w:rFonts w:ascii="Times New Roman" w:hAnsi="Times New Roman" w:cs="Times New Roman"/>
          <w:sz w:val="20"/>
          <w:szCs w:val="20"/>
        </w:rPr>
        <w:t>directly affected</w:t>
      </w:r>
      <w:r w:rsidRPr="00944804">
        <w:rPr>
          <w:rStyle w:val="StyleUnderline"/>
          <w:rFonts w:ascii="Times New Roman" w:hAnsi="Times New Roman" w:cs="Times New Roman"/>
          <w:sz w:val="20"/>
          <w:szCs w:val="20"/>
        </w:rPr>
        <w:t xml:space="preserve"> by energy prices: the cost of powering the plant; and the cost of moving parts through the supply chain. </w:t>
      </w:r>
      <w:r w:rsidRPr="00944804">
        <w:rPr>
          <w:rFonts w:ascii="Times New Roman" w:hAnsi="Times New Roman" w:cs="Times New Roman"/>
          <w:sz w:val="16"/>
          <w:szCs w:val="20"/>
        </w:rPr>
        <w:t>Inside the plant, cost differences are increasingly evident. Comparing the cost of running factories in Mexico, China and the U.S., Sanmina’s Young said, “</w:t>
      </w:r>
      <w:r w:rsidRPr="00944804">
        <w:rPr>
          <w:rStyle w:val="StyleUnderline"/>
          <w:rFonts w:ascii="Times New Roman" w:hAnsi="Times New Roman" w:cs="Times New Roman"/>
          <w:sz w:val="20"/>
          <w:szCs w:val="20"/>
        </w:rPr>
        <w:t>Energy costs</w:t>
      </w:r>
      <w:r w:rsidRPr="00944804">
        <w:rPr>
          <w:rFonts w:ascii="Times New Roman" w:hAnsi="Times New Roman" w:cs="Times New Roman"/>
          <w:sz w:val="16"/>
          <w:szCs w:val="20"/>
        </w:rPr>
        <w:t xml:space="preserve"> for </w:t>
      </w:r>
      <w:r w:rsidRPr="00944804">
        <w:rPr>
          <w:rStyle w:val="StyleUnderline"/>
          <w:rFonts w:ascii="Times New Roman" w:hAnsi="Times New Roman" w:cs="Times New Roman"/>
          <w:sz w:val="20"/>
          <w:szCs w:val="20"/>
        </w:rPr>
        <w:t>us in Mexico are four times</w:t>
      </w:r>
      <w:r w:rsidRPr="00944804">
        <w:rPr>
          <w:rFonts w:ascii="Times New Roman" w:hAnsi="Times New Roman" w:cs="Times New Roman"/>
          <w:sz w:val="16"/>
          <w:szCs w:val="20"/>
        </w:rPr>
        <w:t xml:space="preserve"> what they are </w:t>
      </w:r>
      <w:r w:rsidRPr="00944804">
        <w:rPr>
          <w:rStyle w:val="StyleUnderline"/>
          <w:rFonts w:ascii="Times New Roman" w:hAnsi="Times New Roman" w:cs="Times New Roman"/>
          <w:sz w:val="20"/>
          <w:szCs w:val="20"/>
        </w:rPr>
        <w:t>in the U.S. China is about three times [the U.S</w:t>
      </w:r>
      <w:r w:rsidRPr="00944804">
        <w:rPr>
          <w:rFonts w:ascii="Times New Roman" w:hAnsi="Times New Roman" w:cs="Times New Roman"/>
          <w:sz w:val="16"/>
          <w:szCs w:val="20"/>
        </w:rPr>
        <w:t xml:space="preserve">.].” And even though natural gas prices have started to rise after plummeting to near lows, it’s often high oil prices that pinch the supply chain. This is something not likely to change any time soon, given the U.S. Energy Information Administration’s projected short-term outlook calling for average crude oil spot prices to stay at or above $100 per barrel for the rest of 2013 and 2014. “The impact in the rise of energy costs is causing companies to rethink where they manufacture,” said Thomas Dinges, senior principal analyst for electronics and media at IHS. “Companies are getting hit with increases in freight costs and fuel surcharges. This is a big cost for everyone now, and it factors into a company’s total energy costs.” “The solution used to be ‘put it on a plane in Shanghai, fly it to Memphis and FedEx will put it on the customer’s door the next day.’ But, that’s a heck of a lot of jet fuel that’s costing significantly more than it used to a few years ago,” he added. “The final transportation and logistics costs have become prohibitively expensive in certain areas. Suddenly people are getting their UPS, FedEx or DHL shipping bills from China and having one of those ‘My God…What are we paying for this?’ moments. They start pulling out spreadsheets from the last five or seven years to compare prices, and they see that the prices keep going up. So, now people are looking at their ‘all-in” costs. That’s part of why people are exploring the idea of returning to the U.S.” The U.S. energy scene </w:t>
      </w:r>
      <w:r w:rsidRPr="00944804">
        <w:rPr>
          <w:rStyle w:val="StyleUnderline"/>
          <w:rFonts w:ascii="Times New Roman" w:hAnsi="Times New Roman" w:cs="Times New Roman"/>
          <w:sz w:val="20"/>
          <w:szCs w:val="20"/>
        </w:rPr>
        <w:t>Companies</w:t>
      </w:r>
      <w:r w:rsidRPr="00944804">
        <w:rPr>
          <w:rFonts w:ascii="Times New Roman" w:hAnsi="Times New Roman" w:cs="Times New Roman"/>
          <w:sz w:val="16"/>
          <w:szCs w:val="20"/>
        </w:rPr>
        <w:t xml:space="preserve"> considering the leap back </w:t>
      </w:r>
      <w:r w:rsidRPr="00944804">
        <w:rPr>
          <w:rStyle w:val="StyleUnderline"/>
          <w:rFonts w:ascii="Times New Roman" w:hAnsi="Times New Roman" w:cs="Times New Roman"/>
          <w:sz w:val="20"/>
          <w:szCs w:val="20"/>
        </w:rPr>
        <w:t>will want to keep an eye on the energy-pricing scenario</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especially as it relates to</w:t>
      </w:r>
      <w:r w:rsidRPr="00944804">
        <w:rPr>
          <w:rFonts w:ascii="Times New Roman" w:hAnsi="Times New Roman" w:cs="Times New Roman"/>
          <w:sz w:val="16"/>
          <w:szCs w:val="20"/>
        </w:rPr>
        <w:t xml:space="preserve"> the U.S. shale gas boom and the impact it’s expected to have on gross domestic product and </w:t>
      </w:r>
      <w:r w:rsidRPr="00944804">
        <w:rPr>
          <w:rStyle w:val="StyleUnderline"/>
          <w:rFonts w:ascii="Times New Roman" w:hAnsi="Times New Roman" w:cs="Times New Roman"/>
          <w:sz w:val="20"/>
          <w:szCs w:val="20"/>
        </w:rPr>
        <w:t>manufacturing growth</w:t>
      </w:r>
      <w:r w:rsidRPr="00944804">
        <w:rPr>
          <w:rFonts w:ascii="Times New Roman" w:hAnsi="Times New Roman" w:cs="Times New Roman"/>
          <w:sz w:val="16"/>
          <w:szCs w:val="20"/>
        </w:rPr>
        <w:t xml:space="preserve">. By the numbers, shale gas accounted for 27 percent of U.S. natural gas production in 2010. That could climb to 44 percent by 2015 and reach 60 percent by 2035, according to a 2012 report from IHS called “The Economic and Employment Contributions of Unconventional Gas Development in State Economies.” The shale gas contribution to GDP was approximately $77 billion in 2010; that will increase to $118 billion by 2015, and will nearly triple to $231 billion in 2035, according to the IHS report. The increased shale gas production has helped keep natural gas prices down, and IHS expects that this will result in an average reduction of 10 percent in electricity costs nationwide over the forecast period. In the long run, </w:t>
      </w:r>
      <w:r w:rsidRPr="00944804">
        <w:rPr>
          <w:rStyle w:val="StyleUnderline"/>
          <w:rFonts w:ascii="Times New Roman" w:hAnsi="Times New Roman" w:cs="Times New Roman"/>
          <w:sz w:val="20"/>
          <w:szCs w:val="20"/>
        </w:rPr>
        <w:t>improved competitiveness among U.S. domestic manufacturers, due to lower</w:t>
      </w:r>
      <w:r w:rsidRPr="00944804">
        <w:rPr>
          <w:rFonts w:ascii="Times New Roman" w:hAnsi="Times New Roman" w:cs="Times New Roman"/>
          <w:sz w:val="16"/>
          <w:szCs w:val="20"/>
        </w:rPr>
        <w:t xml:space="preserve"> natural gas and </w:t>
      </w:r>
      <w:r w:rsidRPr="00944804">
        <w:rPr>
          <w:rStyle w:val="StyleUnderline"/>
          <w:rFonts w:ascii="Times New Roman" w:hAnsi="Times New Roman" w:cs="Times New Roman"/>
          <w:sz w:val="20"/>
          <w:szCs w:val="20"/>
        </w:rPr>
        <w:t>electricity costs</w:t>
      </w:r>
      <w:r w:rsidRPr="00944804">
        <w:rPr>
          <w:rFonts w:ascii="Times New Roman" w:hAnsi="Times New Roman" w:cs="Times New Roman"/>
          <w:sz w:val="16"/>
          <w:szCs w:val="20"/>
        </w:rPr>
        <w:t xml:space="preserve">, will result in an initial 2.9 percent increase in industrial production by 2017, and 4.7 percent higher production by 2035 compared to the projected activity level that </w:t>
      </w:r>
      <w:r w:rsidRPr="00944804">
        <w:rPr>
          <w:rFonts w:ascii="Times New Roman" w:hAnsi="Times New Roman" w:cs="Times New Roman"/>
          <w:sz w:val="16"/>
          <w:szCs w:val="20"/>
        </w:rPr>
        <w:lastRenderedPageBreak/>
        <w:t>would occur under a higher-price scenario without unconventional gas, the firm said. For a company like Siemens, which already operates approximately 130 manufacturing plants in the U.S. alone, the stakes are pretty clear. “</w:t>
      </w:r>
      <w:r w:rsidRPr="00944804">
        <w:rPr>
          <w:rStyle w:val="StyleUnderline"/>
          <w:rFonts w:ascii="Times New Roman" w:hAnsi="Times New Roman" w:cs="Times New Roman"/>
          <w:sz w:val="20"/>
          <w:szCs w:val="20"/>
        </w:rPr>
        <w:t>Energy pricing is one of j</w:t>
      </w:r>
      <w:r w:rsidRPr="00944804">
        <w:rPr>
          <w:rFonts w:ascii="Times New Roman" w:hAnsi="Times New Roman" w:cs="Times New Roman"/>
          <w:sz w:val="16"/>
          <w:szCs w:val="20"/>
        </w:rPr>
        <w:t xml:space="preserve">ust a number of </w:t>
      </w:r>
      <w:r w:rsidRPr="00944804">
        <w:rPr>
          <w:rStyle w:val="StyleUnderline"/>
          <w:rFonts w:ascii="Times New Roman" w:hAnsi="Times New Roman" w:cs="Times New Roman"/>
          <w:sz w:val="20"/>
          <w:szCs w:val="20"/>
        </w:rPr>
        <w:t xml:space="preserve">opportunities </w:t>
      </w:r>
      <w:r w:rsidRPr="00944804">
        <w:rPr>
          <w:rStyle w:val="Emphasis"/>
          <w:rFonts w:ascii="Times New Roman" w:hAnsi="Times New Roman" w:cs="Times New Roman"/>
          <w:sz w:val="20"/>
          <w:szCs w:val="20"/>
        </w:rPr>
        <w:t>unique to the U.S.</w:t>
      </w:r>
      <w:r w:rsidRPr="00944804">
        <w:rPr>
          <w:rStyle w:val="StyleUnderline"/>
          <w:rFonts w:ascii="Times New Roman" w:hAnsi="Times New Roman" w:cs="Times New Roman"/>
          <w:sz w:val="20"/>
          <w:szCs w:val="20"/>
        </w:rPr>
        <w:t xml:space="preserve"> market right now and which make it an </w:t>
      </w:r>
      <w:r w:rsidRPr="00944804">
        <w:rPr>
          <w:rStyle w:val="Emphasis"/>
          <w:rFonts w:ascii="Times New Roman" w:hAnsi="Times New Roman" w:cs="Times New Roman"/>
          <w:sz w:val="20"/>
          <w:szCs w:val="20"/>
        </w:rPr>
        <w:t xml:space="preserve">interesting place to invest. </w:t>
      </w:r>
      <w:r w:rsidRPr="00944804">
        <w:rPr>
          <w:rFonts w:ascii="Times New Roman" w:hAnsi="Times New Roman" w:cs="Times New Roman"/>
          <w:sz w:val="16"/>
          <w:szCs w:val="20"/>
        </w:rPr>
        <w:t>We expect our Siemens Industry Sector market in the U.S. to grow by 4 percent annually between now and 2018. Additionally, the balance sheet shows approximately $1.6 trillion in cash reserves currently being held by U.S. manufacturers,” Ludwig noted. “</w:t>
      </w:r>
      <w:r w:rsidRPr="00944804">
        <w:rPr>
          <w:rStyle w:val="StyleUnderline"/>
          <w:rFonts w:ascii="Times New Roman" w:hAnsi="Times New Roman" w:cs="Times New Roman"/>
          <w:sz w:val="20"/>
          <w:szCs w:val="20"/>
        </w:rPr>
        <w:t xml:space="preserve">As confidence builds, we expect to see investments that will </w:t>
      </w:r>
      <w:r w:rsidRPr="00944804">
        <w:rPr>
          <w:rStyle w:val="Emphasis"/>
          <w:rFonts w:ascii="Times New Roman" w:hAnsi="Times New Roman" w:cs="Times New Roman"/>
          <w:sz w:val="20"/>
          <w:szCs w:val="20"/>
        </w:rPr>
        <w:t>modernize manufacturers</w:t>
      </w:r>
      <w:r w:rsidRPr="00944804">
        <w:rPr>
          <w:rFonts w:ascii="Times New Roman" w:hAnsi="Times New Roman" w:cs="Times New Roman"/>
          <w:sz w:val="16"/>
          <w:szCs w:val="20"/>
        </w:rPr>
        <w:t xml:space="preserve"> similar to what we have already seen in the U.S. aerospace and automotive industries.”</w:t>
      </w:r>
    </w:p>
    <w:p w:rsidR="00A95A34" w:rsidRPr="00944804" w:rsidRDefault="00A95A34" w:rsidP="00A95A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imes New Roman" w:eastAsia="Times New Roman" w:hAnsi="Times New Roman" w:cs="Times New Roman"/>
          <w:b/>
          <w:sz w:val="52"/>
          <w:szCs w:val="32"/>
        </w:rPr>
      </w:pPr>
    </w:p>
    <w:p w:rsidR="00F31D52" w:rsidRPr="00944804" w:rsidRDefault="00E315B5" w:rsidP="00F31D52">
      <w:pPr>
        <w:pStyle w:val="Heading1"/>
        <w:rPr>
          <w:rFonts w:ascii="Times New Roman" w:eastAsia="Times New Roman" w:hAnsi="Times New Roman" w:cs="Times New Roman"/>
        </w:rPr>
      </w:pPr>
      <w:r w:rsidRPr="00944804">
        <w:rPr>
          <w:rFonts w:ascii="Times New Roman" w:eastAsia="Times New Roman" w:hAnsi="Times New Roman" w:cs="Times New Roman"/>
        </w:rPr>
        <w:lastRenderedPageBreak/>
        <w:t>Backstopping DA</w:t>
      </w:r>
    </w:p>
    <w:p w:rsidR="00F31D52" w:rsidRPr="00944804" w:rsidRDefault="00F31D52" w:rsidP="00F31D52">
      <w:pPr>
        <w:pStyle w:val="Heading2"/>
        <w:rPr>
          <w:rFonts w:ascii="Times New Roman" w:eastAsia="Times New Roman" w:hAnsi="Times New Roman" w:cs="Times New Roman"/>
        </w:rPr>
      </w:pPr>
      <w:r w:rsidRPr="00944804">
        <w:rPr>
          <w:rFonts w:ascii="Times New Roman" w:eastAsia="Times New Roman" w:hAnsi="Times New Roman" w:cs="Times New Roman"/>
        </w:rPr>
        <w:lastRenderedPageBreak/>
        <w:t>1NC Shell</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 xml:space="preserve">1NC Saudi </w:t>
      </w:r>
      <w:r w:rsidR="00E34FC2" w:rsidRPr="00944804">
        <w:rPr>
          <w:rFonts w:ascii="Times New Roman" w:eastAsia="Times New Roman" w:hAnsi="Times New Roman" w:cs="Times New Roman"/>
          <w:b/>
          <w:sz w:val="32"/>
          <w:szCs w:val="24"/>
          <w:u w:val="single"/>
        </w:rPr>
        <w:t>(</w:t>
      </w:r>
      <w:r w:rsidRPr="00944804">
        <w:rPr>
          <w:rFonts w:ascii="Times New Roman" w:eastAsia="Times New Roman" w:hAnsi="Times New Roman" w:cs="Times New Roman"/>
          <w:b/>
          <w:sz w:val="32"/>
          <w:szCs w:val="24"/>
          <w:u w:val="single"/>
        </w:rPr>
        <w:t>Oil</w:t>
      </w:r>
      <w:r w:rsidR="00E34FC2" w:rsidRPr="00944804">
        <w:rPr>
          <w:rFonts w:ascii="Times New Roman" w:eastAsia="Times New Roman" w:hAnsi="Times New Roman" w:cs="Times New Roman"/>
          <w:b/>
          <w:sz w:val="32"/>
          <w:szCs w:val="24"/>
          <w:u w:val="single"/>
        </w:rPr>
        <w:t>)</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Saudi Arabia’s economy is high now—but heavy reliance on high oil prices makes it vulnerable</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-S&amp;P outlook is positive-ratings agency will raise their ratings</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-oil revenues elinated Saudi debt</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-but they’re still vulnerable- undiversifed, 90% of government revenues is hydrocarbons</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-sudden price collapses would ruin the economy</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AN, 06/09/2014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(Arab News, “Saudi GDP per capita estimated at $26,000”, Arab News, 06/09/2014, http://www.arabnews.com/news/583751)</w:t>
      </w:r>
    </w:p>
    <w:p w:rsidR="00F31D52" w:rsidRPr="00944804" w:rsidRDefault="00F31D52" w:rsidP="00F31D52">
      <w:pPr>
        <w:rPr>
          <w:rFonts w:ascii="Times New Roman" w:eastAsia="Calibri" w:hAnsi="Times New Roman" w:cs="Times New Roman"/>
          <w:sz w:val="16"/>
          <w:szCs w:val="16"/>
        </w:rPr>
      </w:pPr>
      <w:r w:rsidRPr="00944804">
        <w:rPr>
          <w:rFonts w:ascii="Times New Roman" w:eastAsia="Calibri" w:hAnsi="Times New Roman" w:cs="Times New Roman"/>
          <w:sz w:val="16"/>
        </w:rPr>
        <w:t xml:space="preserve">Standard &amp; Poor’s Ratings Services affirmed its long- and short-term foreign and local currency sovereign credit ratings on Saudi Arabia at ‘AA-/A-1+’. The </w:t>
      </w:r>
      <w:r w:rsidRPr="00944804">
        <w:rPr>
          <w:rFonts w:ascii="Times New Roman" w:eastAsia="Calibri" w:hAnsi="Times New Roman" w:cs="Times New Roman"/>
          <w:b/>
          <w:u w:val="single"/>
        </w:rPr>
        <w:t>outlook remains positive</w:t>
      </w:r>
      <w:r w:rsidRPr="00944804">
        <w:rPr>
          <w:rFonts w:ascii="Times New Roman" w:eastAsia="Calibri" w:hAnsi="Times New Roman" w:cs="Times New Roman"/>
          <w:sz w:val="16"/>
        </w:rPr>
        <w:t xml:space="preserve">. The </w:t>
      </w:r>
      <w:r w:rsidRPr="00944804">
        <w:rPr>
          <w:rFonts w:ascii="Times New Roman" w:eastAsia="Calibri" w:hAnsi="Times New Roman" w:cs="Times New Roman"/>
          <w:b/>
          <w:u w:val="single"/>
        </w:rPr>
        <w:t>positive outlook reflects S&amp;P’s view that there is at least a one-in-three chance that the ratings agency could raise its ratings on Saudi Arabia in the next year</w:t>
      </w:r>
      <w:r w:rsidRPr="00944804">
        <w:rPr>
          <w:rFonts w:ascii="Times New Roman" w:eastAsia="Calibri" w:hAnsi="Times New Roman" w:cs="Times New Roman"/>
          <w:sz w:val="16"/>
        </w:rPr>
        <w:t xml:space="preserve">, according to an S&amp;P statement. The </w:t>
      </w:r>
      <w:r w:rsidRPr="00944804">
        <w:rPr>
          <w:rFonts w:ascii="Times New Roman" w:eastAsia="Calibri" w:hAnsi="Times New Roman" w:cs="Times New Roman"/>
          <w:b/>
          <w:u w:val="single"/>
        </w:rPr>
        <w:t>ratings are supported by the very strong external and fiscal positions Saudi Arabia has built up</w:t>
      </w:r>
      <w:r w:rsidRPr="00944804">
        <w:rPr>
          <w:rFonts w:ascii="Times New Roman" w:eastAsia="Calibri" w:hAnsi="Times New Roman" w:cs="Times New Roman"/>
          <w:sz w:val="16"/>
        </w:rPr>
        <w:t xml:space="preserve"> over several years. </w:t>
      </w:r>
      <w:r w:rsidRPr="00944804">
        <w:rPr>
          <w:rFonts w:ascii="Times New Roman" w:eastAsia="Calibri" w:hAnsi="Times New Roman" w:cs="Times New Roman"/>
          <w:b/>
          <w:u w:val="single"/>
        </w:rPr>
        <w:t>By managing high oil revenues prudently, the government has retired virtually all of its debt,</w:t>
      </w:r>
      <w:r w:rsidRPr="00944804">
        <w:rPr>
          <w:rFonts w:ascii="Times New Roman" w:eastAsia="Calibri" w:hAnsi="Times New Roman" w:cs="Times New Roman"/>
          <w:sz w:val="16"/>
        </w:rPr>
        <w:t xml:space="preserve"> generating additional fiscal space for countercyclical policies. S&amp;P estimates the general Government’s net asset position at close to 110 percent of GDP on average during 2014-2017. Notwithstanding the assumption that the oil price will decline to about $95 per barrel by 2017, S&amp;P expect that Saudi Arabia’s current account surpluses will average a still-high 12 percent of GDP and external debt net of liquid external assets will remain strong averaging about 200 percent of current account receipts over the same period. S&amp;P estimates Saudi GDP per capita at $26,000 in 2014. Trend growth in real per capita GDP, measured using 10-year weighted-average growth, amounted to two percent during 2008-2017, which is in line with peers that have similar GDP per capita. S&amp;P notes that government reforms are resulting in some improvements to the highly segmented labor market. Latest data indicate that Saudi nationals’ share of total employment increased to 24 percent in 2013 from 22 percent in 2012. The ratings agency estimates that 70 percent of the increase took place in the private sector, which now accounts for around 56 percent of the employment of Saudi nationals. Meanwhile, women’s share of total employment increased to 9.4 percent in 2013 from 7.7 percent in the previous year. However, the unemployment rate remained high at 11.7 percent for Saudi nationals and 0.2 percent for non-Saudis (overall 5.6 percent). It remains to be seen whether the private sector can generate jobs sufficiently attractive to Saudi nationals to absorb the significant inflow into the labor market expected in the coming years. Saudi demographic data show that about 40 percent of the population is younger than 20. Moreover, with the employment of Saudi nationals mostly requiring higher labor costs than the expat population, unit labor costs could rise and in turn weaken overall economic competitiveness. </w:t>
      </w:r>
      <w:r w:rsidRPr="00944804">
        <w:rPr>
          <w:rFonts w:ascii="Times New Roman" w:eastAsia="Calibri" w:hAnsi="Times New Roman" w:cs="Times New Roman"/>
          <w:b/>
          <w:iCs/>
          <w:u w:val="single"/>
          <w:bdr w:val="single" w:sz="18" w:space="0" w:color="auto"/>
        </w:rPr>
        <w:t xml:space="preserve">S&amp;P views Saudi Arabia’s economy as undiversified and vulnerable to a sharp and sustained decline in the oil price. </w:t>
      </w:r>
      <w:r w:rsidRPr="00944804">
        <w:rPr>
          <w:rFonts w:ascii="Times New Roman" w:eastAsia="Calibri" w:hAnsi="Times New Roman" w:cs="Times New Roman"/>
          <w:sz w:val="16"/>
        </w:rPr>
        <w:t xml:space="preserve">About 85 percent of exports and </w:t>
      </w:r>
      <w:r w:rsidRPr="00944804">
        <w:rPr>
          <w:rFonts w:ascii="Times New Roman" w:eastAsia="Calibri" w:hAnsi="Times New Roman" w:cs="Times New Roman"/>
          <w:b/>
          <w:u w:val="single"/>
        </w:rPr>
        <w:t xml:space="preserve">90 percent of government revenues stem directly from the hydrocarbons sector. </w:t>
      </w:r>
      <w:r w:rsidRPr="00944804">
        <w:rPr>
          <w:rFonts w:ascii="Times New Roman" w:eastAsia="Calibri" w:hAnsi="Times New Roman" w:cs="Times New Roman"/>
          <w:sz w:val="16"/>
        </w:rPr>
        <w:t xml:space="preserve">The IMF calculated Saudi’s fiscal breakeven oil price — the oil price necessary to balance the government’s budget--at $84 in 2013. The hydrocarbon sector accounts for slightly less than half of GDP. However, the non-hydrocarbon sector relies to a significant extent on government spending (funded by hydrocarbon revenues) and downstream hydrocarbon activities. </w:t>
      </w:r>
      <w:r w:rsidRPr="00944804">
        <w:rPr>
          <w:rFonts w:ascii="Times New Roman" w:eastAsia="Calibri" w:hAnsi="Times New Roman" w:cs="Times New Roman"/>
          <w:b/>
          <w:u w:val="single"/>
        </w:rPr>
        <w:t>Saudi Arabia’s significant gas and oil revenues are supportive of the current ratings</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 xml:space="preserve">Sustained high oil prices over the past few years have helped </w:t>
      </w:r>
      <w:r w:rsidRPr="00944804">
        <w:rPr>
          <w:rFonts w:ascii="Times New Roman" w:eastAsia="Calibri" w:hAnsi="Times New Roman" w:cs="Times New Roman"/>
          <w:sz w:val="16"/>
          <w:szCs w:val="16"/>
        </w:rPr>
        <w:t>bolster financial buffers, maintaining government liquid assets at above 100 percent of GDP and significantly offsetting the concentration risk related to the economy’s hydrocarbon dependency.</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Arabia floods the market in response to US oil production surge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Leed et. al, 06/05/2014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 xml:space="preserve">(Maren Leed- senior adviser with the Harold Brown Chair in Defense Policy Studies at CSIS, where she works on defense-related issues. From 2011 to 2012, she served as senior adviser to the chief of staff of the U.S. Army. From 2009 to 2011, she was a senior fellow and director of the New Defense Approaches Project at CSIS, where she led projects on topics as diverse as military personnel costs, the future of ground forces, reforming the military personnel system, strategic forecasting, organizing for electromagnetic spectrum control, amphibious capabilities’ contributions to deterrence and shaping missions, and service cultures. She also supported the U.S. Department of Defense (DoD) inquiry into the shoot ings at Fort Hood. She previously served as an analyst at the RAND Corporation, where she led projects relating to intelligence, surveillance, and reconnaissance (ISR) and countering improvised explosive devices (IEDs); Molly Walton- research associate with the CSIS Energy and National Security Pro gram, where she provides research and analysis on a wide range of projects associated with domestic and global energy trends. Her current work focuses on the energy-water nexus, unconventional oil and gas, environmental risk mitigation and industry best prac tices, clean energy, and global climate change. She also serves as editor in chief of New Perspectives in Foreign Policy, a CSIS journal written by and for the enrichment of young professionals. Prior to joining CSIS, Ms. Walton was a research analyst for Circle of Blue, an affiliate of the Pacific Institute, where she focused on the intersection of U.S. water and energy issues; Sarah Ladislaw- director and senior fellow in the CSIS Energy and National Security Program, where she concentrates on the geopolitics of energy, energy security, energy technology, and climate change. She has been involved with CSIS’s work on the geopolitics portion of the 2007 National Petroleum Council study and the CSIS Smart Power Commis sion, focusing particularly on energy security and climate issues. She has </w:t>
      </w:r>
      <w:r w:rsidRPr="00944804">
        <w:rPr>
          <w:rStyle w:val="Style13ptBold"/>
          <w:rFonts w:ascii="Times New Roman" w:hAnsi="Times New Roman" w:cs="Times New Roman"/>
          <w:b w:val="0"/>
          <w:sz w:val="16"/>
        </w:rPr>
        <w:lastRenderedPageBreak/>
        <w:t>published papers on U.S. energy policy, global and regional climate policy, clean energy technology, as well as European and Chinese energy issues. She teaches a graduate-level course on energy security at the George Washington University. Ms. Ladislaw joined the Department of Energy (DOE) in 2003 as a presidential manage ment fellow, and from 2003 to 2006 worked in the Office of the Americas in DOE’s Office of Policy and International Affairs, “New Energy New Geopolitics, CSIS, 06/05/2014, http://csis.org/files/publication/140605_Ladislaw_NewEnergyNewGeopolitics_background2_Web.pdf)</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The combined slowdown in growth and </w:t>
      </w:r>
      <w:r w:rsidRPr="00944804">
        <w:rPr>
          <w:rStyle w:val="StyleUnderline"/>
          <w:rFonts w:ascii="Times New Roman" w:hAnsi="Times New Roman" w:cs="Times New Roman"/>
        </w:rPr>
        <w:t>rise in supply</w:t>
      </w:r>
      <w:r w:rsidRPr="00944804">
        <w:rPr>
          <w:rFonts w:ascii="Times New Roman" w:hAnsi="Times New Roman" w:cs="Times New Roman"/>
          <w:sz w:val="16"/>
        </w:rPr>
        <w:t xml:space="preserve"> (including </w:t>
      </w:r>
      <w:r w:rsidRPr="00944804">
        <w:rPr>
          <w:rStyle w:val="StyleUnderline"/>
          <w:rFonts w:ascii="Times New Roman" w:hAnsi="Times New Roman" w:cs="Times New Roman"/>
        </w:rPr>
        <w:t xml:space="preserve">from U.S. </w:t>
      </w:r>
      <w:r w:rsidRPr="00944804">
        <w:rPr>
          <w:rFonts w:ascii="Times New Roman" w:hAnsi="Times New Roman" w:cs="Times New Roman"/>
          <w:sz w:val="16"/>
        </w:rPr>
        <w:t>tight</w:t>
      </w:r>
      <w:r w:rsidRPr="00944804">
        <w:rPr>
          <w:rStyle w:val="StyleUnderline"/>
          <w:rFonts w:ascii="Times New Roman" w:hAnsi="Times New Roman" w:cs="Times New Roman"/>
        </w:rPr>
        <w:t xml:space="preserve"> oil)</w:t>
      </w:r>
      <w:r w:rsidRPr="00944804">
        <w:rPr>
          <w:rFonts w:ascii="Times New Roman" w:hAnsi="Times New Roman" w:cs="Times New Roman"/>
          <w:sz w:val="16"/>
        </w:rPr>
        <w:t xml:space="preserve"> </w:t>
      </w:r>
      <w:r w:rsidRPr="00944804">
        <w:rPr>
          <w:rStyle w:val="StyleUnderline"/>
          <w:rFonts w:ascii="Times New Roman" w:hAnsi="Times New Roman" w:cs="Times New Roman"/>
        </w:rPr>
        <w:t>means that Saudi Arabia could be in a position to hold more spare capacity relative to overall market size than it has in a long time. This position is forcing Saudi leaders to think about how to manage adequate,</w:t>
      </w:r>
      <w:r w:rsidRPr="00944804">
        <w:rPr>
          <w:rFonts w:ascii="Times New Roman" w:hAnsi="Times New Roman" w:cs="Times New Roman"/>
          <w:sz w:val="16"/>
        </w:rPr>
        <w:t xml:space="preserve"> rather than limited, spare capacity in global oil markets at least in the near to medium term. Some have speculated that Saudi </w:t>
      </w:r>
      <w:r w:rsidRPr="00944804">
        <w:rPr>
          <w:rStyle w:val="Emphasis"/>
          <w:rFonts w:ascii="Times New Roman" w:hAnsi="Times New Roman" w:cs="Times New Roman"/>
        </w:rPr>
        <w:t xml:space="preserve">Arabia might become so threat ened by additional new crude supplies that they could try to flood the market, </w:t>
      </w:r>
      <w:r w:rsidRPr="00944804">
        <w:rPr>
          <w:rStyle w:val="StyleUnderline"/>
          <w:rFonts w:ascii="Times New Roman" w:hAnsi="Times New Roman" w:cs="Times New Roman"/>
        </w:rPr>
        <w:t>driving down prices</w:t>
      </w:r>
      <w:r w:rsidRPr="00944804">
        <w:rPr>
          <w:rFonts w:ascii="Times New Roman" w:hAnsi="Times New Roman" w:cs="Times New Roman"/>
          <w:sz w:val="16"/>
        </w:rPr>
        <w:t xml:space="preserve"> (in extreme cases). </w:t>
      </w:r>
      <w:r w:rsidRPr="00944804">
        <w:rPr>
          <w:rStyle w:val="Emphasis"/>
          <w:rFonts w:ascii="Times New Roman" w:hAnsi="Times New Roman" w:cs="Times New Roman"/>
        </w:rPr>
        <w:t>This could make</w:t>
      </w:r>
      <w:r w:rsidRPr="00944804">
        <w:rPr>
          <w:rFonts w:ascii="Times New Roman" w:hAnsi="Times New Roman" w:cs="Times New Roman"/>
          <w:sz w:val="16"/>
        </w:rPr>
        <w:t xml:space="preserve"> tight </w:t>
      </w:r>
      <w:r w:rsidRPr="00944804">
        <w:rPr>
          <w:rStyle w:val="Emphasis"/>
          <w:rFonts w:ascii="Times New Roman" w:hAnsi="Times New Roman" w:cs="Times New Roman"/>
        </w:rPr>
        <w:t>oil development (as well as other high-cost production) uneconomic and</w:t>
      </w:r>
      <w:r w:rsidRPr="00944804">
        <w:rPr>
          <w:rFonts w:ascii="Times New Roman" w:hAnsi="Times New Roman" w:cs="Times New Roman"/>
          <w:sz w:val="16"/>
        </w:rPr>
        <w:t>/</w:t>
      </w:r>
      <w:r w:rsidRPr="00944804">
        <w:rPr>
          <w:rFonts w:ascii="Times New Roman" w:hAnsi="Times New Roman" w:cs="Times New Roman"/>
          <w:sz w:val="16"/>
          <w:szCs w:val="16"/>
        </w:rPr>
        <w:t xml:space="preserve">or </w:t>
      </w:r>
      <w:r w:rsidRPr="00944804">
        <w:rPr>
          <w:rStyle w:val="Emphasis"/>
          <w:rFonts w:ascii="Times New Roman" w:hAnsi="Times New Roman" w:cs="Times New Roman"/>
        </w:rPr>
        <w:t>preclude the emergence of other major oil producers</w:t>
      </w:r>
      <w:r w:rsidRPr="00944804">
        <w:rPr>
          <w:rStyle w:val="StyleUnderline"/>
          <w:rFonts w:ascii="Times New Roman" w:hAnsi="Times New Roman" w:cs="Times New Roman"/>
        </w:rPr>
        <w:t xml:space="preserve"> trying to reenter the market</w:t>
      </w:r>
      <w:r w:rsidRPr="00944804">
        <w:rPr>
          <w:rFonts w:ascii="Times New Roman" w:hAnsi="Times New Roman" w:cs="Times New Roman"/>
          <w:sz w:val="16"/>
        </w:rPr>
        <w:t xml:space="preserve"> (specifically Iran). Others argue that such action is implausible, either because of the kingdom’s domestic budget pressures or because the kingdom couldn’t sustain the accompanying low prices and revenue long enough to achieve the desired effects. </w:t>
      </w:r>
      <w:r w:rsidRPr="00944804">
        <w:rPr>
          <w:rStyle w:val="StyleUnderline"/>
          <w:rFonts w:ascii="Times New Roman" w:hAnsi="Times New Roman" w:cs="Times New Roman"/>
        </w:rPr>
        <w:t>Revenue dependence could also be a driver for Saudi Arabia to undertake domestic energy pricing and</w:t>
      </w:r>
      <w:r w:rsidRPr="00944804">
        <w:rPr>
          <w:rFonts w:ascii="Times New Roman" w:hAnsi="Times New Roman" w:cs="Times New Roman"/>
          <w:sz w:val="16"/>
        </w:rPr>
        <w:t xml:space="preserve"> subsidy </w:t>
      </w:r>
      <w:r w:rsidRPr="00944804">
        <w:rPr>
          <w:rStyle w:val="StyleUnderline"/>
          <w:rFonts w:ascii="Times New Roman" w:hAnsi="Times New Roman" w:cs="Times New Roman"/>
        </w:rPr>
        <w:t>reform</w:t>
      </w:r>
      <w:r w:rsidRPr="00944804">
        <w:rPr>
          <w:rFonts w:ascii="Times New Roman" w:hAnsi="Times New Roman" w:cs="Times New Roman"/>
          <w:sz w:val="16"/>
        </w:rPr>
        <w:t xml:space="preserve">. Though reform efforts had been recognized priorities before the surge in U.S. oil production, the shale gas and tight oil revolution may reinforce the case for change. </w:t>
      </w:r>
      <w:r w:rsidRPr="00944804">
        <w:rPr>
          <w:rStyle w:val="StyleUnderline"/>
          <w:rFonts w:ascii="Times New Roman" w:hAnsi="Times New Roman" w:cs="Times New Roman"/>
        </w:rPr>
        <w:t>The need for sustained high export revenue is further exacerbated by Saudi Arabia’s response to recent regional unrest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Saudi leaders increased public spending to help quell internal dissatisfaction, thus increasing the levels of public support that would be the target of future reform efforts. </w:t>
      </w:r>
      <w:r w:rsidRPr="00944804">
        <w:rPr>
          <w:rFonts w:ascii="Times New Roman" w:hAnsi="Times New Roman" w:cs="Times New Roman"/>
          <w:sz w:val="16"/>
        </w:rPr>
        <w:t>Because the shale gas and tight oil revolution increased the potential for soft oil markets,</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the threat to Saudi Arabia’s domestic economy could be significant.</w:t>
      </w:r>
      <w:r w:rsidRPr="00944804">
        <w:rPr>
          <w:rFonts w:ascii="Times New Roman" w:hAnsi="Times New Roman" w:cs="Times New Roman"/>
          <w:sz w:val="16"/>
        </w:rPr>
        <w:t xml:space="preserve"> (Many argue, however, that this risk is manageable, as Saudi Arabia has sufficient resources to weather hard times for both the short and the medium term.)</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That collapses the Saudi regime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Austin, 06/17/2014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(Steve Austin, “What is the lower bound of oil prices?”, Before it’s News, 06/17/2014, http://beforeitsnews.com/financial-markets/2014/06/what-is-the-lower-bound-of-oil-prices-7-2729640.html)</w:t>
      </w:r>
      <w:r w:rsidRPr="00944804">
        <w:rPr>
          <w:rStyle w:val="Style13ptBold"/>
          <w:rFonts w:ascii="Times New Roman" w:hAnsi="Times New Roman" w:cs="Times New Roman"/>
          <w:sz w:val="16"/>
        </w:rPr>
        <w:t xml:space="preserve"> </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The Wave of unrest in the Arab world two years ago changed the history of Egypt, Libya, Syria and Tunisia</w:t>
      </w:r>
      <w:r w:rsidRPr="00944804">
        <w:rPr>
          <w:rFonts w:ascii="Times New Roman" w:hAnsi="Times New Roman" w:cs="Times New Roman"/>
          <w:sz w:val="16"/>
        </w:rPr>
        <w:t xml:space="preserve"> </w:t>
      </w:r>
      <w:r w:rsidRPr="00944804">
        <w:rPr>
          <w:rStyle w:val="StyleUnderline"/>
          <w:rFonts w:ascii="Times New Roman" w:hAnsi="Times New Roman" w:cs="Times New Roman"/>
        </w:rPr>
        <w:t>forever</w:t>
      </w:r>
      <w:r w:rsidRPr="00944804">
        <w:rPr>
          <w:rFonts w:ascii="Times New Roman" w:hAnsi="Times New Roman" w:cs="Times New Roman"/>
          <w:sz w:val="16"/>
        </w:rPr>
        <w:t xml:space="preserve">. As you may have heard, </w:t>
      </w:r>
      <w:r w:rsidRPr="00944804">
        <w:rPr>
          <w:rStyle w:val="StyleUnderline"/>
          <w:rFonts w:ascii="Times New Roman" w:hAnsi="Times New Roman" w:cs="Times New Roman"/>
        </w:rPr>
        <w:t>the initial catalyst for the protest in Tunisia was unemployment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Soon, inflation, corruption, joblessness, unfair distribution of wealth, misgovernance and lack of freedom fuelled upheavals across the region. </w:t>
      </w:r>
      <w:r w:rsidRPr="00944804">
        <w:rPr>
          <w:rFonts w:ascii="Times New Roman" w:hAnsi="Times New Roman" w:cs="Times New Roman"/>
          <w:sz w:val="16"/>
        </w:rPr>
        <w:t xml:space="preserve">Naturally, </w:t>
      </w:r>
      <w:r w:rsidRPr="00944804">
        <w:rPr>
          <w:rStyle w:val="StyleUnderline"/>
          <w:rFonts w:ascii="Times New Roman" w:hAnsi="Times New Roman" w:cs="Times New Roman"/>
        </w:rPr>
        <w:t>this Arab Spring evoked real fear among the rulers.</w:t>
      </w:r>
      <w:r w:rsidRPr="00944804">
        <w:rPr>
          <w:rFonts w:ascii="Times New Roman" w:hAnsi="Times New Roman" w:cs="Times New Roman"/>
          <w:sz w:val="16"/>
        </w:rPr>
        <w:t xml:space="preserve"> Gaddafi’s tragic ending to the hands of his constituents provided a real lesson and many rulers have taken a second look at their notion of ‘trickle down economy’</w:t>
      </w:r>
      <w:r w:rsidRPr="00944804">
        <w:rPr>
          <w:rStyle w:val="StyleUnderline"/>
          <w:rFonts w:ascii="Times New Roman" w:hAnsi="Times New Roman" w:cs="Times New Roman"/>
        </w:rPr>
        <w:t>. In the aftermath</w:t>
      </w:r>
      <w:r w:rsidRPr="00944804">
        <w:rPr>
          <w:rFonts w:ascii="Times New Roman" w:hAnsi="Times New Roman" w:cs="Times New Roman"/>
          <w:sz w:val="16"/>
        </w:rPr>
        <w:t xml:space="preserve"> of Gaddafi’s slaying, </w:t>
      </w:r>
      <w:r w:rsidRPr="00944804">
        <w:rPr>
          <w:rStyle w:val="StyleUnderline"/>
          <w:rFonts w:ascii="Times New Roman" w:hAnsi="Times New Roman" w:cs="Times New Roman"/>
        </w:rPr>
        <w:t>Saudi Arabia</w:t>
      </w:r>
      <w:r w:rsidRPr="00944804">
        <w:rPr>
          <w:rFonts w:ascii="Times New Roman" w:hAnsi="Times New Roman" w:cs="Times New Roman"/>
          <w:sz w:val="16"/>
        </w:rPr>
        <w:t xml:space="preserve"> and the UAE </w:t>
      </w:r>
      <w:r w:rsidRPr="00944804">
        <w:rPr>
          <w:rStyle w:val="StyleUnderline"/>
          <w:rFonts w:ascii="Times New Roman" w:hAnsi="Times New Roman" w:cs="Times New Roman"/>
        </w:rPr>
        <w:t xml:space="preserve">increased government spending significantly through popular programs and subsidies to sidestep mass protests in their countries. </w:t>
      </w:r>
      <w:r w:rsidRPr="00944804">
        <w:rPr>
          <w:rFonts w:ascii="Times New Roman" w:hAnsi="Times New Roman" w:cs="Times New Roman"/>
          <w:sz w:val="16"/>
        </w:rPr>
        <w:t>Happily</w:t>
      </w:r>
      <w:r w:rsidRPr="00944804">
        <w:rPr>
          <w:rStyle w:val="StyleUnderline"/>
          <w:rFonts w:ascii="Times New Roman" w:hAnsi="Times New Roman" w:cs="Times New Roman"/>
        </w:rPr>
        <w:t xml:space="preserve">, these wide-spread attempts to distribute wealth succeeded </w:t>
      </w:r>
      <w:r w:rsidRPr="00944804">
        <w:rPr>
          <w:rFonts w:ascii="Times New Roman" w:hAnsi="Times New Roman" w:cs="Times New Roman"/>
          <w:sz w:val="16"/>
        </w:rPr>
        <w:t>with consummate ease</w:t>
      </w:r>
      <w:r w:rsidRPr="00944804">
        <w:rPr>
          <w:rStyle w:val="StyleUnderline"/>
          <w:rFonts w:ascii="Times New Roman" w:hAnsi="Times New Roman" w:cs="Times New Roman"/>
        </w:rPr>
        <w:t>- thanks, oil money</w:t>
      </w:r>
      <w:r w:rsidRPr="00944804">
        <w:rPr>
          <w:rFonts w:ascii="Times New Roman" w:hAnsi="Times New Roman" w:cs="Times New Roman"/>
          <w:sz w:val="16"/>
        </w:rPr>
        <w:t xml:space="preserve">. Of course, </w:t>
      </w:r>
      <w:r w:rsidRPr="00944804">
        <w:rPr>
          <w:rStyle w:val="Emphasis"/>
          <w:rFonts w:ascii="Times New Roman" w:hAnsi="Times New Roman" w:cs="Times New Roman"/>
        </w:rPr>
        <w:t>these countries will be in dire straits should the oil prices deflate in the near future</w:t>
      </w:r>
      <w:r w:rsidRPr="00944804">
        <w:rPr>
          <w:rFonts w:ascii="Times New Roman" w:hAnsi="Times New Roman" w:cs="Times New Roman"/>
          <w:sz w:val="16"/>
        </w:rPr>
        <w:t xml:space="preserve">. </w:t>
      </w:r>
      <w:r w:rsidRPr="00944804">
        <w:rPr>
          <w:rStyle w:val="StyleUnderline"/>
          <w:rFonts w:ascii="Times New Roman" w:hAnsi="Times New Roman" w:cs="Times New Roman"/>
        </w:rPr>
        <w:t>And as the income is tied to oil sales, the minimum price Saudi Arabia wants for its oil has gotten</w:t>
      </w:r>
      <w:r w:rsidRPr="00944804">
        <w:rPr>
          <w:rFonts w:ascii="Times New Roman" w:hAnsi="Times New Roman" w:cs="Times New Roman"/>
          <w:sz w:val="16"/>
        </w:rPr>
        <w:t xml:space="preserve">, as expected, </w:t>
      </w:r>
      <w:r w:rsidRPr="00944804">
        <w:rPr>
          <w:rStyle w:val="StyleUnderline"/>
          <w:rFonts w:ascii="Times New Roman" w:hAnsi="Times New Roman" w:cs="Times New Roman"/>
        </w:rPr>
        <w:t>higher</w:t>
      </w:r>
      <w:r w:rsidRPr="00944804">
        <w:rPr>
          <w:rFonts w:ascii="Times New Roman" w:hAnsi="Times New Roman" w:cs="Times New Roman"/>
          <w:sz w:val="16"/>
        </w:rPr>
        <w:t>. In fact, most oil-producing economies (</w:t>
      </w:r>
      <w:r w:rsidRPr="00944804">
        <w:rPr>
          <w:rStyle w:val="StyleUnderline"/>
          <w:rFonts w:ascii="Times New Roman" w:hAnsi="Times New Roman" w:cs="Times New Roman"/>
        </w:rPr>
        <w:t>Saudi Arabia</w:t>
      </w:r>
      <w:r w:rsidRPr="00944804">
        <w:rPr>
          <w:rFonts w:ascii="Times New Roman" w:hAnsi="Times New Roman" w:cs="Times New Roman"/>
          <w:sz w:val="16"/>
        </w:rPr>
        <w:t xml:space="preserve">, Qatar, UAE) </w:t>
      </w:r>
      <w:r w:rsidRPr="00944804">
        <w:rPr>
          <w:rStyle w:val="Emphasis"/>
          <w:rFonts w:ascii="Times New Roman" w:hAnsi="Times New Roman" w:cs="Times New Roman"/>
        </w:rPr>
        <w:t xml:space="preserve">depend heavily and exclusively on </w:t>
      </w:r>
      <w:r w:rsidRPr="00944804">
        <w:rPr>
          <w:rFonts w:ascii="Times New Roman" w:hAnsi="Times New Roman" w:cs="Times New Roman"/>
          <w:sz w:val="16"/>
        </w:rPr>
        <w:t>domestic</w:t>
      </w:r>
      <w:r w:rsidRPr="00944804">
        <w:rPr>
          <w:rStyle w:val="Emphasis"/>
          <w:rFonts w:ascii="Times New Roman" w:hAnsi="Times New Roman" w:cs="Times New Roman"/>
        </w:rPr>
        <w:t xml:space="preserve"> oil production for income </w:t>
      </w:r>
      <w:r w:rsidRPr="00944804">
        <w:rPr>
          <w:rFonts w:ascii="Times New Roman" w:hAnsi="Times New Roman" w:cs="Times New Roman"/>
          <w:sz w:val="16"/>
        </w:rPr>
        <w:t xml:space="preserve">as opposed to productive income-earning tax payers. Evidently, </w:t>
      </w:r>
      <w:r w:rsidRPr="00944804">
        <w:rPr>
          <w:rStyle w:val="StyleUnderline"/>
          <w:rFonts w:ascii="Times New Roman" w:hAnsi="Times New Roman" w:cs="Times New Roman"/>
        </w:rPr>
        <w:t>Saudi Arabia can expand production as and when it wants</w:t>
      </w:r>
      <w:r w:rsidRPr="00944804">
        <w:rPr>
          <w:rFonts w:ascii="Times New Roman" w:hAnsi="Times New Roman" w:cs="Times New Roman"/>
          <w:sz w:val="16"/>
        </w:rPr>
        <w:t xml:space="preserve">-in light of the latest discoveries/technologies in oil exploration. But since more oil will lead to lower oil prices, the kingdom is happy to sit on its oil reserves. That also explains why the Saudi oil Minister, while ‘politely’ welcoming the increased oil production in the United States, saw ‘no need to go beyond our 12.5 million b/d capacity.’ Why would they when they need oil prices above $80 to maintain stability? So, according to latest reports, crude oil output in Saudi Arabia May average 40,000 barrels a day less than in 2012. Supposedly, </w:t>
      </w:r>
      <w:r w:rsidRPr="00944804">
        <w:rPr>
          <w:rStyle w:val="StyleUnderline"/>
          <w:rFonts w:ascii="Times New Roman" w:hAnsi="Times New Roman" w:cs="Times New Roman"/>
        </w:rPr>
        <w:t xml:space="preserve">what happens with $50 a barrel energy prices? </w:t>
      </w:r>
      <w:r w:rsidRPr="00944804">
        <w:rPr>
          <w:rFonts w:ascii="Times New Roman" w:hAnsi="Times New Roman" w:cs="Times New Roman"/>
          <w:sz w:val="16"/>
        </w:rPr>
        <w:t xml:space="preserve">(Consumer is happy!) </w:t>
      </w:r>
      <w:r w:rsidRPr="00944804">
        <w:rPr>
          <w:rStyle w:val="StyleUnderline"/>
          <w:rFonts w:ascii="Times New Roman" w:hAnsi="Times New Roman" w:cs="Times New Roman"/>
        </w:rPr>
        <w:t>Along with Bahrain, Saudi Arabia, Russia</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will </w:t>
      </w:r>
      <w:r w:rsidRPr="00944804">
        <w:rPr>
          <w:rFonts w:ascii="Times New Roman" w:hAnsi="Times New Roman" w:cs="Times New Roman"/>
          <w:sz w:val="16"/>
        </w:rPr>
        <w:t>probably</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suffer political collapse.</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collapse destabilizes the Middle East</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Cordesman, 2011</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(Anthony Cordesman, Arleigh A. Burke Chair in Strategy at CSIS, former director of intelligence assessment in the Office of the Secretary of Defense, former adjunct prof of national security studies at Georgetown, PhD from London University, Center for Strategic and International Studies, 02/26/2011, http://csis.org/publication/understanding-saudi-stability-and-instability-very-different-nation)</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lastRenderedPageBreak/>
        <w:t xml:space="preserve">History scarcely means we can take Saudi stability for granted. </w:t>
      </w:r>
      <w:r w:rsidRPr="00944804">
        <w:rPr>
          <w:rStyle w:val="StyleUnderline"/>
          <w:rFonts w:ascii="Times New Roman" w:hAnsi="Times New Roman" w:cs="Times New Roman"/>
        </w:rPr>
        <w:t xml:space="preserve">Saudi Arabia is simply too critical to US strategic interests and the world. Saudi petroleum exports play a critical role in the stability and growth of a </w:t>
      </w:r>
      <w:r w:rsidRPr="00944804">
        <w:rPr>
          <w:rFonts w:ascii="Times New Roman" w:hAnsi="Times New Roman" w:cs="Times New Roman"/>
          <w:sz w:val="16"/>
        </w:rPr>
        <w:t>steadily more</w:t>
      </w:r>
      <w:r w:rsidRPr="00944804">
        <w:rPr>
          <w:rStyle w:val="StyleUnderline"/>
          <w:rFonts w:ascii="Times New Roman" w:hAnsi="Times New Roman" w:cs="Times New Roman"/>
        </w:rPr>
        <w:t xml:space="preserve"> global economy,</w:t>
      </w:r>
      <w:r w:rsidRPr="00944804">
        <w:rPr>
          <w:rFonts w:ascii="Times New Roman" w:hAnsi="Times New Roman" w:cs="Times New Roman"/>
          <w:sz w:val="16"/>
        </w:rPr>
        <w:t xml:space="preserve"> and the latest projections by the Department of Energy do not project any major reductions in the direct level of US dependence on oil imports through 2025. </w:t>
      </w:r>
      <w:r w:rsidRPr="00944804">
        <w:rPr>
          <w:rStyle w:val="StyleUnderline"/>
          <w:rFonts w:ascii="Times New Roman" w:hAnsi="Times New Roman" w:cs="Times New Roman"/>
        </w:rPr>
        <w:t xml:space="preserve">Saudi Arabia is as important to the region’s security and stability as it is to the </w:t>
      </w:r>
      <w:r w:rsidRPr="00944804">
        <w:rPr>
          <w:rStyle w:val="Emphasis"/>
          <w:rFonts w:ascii="Times New Roman" w:hAnsi="Times New Roman" w:cs="Times New Roman"/>
        </w:rPr>
        <w:t>world’s economy</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 is </w:t>
      </w:r>
      <w:r w:rsidRPr="00944804">
        <w:rPr>
          <w:rFonts w:ascii="Times New Roman" w:hAnsi="Times New Roman" w:cs="Times New Roman"/>
          <w:sz w:val="16"/>
        </w:rPr>
        <w:t>the</w:t>
      </w:r>
      <w:r w:rsidRPr="00944804">
        <w:rPr>
          <w:rStyle w:val="StyleUnderline"/>
          <w:rFonts w:ascii="Times New Roman" w:hAnsi="Times New Roman" w:cs="Times New Roman"/>
        </w:rPr>
        <w:t xml:space="preserve"> key to </w:t>
      </w:r>
      <w:r w:rsidRPr="00944804">
        <w:rPr>
          <w:rFonts w:ascii="Times New Roman" w:hAnsi="Times New Roman" w:cs="Times New Roman"/>
          <w:sz w:val="16"/>
        </w:rPr>
        <w:t>the</w:t>
      </w:r>
      <w:r w:rsidRPr="00944804">
        <w:rPr>
          <w:rStyle w:val="StyleUnderline"/>
          <w:rFonts w:ascii="Times New Roman" w:hAnsi="Times New Roman" w:cs="Times New Roman"/>
        </w:rPr>
        <w:t xml:space="preserve"> efforts of the </w:t>
      </w:r>
      <w:r w:rsidRPr="00944804">
        <w:rPr>
          <w:rStyle w:val="Emphasis"/>
          <w:rFonts w:ascii="Times New Roman" w:hAnsi="Times New Roman" w:cs="Times New Roman"/>
        </w:rPr>
        <w:t>G</w:t>
      </w:r>
      <w:r w:rsidRPr="00944804">
        <w:rPr>
          <w:rFonts w:ascii="Times New Roman" w:hAnsi="Times New Roman" w:cs="Times New Roman"/>
          <w:sz w:val="16"/>
        </w:rPr>
        <w:t>ulf</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C</w:t>
      </w:r>
      <w:r w:rsidRPr="00944804">
        <w:rPr>
          <w:rFonts w:ascii="Times New Roman" w:hAnsi="Times New Roman" w:cs="Times New Roman"/>
          <w:sz w:val="16"/>
        </w:rPr>
        <w:t>ooperation</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C</w:t>
      </w:r>
      <w:r w:rsidRPr="00944804">
        <w:rPr>
          <w:rFonts w:ascii="Times New Roman" w:hAnsi="Times New Roman" w:cs="Times New Roman"/>
          <w:sz w:val="16"/>
        </w:rPr>
        <w:t>ouncil</w:t>
      </w:r>
      <w:r w:rsidRPr="00944804">
        <w:rPr>
          <w:rStyle w:val="StyleUnderline"/>
          <w:rFonts w:ascii="Times New Roman" w:hAnsi="Times New Roman" w:cs="Times New Roman"/>
        </w:rPr>
        <w:t xml:space="preserve"> to create local defenses, and for US strategic cooperation with the Southern Gulf states. It plays a critical role as a </w:t>
      </w:r>
      <w:r w:rsidRPr="00944804">
        <w:rPr>
          <w:rStyle w:val="Emphasis"/>
          <w:rFonts w:ascii="Times New Roman" w:hAnsi="Times New Roman" w:cs="Times New Roman"/>
        </w:rPr>
        <w:t>counterbalance to a radical and more aggressive Iran</w:t>
      </w:r>
      <w:r w:rsidRPr="00944804">
        <w:rPr>
          <w:rStyle w:val="StyleUnderline"/>
          <w:rFonts w:ascii="Times New Roman" w:hAnsi="Times New Roman" w:cs="Times New Roman"/>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 is the source of the Arab League plan for a </w:t>
      </w:r>
      <w:r w:rsidRPr="00944804">
        <w:rPr>
          <w:rStyle w:val="Emphasis"/>
          <w:rFonts w:ascii="Times New Roman" w:hAnsi="Times New Roman" w:cs="Times New Roman"/>
        </w:rPr>
        <w:t>peace with Israel</w:t>
      </w:r>
      <w:r w:rsidRPr="00944804">
        <w:rPr>
          <w:rStyle w:val="StyleUnderline"/>
          <w:rFonts w:ascii="Times New Roman" w:hAnsi="Times New Roman" w:cs="Times New Roman"/>
        </w:rPr>
        <w:t xml:space="preserve">, and it has become a </w:t>
      </w:r>
      <w:r w:rsidRPr="00944804">
        <w:rPr>
          <w:rStyle w:val="Emphasis"/>
          <w:rFonts w:ascii="Times New Roman" w:hAnsi="Times New Roman" w:cs="Times New Roman"/>
        </w:rPr>
        <w:t>key partner in the war on terrorism</w:t>
      </w:r>
      <w:r w:rsidRPr="00944804">
        <w:rPr>
          <w:rStyle w:val="StyleUnderline"/>
          <w:rFonts w:ascii="Times New Roman" w:hAnsi="Times New Roman" w:cs="Times New Roman"/>
        </w:rPr>
        <w:t>.</w:t>
      </w:r>
      <w:r w:rsidRPr="00944804">
        <w:rPr>
          <w:rFonts w:ascii="Times New Roman" w:hAnsi="Times New Roman" w:cs="Times New Roman"/>
          <w:sz w:val="16"/>
        </w:rPr>
        <w:t xml:space="preserve"> </w:t>
      </w:r>
      <w:r w:rsidRPr="00944804">
        <w:rPr>
          <w:rStyle w:val="Emphasis"/>
          <w:rFonts w:ascii="Times New Roman" w:hAnsi="Times New Roman" w:cs="Times New Roman"/>
        </w:rPr>
        <w:t>The US strategic posture in the Middle East depends on Saudi Arabia</w:t>
      </w:r>
      <w:r w:rsidRPr="00944804">
        <w:rPr>
          <w:rStyle w:val="StyleUnderline"/>
          <w:rFonts w:ascii="Times New Roman" w:hAnsi="Times New Roman" w:cs="Times New Roman"/>
        </w:rPr>
        <w:t xml:space="preserve"> having a friendly and moderate regime</w:t>
      </w:r>
      <w:r w:rsidRPr="00944804">
        <w:rPr>
          <w:rFonts w:ascii="Times New Roman" w:hAnsi="Times New Roman" w:cs="Times New Roman"/>
          <w:sz w:val="16"/>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That escalates to nuclear Armageddon</w:t>
      </w:r>
    </w:p>
    <w:p w:rsidR="00F31D52" w:rsidRPr="00944804" w:rsidRDefault="00F31D52" w:rsidP="00F31D52">
      <w:pPr>
        <w:rPr>
          <w:rFonts w:ascii="Times New Roman" w:hAnsi="Times New Roman" w:cs="Times New Roman"/>
          <w:szCs w:val="24"/>
        </w:rPr>
      </w:pPr>
      <w:r w:rsidRPr="00944804">
        <w:rPr>
          <w:rFonts w:ascii="Times New Roman" w:hAnsi="Times New Roman" w:cs="Times New Roman"/>
          <w:szCs w:val="24"/>
        </w:rPr>
        <w:t xml:space="preserve">The Earl of </w:t>
      </w:r>
      <w:r w:rsidRPr="00944804">
        <w:rPr>
          <w:rStyle w:val="Style13ptBold"/>
          <w:rFonts w:ascii="Times New Roman" w:hAnsi="Times New Roman" w:cs="Times New Roman"/>
          <w:szCs w:val="24"/>
        </w:rPr>
        <w:t>Stirling 11</w:t>
      </w:r>
      <w:r w:rsidRPr="00944804">
        <w:rPr>
          <w:rFonts w:ascii="Times New Roman" w:hAnsi="Times New Roman" w:cs="Times New Roman"/>
          <w:szCs w:val="24"/>
        </w:rPr>
        <w:t>, hereditary Governor &amp; Lord Lieutenant of Canada, Lord High Admiral of Nova Scotia, &amp; B.Sc. in Pol. Sc. &amp; History; M.A. in European Studies, “General Middle East War Nears - Syrian events more dangerous than even nuclear nightmare in Japan”, http://europebusines.blogspot.com/2011/03/general-middle-east-war-nears-syrian.html</w:t>
      </w:r>
    </w:p>
    <w:p w:rsidR="00F31D52" w:rsidRPr="00944804" w:rsidRDefault="00F31D52" w:rsidP="00F31D52">
      <w:pPr>
        <w:rPr>
          <w:rStyle w:val="Emphasis"/>
          <w:rFonts w:ascii="Times New Roman" w:eastAsia="SimSun" w:hAnsi="Times New Roman" w:cs="Times New Roman"/>
          <w:sz w:val="24"/>
          <w:szCs w:val="24"/>
        </w:rPr>
      </w:pPr>
      <w:r w:rsidRPr="00944804">
        <w:rPr>
          <w:rStyle w:val="StyleUnderline"/>
          <w:rFonts w:ascii="Times New Roman" w:hAnsi="Times New Roman" w:cs="Times New Roman"/>
          <w:szCs w:val="24"/>
        </w:rPr>
        <w:t>Any</w:t>
      </w:r>
      <w:r w:rsidRPr="00944804">
        <w:rPr>
          <w:rFonts w:ascii="Times New Roman" w:hAnsi="Times New Roman" w:cs="Times New Roman"/>
          <w:sz w:val="14"/>
        </w:rPr>
        <w:t xml:space="preserve"> Third Lebanon War/</w:t>
      </w:r>
      <w:r w:rsidRPr="00944804">
        <w:rPr>
          <w:rStyle w:val="StyleUnderline"/>
          <w:rFonts w:ascii="Times New Roman" w:hAnsi="Times New Roman" w:cs="Times New Roman"/>
          <w:szCs w:val="24"/>
        </w:rPr>
        <w:t xml:space="preserve">General Middle East War is apt to </w:t>
      </w:r>
      <w:r w:rsidRPr="00944804">
        <w:rPr>
          <w:rStyle w:val="Emphasis"/>
          <w:rFonts w:ascii="Times New Roman" w:eastAsia="SimSun" w:hAnsi="Times New Roman" w:cs="Times New Roman"/>
          <w:sz w:val="24"/>
          <w:szCs w:val="24"/>
        </w:rPr>
        <w:t>involve WMD on both side quickly</w:t>
      </w:r>
      <w:r w:rsidRPr="00944804">
        <w:rPr>
          <w:rStyle w:val="StyleUnderline"/>
          <w:rFonts w:ascii="Times New Roman" w:hAnsi="Times New Roman" w:cs="Times New Roman"/>
          <w:szCs w:val="24"/>
        </w:rPr>
        <w:t xml:space="preserve"> as both sides know the stakes and that the Israelis are determined to end</w:t>
      </w:r>
      <w:r w:rsidRPr="00944804">
        <w:rPr>
          <w:rFonts w:ascii="Times New Roman" w:hAnsi="Times New Roman" w:cs="Times New Roman"/>
          <w:sz w:val="14"/>
        </w:rPr>
        <w:t xml:space="preserve">, once and for all, </w:t>
      </w:r>
      <w:r w:rsidRPr="00944804">
        <w:rPr>
          <w:rStyle w:val="StyleUnderline"/>
          <w:rFonts w:ascii="Times New Roman" w:hAnsi="Times New Roman" w:cs="Times New Roman"/>
          <w:szCs w:val="24"/>
        </w:rPr>
        <w:t xml:space="preserve">any Iranian opposition to a 'Greater Israel' domination of the entire Middle East. It will be a case of </w:t>
      </w:r>
      <w:r w:rsidRPr="00944804">
        <w:rPr>
          <w:rStyle w:val="Emphasis"/>
          <w:rFonts w:ascii="Times New Roman" w:eastAsia="SimSun" w:hAnsi="Times New Roman" w:cs="Times New Roman"/>
          <w:sz w:val="24"/>
          <w:szCs w:val="24"/>
        </w:rPr>
        <w:t>'use your WMD or lose them'</w:t>
      </w:r>
      <w:r w:rsidRPr="00944804">
        <w:rPr>
          <w:rStyle w:val="StyleUnderline"/>
          <w:rFonts w:ascii="Times New Roman" w:hAnsi="Times New Roman" w:cs="Times New Roman"/>
          <w:szCs w:val="24"/>
        </w:rPr>
        <w:t xml:space="preserve"> to enemy strikes</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Any massive WMD usage against Israel will result in the usage of Israeli thermonuclear warheads against Arab and Persian populations centers in large parts of the Middle East, with the resulting spread of radioactive fallout over large parts of the Northern Hemisphere</w:t>
      </w:r>
      <w:r w:rsidRPr="00944804">
        <w:rPr>
          <w:rFonts w:ascii="Times New Roman" w:hAnsi="Times New Roman" w:cs="Times New Roman"/>
          <w:sz w:val="14"/>
        </w:rPr>
        <w:t>. However, the first use of nukes is apt to be lower yield warheads directed against Iranian underground facilities including both nuclear sites and governmental command and control and leadership bunkers, with some limited strikes also likely early-on in Syrian territory.</w:t>
      </w:r>
      <w:r w:rsidRPr="00944804">
        <w:rPr>
          <w:rFonts w:ascii="Times New Roman" w:hAnsi="Times New Roman" w:cs="Times New Roman"/>
          <w:sz w:val="12"/>
        </w:rPr>
        <w:t>¶</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The Iranians are well prepared to launch a global A</w:t>
      </w:r>
      <w:r w:rsidRPr="00944804">
        <w:rPr>
          <w:rFonts w:ascii="Times New Roman" w:hAnsi="Times New Roman" w:cs="Times New Roman"/>
          <w:sz w:val="14"/>
        </w:rPr>
        <w:t xml:space="preserve">dvanced </w:t>
      </w:r>
      <w:r w:rsidRPr="00944804">
        <w:rPr>
          <w:rStyle w:val="StyleUnderline"/>
          <w:rFonts w:ascii="Times New Roman" w:hAnsi="Times New Roman" w:cs="Times New Roman"/>
          <w:szCs w:val="24"/>
        </w:rPr>
        <w:t>B</w:t>
      </w:r>
      <w:r w:rsidRPr="00944804">
        <w:rPr>
          <w:rFonts w:ascii="Times New Roman" w:hAnsi="Times New Roman" w:cs="Times New Roman"/>
          <w:sz w:val="14"/>
        </w:rPr>
        <w:t xml:space="preserve">iological </w:t>
      </w:r>
      <w:r w:rsidRPr="00944804">
        <w:rPr>
          <w:rStyle w:val="StyleUnderline"/>
          <w:rFonts w:ascii="Times New Roman" w:hAnsi="Times New Roman" w:cs="Times New Roman"/>
          <w:szCs w:val="24"/>
        </w:rPr>
        <w:t>W</w:t>
      </w:r>
      <w:r w:rsidRPr="00944804">
        <w:rPr>
          <w:rFonts w:ascii="Times New Roman" w:hAnsi="Times New Roman" w:cs="Times New Roman"/>
          <w:sz w:val="14"/>
        </w:rPr>
        <w:t xml:space="preserve">arfare </w:t>
      </w:r>
      <w:r w:rsidRPr="00944804">
        <w:rPr>
          <w:rStyle w:val="StyleUnderline"/>
          <w:rFonts w:ascii="Times New Roman" w:hAnsi="Times New Roman" w:cs="Times New Roman"/>
          <w:szCs w:val="24"/>
        </w:rPr>
        <w:t>terrorism based strike against not only Israel and American and allied forces in the Middle East but also against the American, Canadian, British, French, German, Italian, etc., homelands. This will utilize</w:t>
      </w:r>
      <w:r w:rsidRPr="00944804">
        <w:rPr>
          <w:rFonts w:ascii="Times New Roman" w:hAnsi="Times New Roman" w:cs="Times New Roman"/>
          <w:sz w:val="14"/>
        </w:rPr>
        <w:t xml:space="preserve"> DNA recombination based genetically </w:t>
      </w:r>
      <w:r w:rsidRPr="00944804">
        <w:rPr>
          <w:rStyle w:val="StyleUnderline"/>
          <w:rFonts w:ascii="Times New Roman" w:hAnsi="Times New Roman" w:cs="Times New Roman"/>
          <w:szCs w:val="24"/>
        </w:rPr>
        <w:t>engineered 'super killer viruses' that are designed to spread themselves throughout the world using humans as vectors</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There are very few defenses against such warfare</w:t>
      </w:r>
      <w:r w:rsidRPr="00944804">
        <w:rPr>
          <w:rFonts w:ascii="Times New Roman" w:hAnsi="Times New Roman" w:cs="Times New Roman"/>
          <w:sz w:val="14"/>
        </w:rPr>
        <w:t xml:space="preserve">, other than total quarantine of the population until all of the different man-made viruses (and there could be dozens or even over a hundred different viruses released at the same time) have 'burned themselves out'. </w:t>
      </w:r>
      <w:r w:rsidRPr="00944804">
        <w:rPr>
          <w:rStyle w:val="StyleUnderline"/>
          <w:rFonts w:ascii="Times New Roman" w:hAnsi="Times New Roman" w:cs="Times New Roman"/>
          <w:szCs w:val="24"/>
        </w:rPr>
        <w:t xml:space="preserve">This could </w:t>
      </w:r>
      <w:r w:rsidRPr="00944804">
        <w:rPr>
          <w:rStyle w:val="Emphasis"/>
          <w:rFonts w:ascii="Times New Roman" w:eastAsia="SimSun" w:hAnsi="Times New Roman" w:cs="Times New Roman"/>
          <w:sz w:val="24"/>
          <w:szCs w:val="24"/>
        </w:rPr>
        <w:t>kill a third of the world's total population.</w:t>
      </w:r>
      <w:r w:rsidRPr="00944804">
        <w:rPr>
          <w:rFonts w:ascii="Times New Roman" w:hAnsi="Times New Roman" w:cs="Times New Roman"/>
          <w:sz w:val="12"/>
          <w:bdr w:val="single" w:sz="4" w:space="0" w:color="auto"/>
        </w:rPr>
        <w:t>¶</w:t>
      </w:r>
      <w:r w:rsidRPr="00944804">
        <w:rPr>
          <w:rStyle w:val="StyleUnderline"/>
          <w:rFonts w:ascii="Times New Roman" w:hAnsi="Times New Roman" w:cs="Times New Roman"/>
          <w:szCs w:val="24"/>
        </w:rPr>
        <w:t xml:space="preserve">Such a result </w:t>
      </w:r>
      <w:r w:rsidRPr="00944804">
        <w:rPr>
          <w:rFonts w:ascii="Times New Roman" w:hAnsi="Times New Roman" w:cs="Times New Roman"/>
          <w:sz w:val="16"/>
          <w:szCs w:val="16"/>
        </w:rPr>
        <w:t>from an Israeli triggered war</w:t>
      </w:r>
      <w:r w:rsidRPr="00944804">
        <w:rPr>
          <w:rStyle w:val="StyleUnderline"/>
          <w:rFonts w:ascii="Times New Roman" w:hAnsi="Times New Roman" w:cs="Times New Roman"/>
          <w:szCs w:val="24"/>
        </w:rPr>
        <w:t xml:space="preserve"> would almost certainly cause a </w:t>
      </w:r>
      <w:r w:rsidRPr="00944804">
        <w:rPr>
          <w:rStyle w:val="Emphasis"/>
          <w:rFonts w:ascii="Times New Roman" w:eastAsia="SimSun" w:hAnsi="Times New Roman" w:cs="Times New Roman"/>
          <w:sz w:val="24"/>
          <w:szCs w:val="24"/>
        </w:rPr>
        <w:t>Russian-Chinese response</w:t>
      </w:r>
      <w:r w:rsidRPr="00944804">
        <w:rPr>
          <w:rStyle w:val="StyleUnderline"/>
          <w:rFonts w:ascii="Times New Roman" w:hAnsi="Times New Roman" w:cs="Times New Roman"/>
          <w:szCs w:val="24"/>
        </w:rPr>
        <w:t xml:space="preserve"> that would eventually finish off what is left of Israel and begin a </w:t>
      </w:r>
      <w:r w:rsidRPr="00944804">
        <w:rPr>
          <w:rStyle w:val="Emphasis"/>
          <w:rFonts w:ascii="Times New Roman" w:eastAsia="SimSun" w:hAnsi="Times New Roman" w:cs="Times New Roman"/>
          <w:sz w:val="24"/>
          <w:szCs w:val="24"/>
        </w:rPr>
        <w:t>truly global war/WWIII</w:t>
      </w:r>
      <w:r w:rsidRPr="00944804">
        <w:rPr>
          <w:rStyle w:val="StyleUnderline"/>
          <w:rFonts w:ascii="Times New Roman" w:hAnsi="Times New Roman" w:cs="Times New Roman"/>
          <w:szCs w:val="24"/>
        </w:rPr>
        <w:t xml:space="preserve"> with multiple war theaters around the world</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 xml:space="preserve">It is highly unlikely that a Third World War, fought with 21st Century weaponry will be anything but the </w:t>
      </w:r>
      <w:r w:rsidRPr="00944804">
        <w:rPr>
          <w:rStyle w:val="Emphasis"/>
          <w:rFonts w:ascii="Times New Roman" w:eastAsia="SimSun" w:hAnsi="Times New Roman" w:cs="Times New Roman"/>
          <w:sz w:val="24"/>
          <w:szCs w:val="24"/>
        </w:rPr>
        <w:t>Biblical Armageddon.</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 xml:space="preserve">1NC Saudi </w:t>
      </w:r>
      <w:r w:rsidR="00E34FC2" w:rsidRPr="00944804">
        <w:rPr>
          <w:rFonts w:ascii="Times New Roman" w:eastAsia="Times New Roman" w:hAnsi="Times New Roman" w:cs="Times New Roman"/>
          <w:b/>
          <w:sz w:val="32"/>
          <w:szCs w:val="24"/>
          <w:u w:val="single"/>
        </w:rPr>
        <w:t>(</w:t>
      </w:r>
      <w:r w:rsidRPr="00944804">
        <w:rPr>
          <w:rFonts w:ascii="Times New Roman" w:eastAsia="Times New Roman" w:hAnsi="Times New Roman" w:cs="Times New Roman"/>
          <w:b/>
          <w:sz w:val="32"/>
          <w:szCs w:val="24"/>
          <w:u w:val="single"/>
        </w:rPr>
        <w:t>Renewables</w:t>
      </w:r>
      <w:r w:rsidR="00E34FC2" w:rsidRPr="00944804">
        <w:rPr>
          <w:rFonts w:ascii="Times New Roman" w:eastAsia="Times New Roman" w:hAnsi="Times New Roman" w:cs="Times New Roman"/>
          <w:b/>
          <w:sz w:val="32"/>
          <w:szCs w:val="24"/>
          <w:u w:val="single"/>
        </w:rPr>
        <w:t>)</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Saudi Arabia’s economy is high now—but heavy reliance on high oil prices makes it vulnerable</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-S&amp;P outlook is positive-ratings agency will raise their ratings</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-oil revenues elinated Saudi debt</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-but they’re still vulnerable- undiversifed, 90% of government revenues is hydrocarbons</w:t>
      </w:r>
    </w:p>
    <w:p w:rsidR="00F31D52" w:rsidRPr="00944804" w:rsidRDefault="00F31D52" w:rsidP="00F31D52">
      <w:pPr>
        <w:spacing w:after="0" w:line="240" w:lineRule="auto"/>
        <w:rPr>
          <w:rFonts w:ascii="Times New Roman" w:eastAsia="Calibri" w:hAnsi="Times New Roman" w:cs="Times New Roman"/>
        </w:rPr>
      </w:pPr>
      <w:r w:rsidRPr="00944804">
        <w:rPr>
          <w:rFonts w:ascii="Times New Roman" w:eastAsia="Calibri" w:hAnsi="Times New Roman" w:cs="Times New Roman"/>
        </w:rPr>
        <w:t>-sudden price collapses would ruin the economy</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AN, 06/09/2014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(Arab News, “Saudi GDP per capita estimated at $26,000”, Arab News, 06/09/2014, http://www.arabnews.com/news/583751)</w:t>
      </w:r>
    </w:p>
    <w:p w:rsidR="00F31D52" w:rsidRPr="00944804" w:rsidRDefault="00F31D52" w:rsidP="00F31D52">
      <w:pPr>
        <w:rPr>
          <w:rFonts w:ascii="Times New Roman" w:eastAsia="Calibri" w:hAnsi="Times New Roman" w:cs="Times New Roman"/>
          <w:sz w:val="16"/>
          <w:szCs w:val="16"/>
        </w:rPr>
      </w:pPr>
      <w:r w:rsidRPr="00944804">
        <w:rPr>
          <w:rFonts w:ascii="Times New Roman" w:eastAsia="Calibri" w:hAnsi="Times New Roman" w:cs="Times New Roman"/>
          <w:sz w:val="16"/>
        </w:rPr>
        <w:t xml:space="preserve">Standard &amp; Poor’s Ratings Services affirmed its long- and short-term foreign and local currency sovereign credit ratings on Saudi Arabia at ‘AA-/A-1+’. The </w:t>
      </w:r>
      <w:r w:rsidRPr="00944804">
        <w:rPr>
          <w:rFonts w:ascii="Times New Roman" w:eastAsia="Calibri" w:hAnsi="Times New Roman" w:cs="Times New Roman"/>
          <w:b/>
          <w:u w:val="single"/>
        </w:rPr>
        <w:t>outlook remains positive</w:t>
      </w:r>
      <w:r w:rsidRPr="00944804">
        <w:rPr>
          <w:rFonts w:ascii="Times New Roman" w:eastAsia="Calibri" w:hAnsi="Times New Roman" w:cs="Times New Roman"/>
          <w:sz w:val="16"/>
        </w:rPr>
        <w:t xml:space="preserve">. The </w:t>
      </w:r>
      <w:r w:rsidRPr="00944804">
        <w:rPr>
          <w:rFonts w:ascii="Times New Roman" w:eastAsia="Calibri" w:hAnsi="Times New Roman" w:cs="Times New Roman"/>
          <w:b/>
          <w:u w:val="single"/>
        </w:rPr>
        <w:t>positive outlook reflects S&amp;P’s view that there is at least a one-in-three chance that the ratings agency could raise its ratings on Saudi Arabia in the next year</w:t>
      </w:r>
      <w:r w:rsidRPr="00944804">
        <w:rPr>
          <w:rFonts w:ascii="Times New Roman" w:eastAsia="Calibri" w:hAnsi="Times New Roman" w:cs="Times New Roman"/>
          <w:sz w:val="16"/>
        </w:rPr>
        <w:t xml:space="preserve">, according to an S&amp;P statement. The </w:t>
      </w:r>
      <w:r w:rsidRPr="00944804">
        <w:rPr>
          <w:rFonts w:ascii="Times New Roman" w:eastAsia="Calibri" w:hAnsi="Times New Roman" w:cs="Times New Roman"/>
          <w:b/>
          <w:u w:val="single"/>
        </w:rPr>
        <w:t>ratings are supported by the very strong external and fiscal positions Saudi Arabia has built up</w:t>
      </w:r>
      <w:r w:rsidRPr="00944804">
        <w:rPr>
          <w:rFonts w:ascii="Times New Roman" w:eastAsia="Calibri" w:hAnsi="Times New Roman" w:cs="Times New Roman"/>
          <w:sz w:val="16"/>
        </w:rPr>
        <w:t xml:space="preserve"> over several years. </w:t>
      </w:r>
      <w:r w:rsidRPr="00944804">
        <w:rPr>
          <w:rFonts w:ascii="Times New Roman" w:eastAsia="Calibri" w:hAnsi="Times New Roman" w:cs="Times New Roman"/>
          <w:b/>
          <w:u w:val="single"/>
        </w:rPr>
        <w:t>By managing high oil revenues prudently, the government has retired virtually all of its debt,</w:t>
      </w:r>
      <w:r w:rsidRPr="00944804">
        <w:rPr>
          <w:rFonts w:ascii="Times New Roman" w:eastAsia="Calibri" w:hAnsi="Times New Roman" w:cs="Times New Roman"/>
          <w:sz w:val="16"/>
        </w:rPr>
        <w:t xml:space="preserve"> generating additional fiscal space for countercyclical policies. S&amp;P estimates the general Government’s net asset position at close to 110 percent of GDP on average during 2014-2017. Notwithstanding the assumption that the oil price will decline to about $95 per barrel by 2017, S&amp;P expect that Saudi Arabia’s current account surpluses will average a still-high 12 percent of GDP and external debt net of liquid external assets will remain strong averaging about 200 percent of current account receipts over the same period. S&amp;P estimates Saudi GDP per capita at $26,000 in 2014. Trend growth in real per capita GDP, measured using 10-year weighted-average growth, amounted to two percent during 2008-2017, which is in line with peers that have similar GDP per capita. S&amp;P notes that government reforms are resulting in some improvements to the highly segmented labor market. Latest data indicate that Saudi nationals’ share of total employment increased to 24 percent in 2013 from 22 percent in 2012. The ratings agency estimates that 70 percent of the increase took place in the private sector, which now accounts for around 56 percent of the employment of Saudi nationals. Meanwhile, women’s share of total employment increased to 9.4 percent in 2013 from 7.7 percent in the previous year. However, the unemployment rate remained high at 11.7 percent for Saudi nationals and 0.2 percent for non-Saudis (overall 5.6 percent). It remains to be seen whether the private sector can generate jobs sufficiently attractive to Saudi nationals to absorb the significant inflow into the labor market expected in the coming years. Saudi demographic data show that about 40 percent of the population is younger than 20. Moreover, with the employment of Saudi nationals mostly requiring higher labor costs than the expat population, unit labor costs could rise and in turn weaken overall economic competitiveness. </w:t>
      </w:r>
      <w:r w:rsidRPr="00944804">
        <w:rPr>
          <w:rFonts w:ascii="Times New Roman" w:eastAsia="Calibri" w:hAnsi="Times New Roman" w:cs="Times New Roman"/>
          <w:b/>
          <w:iCs/>
          <w:u w:val="single"/>
          <w:bdr w:val="single" w:sz="18" w:space="0" w:color="auto"/>
        </w:rPr>
        <w:t xml:space="preserve">S&amp;P views Saudi Arabia’s economy as undiversified and vulnerable to a sharp and sustained decline in the oil price. </w:t>
      </w:r>
      <w:r w:rsidRPr="00944804">
        <w:rPr>
          <w:rFonts w:ascii="Times New Roman" w:eastAsia="Calibri" w:hAnsi="Times New Roman" w:cs="Times New Roman"/>
          <w:sz w:val="16"/>
        </w:rPr>
        <w:t xml:space="preserve">About 85 percent of exports and </w:t>
      </w:r>
      <w:r w:rsidRPr="00944804">
        <w:rPr>
          <w:rFonts w:ascii="Times New Roman" w:eastAsia="Calibri" w:hAnsi="Times New Roman" w:cs="Times New Roman"/>
          <w:b/>
          <w:u w:val="single"/>
        </w:rPr>
        <w:t xml:space="preserve">90 percent of government revenues stem directly from the hydrocarbons sector. </w:t>
      </w:r>
      <w:r w:rsidRPr="00944804">
        <w:rPr>
          <w:rFonts w:ascii="Times New Roman" w:eastAsia="Calibri" w:hAnsi="Times New Roman" w:cs="Times New Roman"/>
          <w:sz w:val="16"/>
        </w:rPr>
        <w:t xml:space="preserve">The IMF calculated Saudi’s fiscal breakeven oil price — the oil price necessary to balance the government’s budget--at $84 in 2013. The hydrocarbon sector accounts for slightly less than half of GDP. However, the non-hydrocarbon sector relies to a significant extent on government spending (funded by hydrocarbon revenues) and downstream hydrocarbon activities. </w:t>
      </w:r>
      <w:r w:rsidRPr="00944804">
        <w:rPr>
          <w:rFonts w:ascii="Times New Roman" w:eastAsia="Calibri" w:hAnsi="Times New Roman" w:cs="Times New Roman"/>
          <w:b/>
          <w:u w:val="single"/>
        </w:rPr>
        <w:t>Saudi Arabia’s significant gas and oil revenues are supportive of the current ratings</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 xml:space="preserve">Sustained high oil prices over the past few years have helped </w:t>
      </w:r>
      <w:r w:rsidRPr="00944804">
        <w:rPr>
          <w:rFonts w:ascii="Times New Roman" w:eastAsia="Calibri" w:hAnsi="Times New Roman" w:cs="Times New Roman"/>
          <w:sz w:val="16"/>
          <w:szCs w:val="16"/>
        </w:rPr>
        <w:t>bolster financial buffers, maintaining government liquid assets at above 100 percent of GDP and significantly offsetting the concentration risk related to the economy’s hydrocarbon dependency.</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Arabia floods the market if alternative energy threatens its oil</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ETS, 2008</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(Energy Tech Stocks, “Petro-politics Expert Marcel: Saudis Have Oil But Not Enough;  OPEC May Flood Market To Hurt New Techs”, Energy Tech Stocks, 01/27/2008, http://energytechstocks.com.previewmysite.com/wp/?cat=15&amp;paged=2)</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Saudi Arabia still has a lot of oil; nevertheless, the world doesn’t have enough to meet forecasted demand of roughly 115 million barrels a day by 2030, a more than 30% increase over today’s 87 million barrel daily consumption. </w:t>
      </w:r>
      <w:r w:rsidRPr="00944804">
        <w:rPr>
          <w:rStyle w:val="Emphasis"/>
          <w:rFonts w:ascii="Times New Roman" w:hAnsi="Times New Roman" w:cs="Times New Roman"/>
        </w:rPr>
        <w:t>Shorter term, should OPEC members feel threatened by new alternative energy technologies, they very well may flood the market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temporarily driving crude prices down </w:t>
      </w:r>
      <w:r w:rsidRPr="00944804">
        <w:rPr>
          <w:rStyle w:val="Emphasis"/>
          <w:rFonts w:ascii="Times New Roman" w:hAnsi="Times New Roman" w:cs="Times New Roman"/>
        </w:rPr>
        <w:t>in order to make the new technologies appear financially unattractive.</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That’s the analysis of Valerie Marcel. a Dubai-based petro-politics expert and the author of ‘SOil Titans: National Oil Companies in the Middle East.” During a lengthy conversation, Marcel, who is an associate fellow at UK-based Chatham House, one of Europe’s leading foreign policy think-tanks, told EnergyTechStocks.com that she wasn’t optimistic that oil shortages can be avoided, despite growing recognition of the problem in major oil-consuming nations. Marcel further said that the </w:t>
      </w:r>
      <w:r w:rsidRPr="00944804">
        <w:rPr>
          <w:rStyle w:val="StyleUnderline"/>
          <w:rFonts w:ascii="Times New Roman" w:hAnsi="Times New Roman" w:cs="Times New Roman"/>
        </w:rPr>
        <w:t xml:space="preserve">Saudi national oil company — Saudi Aramco — appears worried about fuel cell vehicles and other attempts </w:t>
      </w:r>
      <w:r w:rsidRPr="00944804">
        <w:rPr>
          <w:rFonts w:ascii="Times New Roman" w:hAnsi="Times New Roman" w:cs="Times New Roman"/>
          <w:sz w:val="16"/>
        </w:rPr>
        <w:t>by the world</w:t>
      </w:r>
      <w:r w:rsidRPr="00944804">
        <w:rPr>
          <w:rStyle w:val="StyleUnderline"/>
          <w:rFonts w:ascii="Times New Roman" w:hAnsi="Times New Roman" w:cs="Times New Roman"/>
        </w:rPr>
        <w:t xml:space="preserve"> to wean itself off oil,</w:t>
      </w:r>
      <w:r w:rsidRPr="00944804">
        <w:rPr>
          <w:rFonts w:ascii="Times New Roman" w:hAnsi="Times New Roman" w:cs="Times New Roman"/>
          <w:sz w:val="16"/>
        </w:rPr>
        <w:t xml:space="preserve"> </w:t>
      </w:r>
      <w:r w:rsidRPr="00944804">
        <w:rPr>
          <w:rStyle w:val="StyleUnderline"/>
          <w:rFonts w:ascii="Times New Roman" w:hAnsi="Times New Roman" w:cs="Times New Roman"/>
        </w:rPr>
        <w:t>and that should it</w:t>
      </w:r>
      <w:r w:rsidRPr="00944804">
        <w:rPr>
          <w:rFonts w:ascii="Times New Roman" w:hAnsi="Times New Roman" w:cs="Times New Roman"/>
          <w:sz w:val="16"/>
        </w:rPr>
        <w:t xml:space="preserve"> and other OPEC members </w:t>
      </w:r>
      <w:r w:rsidRPr="00944804">
        <w:rPr>
          <w:rStyle w:val="StyleUnderline"/>
          <w:rFonts w:ascii="Times New Roman" w:hAnsi="Times New Roman" w:cs="Times New Roman"/>
        </w:rPr>
        <w:t xml:space="preserve">feel threatened, they would “play hardball,” </w:t>
      </w:r>
      <w:r w:rsidRPr="00944804">
        <w:rPr>
          <w:rStyle w:val="Emphasis"/>
          <w:rFonts w:ascii="Times New Roman" w:hAnsi="Times New Roman" w:cs="Times New Roman"/>
        </w:rPr>
        <w:t xml:space="preserve">flooding the market in an attempt to </w:t>
      </w:r>
      <w:r w:rsidRPr="00944804">
        <w:rPr>
          <w:rStyle w:val="Emphasis"/>
          <w:rFonts w:ascii="Times New Roman" w:hAnsi="Times New Roman" w:cs="Times New Roman"/>
        </w:rPr>
        <w:lastRenderedPageBreak/>
        <w:t>derail the new technologies</w:t>
      </w:r>
      <w:r w:rsidRPr="00944804">
        <w:rPr>
          <w:rFonts w:ascii="Times New Roman" w:hAnsi="Times New Roman" w:cs="Times New Roman"/>
          <w:sz w:val="16"/>
        </w:rPr>
        <w:t>. Marcel said that after 36 separate interviews with oil company officials, she believes</w:t>
      </w:r>
      <w:r w:rsidRPr="00944804">
        <w:rPr>
          <w:rStyle w:val="StyleUnderline"/>
          <w:rFonts w:ascii="Times New Roman" w:hAnsi="Times New Roman" w:cs="Times New Roman"/>
        </w:rPr>
        <w:t xml:space="preserve"> Saudi Arabia probably has </w:t>
      </w:r>
      <w:r w:rsidRPr="00944804">
        <w:rPr>
          <w:rFonts w:ascii="Times New Roman" w:hAnsi="Times New Roman" w:cs="Times New Roman"/>
          <w:sz w:val="16"/>
        </w:rPr>
        <w:t>about</w:t>
      </w:r>
      <w:r w:rsidRPr="00944804">
        <w:rPr>
          <w:rStyle w:val="StyleUnderline"/>
          <w:rFonts w:ascii="Times New Roman" w:hAnsi="Times New Roman" w:cs="Times New Roman"/>
        </w:rPr>
        <w:t xml:space="preserve"> 75 years of reserves remaining at current production rates, and that the Kingdom is capable of raising daily production </w:t>
      </w:r>
      <w:r w:rsidRPr="00944804">
        <w:rPr>
          <w:rFonts w:ascii="Times New Roman" w:hAnsi="Times New Roman" w:cs="Times New Roman"/>
          <w:sz w:val="16"/>
        </w:rPr>
        <w:t>from around nine million barrels a day currently to a sustained 12.5 million per day, which is its plan. At the same time, Marcel said she understands why, given the Kingdom’s self-imposed secrecy surrounding its oil industry, the world keeps asking, Why should we trust them?”</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That collapses the Saudi regime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Austin, 06/17/2014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(Steve Austin, “What is the lower bound of oil prices?”, Before it’s News, 06/17/2014, http://beforeitsnews.com/financial-markets/2014/06/what-is-the-lower-bound-of-oil-prices-7-2729640.html)</w:t>
      </w:r>
      <w:r w:rsidRPr="00944804">
        <w:rPr>
          <w:rStyle w:val="Style13ptBold"/>
          <w:rFonts w:ascii="Times New Roman" w:hAnsi="Times New Roman" w:cs="Times New Roman"/>
          <w:sz w:val="16"/>
        </w:rPr>
        <w:t xml:space="preserve"> </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The Wave of unrest in the Arab world two years ago changed the history of Egypt, Libya, Syria and Tunisia</w:t>
      </w:r>
      <w:r w:rsidRPr="00944804">
        <w:rPr>
          <w:rFonts w:ascii="Times New Roman" w:hAnsi="Times New Roman" w:cs="Times New Roman"/>
          <w:sz w:val="16"/>
        </w:rPr>
        <w:t xml:space="preserve"> </w:t>
      </w:r>
      <w:r w:rsidRPr="00944804">
        <w:rPr>
          <w:rStyle w:val="StyleUnderline"/>
          <w:rFonts w:ascii="Times New Roman" w:hAnsi="Times New Roman" w:cs="Times New Roman"/>
        </w:rPr>
        <w:t>forever</w:t>
      </w:r>
      <w:r w:rsidRPr="00944804">
        <w:rPr>
          <w:rFonts w:ascii="Times New Roman" w:hAnsi="Times New Roman" w:cs="Times New Roman"/>
          <w:sz w:val="16"/>
        </w:rPr>
        <w:t xml:space="preserve">. As you may have heard, </w:t>
      </w:r>
      <w:r w:rsidRPr="00944804">
        <w:rPr>
          <w:rStyle w:val="StyleUnderline"/>
          <w:rFonts w:ascii="Times New Roman" w:hAnsi="Times New Roman" w:cs="Times New Roman"/>
        </w:rPr>
        <w:t>the initial catalyst for the protest in Tunisia was unemployment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Soon, inflation, corruption, joblessness, unfair distribution of wealth, misgovernance and lack of freedom fuelled upheavals across the region. </w:t>
      </w:r>
      <w:r w:rsidRPr="00944804">
        <w:rPr>
          <w:rFonts w:ascii="Times New Roman" w:hAnsi="Times New Roman" w:cs="Times New Roman"/>
          <w:sz w:val="16"/>
        </w:rPr>
        <w:t xml:space="preserve">Naturally, </w:t>
      </w:r>
      <w:r w:rsidRPr="00944804">
        <w:rPr>
          <w:rStyle w:val="StyleUnderline"/>
          <w:rFonts w:ascii="Times New Roman" w:hAnsi="Times New Roman" w:cs="Times New Roman"/>
        </w:rPr>
        <w:t>this Arab Spring evoked real fear among the rulers.</w:t>
      </w:r>
      <w:r w:rsidRPr="00944804">
        <w:rPr>
          <w:rFonts w:ascii="Times New Roman" w:hAnsi="Times New Roman" w:cs="Times New Roman"/>
          <w:sz w:val="16"/>
        </w:rPr>
        <w:t xml:space="preserve"> Gaddafi’s tragic ending to the hands of his constituents provided a real lesson and many rulers have taken a second look at their notion of ‘trickle down economy’</w:t>
      </w:r>
      <w:r w:rsidRPr="00944804">
        <w:rPr>
          <w:rStyle w:val="StyleUnderline"/>
          <w:rFonts w:ascii="Times New Roman" w:hAnsi="Times New Roman" w:cs="Times New Roman"/>
        </w:rPr>
        <w:t>. In the aftermath</w:t>
      </w:r>
      <w:r w:rsidRPr="00944804">
        <w:rPr>
          <w:rFonts w:ascii="Times New Roman" w:hAnsi="Times New Roman" w:cs="Times New Roman"/>
          <w:sz w:val="16"/>
        </w:rPr>
        <w:t xml:space="preserve"> of Gaddafi’s slaying, </w:t>
      </w:r>
      <w:r w:rsidRPr="00944804">
        <w:rPr>
          <w:rStyle w:val="StyleUnderline"/>
          <w:rFonts w:ascii="Times New Roman" w:hAnsi="Times New Roman" w:cs="Times New Roman"/>
        </w:rPr>
        <w:t>Saudi Arabia</w:t>
      </w:r>
      <w:r w:rsidRPr="00944804">
        <w:rPr>
          <w:rFonts w:ascii="Times New Roman" w:hAnsi="Times New Roman" w:cs="Times New Roman"/>
          <w:sz w:val="16"/>
        </w:rPr>
        <w:t xml:space="preserve"> and the UAE </w:t>
      </w:r>
      <w:r w:rsidRPr="00944804">
        <w:rPr>
          <w:rStyle w:val="StyleUnderline"/>
          <w:rFonts w:ascii="Times New Roman" w:hAnsi="Times New Roman" w:cs="Times New Roman"/>
        </w:rPr>
        <w:t xml:space="preserve">increased government spending significantly through popular programs and subsidies to sidestep mass protests in their countries. </w:t>
      </w:r>
      <w:r w:rsidRPr="00944804">
        <w:rPr>
          <w:rFonts w:ascii="Times New Roman" w:hAnsi="Times New Roman" w:cs="Times New Roman"/>
          <w:sz w:val="16"/>
        </w:rPr>
        <w:t>Happily</w:t>
      </w:r>
      <w:r w:rsidRPr="00944804">
        <w:rPr>
          <w:rStyle w:val="StyleUnderline"/>
          <w:rFonts w:ascii="Times New Roman" w:hAnsi="Times New Roman" w:cs="Times New Roman"/>
        </w:rPr>
        <w:t xml:space="preserve">, these wide-spread attempts to distribute wealth succeeded </w:t>
      </w:r>
      <w:r w:rsidRPr="00944804">
        <w:rPr>
          <w:rFonts w:ascii="Times New Roman" w:hAnsi="Times New Roman" w:cs="Times New Roman"/>
          <w:sz w:val="16"/>
        </w:rPr>
        <w:t>with consummate ease</w:t>
      </w:r>
      <w:r w:rsidRPr="00944804">
        <w:rPr>
          <w:rStyle w:val="StyleUnderline"/>
          <w:rFonts w:ascii="Times New Roman" w:hAnsi="Times New Roman" w:cs="Times New Roman"/>
        </w:rPr>
        <w:t>- thanks, oil money</w:t>
      </w:r>
      <w:r w:rsidRPr="00944804">
        <w:rPr>
          <w:rFonts w:ascii="Times New Roman" w:hAnsi="Times New Roman" w:cs="Times New Roman"/>
          <w:sz w:val="16"/>
        </w:rPr>
        <w:t xml:space="preserve">. Of course, </w:t>
      </w:r>
      <w:r w:rsidRPr="00944804">
        <w:rPr>
          <w:rStyle w:val="Emphasis"/>
          <w:rFonts w:ascii="Times New Roman" w:hAnsi="Times New Roman" w:cs="Times New Roman"/>
        </w:rPr>
        <w:t>these countries will be in dire straits should the oil prices deflate in the near future</w:t>
      </w:r>
      <w:r w:rsidRPr="00944804">
        <w:rPr>
          <w:rFonts w:ascii="Times New Roman" w:hAnsi="Times New Roman" w:cs="Times New Roman"/>
          <w:sz w:val="16"/>
        </w:rPr>
        <w:t xml:space="preserve">. </w:t>
      </w:r>
      <w:r w:rsidRPr="00944804">
        <w:rPr>
          <w:rStyle w:val="StyleUnderline"/>
          <w:rFonts w:ascii="Times New Roman" w:hAnsi="Times New Roman" w:cs="Times New Roman"/>
        </w:rPr>
        <w:t>And as the income is tied to oil sales, the minimum price Saudi Arabia wants for its oil has gotten</w:t>
      </w:r>
      <w:r w:rsidRPr="00944804">
        <w:rPr>
          <w:rFonts w:ascii="Times New Roman" w:hAnsi="Times New Roman" w:cs="Times New Roman"/>
          <w:sz w:val="16"/>
        </w:rPr>
        <w:t xml:space="preserve">, as expected, </w:t>
      </w:r>
      <w:r w:rsidRPr="00944804">
        <w:rPr>
          <w:rStyle w:val="StyleUnderline"/>
          <w:rFonts w:ascii="Times New Roman" w:hAnsi="Times New Roman" w:cs="Times New Roman"/>
        </w:rPr>
        <w:t>higher</w:t>
      </w:r>
      <w:r w:rsidRPr="00944804">
        <w:rPr>
          <w:rFonts w:ascii="Times New Roman" w:hAnsi="Times New Roman" w:cs="Times New Roman"/>
          <w:sz w:val="16"/>
        </w:rPr>
        <w:t>. In fact, most oil-producing economies (</w:t>
      </w:r>
      <w:r w:rsidRPr="00944804">
        <w:rPr>
          <w:rStyle w:val="StyleUnderline"/>
          <w:rFonts w:ascii="Times New Roman" w:hAnsi="Times New Roman" w:cs="Times New Roman"/>
        </w:rPr>
        <w:t>Saudi Arabia</w:t>
      </w:r>
      <w:r w:rsidRPr="00944804">
        <w:rPr>
          <w:rFonts w:ascii="Times New Roman" w:hAnsi="Times New Roman" w:cs="Times New Roman"/>
          <w:sz w:val="16"/>
        </w:rPr>
        <w:t xml:space="preserve">, Qatar, UAE) </w:t>
      </w:r>
      <w:r w:rsidRPr="00944804">
        <w:rPr>
          <w:rStyle w:val="Emphasis"/>
          <w:rFonts w:ascii="Times New Roman" w:hAnsi="Times New Roman" w:cs="Times New Roman"/>
        </w:rPr>
        <w:t xml:space="preserve">depend heavily and exclusively on </w:t>
      </w:r>
      <w:r w:rsidRPr="00944804">
        <w:rPr>
          <w:rFonts w:ascii="Times New Roman" w:hAnsi="Times New Roman" w:cs="Times New Roman"/>
          <w:sz w:val="16"/>
        </w:rPr>
        <w:t>domestic</w:t>
      </w:r>
      <w:r w:rsidRPr="00944804">
        <w:rPr>
          <w:rStyle w:val="Emphasis"/>
          <w:rFonts w:ascii="Times New Roman" w:hAnsi="Times New Roman" w:cs="Times New Roman"/>
        </w:rPr>
        <w:t xml:space="preserve"> oil production for income </w:t>
      </w:r>
      <w:r w:rsidRPr="00944804">
        <w:rPr>
          <w:rFonts w:ascii="Times New Roman" w:hAnsi="Times New Roman" w:cs="Times New Roman"/>
          <w:sz w:val="16"/>
        </w:rPr>
        <w:t xml:space="preserve">as opposed to productive income-earning tax payers. Evidently, </w:t>
      </w:r>
      <w:r w:rsidRPr="00944804">
        <w:rPr>
          <w:rStyle w:val="StyleUnderline"/>
          <w:rFonts w:ascii="Times New Roman" w:hAnsi="Times New Roman" w:cs="Times New Roman"/>
        </w:rPr>
        <w:t>Saudi Arabia can expand production as and when it wants</w:t>
      </w:r>
      <w:r w:rsidRPr="00944804">
        <w:rPr>
          <w:rFonts w:ascii="Times New Roman" w:hAnsi="Times New Roman" w:cs="Times New Roman"/>
          <w:sz w:val="16"/>
        </w:rPr>
        <w:t xml:space="preserve">-in light of the latest discoveries/technologies in oil exploration. But since more oil will lead to lower oil prices, the kingdom is happy to sit on its oil reserves. That also explains why the Saudi oil Minister, while ‘politely’ welcoming the increased oil production in the United States, saw ‘no need to go beyond our 12.5 million b/d capacity.’ Why would they when they need oil prices above $80 to maintain stability? So, according to latest reports, crude oil output in Saudi Arabia May average 40,000 barrels a day less than in 2012. Supposedly, </w:t>
      </w:r>
      <w:r w:rsidRPr="00944804">
        <w:rPr>
          <w:rStyle w:val="StyleUnderline"/>
          <w:rFonts w:ascii="Times New Roman" w:hAnsi="Times New Roman" w:cs="Times New Roman"/>
        </w:rPr>
        <w:t xml:space="preserve">what happens with $50 a barrel energy prices? </w:t>
      </w:r>
      <w:r w:rsidRPr="00944804">
        <w:rPr>
          <w:rFonts w:ascii="Times New Roman" w:hAnsi="Times New Roman" w:cs="Times New Roman"/>
          <w:sz w:val="16"/>
        </w:rPr>
        <w:t xml:space="preserve">(Consumer is happy!) </w:t>
      </w:r>
      <w:r w:rsidRPr="00944804">
        <w:rPr>
          <w:rStyle w:val="StyleUnderline"/>
          <w:rFonts w:ascii="Times New Roman" w:hAnsi="Times New Roman" w:cs="Times New Roman"/>
        </w:rPr>
        <w:t>Along with Bahrain, Saudi Arabia, Russia</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will </w:t>
      </w:r>
      <w:r w:rsidRPr="00944804">
        <w:rPr>
          <w:rFonts w:ascii="Times New Roman" w:hAnsi="Times New Roman" w:cs="Times New Roman"/>
          <w:sz w:val="16"/>
        </w:rPr>
        <w:t>probably</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suffer political collapse.</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collapse destabilizes the Middle East</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Cordesman, 2011</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(Anthony Cordesman, Arleigh A. Burke Chair in Strategy at CSIS, former director of intelligence assessment in the Office of the Secretary of Defense, former adjunct prof of national security studies at Georgetown, PhD from London University, Center for Strategic and International Studies, 02/26/2011, http://csis.org/publication/understanding-saudi-stability-and-instability-very-different-nation)</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History scarcely means we can take Saudi stability for granted. </w:t>
      </w:r>
      <w:r w:rsidRPr="00944804">
        <w:rPr>
          <w:rStyle w:val="StyleUnderline"/>
          <w:rFonts w:ascii="Times New Roman" w:hAnsi="Times New Roman" w:cs="Times New Roman"/>
        </w:rPr>
        <w:t xml:space="preserve">Saudi Arabia is simply too critical to US strategic interests and the world. Saudi petroleum exports play a critical role in the stability and growth of a </w:t>
      </w:r>
      <w:r w:rsidRPr="00944804">
        <w:rPr>
          <w:rFonts w:ascii="Times New Roman" w:hAnsi="Times New Roman" w:cs="Times New Roman"/>
          <w:sz w:val="16"/>
        </w:rPr>
        <w:t>steadily more</w:t>
      </w:r>
      <w:r w:rsidRPr="00944804">
        <w:rPr>
          <w:rStyle w:val="StyleUnderline"/>
          <w:rFonts w:ascii="Times New Roman" w:hAnsi="Times New Roman" w:cs="Times New Roman"/>
        </w:rPr>
        <w:t xml:space="preserve"> global economy,</w:t>
      </w:r>
      <w:r w:rsidRPr="00944804">
        <w:rPr>
          <w:rFonts w:ascii="Times New Roman" w:hAnsi="Times New Roman" w:cs="Times New Roman"/>
          <w:sz w:val="16"/>
        </w:rPr>
        <w:t xml:space="preserve"> and the latest projections by the Department of Energy do not project any major reductions in the direct level of US dependence on oil imports through 2025. </w:t>
      </w:r>
      <w:r w:rsidRPr="00944804">
        <w:rPr>
          <w:rStyle w:val="StyleUnderline"/>
          <w:rFonts w:ascii="Times New Roman" w:hAnsi="Times New Roman" w:cs="Times New Roman"/>
        </w:rPr>
        <w:t xml:space="preserve">Saudi Arabia is as important to the region’s security and stability as it is to the </w:t>
      </w:r>
      <w:r w:rsidRPr="00944804">
        <w:rPr>
          <w:rStyle w:val="Emphasis"/>
          <w:rFonts w:ascii="Times New Roman" w:hAnsi="Times New Roman" w:cs="Times New Roman"/>
        </w:rPr>
        <w:t>world’s economy</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 is </w:t>
      </w:r>
      <w:r w:rsidRPr="00944804">
        <w:rPr>
          <w:rFonts w:ascii="Times New Roman" w:hAnsi="Times New Roman" w:cs="Times New Roman"/>
          <w:sz w:val="16"/>
        </w:rPr>
        <w:t>the</w:t>
      </w:r>
      <w:r w:rsidRPr="00944804">
        <w:rPr>
          <w:rStyle w:val="StyleUnderline"/>
          <w:rFonts w:ascii="Times New Roman" w:hAnsi="Times New Roman" w:cs="Times New Roman"/>
        </w:rPr>
        <w:t xml:space="preserve"> key to </w:t>
      </w:r>
      <w:r w:rsidRPr="00944804">
        <w:rPr>
          <w:rFonts w:ascii="Times New Roman" w:hAnsi="Times New Roman" w:cs="Times New Roman"/>
          <w:sz w:val="16"/>
        </w:rPr>
        <w:t>the</w:t>
      </w:r>
      <w:r w:rsidRPr="00944804">
        <w:rPr>
          <w:rStyle w:val="StyleUnderline"/>
          <w:rFonts w:ascii="Times New Roman" w:hAnsi="Times New Roman" w:cs="Times New Roman"/>
        </w:rPr>
        <w:t xml:space="preserve"> efforts of the </w:t>
      </w:r>
      <w:r w:rsidRPr="00944804">
        <w:rPr>
          <w:rStyle w:val="Emphasis"/>
          <w:rFonts w:ascii="Times New Roman" w:hAnsi="Times New Roman" w:cs="Times New Roman"/>
        </w:rPr>
        <w:t>G</w:t>
      </w:r>
      <w:r w:rsidRPr="00944804">
        <w:rPr>
          <w:rFonts w:ascii="Times New Roman" w:hAnsi="Times New Roman" w:cs="Times New Roman"/>
          <w:sz w:val="16"/>
        </w:rPr>
        <w:t>ulf</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C</w:t>
      </w:r>
      <w:r w:rsidRPr="00944804">
        <w:rPr>
          <w:rFonts w:ascii="Times New Roman" w:hAnsi="Times New Roman" w:cs="Times New Roman"/>
          <w:sz w:val="16"/>
        </w:rPr>
        <w:t>ooperation</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C</w:t>
      </w:r>
      <w:r w:rsidRPr="00944804">
        <w:rPr>
          <w:rFonts w:ascii="Times New Roman" w:hAnsi="Times New Roman" w:cs="Times New Roman"/>
          <w:sz w:val="16"/>
        </w:rPr>
        <w:t>ouncil</w:t>
      </w:r>
      <w:r w:rsidRPr="00944804">
        <w:rPr>
          <w:rStyle w:val="StyleUnderline"/>
          <w:rFonts w:ascii="Times New Roman" w:hAnsi="Times New Roman" w:cs="Times New Roman"/>
        </w:rPr>
        <w:t xml:space="preserve"> to create local defenses, and for US strategic cooperation with the Southern Gulf states. It plays a critical role as a </w:t>
      </w:r>
      <w:r w:rsidRPr="00944804">
        <w:rPr>
          <w:rStyle w:val="Emphasis"/>
          <w:rFonts w:ascii="Times New Roman" w:hAnsi="Times New Roman" w:cs="Times New Roman"/>
        </w:rPr>
        <w:t>counterbalance to a radical and more aggressive Iran</w:t>
      </w:r>
      <w:r w:rsidRPr="00944804">
        <w:rPr>
          <w:rStyle w:val="StyleUnderline"/>
          <w:rFonts w:ascii="Times New Roman" w:hAnsi="Times New Roman" w:cs="Times New Roman"/>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it is the source of the Arab League plan for a </w:t>
      </w:r>
      <w:r w:rsidRPr="00944804">
        <w:rPr>
          <w:rStyle w:val="Emphasis"/>
          <w:rFonts w:ascii="Times New Roman" w:hAnsi="Times New Roman" w:cs="Times New Roman"/>
        </w:rPr>
        <w:t>peace with Israel</w:t>
      </w:r>
      <w:r w:rsidRPr="00944804">
        <w:rPr>
          <w:rStyle w:val="StyleUnderline"/>
          <w:rFonts w:ascii="Times New Roman" w:hAnsi="Times New Roman" w:cs="Times New Roman"/>
        </w:rPr>
        <w:t xml:space="preserve">, and it has become a </w:t>
      </w:r>
      <w:r w:rsidRPr="00944804">
        <w:rPr>
          <w:rStyle w:val="Emphasis"/>
          <w:rFonts w:ascii="Times New Roman" w:hAnsi="Times New Roman" w:cs="Times New Roman"/>
        </w:rPr>
        <w:t>key partner in the war on terrorism</w:t>
      </w:r>
      <w:r w:rsidRPr="00944804">
        <w:rPr>
          <w:rStyle w:val="StyleUnderline"/>
          <w:rFonts w:ascii="Times New Roman" w:hAnsi="Times New Roman" w:cs="Times New Roman"/>
        </w:rPr>
        <w:t>.</w:t>
      </w:r>
      <w:r w:rsidRPr="00944804">
        <w:rPr>
          <w:rFonts w:ascii="Times New Roman" w:hAnsi="Times New Roman" w:cs="Times New Roman"/>
          <w:sz w:val="16"/>
        </w:rPr>
        <w:t xml:space="preserve"> </w:t>
      </w:r>
      <w:r w:rsidRPr="00944804">
        <w:rPr>
          <w:rStyle w:val="Emphasis"/>
          <w:rFonts w:ascii="Times New Roman" w:hAnsi="Times New Roman" w:cs="Times New Roman"/>
        </w:rPr>
        <w:t>The US strategic posture in the Middle East depends on Saudi Arabia</w:t>
      </w:r>
      <w:r w:rsidRPr="00944804">
        <w:rPr>
          <w:rStyle w:val="StyleUnderline"/>
          <w:rFonts w:ascii="Times New Roman" w:hAnsi="Times New Roman" w:cs="Times New Roman"/>
        </w:rPr>
        <w:t xml:space="preserve"> having a friendly and moderate regime</w:t>
      </w:r>
      <w:r w:rsidRPr="00944804">
        <w:rPr>
          <w:rFonts w:ascii="Times New Roman" w:hAnsi="Times New Roman" w:cs="Times New Roman"/>
          <w:sz w:val="16"/>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That escalates to nuclear Armageddon</w:t>
      </w:r>
    </w:p>
    <w:p w:rsidR="00F31D52" w:rsidRPr="00944804" w:rsidRDefault="00F31D52" w:rsidP="00F31D52">
      <w:pPr>
        <w:rPr>
          <w:rFonts w:ascii="Times New Roman" w:hAnsi="Times New Roman" w:cs="Times New Roman"/>
          <w:szCs w:val="24"/>
        </w:rPr>
      </w:pPr>
      <w:r w:rsidRPr="00944804">
        <w:rPr>
          <w:rFonts w:ascii="Times New Roman" w:hAnsi="Times New Roman" w:cs="Times New Roman"/>
          <w:szCs w:val="24"/>
        </w:rPr>
        <w:t xml:space="preserve">The Earl of </w:t>
      </w:r>
      <w:r w:rsidRPr="00944804">
        <w:rPr>
          <w:rStyle w:val="Style13ptBold"/>
          <w:rFonts w:ascii="Times New Roman" w:hAnsi="Times New Roman" w:cs="Times New Roman"/>
          <w:szCs w:val="24"/>
        </w:rPr>
        <w:t>Stirling 11</w:t>
      </w:r>
      <w:r w:rsidRPr="00944804">
        <w:rPr>
          <w:rFonts w:ascii="Times New Roman" w:hAnsi="Times New Roman" w:cs="Times New Roman"/>
          <w:szCs w:val="24"/>
        </w:rPr>
        <w:t>, hereditary Governor &amp; Lord Lieutenant of Canada, Lord High Admiral of Nova Scotia, &amp; B.Sc. in Pol. Sc. &amp; History; M.A. in European Studies, “General Middle East War Nears - Syrian events more dangerous than even nuclear nightmare in Japan”, http://europebusines.blogspot.com/2011/03/general-middle-east-war-nears-syrian.html</w:t>
      </w:r>
    </w:p>
    <w:p w:rsidR="00F31D52" w:rsidRPr="00944804" w:rsidRDefault="00F31D52" w:rsidP="00F31D52">
      <w:pPr>
        <w:rPr>
          <w:rStyle w:val="Emphasis"/>
          <w:rFonts w:ascii="Times New Roman" w:eastAsia="SimSun" w:hAnsi="Times New Roman" w:cs="Times New Roman"/>
          <w:sz w:val="24"/>
          <w:szCs w:val="24"/>
        </w:rPr>
      </w:pPr>
      <w:r w:rsidRPr="00944804">
        <w:rPr>
          <w:rStyle w:val="StyleUnderline"/>
          <w:rFonts w:ascii="Times New Roman" w:hAnsi="Times New Roman" w:cs="Times New Roman"/>
          <w:szCs w:val="24"/>
        </w:rPr>
        <w:lastRenderedPageBreak/>
        <w:t>Any</w:t>
      </w:r>
      <w:r w:rsidRPr="00944804">
        <w:rPr>
          <w:rFonts w:ascii="Times New Roman" w:hAnsi="Times New Roman" w:cs="Times New Roman"/>
          <w:sz w:val="14"/>
        </w:rPr>
        <w:t xml:space="preserve"> Third Lebanon War/</w:t>
      </w:r>
      <w:r w:rsidRPr="00944804">
        <w:rPr>
          <w:rStyle w:val="StyleUnderline"/>
          <w:rFonts w:ascii="Times New Roman" w:hAnsi="Times New Roman" w:cs="Times New Roman"/>
          <w:szCs w:val="24"/>
        </w:rPr>
        <w:t xml:space="preserve">General Middle East War is apt to </w:t>
      </w:r>
      <w:r w:rsidRPr="00944804">
        <w:rPr>
          <w:rStyle w:val="Emphasis"/>
          <w:rFonts w:ascii="Times New Roman" w:eastAsia="SimSun" w:hAnsi="Times New Roman" w:cs="Times New Roman"/>
          <w:sz w:val="24"/>
          <w:szCs w:val="24"/>
        </w:rPr>
        <w:t>involve WMD on both side quickly</w:t>
      </w:r>
      <w:r w:rsidRPr="00944804">
        <w:rPr>
          <w:rStyle w:val="StyleUnderline"/>
          <w:rFonts w:ascii="Times New Roman" w:hAnsi="Times New Roman" w:cs="Times New Roman"/>
          <w:szCs w:val="24"/>
        </w:rPr>
        <w:t xml:space="preserve"> as both sides know the stakes and that the Israelis are determined to end</w:t>
      </w:r>
      <w:r w:rsidRPr="00944804">
        <w:rPr>
          <w:rFonts w:ascii="Times New Roman" w:hAnsi="Times New Roman" w:cs="Times New Roman"/>
          <w:sz w:val="14"/>
        </w:rPr>
        <w:t xml:space="preserve">, once and for all, </w:t>
      </w:r>
      <w:r w:rsidRPr="00944804">
        <w:rPr>
          <w:rStyle w:val="StyleUnderline"/>
          <w:rFonts w:ascii="Times New Roman" w:hAnsi="Times New Roman" w:cs="Times New Roman"/>
          <w:szCs w:val="24"/>
        </w:rPr>
        <w:t xml:space="preserve">any Iranian opposition to a 'Greater Israel' domination of the entire Middle East. It will be a case of </w:t>
      </w:r>
      <w:r w:rsidRPr="00944804">
        <w:rPr>
          <w:rStyle w:val="Emphasis"/>
          <w:rFonts w:ascii="Times New Roman" w:eastAsia="SimSun" w:hAnsi="Times New Roman" w:cs="Times New Roman"/>
          <w:sz w:val="24"/>
          <w:szCs w:val="24"/>
        </w:rPr>
        <w:t>'use your WMD or lose them'</w:t>
      </w:r>
      <w:r w:rsidRPr="00944804">
        <w:rPr>
          <w:rStyle w:val="StyleUnderline"/>
          <w:rFonts w:ascii="Times New Roman" w:hAnsi="Times New Roman" w:cs="Times New Roman"/>
          <w:szCs w:val="24"/>
        </w:rPr>
        <w:t xml:space="preserve"> to enemy strikes</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Any massive WMD usage against Israel will result in the usage of Israeli thermonuclear warheads against Arab and Persian populations centers in large parts of the Middle East, with the resulting spread of radioactive fallout over large parts of the Northern Hemisphere</w:t>
      </w:r>
      <w:r w:rsidRPr="00944804">
        <w:rPr>
          <w:rFonts w:ascii="Times New Roman" w:hAnsi="Times New Roman" w:cs="Times New Roman"/>
          <w:sz w:val="14"/>
        </w:rPr>
        <w:t>. However, the first use of nukes is apt to be lower yield warheads directed against Iranian underground facilities including both nuclear sites and governmental command and control and leadership bunkers, with some limited strikes also likely early-on in Syrian territory.</w:t>
      </w:r>
      <w:r w:rsidRPr="00944804">
        <w:rPr>
          <w:rFonts w:ascii="Times New Roman" w:hAnsi="Times New Roman" w:cs="Times New Roman"/>
          <w:sz w:val="12"/>
        </w:rPr>
        <w:t>¶</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The Iranians are well prepared to launch a global A</w:t>
      </w:r>
      <w:r w:rsidRPr="00944804">
        <w:rPr>
          <w:rFonts w:ascii="Times New Roman" w:hAnsi="Times New Roman" w:cs="Times New Roman"/>
          <w:sz w:val="14"/>
        </w:rPr>
        <w:t xml:space="preserve">dvanced </w:t>
      </w:r>
      <w:r w:rsidRPr="00944804">
        <w:rPr>
          <w:rStyle w:val="StyleUnderline"/>
          <w:rFonts w:ascii="Times New Roman" w:hAnsi="Times New Roman" w:cs="Times New Roman"/>
          <w:szCs w:val="24"/>
        </w:rPr>
        <w:t>B</w:t>
      </w:r>
      <w:r w:rsidRPr="00944804">
        <w:rPr>
          <w:rFonts w:ascii="Times New Roman" w:hAnsi="Times New Roman" w:cs="Times New Roman"/>
          <w:sz w:val="14"/>
        </w:rPr>
        <w:t xml:space="preserve">iological </w:t>
      </w:r>
      <w:r w:rsidRPr="00944804">
        <w:rPr>
          <w:rStyle w:val="StyleUnderline"/>
          <w:rFonts w:ascii="Times New Roman" w:hAnsi="Times New Roman" w:cs="Times New Roman"/>
          <w:szCs w:val="24"/>
        </w:rPr>
        <w:t>W</w:t>
      </w:r>
      <w:r w:rsidRPr="00944804">
        <w:rPr>
          <w:rFonts w:ascii="Times New Roman" w:hAnsi="Times New Roman" w:cs="Times New Roman"/>
          <w:sz w:val="14"/>
        </w:rPr>
        <w:t xml:space="preserve">arfare </w:t>
      </w:r>
      <w:r w:rsidRPr="00944804">
        <w:rPr>
          <w:rStyle w:val="StyleUnderline"/>
          <w:rFonts w:ascii="Times New Roman" w:hAnsi="Times New Roman" w:cs="Times New Roman"/>
          <w:szCs w:val="24"/>
        </w:rPr>
        <w:t>terrorism based strike against not only Israel and American and allied forces in the Middle East but also against the American, Canadian, British, French, German, Italian, etc., homelands. This will utilize</w:t>
      </w:r>
      <w:r w:rsidRPr="00944804">
        <w:rPr>
          <w:rFonts w:ascii="Times New Roman" w:hAnsi="Times New Roman" w:cs="Times New Roman"/>
          <w:sz w:val="14"/>
        </w:rPr>
        <w:t xml:space="preserve"> DNA recombination based genetically </w:t>
      </w:r>
      <w:r w:rsidRPr="00944804">
        <w:rPr>
          <w:rStyle w:val="StyleUnderline"/>
          <w:rFonts w:ascii="Times New Roman" w:hAnsi="Times New Roman" w:cs="Times New Roman"/>
          <w:szCs w:val="24"/>
        </w:rPr>
        <w:t>engineered 'super killer viruses' that are designed to spread themselves throughout the world using humans as vectors</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There are very few defenses against such warfare</w:t>
      </w:r>
      <w:r w:rsidRPr="00944804">
        <w:rPr>
          <w:rFonts w:ascii="Times New Roman" w:hAnsi="Times New Roman" w:cs="Times New Roman"/>
          <w:sz w:val="14"/>
        </w:rPr>
        <w:t xml:space="preserve">, other than total quarantine of the population until all of the different man-made viruses (and there could be dozens or even over a hundred different viruses released at the same time) have 'burned themselves out'. </w:t>
      </w:r>
      <w:r w:rsidRPr="00944804">
        <w:rPr>
          <w:rStyle w:val="StyleUnderline"/>
          <w:rFonts w:ascii="Times New Roman" w:hAnsi="Times New Roman" w:cs="Times New Roman"/>
          <w:szCs w:val="24"/>
        </w:rPr>
        <w:t xml:space="preserve">This could </w:t>
      </w:r>
      <w:r w:rsidRPr="00944804">
        <w:rPr>
          <w:rStyle w:val="Emphasis"/>
          <w:rFonts w:ascii="Times New Roman" w:eastAsia="SimSun" w:hAnsi="Times New Roman" w:cs="Times New Roman"/>
          <w:sz w:val="24"/>
          <w:szCs w:val="24"/>
        </w:rPr>
        <w:t>kill a third of the world's total population.</w:t>
      </w:r>
      <w:r w:rsidRPr="00944804">
        <w:rPr>
          <w:rFonts w:ascii="Times New Roman" w:hAnsi="Times New Roman" w:cs="Times New Roman"/>
          <w:sz w:val="12"/>
          <w:bdr w:val="single" w:sz="4" w:space="0" w:color="auto"/>
        </w:rPr>
        <w:t>¶</w:t>
      </w:r>
      <w:r w:rsidRPr="00944804">
        <w:rPr>
          <w:rStyle w:val="StyleUnderline"/>
          <w:rFonts w:ascii="Times New Roman" w:hAnsi="Times New Roman" w:cs="Times New Roman"/>
          <w:szCs w:val="24"/>
        </w:rPr>
        <w:t xml:space="preserve">Such a result </w:t>
      </w:r>
      <w:r w:rsidRPr="00944804">
        <w:rPr>
          <w:rFonts w:ascii="Times New Roman" w:hAnsi="Times New Roman" w:cs="Times New Roman"/>
          <w:sz w:val="16"/>
          <w:szCs w:val="16"/>
        </w:rPr>
        <w:t>from an Israeli triggered war</w:t>
      </w:r>
      <w:r w:rsidRPr="00944804">
        <w:rPr>
          <w:rStyle w:val="StyleUnderline"/>
          <w:rFonts w:ascii="Times New Roman" w:hAnsi="Times New Roman" w:cs="Times New Roman"/>
          <w:szCs w:val="24"/>
        </w:rPr>
        <w:t xml:space="preserve"> would almost certainly cause a </w:t>
      </w:r>
      <w:r w:rsidRPr="00944804">
        <w:rPr>
          <w:rStyle w:val="Emphasis"/>
          <w:rFonts w:ascii="Times New Roman" w:eastAsia="SimSun" w:hAnsi="Times New Roman" w:cs="Times New Roman"/>
          <w:sz w:val="24"/>
          <w:szCs w:val="24"/>
        </w:rPr>
        <w:t>Russian-Chinese response</w:t>
      </w:r>
      <w:r w:rsidRPr="00944804">
        <w:rPr>
          <w:rStyle w:val="StyleUnderline"/>
          <w:rFonts w:ascii="Times New Roman" w:hAnsi="Times New Roman" w:cs="Times New Roman"/>
          <w:szCs w:val="24"/>
        </w:rPr>
        <w:t xml:space="preserve"> that would eventually finish off what is left of Israel and begin a </w:t>
      </w:r>
      <w:r w:rsidRPr="00944804">
        <w:rPr>
          <w:rStyle w:val="Emphasis"/>
          <w:rFonts w:ascii="Times New Roman" w:eastAsia="SimSun" w:hAnsi="Times New Roman" w:cs="Times New Roman"/>
          <w:sz w:val="24"/>
          <w:szCs w:val="24"/>
        </w:rPr>
        <w:t>truly global war/WWIII</w:t>
      </w:r>
      <w:r w:rsidRPr="00944804">
        <w:rPr>
          <w:rStyle w:val="StyleUnderline"/>
          <w:rFonts w:ascii="Times New Roman" w:hAnsi="Times New Roman" w:cs="Times New Roman"/>
          <w:szCs w:val="24"/>
        </w:rPr>
        <w:t xml:space="preserve"> with multiple war theaters around the world</w:t>
      </w:r>
      <w:r w:rsidRPr="00944804">
        <w:rPr>
          <w:rFonts w:ascii="Times New Roman" w:hAnsi="Times New Roman" w:cs="Times New Roman"/>
          <w:sz w:val="14"/>
        </w:rPr>
        <w:t xml:space="preserve">. </w:t>
      </w:r>
      <w:r w:rsidRPr="00944804">
        <w:rPr>
          <w:rStyle w:val="StyleUnderline"/>
          <w:rFonts w:ascii="Times New Roman" w:hAnsi="Times New Roman" w:cs="Times New Roman"/>
          <w:szCs w:val="24"/>
        </w:rPr>
        <w:t xml:space="preserve">It is highly unlikely that a Third World War, fought with 21st Century weaponry will be anything but the </w:t>
      </w:r>
      <w:r w:rsidRPr="00944804">
        <w:rPr>
          <w:rStyle w:val="Emphasis"/>
          <w:rFonts w:ascii="Times New Roman" w:eastAsia="SimSun" w:hAnsi="Times New Roman" w:cs="Times New Roman"/>
          <w:sz w:val="24"/>
          <w:szCs w:val="24"/>
        </w:rPr>
        <w:t>Biblical Armageddon.</w:t>
      </w:r>
    </w:p>
    <w:p w:rsidR="00F31D52" w:rsidRPr="00944804" w:rsidRDefault="00F31D52" w:rsidP="00F31D52">
      <w:pPr>
        <w:pStyle w:val="Heading2"/>
        <w:rPr>
          <w:rFonts w:ascii="Times New Roman" w:eastAsia="Times New Roman" w:hAnsi="Times New Roman" w:cs="Times New Roman"/>
        </w:rPr>
      </w:pPr>
      <w:r w:rsidRPr="00944804">
        <w:rPr>
          <w:rFonts w:ascii="Times New Roman" w:eastAsia="Times New Roman" w:hAnsi="Times New Roman" w:cs="Times New Roman"/>
        </w:rPr>
        <w:lastRenderedPageBreak/>
        <w:t>Saudi Uniqueness</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High Oil Prices Now/Saudi Econ High</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High oil prices underpin Saudi’s economy now</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SG, 06/28/2014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(SG, “Saudi inflation seen at 3% in ’14”, Saudi Gazette, 06/28/2014, http://www.saudigazette.com.sa/index.cfm?method=home.regcon&amp;contentid=20140629209865)</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b/>
          <w:u w:val="single"/>
        </w:rPr>
        <w:t>With unemployment at the lowest level since 2009</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11.5 percent</w:t>
      </w:r>
      <w:r w:rsidRPr="00944804">
        <w:rPr>
          <w:rFonts w:ascii="Times New Roman" w:eastAsia="Calibri" w:hAnsi="Times New Roman" w:cs="Times New Roman"/>
          <w:sz w:val="16"/>
        </w:rPr>
        <w:t xml:space="preserve"> by the end of 4Q2013,</w:t>
      </w:r>
      <w:r w:rsidRPr="00944804">
        <w:rPr>
          <w:rFonts w:ascii="Times New Roman" w:eastAsia="Calibri" w:hAnsi="Times New Roman" w:cs="Times New Roman"/>
          <w:b/>
          <w:u w:val="single"/>
        </w:rPr>
        <w:t xml:space="preserve"> an expected increase in disposable income will boost private consumption expenditure</w:t>
      </w:r>
      <w:r w:rsidRPr="00944804">
        <w:rPr>
          <w:rFonts w:ascii="Times New Roman" w:eastAsia="Calibri" w:hAnsi="Times New Roman" w:cs="Times New Roman"/>
          <w:sz w:val="16"/>
        </w:rPr>
        <w:t xml:space="preserve">, which posted a 7.2 percent increase last quarter. However, </w:t>
      </w:r>
      <w:r w:rsidRPr="00944804">
        <w:rPr>
          <w:rFonts w:ascii="Times New Roman" w:eastAsia="Calibri" w:hAnsi="Times New Roman" w:cs="Times New Roman"/>
          <w:b/>
          <w:u w:val="single"/>
        </w:rPr>
        <w:t xml:space="preserve">the dollar-positive effect due to tapering will underpin the </w:t>
      </w:r>
      <w:r w:rsidRPr="00944804">
        <w:rPr>
          <w:rFonts w:ascii="Times New Roman" w:eastAsia="Calibri" w:hAnsi="Times New Roman" w:cs="Times New Roman"/>
          <w:sz w:val="16"/>
        </w:rPr>
        <w:t>headline</w:t>
      </w:r>
      <w:r w:rsidRPr="00944804">
        <w:rPr>
          <w:rFonts w:ascii="Times New Roman" w:eastAsia="Calibri" w:hAnsi="Times New Roman" w:cs="Times New Roman"/>
          <w:b/>
          <w:u w:val="single"/>
        </w:rPr>
        <w:t xml:space="preserve"> inflation rate</w:t>
      </w:r>
      <w:r w:rsidRPr="00944804">
        <w:rPr>
          <w:rFonts w:ascii="Times New Roman" w:eastAsia="Calibri" w:hAnsi="Times New Roman" w:cs="Times New Roman"/>
          <w:sz w:val="16"/>
        </w:rPr>
        <w:t xml:space="preserve">, which will remain in a range-bound movement around 3 percent this year. Moreover, </w:t>
      </w:r>
      <w:r w:rsidRPr="00944804">
        <w:rPr>
          <w:rFonts w:ascii="Times New Roman" w:eastAsia="Calibri" w:hAnsi="Times New Roman" w:cs="Times New Roman"/>
          <w:b/>
          <w:u w:val="single"/>
        </w:rPr>
        <w:t xml:space="preserve">Saudi Arabia’s monetary system continues to be awash with liquidity as </w:t>
      </w:r>
      <w:r w:rsidRPr="00944804">
        <w:rPr>
          <w:rFonts w:ascii="Times New Roman" w:eastAsia="Calibri" w:hAnsi="Times New Roman" w:cs="Times New Roman"/>
          <w:b/>
          <w:iCs/>
          <w:u w:val="single"/>
          <w:bdr w:val="single" w:sz="18" w:space="0" w:color="auto"/>
        </w:rPr>
        <w:t>elevated oil prices and production resulted in higher revenues</w:t>
      </w:r>
      <w:r w:rsidRPr="00944804">
        <w:rPr>
          <w:rFonts w:ascii="Times New Roman" w:eastAsia="Calibri" w:hAnsi="Times New Roman" w:cs="Times New Roman"/>
          <w:b/>
          <w:u w:val="single"/>
        </w:rPr>
        <w:t xml:space="preserve"> that</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underpinned broader economic activities</w:t>
      </w:r>
      <w:r w:rsidRPr="00944804">
        <w:rPr>
          <w:rFonts w:ascii="Times New Roman" w:eastAsia="Calibri" w:hAnsi="Times New Roman" w:cs="Times New Roman"/>
          <w:sz w:val="16"/>
        </w:rPr>
        <w:t>, the NCB report said.</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Stable oil prices now are keeping Saudi Arabia economically sound</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AN, 06/11/2014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(Arab News, “Oil prices at ‘right level’ for OPEC”, Arab News, 06/11/2014, http://www.arabnews.com/news/584751)</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sz w:val="16"/>
        </w:rPr>
        <w:t xml:space="preserve">VIENNA: </w:t>
      </w:r>
      <w:r w:rsidRPr="00944804">
        <w:rPr>
          <w:rFonts w:ascii="Times New Roman" w:eastAsia="Calibri" w:hAnsi="Times New Roman" w:cs="Times New Roman"/>
          <w:b/>
          <w:u w:val="single"/>
        </w:rPr>
        <w:t>Oil prices are at a suitable level for OPEC members</w:t>
      </w:r>
      <w:r w:rsidRPr="00944804">
        <w:rPr>
          <w:rFonts w:ascii="Times New Roman" w:eastAsia="Calibri" w:hAnsi="Times New Roman" w:cs="Times New Roman"/>
          <w:sz w:val="16"/>
        </w:rPr>
        <w:t xml:space="preserve"> and the group sees no shortage in supply, UAE Energy Minister Suhail bin Mohammed Al-Mazroui was quoted as saying. </w:t>
      </w:r>
      <w:r w:rsidRPr="00944804">
        <w:rPr>
          <w:rFonts w:ascii="Times New Roman" w:eastAsia="Calibri" w:hAnsi="Times New Roman" w:cs="Times New Roman"/>
          <w:b/>
          <w:u w:val="single"/>
        </w:rPr>
        <w:t>OPEC</w:t>
      </w:r>
      <w:r w:rsidRPr="00944804">
        <w:rPr>
          <w:rFonts w:ascii="Times New Roman" w:eastAsia="Calibri" w:hAnsi="Times New Roman" w:cs="Times New Roman"/>
          <w:sz w:val="16"/>
        </w:rPr>
        <w:t xml:space="preserve">, which pumps more than a third of the world’s oil, meets on Wednesday in Vienna to decide on output policy. </w:t>
      </w:r>
      <w:r w:rsidRPr="00944804">
        <w:rPr>
          <w:rFonts w:ascii="Times New Roman" w:eastAsia="Calibri" w:hAnsi="Times New Roman" w:cs="Times New Roman"/>
          <w:b/>
          <w:u w:val="single"/>
        </w:rPr>
        <w:t>Ministers</w:t>
      </w:r>
      <w:r w:rsidRPr="00944804">
        <w:rPr>
          <w:rFonts w:ascii="Times New Roman" w:eastAsia="Calibri" w:hAnsi="Times New Roman" w:cs="Times New Roman"/>
          <w:sz w:val="16"/>
        </w:rPr>
        <w:t xml:space="preserve"> have </w:t>
      </w:r>
      <w:r w:rsidRPr="00944804">
        <w:rPr>
          <w:rFonts w:ascii="Times New Roman" w:eastAsia="Calibri" w:hAnsi="Times New Roman" w:cs="Times New Roman"/>
          <w:b/>
          <w:u w:val="single"/>
        </w:rPr>
        <w:t>said they expect that the 12-member group will leave its output target of 30 million barrels per day unchanged</w:t>
      </w:r>
      <w:r w:rsidRPr="00944804">
        <w:rPr>
          <w:rFonts w:ascii="Times New Roman" w:eastAsia="Calibri" w:hAnsi="Times New Roman" w:cs="Times New Roman"/>
          <w:sz w:val="16"/>
        </w:rPr>
        <w:t>. “</w:t>
      </w:r>
      <w:r w:rsidRPr="00944804">
        <w:rPr>
          <w:rFonts w:ascii="Times New Roman" w:eastAsia="Calibri" w:hAnsi="Times New Roman" w:cs="Times New Roman"/>
          <w:b/>
          <w:u w:val="single"/>
        </w:rPr>
        <w:t xml:space="preserve">Oil prices have been steady over the past period and at a comfortable level for all members,” </w:t>
      </w:r>
      <w:r w:rsidRPr="00944804">
        <w:rPr>
          <w:rFonts w:ascii="Times New Roman" w:eastAsia="Calibri" w:hAnsi="Times New Roman" w:cs="Times New Roman"/>
          <w:sz w:val="16"/>
        </w:rPr>
        <w:t xml:space="preserve">WAM quoted the minister as saying. “The UAE and all of the OPEC members are committed to guarantee the balance in supply and demand and that consumers get the oil supplies that they may need,” he told WAM before traveling to Vienna. </w:t>
      </w:r>
      <w:r w:rsidRPr="00944804">
        <w:rPr>
          <w:rFonts w:ascii="Times New Roman" w:eastAsia="Calibri" w:hAnsi="Times New Roman" w:cs="Times New Roman"/>
          <w:b/>
          <w:u w:val="single"/>
        </w:rPr>
        <w:t>Oil reserves</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are</w:t>
      </w:r>
      <w:r w:rsidRPr="00944804">
        <w:rPr>
          <w:rFonts w:ascii="Times New Roman" w:eastAsia="Calibri" w:hAnsi="Times New Roman" w:cs="Times New Roman"/>
          <w:sz w:val="16"/>
        </w:rPr>
        <w:t xml:space="preserve"> still “</w:t>
      </w:r>
      <w:r w:rsidRPr="00944804">
        <w:rPr>
          <w:rFonts w:ascii="Times New Roman" w:eastAsia="Calibri" w:hAnsi="Times New Roman" w:cs="Times New Roman"/>
          <w:b/>
          <w:u w:val="single"/>
        </w:rPr>
        <w:t>acceptable” in most oil consuming countries and there is no shortage in supply</w:t>
      </w:r>
      <w:r w:rsidRPr="00944804">
        <w:rPr>
          <w:rFonts w:ascii="Times New Roman" w:eastAsia="Calibri" w:hAnsi="Times New Roman" w:cs="Times New Roman"/>
          <w:sz w:val="16"/>
        </w:rPr>
        <w:t xml:space="preserve">, the minister added. </w:t>
      </w:r>
      <w:r w:rsidRPr="00944804">
        <w:rPr>
          <w:rFonts w:ascii="Times New Roman" w:eastAsia="Calibri" w:hAnsi="Times New Roman" w:cs="Times New Roman"/>
          <w:b/>
          <w:u w:val="single"/>
        </w:rPr>
        <w:t>An oil price comfortably over $100 a barrel leaves smiling OPEC ministers with an easy task to leave things as they are on output policy</w:t>
      </w:r>
      <w:r w:rsidRPr="00944804">
        <w:rPr>
          <w:rFonts w:ascii="Times New Roman" w:eastAsia="Calibri" w:hAnsi="Times New Roman" w:cs="Times New Roman"/>
          <w:sz w:val="16"/>
        </w:rPr>
        <w:t xml:space="preserve"> at Wednesday’s meeting. </w:t>
      </w:r>
      <w:r w:rsidRPr="00944804">
        <w:rPr>
          <w:rFonts w:ascii="Times New Roman" w:eastAsia="Calibri" w:hAnsi="Times New Roman" w:cs="Times New Roman"/>
          <w:b/>
          <w:u w:val="single"/>
        </w:rPr>
        <w:t>Brent crude has stayed above that price, the preferred level of Saudi Arabia, all year and was trading near $110</w:t>
      </w:r>
      <w:r w:rsidRPr="00944804">
        <w:rPr>
          <w:rFonts w:ascii="Times New Roman" w:eastAsia="Calibri" w:hAnsi="Times New Roman" w:cs="Times New Roman"/>
          <w:sz w:val="16"/>
        </w:rPr>
        <w:t xml:space="preserve"> on Tuesday, supported by the almost total loss of supplies from OPEC member Libya. “The price is good. Brent is $110, it is not bad,” said Angolan Oil Minister Jose de Vasconcelos. “There is no reason for a change. Absolutely no reason,” he said in Seoul. “</w:t>
      </w:r>
      <w:r w:rsidRPr="00944804">
        <w:rPr>
          <w:rFonts w:ascii="Times New Roman" w:eastAsia="Calibri" w:hAnsi="Times New Roman" w:cs="Times New Roman"/>
          <w:b/>
          <w:u w:val="single"/>
        </w:rPr>
        <w:t xml:space="preserve">Supply is highly sufficient, demand is great and the market is </w:t>
      </w:r>
      <w:r w:rsidRPr="00944804">
        <w:rPr>
          <w:rFonts w:ascii="Times New Roman" w:eastAsia="Calibri" w:hAnsi="Times New Roman" w:cs="Times New Roman"/>
          <w:sz w:val="16"/>
        </w:rPr>
        <w:t>fairly</w:t>
      </w:r>
      <w:r w:rsidRPr="00944804">
        <w:rPr>
          <w:rFonts w:ascii="Times New Roman" w:eastAsia="Calibri" w:hAnsi="Times New Roman" w:cs="Times New Roman"/>
          <w:b/>
          <w:u w:val="single"/>
        </w:rPr>
        <w:t xml:space="preserve"> stable</w:t>
      </w:r>
      <w:r w:rsidRPr="00944804">
        <w:rPr>
          <w:rFonts w:ascii="Times New Roman" w:eastAsia="Calibri" w:hAnsi="Times New Roman" w:cs="Times New Roman"/>
          <w:sz w:val="16"/>
        </w:rPr>
        <w:t>.” Riyadh kept production little changed in May, pumping 9.705 million barrels per day, according to industry sources, supporting Saudi Arabia’s view that the market did not need more.</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Yes Flood</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Expected low prices will force Saudi Arabia to flood the market with cheap gas to protect its market share</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Fang et. al, 2012</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(Songying Fang- Assistant Professor of Political Science at Rice University, Amy Myers Jaffe- Wallace Wilson Fellow in Energy Studies at the James Baker Institute for Public Policy at Rice University, Ted Loch-Temzelides- Baker Institute Rice Scholar at James A. Baker III Institute for Public Policy &amp; Professor of Economics at Rice University, “New Alignments? The Geopolitics of Gas and Oil Cartels and the Changing Middle East”, Rice University, 08/17/2012, http://gsm.ucdavis.edu/sites/main/files/file-attachments/new_alignments_aug17_2012.pdf)</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sz w:val="16"/>
        </w:rPr>
        <w:t xml:space="preserve">However, it would be premature to draw the conclusion that Saudi Arabia will no longer be willing to wage a price war. Its interest in carrying the spare capacity to wage a credible price war goes beyond its security relationship with the United States. </w:t>
      </w:r>
      <w:r w:rsidRPr="00944804">
        <w:rPr>
          <w:rFonts w:ascii="Times New Roman" w:eastAsia="Calibri" w:hAnsi="Times New Roman" w:cs="Times New Roman"/>
          <w:b/>
          <w:u w:val="single"/>
        </w:rPr>
        <w:t>Saudi Arabia gains international clout from its ability to guard the global economy by raising oil output and lowering oil</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prices</w:t>
      </w:r>
      <w:r w:rsidRPr="00944804">
        <w:rPr>
          <w:rFonts w:ascii="Times New Roman" w:eastAsia="Calibri" w:hAnsi="Times New Roman" w:cs="Times New Roman"/>
          <w:sz w:val="16"/>
        </w:rPr>
        <w:t xml:space="preserve">. Moreover, </w:t>
      </w:r>
      <w:r w:rsidRPr="00944804">
        <w:rPr>
          <w:rFonts w:ascii="Times New Roman" w:eastAsia="Calibri" w:hAnsi="Times New Roman" w:cs="Times New Roman"/>
          <w:b/>
          <w:u w:val="single"/>
        </w:rPr>
        <w:t>Riyadh’s ability to threaten other oil producers that it could flood the oil market is a critical aspect buttressing its leadership role inside OPEC and gives the country regional clout</w:t>
      </w:r>
      <w:r w:rsidRPr="00944804">
        <w:rPr>
          <w:rFonts w:ascii="Times New Roman" w:eastAsia="Calibri" w:hAnsi="Times New Roman" w:cs="Times New Roman"/>
          <w:sz w:val="16"/>
        </w:rPr>
        <w:t xml:space="preserve"> as well. Indeed, among the best levers </w:t>
      </w:r>
      <w:r w:rsidRPr="00944804">
        <w:rPr>
          <w:rFonts w:ascii="Times New Roman" w:eastAsia="Calibri" w:hAnsi="Times New Roman" w:cs="Times New Roman"/>
          <w:b/>
          <w:u w:val="single"/>
        </w:rPr>
        <w:t>Saudi Arabia has to influence regional politics is its ability to dramatically lower the price of oil</w:t>
      </w:r>
      <w:r w:rsidRPr="00944804">
        <w:rPr>
          <w:rFonts w:ascii="Times New Roman" w:eastAsia="Calibri" w:hAnsi="Times New Roman" w:cs="Times New Roman"/>
          <w:sz w:val="16"/>
        </w:rPr>
        <w:t xml:space="preserve">. </w:t>
      </w:r>
      <w:r w:rsidRPr="00944804">
        <w:rPr>
          <w:rFonts w:ascii="Times New Roman" w:eastAsia="Calibri" w:hAnsi="Times New Roman" w:cs="Times New Roman"/>
          <w:b/>
          <w:iCs/>
          <w:u w:val="single"/>
          <w:bdr w:val="single" w:sz="18" w:space="0" w:color="auto"/>
        </w:rPr>
        <w:t>Saudi Arabia has flooded the oil market for geopolitical reasons in the past, and could arguably do so again.</w:t>
      </w:r>
      <w:r w:rsidRPr="00944804">
        <w:rPr>
          <w:rFonts w:ascii="Times New Roman" w:eastAsia="Calibri" w:hAnsi="Times New Roman" w:cs="Times New Roman"/>
          <w:sz w:val="16"/>
        </w:rPr>
        <w:t xml:space="preserve"> For example, Saudi Arabia has made it clear that it aims to draw the line against Iranian expansionism.27 Iran is dependent on oil revenues for more than 65 percent of its government revenue. In contrast, the Kingdom is in a position to withstand a period of low oil prices. Thus, Saudi </w:t>
      </w:r>
      <w:r w:rsidRPr="00944804">
        <w:rPr>
          <w:rFonts w:ascii="Times New Roman" w:eastAsia="Calibri" w:hAnsi="Times New Roman" w:cs="Times New Roman"/>
          <w:b/>
          <w:u w:val="single"/>
        </w:rPr>
        <w:t>Arabia’s ability to wage a price war is a major tool it can use</w:t>
      </w:r>
      <w:r w:rsidRPr="00944804">
        <w:rPr>
          <w:rFonts w:ascii="Times New Roman" w:eastAsia="Calibri" w:hAnsi="Times New Roman" w:cs="Times New Roman"/>
          <w:sz w:val="16"/>
        </w:rPr>
        <w:t xml:space="preserve"> to diminish Iranian power in the region and weaken Iran’s position as a regional military and political rival to the Kingdom. </w:t>
      </w:r>
      <w:r w:rsidRPr="00944804">
        <w:rPr>
          <w:rFonts w:ascii="Times New Roman" w:eastAsia="Calibri" w:hAnsi="Times New Roman" w:cs="Times New Roman"/>
          <w:b/>
          <w:u w:val="single"/>
        </w:rPr>
        <w:t>The ability to wage an oil price war also helps the Kingdom to guard against other producers with large oil reserves</w:t>
      </w:r>
      <w:r w:rsidRPr="00944804">
        <w:rPr>
          <w:rFonts w:ascii="Times New Roman" w:eastAsia="Calibri" w:hAnsi="Times New Roman" w:cs="Times New Roman"/>
          <w:sz w:val="16"/>
        </w:rPr>
        <w:t xml:space="preserve">, such as Iraq, </w:t>
      </w:r>
      <w:r w:rsidRPr="00944804">
        <w:rPr>
          <w:rFonts w:ascii="Times New Roman" w:eastAsia="Calibri" w:hAnsi="Times New Roman" w:cs="Times New Roman"/>
          <w:b/>
          <w:u w:val="single"/>
        </w:rPr>
        <w:t>from taking over its oil market share.</w:t>
      </w:r>
      <w:r w:rsidRPr="00944804">
        <w:rPr>
          <w:rFonts w:ascii="Times New Roman" w:eastAsia="Calibri" w:hAnsi="Times New Roman" w:cs="Times New Roman"/>
          <w:sz w:val="16"/>
        </w:rPr>
        <w:t xml:space="preserve"> In fact, Iraq has expressed the ambition to reach 10 to 12 million b/d of production by 2017. </w:t>
      </w:r>
      <w:r w:rsidRPr="00944804">
        <w:rPr>
          <w:rFonts w:ascii="Times New Roman" w:eastAsia="Calibri" w:hAnsi="Times New Roman" w:cs="Times New Roman"/>
          <w:b/>
          <w:u w:val="single"/>
        </w:rPr>
        <w:t>This level is commensurate with Saudi Arabia’s capacity</w:t>
      </w:r>
      <w:r w:rsidRPr="00944804">
        <w:rPr>
          <w:rFonts w:ascii="Times New Roman" w:eastAsia="Calibri" w:hAnsi="Times New Roman" w:cs="Times New Roman"/>
          <w:sz w:val="16"/>
        </w:rPr>
        <w:t xml:space="preserve">. Rising Iraqi output could alter the balance of political power within OPEC and challenge Saudi Arabia’s current leadership. Iraqi oil reserves are considered very low-cost to develop and are competitive with those of Saudi Arabia. In summary, </w:t>
      </w:r>
      <w:r w:rsidRPr="00944804">
        <w:rPr>
          <w:rFonts w:ascii="Times New Roman" w:eastAsia="Calibri" w:hAnsi="Times New Roman" w:cs="Times New Roman"/>
          <w:b/>
          <w:u w:val="single"/>
        </w:rPr>
        <w:t>while the costs of maintaining enough spare capacity to wage a price war have risen for Saudi Arabia, there are still many geopolitical incentives for the Kingdom to maintain this capability</w:t>
      </w:r>
      <w:r w:rsidRPr="00944804">
        <w:rPr>
          <w:rFonts w:ascii="Times New Roman" w:eastAsia="Calibri" w:hAnsi="Times New Roman" w:cs="Times New Roman"/>
          <w:sz w:val="16"/>
        </w:rPr>
        <w:t>. This includes contributing to its security by weakening Iran and by remaining important to the United States, which would then be more apt to provide security guarantees in exchange for the free flow of oil.28</w:t>
      </w:r>
    </w:p>
    <w:p w:rsidR="00F31D52" w:rsidRPr="00944804" w:rsidRDefault="00F31D52" w:rsidP="00F31D52">
      <w:pPr>
        <w:rPr>
          <w:rFonts w:ascii="Times New Roman" w:hAnsi="Times New Roman" w:cs="Times New Roman"/>
        </w:rPr>
      </w:pP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 xml:space="preserve">Saudi Arabia can and will flood the market with cheap oil if it perceives a threat </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Taqui, 2011</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(Dr. Jassim Taqui, Founder and Director General for the Al-Bab Institute for Strategic Studies, physical chemist, linguist and security analyst, The Pakistan Observer, 07/04/2011, http://pakobserver.net/detailnews.asp?id=101173)</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sz w:val="16"/>
        </w:rPr>
        <w:t>Islamabad—</w:t>
      </w:r>
      <w:r w:rsidRPr="00944804">
        <w:rPr>
          <w:rFonts w:ascii="Times New Roman" w:eastAsia="Calibri" w:hAnsi="Times New Roman" w:cs="Times New Roman"/>
          <w:b/>
          <w:u w:val="single"/>
        </w:rPr>
        <w:t>Saudi Arabia has emerged as an international player and a savior by insisting on increasing the oil production to bring down the oil prices</w:t>
      </w:r>
      <w:r w:rsidRPr="00944804">
        <w:rPr>
          <w:rFonts w:ascii="Times New Roman" w:eastAsia="Calibri" w:hAnsi="Times New Roman" w:cs="Times New Roman"/>
          <w:sz w:val="16"/>
        </w:rPr>
        <w:t xml:space="preserve">. It is supported by the State of Kuwait, United Arab Emirates and the State of Qatar. Prince Turki Al-Faisal has stated that </w:t>
      </w:r>
      <w:r w:rsidRPr="00944804">
        <w:rPr>
          <w:rFonts w:ascii="Times New Roman" w:eastAsia="Calibri" w:hAnsi="Times New Roman" w:cs="Times New Roman"/>
          <w:b/>
          <w:u w:val="single"/>
        </w:rPr>
        <w:t>Saudi Arabia can flood the international market with oil to bring down the prices</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Saudi Arabia has the capacity to achieve this feat. It has a spare production capacity</w:t>
      </w:r>
      <w:r w:rsidRPr="00944804">
        <w:rPr>
          <w:rFonts w:ascii="Times New Roman" w:eastAsia="Calibri" w:hAnsi="Times New Roman" w:cs="Times New Roman"/>
          <w:sz w:val="16"/>
        </w:rPr>
        <w:t xml:space="preserve"> of 4 million barrels per day.</w:t>
      </w:r>
      <w:r w:rsidRPr="00944804">
        <w:rPr>
          <w:rFonts w:ascii="Times New Roman" w:eastAsia="Calibri" w:hAnsi="Times New Roman" w:cs="Times New Roman"/>
          <w:b/>
          <w:u w:val="single"/>
        </w:rPr>
        <w:t xml:space="preserve"> It is the world leading oil producer and can achieve what it promises</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It has</w:t>
      </w:r>
      <w:r w:rsidRPr="00944804">
        <w:rPr>
          <w:rFonts w:ascii="Times New Roman" w:eastAsia="Calibri" w:hAnsi="Times New Roman" w:cs="Times New Roman"/>
          <w:sz w:val="16"/>
        </w:rPr>
        <w:t xml:space="preserve"> also </w:t>
      </w:r>
      <w:r w:rsidRPr="00944804">
        <w:rPr>
          <w:rFonts w:ascii="Times New Roman" w:eastAsia="Calibri" w:hAnsi="Times New Roman" w:cs="Times New Roman"/>
          <w:b/>
          <w:u w:val="single"/>
        </w:rPr>
        <w:t>the financial resources to further expand oil production at a fairly quick time</w:t>
      </w:r>
      <w:r w:rsidRPr="00944804">
        <w:rPr>
          <w:rFonts w:ascii="Times New Roman" w:eastAsia="Calibri" w:hAnsi="Times New Roman" w:cs="Times New Roman"/>
          <w:sz w:val="16"/>
        </w:rPr>
        <w:t xml:space="preserve">. The decision has already been taken. This decision is expected to be enhanced when Kuwait, UAE and Qatar would follow suit as per a tacit agreement between the four oil producing countries. With huge quantities of oil are floated in international market, </w:t>
      </w:r>
      <w:r w:rsidRPr="00944804">
        <w:rPr>
          <w:rFonts w:ascii="Times New Roman" w:eastAsia="Calibri" w:hAnsi="Times New Roman" w:cs="Times New Roman"/>
          <w:b/>
          <w:u w:val="single"/>
        </w:rPr>
        <w:t>other oil producing nations would be compelled to reduce oil prices so as not to lose their traditional markets</w:t>
      </w:r>
      <w:r w:rsidRPr="00944804">
        <w:rPr>
          <w:rFonts w:ascii="Times New Roman" w:eastAsia="Calibri" w:hAnsi="Times New Roman" w:cs="Times New Roman"/>
          <w:sz w:val="16"/>
        </w:rPr>
        <w: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Arabia will undermine oil production in other countries to protect its market</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Ergo, 2012</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(Ergo, Provides a wide range of research and consulting services focused on oil and gas, Iraq, and Saudi Arabia, citing eight sources from Saudi Arabia, Iraq, Iran, OPEC, and Middle East politics, “The Waning Era of Saudi Oil Dominance”, ERGO, 02/08/2012, http://www.ergo.net/ErgoSpecialReport_Saudi_Oil_Feb2012.pdf)</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lastRenderedPageBreak/>
        <w:t>Saudi Arabia’s importance to global oil markets is due not solely to its immense reserves and production, but also its spare production capacity</w:t>
      </w:r>
      <w:r w:rsidRPr="00944804">
        <w:rPr>
          <w:rFonts w:ascii="Times New Roman" w:hAnsi="Times New Roman" w:cs="Times New Roman"/>
          <w:sz w:val="16"/>
        </w:rPr>
        <w:t xml:space="preserve">, which far surpasses that of any other country. </w:t>
      </w:r>
      <w:r w:rsidRPr="00944804">
        <w:rPr>
          <w:rStyle w:val="StyleUnderline"/>
          <w:rFonts w:ascii="Times New Roman" w:hAnsi="Times New Roman" w:cs="Times New Roman"/>
        </w:rPr>
        <w:t>Oil producers with spare capacity can ramp up production to calm turbulent markets and prices in response to a crisis</w:t>
      </w:r>
      <w:r w:rsidRPr="00944804">
        <w:rPr>
          <w:rFonts w:ascii="Times New Roman" w:hAnsi="Times New Roman" w:cs="Times New Roman"/>
          <w:sz w:val="16"/>
        </w:rPr>
        <w:t xml:space="preserve">—Saudi Arabia did so during the high market uncertainty in the period immediately after the September 11, 2001 terrorist attacks in the US, and again during the 2011 Libyan unrest. However, </w:t>
      </w:r>
      <w:r w:rsidRPr="00944804">
        <w:rPr>
          <w:rStyle w:val="Emphasis"/>
          <w:rFonts w:ascii="Times New Roman" w:hAnsi="Times New Roman" w:cs="Times New Roman"/>
        </w:rPr>
        <w:t xml:space="preserve">spare capacity can also be wielded as a tool to undermine other market participants. </w:t>
      </w:r>
      <w:r w:rsidRPr="00944804">
        <w:rPr>
          <w:rFonts w:ascii="Times New Roman" w:hAnsi="Times New Roman" w:cs="Times New Roman"/>
          <w:sz w:val="16"/>
        </w:rPr>
        <w:t xml:space="preserve">Between 1979 and 1980, </w:t>
      </w:r>
      <w:r w:rsidRPr="00944804">
        <w:rPr>
          <w:rStyle w:val="StyleUnderline"/>
          <w:rFonts w:ascii="Times New Roman" w:hAnsi="Times New Roman" w:cs="Times New Roman"/>
        </w:rPr>
        <w:t>Saudi Arabia</w:t>
      </w:r>
      <w:r w:rsidRPr="00944804">
        <w:rPr>
          <w:rFonts w:ascii="Times New Roman" w:hAnsi="Times New Roman" w:cs="Times New Roman"/>
          <w:sz w:val="16"/>
        </w:rPr>
        <w:t xml:space="preserve"> warned other OPEC members that high oil prices would eventually curb demand. It </w:t>
      </w:r>
      <w:r w:rsidRPr="00944804">
        <w:rPr>
          <w:rStyle w:val="StyleUnderline"/>
          <w:rFonts w:ascii="Times New Roman" w:hAnsi="Times New Roman" w:cs="Times New Roman"/>
        </w:rPr>
        <w:t>enforced its view</w:t>
      </w:r>
      <w:r w:rsidRPr="00944804">
        <w:rPr>
          <w:rFonts w:ascii="Times New Roman" w:hAnsi="Times New Roman" w:cs="Times New Roman"/>
          <w:sz w:val="16"/>
        </w:rPr>
        <w:t xml:space="preserve"> in 1981 </w:t>
      </w:r>
      <w:r w:rsidRPr="00944804">
        <w:rPr>
          <w:rStyle w:val="StyleUnderline"/>
          <w:rFonts w:ascii="Times New Roman" w:hAnsi="Times New Roman" w:cs="Times New Roman"/>
        </w:rPr>
        <w:t>by flooding the market, bringing down prices and slowing upstream expansion programs in countries that had sought high oil prices</w:t>
      </w:r>
      <w:r w:rsidRPr="00944804">
        <w:rPr>
          <w:rFonts w:ascii="Times New Roman" w:hAnsi="Times New Roman" w:cs="Times New Roman"/>
          <w:sz w:val="16"/>
        </w:rPr>
        <w:t xml:space="preserve">. </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Saudi Arabia can flood the market with cheap oil</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ML, 04/19/2014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 xml:space="preserve">(Market Leader, “Saudi Arabia Destroyed USSR: Can It Destroy Russia?”, Market Leader, 04/19/2014, </w:t>
      </w:r>
      <w:hyperlink r:id="rId121" w:history="1">
        <w:r w:rsidRPr="00944804">
          <w:rPr>
            <w:rFonts w:ascii="Times New Roman" w:eastAsia="Calibri" w:hAnsi="Times New Roman" w:cs="Times New Roman"/>
            <w:sz w:val="16"/>
          </w:rPr>
          <w:t>http://www.profi-forex.us/news/entry4000006168.html</w:t>
        </w:r>
      </w:hyperlink>
      <w:r w:rsidRPr="00944804">
        <w:rPr>
          <w:rFonts w:ascii="Times New Roman" w:eastAsia="Calibri" w:hAnsi="Times New Roman" w:cs="Times New Roman"/>
          <w:bCs/>
          <w:sz w:val="16"/>
        </w:rPr>
        <w:t>)</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sz w:val="16"/>
        </w:rPr>
        <w:t xml:space="preserve">Indeed, </w:t>
      </w:r>
      <w:r w:rsidRPr="00944804">
        <w:rPr>
          <w:rFonts w:ascii="Times New Roman" w:eastAsia="Calibri" w:hAnsi="Times New Roman" w:cs="Times New Roman"/>
          <w:b/>
          <w:u w:val="single"/>
        </w:rPr>
        <w:t>Saudi Arabia plays</w:t>
      </w:r>
      <w:r w:rsidRPr="00944804">
        <w:rPr>
          <w:rFonts w:ascii="Times New Roman" w:eastAsia="Calibri" w:hAnsi="Times New Roman" w:cs="Times New Roman"/>
          <w:sz w:val="16"/>
        </w:rPr>
        <w:t xml:space="preserve"> one of </w:t>
      </w:r>
      <w:r w:rsidRPr="00944804">
        <w:rPr>
          <w:rFonts w:ascii="Times New Roman" w:eastAsia="Calibri" w:hAnsi="Times New Roman" w:cs="Times New Roman"/>
          <w:b/>
          <w:u w:val="single"/>
        </w:rPr>
        <w:t>the key role</w:t>
      </w:r>
      <w:r w:rsidRPr="00944804">
        <w:rPr>
          <w:rFonts w:ascii="Times New Roman" w:eastAsia="Calibri" w:hAnsi="Times New Roman" w:cs="Times New Roman"/>
          <w:sz w:val="16"/>
        </w:rPr>
        <w:t xml:space="preserve">s </w:t>
      </w:r>
      <w:r w:rsidRPr="00944804">
        <w:rPr>
          <w:rFonts w:ascii="Times New Roman" w:eastAsia="Calibri" w:hAnsi="Times New Roman" w:cs="Times New Roman"/>
          <w:b/>
          <w:u w:val="single"/>
        </w:rPr>
        <w:t>in crude oil pricing</w:t>
      </w:r>
      <w:r w:rsidRPr="00944804">
        <w:rPr>
          <w:rFonts w:ascii="Times New Roman" w:eastAsia="Calibri" w:hAnsi="Times New Roman" w:cs="Times New Roman"/>
          <w:sz w:val="16"/>
        </w:rPr>
        <w:t xml:space="preserve">. According to Bloomberg, </w:t>
      </w:r>
      <w:r w:rsidRPr="00944804">
        <w:rPr>
          <w:rFonts w:ascii="Times New Roman" w:eastAsia="Calibri" w:hAnsi="Times New Roman" w:cs="Times New Roman"/>
          <w:b/>
          <w:u w:val="single"/>
        </w:rPr>
        <w:t>Saudi Arabia may well increase its production capacity by 3 million barrels a day, which corresponds to 3% of the global oil production volume</w:t>
      </w:r>
      <w:r w:rsidRPr="00944804">
        <w:rPr>
          <w:rFonts w:ascii="Times New Roman" w:eastAsia="Calibri" w:hAnsi="Times New Roman" w:cs="Times New Roman"/>
          <w:sz w:val="16"/>
        </w:rPr>
        <w:t xml:space="preserve">. Another major thing about this Middle-Eastern state is that </w:t>
      </w:r>
      <w:r w:rsidRPr="00944804">
        <w:rPr>
          <w:rFonts w:ascii="Times New Roman" w:eastAsia="Calibri" w:hAnsi="Times New Roman" w:cs="Times New Roman"/>
          <w:b/>
          <w:u w:val="single"/>
        </w:rPr>
        <w:t xml:space="preserve">it is the only oil producer that has technical ability to boost and cut its oil production </w:t>
      </w:r>
      <w:r w:rsidRPr="00944804">
        <w:rPr>
          <w:rFonts w:ascii="Times New Roman" w:eastAsia="Calibri" w:hAnsi="Times New Roman" w:cs="Times New Roman"/>
          <w:b/>
          <w:iCs/>
          <w:u w:val="single"/>
          <w:bdr w:val="single" w:sz="18" w:space="0" w:color="auto"/>
        </w:rPr>
        <w:t>easily and relatively fast</w:t>
      </w:r>
      <w:r w:rsidRPr="00944804">
        <w:rPr>
          <w:rFonts w:ascii="Times New Roman" w:eastAsia="Calibri" w:hAnsi="Times New Roman" w:cs="Times New Roman"/>
          <w:b/>
          <w:u w:val="single"/>
        </w:rPr>
        <w:t xml:space="preserve"> if necessary</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This is an unquestionable fact</w:t>
      </w:r>
      <w:r w:rsidRPr="00944804">
        <w:rPr>
          <w:rFonts w:ascii="Times New Roman" w:eastAsia="Calibri" w:hAnsi="Times New Roman" w:cs="Times New Roman"/>
          <w:sz w:val="16"/>
        </w:rPr>
        <w:t>. Still, the key question is whether the USA and Saudi Arabia can ally in order to depress Russia?</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HOP= Saudi Econ High</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Heavy reliance on oil upholds Saudi’s economy now</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KMEFIC, 03/02/2014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Kuwait &amp; Middle East Financial Investment Company, a leading asset management and financial services company in the Middle East providing innovative investment products and services, consistently producing strong returns and increasing shareholder value, “Saudi Arabia Economic Report”, KMEFIC, 03/02/2014, http://content.argaam.com.s3-eu-west-1.amazonaws.com/a3ecaea2-2d93-4bd9-995b-fb06a8c38890.pdf)</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The Kingdom of </w:t>
      </w:r>
      <w:r w:rsidRPr="00944804">
        <w:rPr>
          <w:rStyle w:val="StyleUnderline"/>
          <w:rFonts w:ascii="Times New Roman" w:hAnsi="Times New Roman" w:cs="Times New Roman"/>
        </w:rPr>
        <w:t>Saudi Arabia is one of the largest Arab countries with one of the fastest growing economies in the Middle East</w:t>
      </w:r>
      <w:r w:rsidRPr="00944804">
        <w:rPr>
          <w:rFonts w:ascii="Times New Roman" w:hAnsi="Times New Roman" w:cs="Times New Roman"/>
          <w:sz w:val="16"/>
        </w:rPr>
        <w:t xml:space="preserve"> and North Africa (8.8% over the past decade)1 . </w:t>
      </w:r>
      <w:r w:rsidRPr="00944804">
        <w:rPr>
          <w:rStyle w:val="StyleUnderline"/>
          <w:rFonts w:ascii="Times New Roman" w:hAnsi="Times New Roman" w:cs="Times New Roman"/>
        </w:rPr>
        <w:t>The kingdom’s economy is greatly dependent on oil as its major resource for development</w:t>
      </w:r>
      <w:r w:rsidRPr="00944804">
        <w:rPr>
          <w:rFonts w:ascii="Times New Roman" w:hAnsi="Times New Roman" w:cs="Times New Roman"/>
          <w:sz w:val="16"/>
        </w:rPr>
        <w:t xml:space="preserve">. </w:t>
      </w:r>
      <w:r w:rsidRPr="00944804">
        <w:rPr>
          <w:rStyle w:val="StyleUnderline"/>
          <w:rFonts w:ascii="Times New Roman" w:hAnsi="Times New Roman" w:cs="Times New Roman"/>
        </w:rPr>
        <w:t>Saudi oil revenue accounts for</w:t>
      </w:r>
      <w:r w:rsidRPr="00944804">
        <w:rPr>
          <w:rFonts w:ascii="Times New Roman" w:hAnsi="Times New Roman" w:cs="Times New Roman"/>
          <w:sz w:val="16"/>
        </w:rPr>
        <w:t xml:space="preserve"> roughly </w:t>
      </w:r>
      <w:r w:rsidRPr="00944804">
        <w:rPr>
          <w:rStyle w:val="StyleUnderline"/>
          <w:rFonts w:ascii="Times New Roman" w:hAnsi="Times New Roman" w:cs="Times New Roman"/>
        </w:rPr>
        <w:t>90% of total government revenues, oil</w:t>
      </w:r>
      <w:r w:rsidRPr="00944804">
        <w:rPr>
          <w:rFonts w:ascii="Times New Roman" w:hAnsi="Times New Roman" w:cs="Times New Roman"/>
          <w:sz w:val="16"/>
        </w:rPr>
        <w:t xml:space="preserve"> </w:t>
      </w:r>
      <w:r w:rsidRPr="00944804">
        <w:rPr>
          <w:rStyle w:val="StyleUnderline"/>
          <w:rFonts w:ascii="Times New Roman" w:hAnsi="Times New Roman" w:cs="Times New Roman"/>
        </w:rPr>
        <w:t>exports account for about 88% of total export earnings</w:t>
      </w:r>
      <w:r w:rsidRPr="00944804">
        <w:rPr>
          <w:rFonts w:ascii="Times New Roman" w:hAnsi="Times New Roman" w:cs="Times New Roman"/>
          <w:sz w:val="16"/>
        </w:rPr>
        <w:t xml:space="preserve">, </w:t>
      </w:r>
      <w:r w:rsidRPr="00944804">
        <w:rPr>
          <w:rStyle w:val="StyleUnderline"/>
          <w:rFonts w:ascii="Times New Roman" w:hAnsi="Times New Roman" w:cs="Times New Roman"/>
        </w:rPr>
        <w:t>and the oil sector contributes about 50% percent to GDP</w:t>
      </w:r>
      <w:r w:rsidRPr="00944804">
        <w:rPr>
          <w:rStyle w:val="StyleUnderline"/>
          <w:rFonts w:ascii="Times New Roman" w:hAnsi="Times New Roman" w:cs="Times New Roman"/>
          <w:vertAlign w:val="superscript"/>
        </w:rPr>
        <w:t>2</w:t>
      </w:r>
      <w:r w:rsidRPr="00944804">
        <w:rPr>
          <w:rFonts w:ascii="Times New Roman" w:hAnsi="Times New Roman" w:cs="Times New Roman"/>
          <w:sz w:val="16"/>
        </w:rPr>
        <w:t xml:space="preserve"> . However </w:t>
      </w:r>
      <w:r w:rsidRPr="00944804">
        <w:rPr>
          <w:rStyle w:val="StyleUnderline"/>
          <w:rFonts w:ascii="Times New Roman" w:hAnsi="Times New Roman" w:cs="Times New Roman"/>
        </w:rPr>
        <w:t xml:space="preserve">the Kingdom’s </w:t>
      </w:r>
      <w:r w:rsidRPr="00944804">
        <w:rPr>
          <w:rStyle w:val="Emphasis"/>
          <w:rFonts w:ascii="Times New Roman" w:hAnsi="Times New Roman" w:cs="Times New Roman"/>
        </w:rPr>
        <w:t>heavy reliance on exhaustible</w:t>
      </w:r>
      <w:r w:rsidRPr="00944804">
        <w:rPr>
          <w:rStyle w:val="StyleUnderline"/>
          <w:rFonts w:ascii="Times New Roman" w:hAnsi="Times New Roman" w:cs="Times New Roman"/>
        </w:rPr>
        <w:t xml:space="preserve"> resource </w:t>
      </w:r>
      <w:r w:rsidRPr="00944804">
        <w:rPr>
          <w:rStyle w:val="Emphasis"/>
          <w:rFonts w:ascii="Times New Roman" w:hAnsi="Times New Roman" w:cs="Times New Roman"/>
        </w:rPr>
        <w:t>oil</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makes it vulnerable to global oil prices</w:t>
      </w:r>
      <w:r w:rsidRPr="00944804">
        <w:rPr>
          <w:rFonts w:ascii="Times New Roman" w:hAnsi="Times New Roman" w:cs="Times New Roman"/>
          <w:sz w:val="16"/>
        </w:rPr>
        <w:t xml:space="preserve">. Saudi Arabia possesses huge oil reserves and the time horizon for a Saudi non-oil economy is a relatively distant future. As the world's leading oil producer and exporter, Saudi Arabia dominates the Organization of the Petroleum Exporting Countries (OPEC). The kingdom has also joined the World Trade Organization (WTO) back in 2005 and sought to attract foreign investment and promote economic diversification. Saudi Arabia's oil and natural gas operations are dominated by the government’s (Saudi Arabian Oil Company) a.k.a. Saudi Aramco, the world's largest oil company in terms of proven oil reserves and production. According to OPEC annual report 2013, Saudi Arabia has the second largest proven crude oil reserves in the world after Venezuela which took the lead from the kingdom in proven oil reserves since 2010. The Kingdom possesses about 18% of the world's proven oil reserves. In 2012, the oil sector accounted for roughly 49.7% of GDP and 8.19% of Government revenues. Like other GCC countries, Saudi Arabia has ambitions to leverage its Oil revenues to diversify its economy and create world-class infrastructure. According to OPEC, Saudi Arabia possesses about 41.% of the world’s gas reserves. The Kingdom's gas reserves stood at 8,235 bcm (billion cubic meter) in 2012, rising by 1% from 2011. Saudi Arabia is the second highest Gas producer in all GCC countries after Qatar; the country’s gas production reached 99.33 bcm in 2012, a 7.7% growth from 2011. Business Monitor International (BMI) expects that the outlook for gas remains tight, despite ambitious plans to tap unconventional resources; BMI believes that rising consumption and faltering supplies may yet see the Kingdom seriously consider imports. According to IMF, Saudi Arabia has been one of the best performing G-20 economies in recent years and has played a key stabilizing role in the global oil market. The Increase in oil production in 2011 and 2012 helped prevent supply disturbances elsewhere from having a detrimental impact on global growth. </w:t>
      </w:r>
      <w:r w:rsidRPr="00944804">
        <w:rPr>
          <w:rStyle w:val="StyleUnderline"/>
          <w:rFonts w:ascii="Times New Roman" w:hAnsi="Times New Roman" w:cs="Times New Roman"/>
        </w:rPr>
        <w:t>Driven by high oil prices and expansionary public spending, Saudi Arabia's GDP has recorded a growth rate of 5.1%</w:t>
      </w:r>
      <w:r w:rsidRPr="00944804">
        <w:rPr>
          <w:rFonts w:ascii="Times New Roman" w:hAnsi="Times New Roman" w:cs="Times New Roman"/>
          <w:sz w:val="16"/>
        </w:rPr>
        <w:t xml:space="preserve"> over 2012. Overall real GDP growth is projected at 3.6% in 2013 and 4.4% in 2014. </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High oil prices sustain Saudi’s economy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Kemp,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(John Kemp, Reuters Correspondent, “COLUMN-Saudi Arabia must avoid perfect oil market storm: Kemp”, Reuters, 11/13/2013, http://uk.reuters.com/article/2013/11/11/saudi-arabia-oil-outlook-idUKL5N0IW2NK20131111)</w:t>
      </w:r>
    </w:p>
    <w:p w:rsidR="00F31D52" w:rsidRPr="00944804" w:rsidRDefault="00F31D52" w:rsidP="00F31D52">
      <w:pPr>
        <w:rPr>
          <w:rFonts w:ascii="Times New Roman" w:hAnsi="Times New Roman" w:cs="Times New Roman"/>
          <w:sz w:val="16"/>
        </w:rPr>
      </w:pPr>
      <w:r w:rsidRPr="00944804">
        <w:rPr>
          <w:rStyle w:val="Emphasis"/>
          <w:rFonts w:ascii="Times New Roman" w:hAnsi="Times New Roman" w:cs="Times New Roman"/>
        </w:rPr>
        <w:t xml:space="preserve">Lower oil prices, reduced exports or both remain the biggest risks to Saudi Arabia's financial position, </w:t>
      </w:r>
      <w:r w:rsidRPr="00944804">
        <w:rPr>
          <w:rStyle w:val="StyleUnderline"/>
          <w:rFonts w:ascii="Times New Roman" w:hAnsi="Times New Roman" w:cs="Times New Roman"/>
        </w:rPr>
        <w:t xml:space="preserve">as the Fund noted. </w:t>
      </w:r>
      <w:r w:rsidRPr="00944804">
        <w:rPr>
          <w:rFonts w:ascii="Times New Roman" w:hAnsi="Times New Roman" w:cs="Times New Roman"/>
          <w:sz w:val="16"/>
          <w:szCs w:val="16"/>
        </w:rPr>
        <w:t>"</w:t>
      </w:r>
      <w:r w:rsidRPr="00944804">
        <w:rPr>
          <w:rFonts w:ascii="Times New Roman" w:hAnsi="Times New Roman" w:cs="Times New Roman"/>
          <w:sz w:val="16"/>
        </w:rPr>
        <w:t xml:space="preserve">The projected increases in the production of unconventional oil in the United States and Canada and the recovery in production in Iraq and Libya could result in a lower path for oil production in Saudi Arabia than assumed ... or a larger drop in oil prices," according to the IMF. Despite efforts to diversify the Saudi economy over the past two decades, </w:t>
      </w:r>
      <w:r w:rsidRPr="00944804">
        <w:rPr>
          <w:rStyle w:val="StyleUnderline"/>
          <w:rFonts w:ascii="Times New Roman" w:hAnsi="Times New Roman" w:cs="Times New Roman"/>
        </w:rPr>
        <w:t xml:space="preserve">oil still accounts for 80 percent of export revenue and 90 percent of budget revenue. </w:t>
      </w:r>
      <w:r w:rsidRPr="00944804">
        <w:rPr>
          <w:rFonts w:ascii="Times New Roman" w:hAnsi="Times New Roman" w:cs="Times New Roman"/>
          <w:sz w:val="16"/>
        </w:rPr>
        <w:t>The Fund complimented the Saudi authorities for reducing short-term volatility in expenditure and prudent budgeting. Nonetheless</w:t>
      </w:r>
      <w:r w:rsidRPr="00944804">
        <w:rPr>
          <w:rStyle w:val="StyleUnderline"/>
          <w:rFonts w:ascii="Times New Roman" w:hAnsi="Times New Roman" w:cs="Times New Roman"/>
        </w:rPr>
        <w:t xml:space="preserve">, Saudi Arabia needs an oil price of more than $80 per barrel to balance its budget, </w:t>
      </w:r>
      <w:r w:rsidRPr="00944804">
        <w:rPr>
          <w:rFonts w:ascii="Times New Roman" w:hAnsi="Times New Roman" w:cs="Times New Roman"/>
          <w:sz w:val="16"/>
        </w:rPr>
        <w:t xml:space="preserve">according to the Fund, </w:t>
      </w:r>
      <w:r w:rsidRPr="00944804">
        <w:rPr>
          <w:rStyle w:val="StyleUnderline"/>
          <w:rFonts w:ascii="Times New Roman" w:hAnsi="Times New Roman" w:cs="Times New Roman"/>
        </w:rPr>
        <w:t>and the breakeven price has increased by almost $50 per barrel</w:t>
      </w:r>
      <w:r w:rsidRPr="00944804">
        <w:rPr>
          <w:rFonts w:ascii="Times New Roman" w:hAnsi="Times New Roman" w:cs="Times New Roman"/>
          <w:sz w:val="16"/>
        </w:rPr>
        <w:t xml:space="preserve"> in the past five years. In effect, </w:t>
      </w:r>
      <w:r w:rsidRPr="00944804">
        <w:rPr>
          <w:rStyle w:val="Emphasis"/>
          <w:rFonts w:ascii="Times New Roman" w:hAnsi="Times New Roman" w:cs="Times New Roman"/>
        </w:rPr>
        <w:t>Saudi policy depends on a continuation of high prices and high volumes</w:t>
      </w:r>
      <w:r w:rsidRPr="00944804">
        <w:rPr>
          <w:rFonts w:ascii="Times New Roman" w:hAnsi="Times New Roman" w:cs="Times New Roman"/>
          <w:sz w:val="16"/>
        </w:rPr>
        <w:t xml:space="preserve">. </w:t>
      </w:r>
      <w:r w:rsidRPr="00944804">
        <w:rPr>
          <w:rStyle w:val="StyleUnderline"/>
          <w:rFonts w:ascii="Times New Roman" w:hAnsi="Times New Roman" w:cs="Times New Roman"/>
        </w:rPr>
        <w:t>Neither is guaranteed, as Saudi policymakers are only too well aware. The IMF identified</w:t>
      </w:r>
      <w:r w:rsidRPr="00944804">
        <w:rPr>
          <w:rFonts w:ascii="Times New Roman" w:hAnsi="Times New Roman" w:cs="Times New Roman"/>
          <w:sz w:val="16"/>
        </w:rPr>
        <w:t xml:space="preserve"> </w:t>
      </w:r>
      <w:r w:rsidRPr="00944804">
        <w:rPr>
          <w:rStyle w:val="StyleUnderline"/>
          <w:rFonts w:ascii="Times New Roman" w:hAnsi="Times New Roman" w:cs="Times New Roman"/>
        </w:rPr>
        <w:t>a large and prolonged downturn in oil prices</w:t>
      </w:r>
      <w:r w:rsidRPr="00944804">
        <w:rPr>
          <w:rFonts w:ascii="Times New Roman" w:hAnsi="Times New Roman" w:cs="Times New Roman"/>
          <w:sz w:val="16"/>
        </w:rPr>
        <w:t xml:space="preserve"> (or by extension, volumes) as a low-probability but </w:t>
      </w:r>
      <w:r w:rsidRPr="00944804">
        <w:rPr>
          <w:rStyle w:val="StyleUnderline"/>
          <w:rFonts w:ascii="Times New Roman" w:hAnsi="Times New Roman" w:cs="Times New Roman"/>
        </w:rPr>
        <w:t>high-consequence</w:t>
      </w:r>
      <w:r w:rsidRPr="00944804">
        <w:rPr>
          <w:rFonts w:ascii="Times New Roman" w:hAnsi="Times New Roman" w:cs="Times New Roman"/>
          <w:sz w:val="16"/>
        </w:rPr>
        <w:t xml:space="preserve"> event </w:t>
      </w:r>
      <w:r w:rsidRPr="00944804">
        <w:rPr>
          <w:rStyle w:val="StyleUnderline"/>
          <w:rFonts w:ascii="Times New Roman" w:hAnsi="Times New Roman" w:cs="Times New Roman"/>
        </w:rPr>
        <w:t>for Saudi Arabia in its risk assessment matrix</w:t>
      </w:r>
      <w:r w:rsidRPr="00944804">
        <w:rPr>
          <w:rFonts w:ascii="Times New Roman" w:hAnsi="Times New Roman" w:cs="Times New Roman"/>
          <w:sz w:val="16"/>
        </w:rPr>
        <w:t>.</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HOP= Political Stability</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High oil prices now maintains Saudi stability</w:t>
      </w:r>
    </w:p>
    <w:p w:rsidR="00F31D52" w:rsidRPr="00944804" w:rsidRDefault="00F31D52" w:rsidP="00F31D52">
      <w:pPr>
        <w:rPr>
          <w:rStyle w:val="Style13ptBold"/>
          <w:rFonts w:ascii="Times New Roman" w:hAnsi="Times New Roman" w:cs="Times New Roman"/>
          <w:b w:val="0"/>
          <w:sz w:val="14"/>
        </w:rPr>
      </w:pPr>
      <w:r w:rsidRPr="00944804">
        <w:rPr>
          <w:rStyle w:val="Style13ptBold"/>
          <w:rFonts w:ascii="Times New Roman" w:hAnsi="Times New Roman" w:cs="Times New Roman"/>
        </w:rPr>
        <w:t>Johnson, 01/23/2014</w:t>
      </w:r>
      <w:r w:rsidRPr="00944804">
        <w:rPr>
          <w:rStyle w:val="Style13ptBold"/>
          <w:rFonts w:ascii="Times New Roman" w:hAnsi="Times New Roman" w:cs="Times New Roman"/>
          <w:sz w:val="14"/>
        </w:rPr>
        <w:t xml:space="preserve"> </w:t>
      </w:r>
      <w:r w:rsidRPr="00944804">
        <w:rPr>
          <w:rStyle w:val="Style13ptBold"/>
          <w:rFonts w:ascii="Times New Roman" w:hAnsi="Times New Roman" w:cs="Times New Roman"/>
          <w:b w:val="0"/>
          <w:sz w:val="14"/>
        </w:rPr>
        <w:t>(Keith Johnson, FP Correspondent, “Running on Empty”, Foreign Policy, 01/23/2014, http://www.foreignpolicy.com/articles/2014/01/23/running_on_empty)</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The task for Saudi Arabia is</w:t>
      </w:r>
      <w:r w:rsidRPr="00944804">
        <w:rPr>
          <w:rFonts w:ascii="Times New Roman" w:hAnsi="Times New Roman" w:cs="Times New Roman"/>
          <w:sz w:val="16"/>
        </w:rPr>
        <w:t xml:space="preserve"> even </w:t>
      </w:r>
      <w:r w:rsidRPr="00944804">
        <w:rPr>
          <w:rStyle w:val="StyleUnderline"/>
          <w:rFonts w:ascii="Times New Roman" w:hAnsi="Times New Roman" w:cs="Times New Roman"/>
        </w:rPr>
        <w:t>harder</w:t>
      </w:r>
      <w:r w:rsidRPr="00944804">
        <w:rPr>
          <w:rFonts w:ascii="Times New Roman" w:hAnsi="Times New Roman" w:cs="Times New Roman"/>
          <w:sz w:val="16"/>
        </w:rPr>
        <w:t xml:space="preserve">, </w:t>
      </w:r>
      <w:r w:rsidRPr="00944804">
        <w:rPr>
          <w:rStyle w:val="StyleUnderline"/>
          <w:rFonts w:ascii="Times New Roman" w:hAnsi="Times New Roman" w:cs="Times New Roman"/>
        </w:rPr>
        <w:t>because it has acquired a host of financial obligations outside its borders</w:t>
      </w:r>
      <w:r w:rsidRPr="00944804">
        <w:rPr>
          <w:rFonts w:ascii="Times New Roman" w:hAnsi="Times New Roman" w:cs="Times New Roman"/>
          <w:sz w:val="16"/>
        </w:rPr>
        <w:t xml:space="preserve">. Bruce Reidel of the Brookings Institution estimates that </w:t>
      </w:r>
      <w:r w:rsidRPr="00944804">
        <w:rPr>
          <w:rStyle w:val="StyleUnderline"/>
          <w:rFonts w:ascii="Times New Roman" w:hAnsi="Times New Roman" w:cs="Times New Roman"/>
        </w:rPr>
        <w:t xml:space="preserve">Riyadh's external commitments, including support for tottering allies </w:t>
      </w:r>
      <w:r w:rsidRPr="00944804">
        <w:rPr>
          <w:rFonts w:ascii="Times New Roman" w:hAnsi="Times New Roman" w:cs="Times New Roman"/>
          <w:sz w:val="16"/>
          <w:szCs w:val="16"/>
        </w:rPr>
        <w:t>such as Egypt, Pakistan, Bahrain and Yemen, now</w:t>
      </w:r>
      <w:r w:rsidRPr="00944804">
        <w:rPr>
          <w:rStyle w:val="StyleUnderline"/>
          <w:rFonts w:ascii="Times New Roman" w:hAnsi="Times New Roman" w:cs="Times New Roman"/>
        </w:rPr>
        <w:t xml:space="preserve"> totals about $30 billion a year.</w:t>
      </w:r>
      <w:r w:rsidRPr="00944804">
        <w:rPr>
          <w:rFonts w:ascii="Times New Roman" w:hAnsi="Times New Roman" w:cs="Times New Roman"/>
          <w:sz w:val="16"/>
        </w:rPr>
        <w:t xml:space="preserve"> "</w:t>
      </w:r>
      <w:r w:rsidRPr="00944804">
        <w:rPr>
          <w:rStyle w:val="StyleUnderline"/>
          <w:rFonts w:ascii="Times New Roman" w:hAnsi="Times New Roman" w:cs="Times New Roman"/>
        </w:rPr>
        <w:t>The cost of supporting the counter-revolution in the Arab and Islamic worlds adds greatly to the challenges facing the House of Saud</w:t>
      </w:r>
      <w:r w:rsidRPr="00944804">
        <w:rPr>
          <w:rFonts w:ascii="Times New Roman" w:hAnsi="Times New Roman" w:cs="Times New Roman"/>
          <w:sz w:val="16"/>
        </w:rPr>
        <w:t xml:space="preserve"> in the years ahead," he wrote in a new Brookings study released Thursday. But if the Middle East does not come to grips with its rising oil consumption, the implications could be dire. </w:t>
      </w:r>
      <w:r w:rsidRPr="00944804">
        <w:rPr>
          <w:rStyle w:val="StyleUnderline"/>
          <w:rFonts w:ascii="Times New Roman" w:hAnsi="Times New Roman" w:cs="Times New Roman"/>
        </w:rPr>
        <w:t>Saudi Arabia's crucial role in global oil markets comes both from the sheer volume of its exports, and the fact that it maintains "spare capacity" that it can essentially turn on and off as needed, making it a sort of central banker of oil markets</w:t>
      </w:r>
      <w:r w:rsidRPr="00944804">
        <w:rPr>
          <w:rFonts w:ascii="Times New Roman" w:hAnsi="Times New Roman" w:cs="Times New Roman"/>
          <w:sz w:val="16"/>
        </w:rPr>
        <w:t xml:space="preserve">. The greater the domestic consumption, the less potential spare capacity in OPEC's biggest producer. And that could lead to higher and more volatile oil prices, which would be bad news for the entire global economy. </w:t>
      </w:r>
      <w:r w:rsidRPr="00944804">
        <w:rPr>
          <w:rStyle w:val="StyleUnderline"/>
          <w:rFonts w:ascii="Times New Roman" w:hAnsi="Times New Roman" w:cs="Times New Roman"/>
        </w:rPr>
        <w:t xml:space="preserve">Internal stability could </w:t>
      </w:r>
      <w:r w:rsidRPr="00944804">
        <w:rPr>
          <w:rFonts w:ascii="Times New Roman" w:hAnsi="Times New Roman" w:cs="Times New Roman"/>
          <w:sz w:val="16"/>
        </w:rPr>
        <w:t>also</w:t>
      </w:r>
      <w:r w:rsidRPr="00944804">
        <w:rPr>
          <w:rStyle w:val="StyleUnderline"/>
          <w:rFonts w:ascii="Times New Roman" w:hAnsi="Times New Roman" w:cs="Times New Roman"/>
        </w:rPr>
        <w:t xml:space="preserve"> be threatened</w:t>
      </w:r>
      <w:r w:rsidRPr="00944804">
        <w:rPr>
          <w:rFonts w:ascii="Times New Roman" w:hAnsi="Times New Roman" w:cs="Times New Roman"/>
          <w:sz w:val="16"/>
        </w:rPr>
        <w:t xml:space="preserve">. </w:t>
      </w:r>
      <w:r w:rsidRPr="00944804">
        <w:rPr>
          <w:rStyle w:val="StyleUnderline"/>
          <w:rFonts w:ascii="Times New Roman" w:hAnsi="Times New Roman" w:cs="Times New Roman"/>
        </w:rPr>
        <w:t>Countries in the Middle</w:t>
      </w:r>
      <w:r w:rsidRPr="00944804">
        <w:rPr>
          <w:rFonts w:ascii="Times New Roman" w:hAnsi="Times New Roman" w:cs="Times New Roman"/>
          <w:sz w:val="16"/>
        </w:rPr>
        <w:t xml:space="preserve"> </w:t>
      </w:r>
      <w:r w:rsidRPr="00944804">
        <w:rPr>
          <w:rStyle w:val="StyleUnderline"/>
          <w:rFonts w:ascii="Times New Roman" w:hAnsi="Times New Roman" w:cs="Times New Roman"/>
        </w:rPr>
        <w:t>East</w:t>
      </w:r>
      <w:r w:rsidRPr="00944804">
        <w:rPr>
          <w:rFonts w:ascii="Times New Roman" w:hAnsi="Times New Roman" w:cs="Times New Roman"/>
          <w:sz w:val="16"/>
        </w:rPr>
        <w:t>, as well as petro-states like Russia and Venezuela</w:t>
      </w:r>
      <w:r w:rsidRPr="00944804">
        <w:rPr>
          <w:rStyle w:val="StyleUnderline"/>
          <w:rFonts w:ascii="Times New Roman" w:hAnsi="Times New Roman" w:cs="Times New Roman"/>
        </w:rPr>
        <w:t>, have come to rely on exceedingly high oil prices</w:t>
      </w:r>
      <w:r w:rsidRPr="00944804">
        <w:rPr>
          <w:rFonts w:ascii="Times New Roman" w:hAnsi="Times New Roman" w:cs="Times New Roman"/>
          <w:sz w:val="16"/>
        </w:rPr>
        <w:t xml:space="preserve"> in order </w:t>
      </w:r>
      <w:r w:rsidRPr="00944804">
        <w:rPr>
          <w:rStyle w:val="StyleUnderline"/>
          <w:rFonts w:ascii="Times New Roman" w:hAnsi="Times New Roman" w:cs="Times New Roman"/>
        </w:rPr>
        <w:t>to balance their budgets and meet domestic commitments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That has worked for the last few years because oil prices are, </w:t>
      </w:r>
      <w:r w:rsidRPr="00944804">
        <w:rPr>
          <w:rFonts w:ascii="Times New Roman" w:hAnsi="Times New Roman" w:cs="Times New Roman"/>
          <w:sz w:val="16"/>
        </w:rPr>
        <w:t>in real terms, about</w:t>
      </w:r>
      <w:r w:rsidRPr="00944804">
        <w:rPr>
          <w:rStyle w:val="StyleUnderline"/>
          <w:rFonts w:ascii="Times New Roman" w:hAnsi="Times New Roman" w:cs="Times New Roman"/>
        </w:rPr>
        <w:t xml:space="preserve"> as high as they have been in a century.</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stability is contingent on high oil prices</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Rowies, 03/12/2014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(Daan Rowies, Country and sector risk analyst at Delcredere specializing in Islamic finance and the oil and gas sector as well as overall Middle Eastern country risk, “Saudi Arabia: Country Risk Assessment”, Credendo Group, 03/12/2014, http://www.delcredereducroire.be/newsletter/en/cra/54537/cra-saudi-arabia-march2014)</w:t>
      </w:r>
    </w:p>
    <w:p w:rsidR="00F31D52" w:rsidRPr="00944804" w:rsidRDefault="00F31D52" w:rsidP="00F31D52">
      <w:pPr>
        <w:rPr>
          <w:rStyle w:val="StyleUnderline"/>
          <w:rFonts w:ascii="Times New Roman" w:hAnsi="Times New Roman" w:cs="Times New Roman"/>
        </w:rPr>
      </w:pPr>
      <w:r w:rsidRPr="00944804">
        <w:rPr>
          <w:rFonts w:ascii="Times New Roman" w:hAnsi="Times New Roman" w:cs="Times New Roman"/>
          <w:sz w:val="16"/>
        </w:rPr>
        <w:t xml:space="preserve">While unprecedented, protests remained limited in scale, as demonstrations are successfully suppressed by the country’s repressive security apparatus. But also other factors have prevented the unrest from spreading across the country as most Sunni Saudis do not identify themselves with the demands of the Shia minority, which curtails spillovers of public anger witnessed in the Eastern Province to other parts of the country. Moreover, </w:t>
      </w:r>
      <w:r w:rsidRPr="00944804">
        <w:rPr>
          <w:rStyle w:val="StyleUnderline"/>
          <w:rFonts w:ascii="Times New Roman" w:hAnsi="Times New Roman" w:cs="Times New Roman"/>
        </w:rPr>
        <w:t>a boost in public spending, financed with huge oil income</w:t>
      </w:r>
      <w:r w:rsidRPr="00944804">
        <w:rPr>
          <w:rFonts w:ascii="Times New Roman" w:hAnsi="Times New Roman" w:cs="Times New Roman"/>
          <w:sz w:val="16"/>
        </w:rPr>
        <w:t xml:space="preserve">, </w:t>
      </w:r>
      <w:r w:rsidRPr="00944804">
        <w:rPr>
          <w:rStyle w:val="StyleUnderline"/>
          <w:rFonts w:ascii="Times New Roman" w:hAnsi="Times New Roman" w:cs="Times New Roman"/>
        </w:rPr>
        <w:t>has helped to contain protests</w:t>
      </w:r>
      <w:r w:rsidRPr="00944804">
        <w:rPr>
          <w:rFonts w:ascii="Times New Roman" w:hAnsi="Times New Roman" w:cs="Times New Roman"/>
          <w:sz w:val="16"/>
        </w:rPr>
        <w:t xml:space="preserve">. In fact, </w:t>
      </w:r>
      <w:r w:rsidRPr="00944804">
        <w:rPr>
          <w:rStyle w:val="StyleUnderline"/>
          <w:rFonts w:ascii="Times New Roman" w:hAnsi="Times New Roman" w:cs="Times New Roman"/>
        </w:rPr>
        <w:t xml:space="preserve">soon after the regional protests broke out, King Abdullah announced </w:t>
      </w:r>
      <w:r w:rsidRPr="00944804">
        <w:rPr>
          <w:rFonts w:ascii="Times New Roman" w:hAnsi="Times New Roman" w:cs="Times New Roman"/>
          <w:sz w:val="16"/>
        </w:rPr>
        <w:t xml:space="preserve">a </w:t>
      </w:r>
      <w:r w:rsidRPr="00944804">
        <w:rPr>
          <w:rStyle w:val="StyleUnderline"/>
          <w:rFonts w:ascii="Times New Roman" w:hAnsi="Times New Roman" w:cs="Times New Roman"/>
        </w:rPr>
        <w:t>massive increase in public spending</w:t>
      </w:r>
      <w:r w:rsidRPr="00944804">
        <w:rPr>
          <w:rFonts w:ascii="Times New Roman" w:hAnsi="Times New Roman" w:cs="Times New Roman"/>
          <w:sz w:val="16"/>
        </w:rPr>
        <w:t xml:space="preserve"> (</w:t>
      </w:r>
      <w:r w:rsidRPr="00944804">
        <w:rPr>
          <w:rStyle w:val="StyleUnderline"/>
          <w:rFonts w:ascii="Times New Roman" w:hAnsi="Times New Roman" w:cs="Times New Roman"/>
        </w:rPr>
        <w:t>estimated to have cost around USD 130 billion</w:t>
      </w:r>
      <w:r w:rsidRPr="00944804">
        <w:rPr>
          <w:rFonts w:ascii="Times New Roman" w:hAnsi="Times New Roman" w:cs="Times New Roman"/>
          <w:sz w:val="16"/>
        </w:rPr>
        <w:t xml:space="preserve">), mainly </w:t>
      </w:r>
      <w:r w:rsidRPr="00944804">
        <w:rPr>
          <w:rStyle w:val="StyleUnderline"/>
          <w:rFonts w:ascii="Times New Roman" w:hAnsi="Times New Roman" w:cs="Times New Roman"/>
        </w:rPr>
        <w:t>focusing on the housing sector</w:t>
      </w:r>
      <w:r w:rsidRPr="00944804">
        <w:rPr>
          <w:rFonts w:ascii="Times New Roman" w:hAnsi="Times New Roman" w:cs="Times New Roman"/>
          <w:sz w:val="16"/>
        </w:rPr>
        <w:t xml:space="preserve"> (a long time bottleneck in the country), </w:t>
      </w:r>
      <w:r w:rsidRPr="00944804">
        <w:rPr>
          <w:rStyle w:val="StyleUnderline"/>
          <w:rFonts w:ascii="Times New Roman" w:hAnsi="Times New Roman" w:cs="Times New Roman"/>
        </w:rPr>
        <w:t>but also on social security, education, public wages and increasing credit</w:t>
      </w:r>
      <w:r w:rsidRPr="00944804">
        <w:rPr>
          <w:rFonts w:ascii="Times New Roman" w:hAnsi="Times New Roman" w:cs="Times New Roman"/>
          <w:sz w:val="16"/>
        </w:rPr>
        <w:t>. La</w:t>
      </w:r>
      <w:r w:rsidRPr="00944804">
        <w:rPr>
          <w:rStyle w:val="StyleUnderline"/>
          <w:rFonts w:ascii="Times New Roman" w:hAnsi="Times New Roman" w:cs="Times New Roman"/>
        </w:rPr>
        <w:t xml:space="preserve">st year, public expenditure was more than 40% higher </w:t>
      </w:r>
      <w:r w:rsidRPr="00944804">
        <w:rPr>
          <w:rFonts w:ascii="Times New Roman" w:hAnsi="Times New Roman" w:cs="Times New Roman"/>
          <w:sz w:val="16"/>
        </w:rPr>
        <w:t xml:space="preserve">than in 2010. However, </w:t>
      </w:r>
      <w:r w:rsidRPr="00944804">
        <w:rPr>
          <w:rStyle w:val="StyleUnderline"/>
          <w:rFonts w:ascii="Times New Roman" w:hAnsi="Times New Roman" w:cs="Times New Roman"/>
        </w:rPr>
        <w:t>thanks to high oil prices, public revenues grew even stronger</w:t>
      </w:r>
      <w:r w:rsidRPr="00944804">
        <w:rPr>
          <w:rFonts w:ascii="Times New Roman" w:hAnsi="Times New Roman" w:cs="Times New Roman"/>
          <w:sz w:val="16"/>
        </w:rPr>
        <w:t xml:space="preserve"> (+52% in the same period</w:t>
      </w:r>
      <w:r w:rsidRPr="00944804">
        <w:rPr>
          <w:rStyle w:val="StyleUnderline"/>
          <w:rFonts w:ascii="Times New Roman" w:hAnsi="Times New Roman" w:cs="Times New Roman"/>
        </w:rPr>
        <w:t>). As a result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w:t>
      </w:r>
      <w:r w:rsidRPr="00944804">
        <w:rPr>
          <w:rFonts w:ascii="Times New Roman" w:hAnsi="Times New Roman" w:cs="Times New Roman"/>
          <w:sz w:val="16"/>
        </w:rPr>
        <w:t>central</w:t>
      </w:r>
      <w:r w:rsidRPr="00944804">
        <w:rPr>
          <w:rStyle w:val="StyleUnderline"/>
          <w:rFonts w:ascii="Times New Roman" w:hAnsi="Times New Roman" w:cs="Times New Roman"/>
        </w:rPr>
        <w:t xml:space="preserve"> government</w:t>
      </w:r>
      <w:r w:rsidRPr="00944804">
        <w:rPr>
          <w:rFonts w:ascii="Times New Roman" w:hAnsi="Times New Roman" w:cs="Times New Roman"/>
          <w:sz w:val="16"/>
        </w:rPr>
        <w:t xml:space="preserve"> </w:t>
      </w:r>
      <w:r w:rsidRPr="00944804">
        <w:rPr>
          <w:rStyle w:val="StyleUnderline"/>
          <w:rFonts w:ascii="Times New Roman" w:hAnsi="Times New Roman" w:cs="Times New Roman"/>
        </w:rPr>
        <w:t>continued to book a strong surplus, of</w:t>
      </w:r>
      <w:r w:rsidRPr="00944804">
        <w:rPr>
          <w:rFonts w:ascii="Times New Roman" w:hAnsi="Times New Roman" w:cs="Times New Roman"/>
          <w:sz w:val="16"/>
        </w:rPr>
        <w:t xml:space="preserve"> around </w:t>
      </w:r>
      <w:r w:rsidRPr="00944804">
        <w:rPr>
          <w:rStyle w:val="StyleUnderline"/>
          <w:rFonts w:ascii="Times New Roman" w:hAnsi="Times New Roman" w:cs="Times New Roman"/>
        </w:rPr>
        <w:t>7% of GDP</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while bringing down public debt to </w:t>
      </w:r>
      <w:r w:rsidRPr="00944804">
        <w:rPr>
          <w:rFonts w:ascii="Times New Roman" w:hAnsi="Times New Roman" w:cs="Times New Roman"/>
          <w:sz w:val="16"/>
        </w:rPr>
        <w:t>a mere</w:t>
      </w:r>
      <w:r w:rsidRPr="00944804">
        <w:rPr>
          <w:rStyle w:val="StyleUnderline"/>
          <w:rFonts w:ascii="Times New Roman" w:hAnsi="Times New Roman" w:cs="Times New Roman"/>
        </w:rPr>
        <w:t xml:space="preserve"> 3% of GDP.</w:t>
      </w:r>
    </w:p>
    <w:p w:rsidR="00F31D52" w:rsidRPr="00944804" w:rsidRDefault="00F31D52" w:rsidP="00F31D52">
      <w:pPr>
        <w:pStyle w:val="Heading2"/>
        <w:rPr>
          <w:rFonts w:ascii="Times New Roman" w:eastAsia="Times New Roman" w:hAnsi="Times New Roman" w:cs="Times New Roman"/>
        </w:rPr>
      </w:pPr>
      <w:r w:rsidRPr="00944804">
        <w:rPr>
          <w:rFonts w:ascii="Times New Roman" w:eastAsia="Times New Roman" w:hAnsi="Times New Roman" w:cs="Times New Roman"/>
        </w:rPr>
        <w:lastRenderedPageBreak/>
        <w:t>Russia Uniqueness</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Nat Gas Uniqueness</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Russia will manipulate the market to ensure they maintain their market share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Brewer, 07/04/2014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(Reuben Brewer, Motley Fool writer, “Would Russia Kill European Fracking to Protect Gazprom?”, The Motley Fool, 07/04/2014, http://www.fool.com/investing/general/2014/07/04/would-russia-kill-european-fracking-to-protect-gaz.aspx)</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Russia supplies Europe with around 30% of its natural gas.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That makes the "old world" a valuable customer. </w:t>
      </w:r>
      <w:r w:rsidRPr="00944804">
        <w:rPr>
          <w:rFonts w:ascii="Times New Roman" w:hAnsi="Times New Roman" w:cs="Times New Roman"/>
          <w:sz w:val="16"/>
        </w:rPr>
        <w:t>About half of that goes through Ukraine, the country that Russia is sparring with over Russia's annexation of Crimea and natural gas deliveries. In fact, Gazprom just cut Ukraine's gas supply, though it is still sending enough gas through Ukraine's pipes to supply Europe</w:t>
      </w:r>
      <w:r w:rsidRPr="00944804">
        <w:rPr>
          <w:rStyle w:val="StyleUnderline"/>
          <w:rFonts w:ascii="Times New Roman" w:hAnsi="Times New Roman" w:cs="Times New Roman"/>
        </w:rPr>
        <w:t>. The last thing Gazprom wants to do is jeopardize its European customer base</w:t>
      </w:r>
      <w:r w:rsidRPr="00944804">
        <w:rPr>
          <w:rFonts w:ascii="Times New Roman" w:hAnsi="Times New Roman" w:cs="Times New Roman"/>
          <w:sz w:val="16"/>
        </w:rPr>
        <w:t xml:space="preserve">. </w:t>
      </w:r>
      <w:r w:rsidRPr="00944804">
        <w:rPr>
          <w:rStyle w:val="Emphasis"/>
          <w:rFonts w:ascii="Times New Roman" w:hAnsi="Times New Roman" w:cs="Times New Roman"/>
        </w:rPr>
        <w:t>That one region accounts for roughly half of its natural gas sales</w:t>
      </w:r>
      <w:r w:rsidRPr="00944804">
        <w:rPr>
          <w:rFonts w:ascii="Times New Roman" w:hAnsi="Times New Roman" w:cs="Times New Roman"/>
          <w:sz w:val="16"/>
        </w:rPr>
        <w:t xml:space="preserve">. </w:t>
      </w:r>
      <w:r w:rsidRPr="00944804">
        <w:rPr>
          <w:rStyle w:val="StyleUnderline"/>
          <w:rFonts w:ascii="Times New Roman" w:hAnsi="Times New Roman" w:cs="Times New Roman"/>
        </w:rPr>
        <w:t>While the company has inked a deal with China to send gas to that giant nation, the pipes to do so aren't built yet</w:t>
      </w:r>
      <w:r w:rsidRPr="00944804">
        <w:rPr>
          <w:rFonts w:ascii="Times New Roman" w:hAnsi="Times New Roman" w:cs="Times New Roman"/>
          <w:sz w:val="16"/>
        </w:rPr>
        <w:t xml:space="preserve">. Now there are accusations that </w:t>
      </w:r>
      <w:r w:rsidRPr="00944804">
        <w:rPr>
          <w:rStyle w:val="StyleUnderline"/>
          <w:rFonts w:ascii="Times New Roman" w:hAnsi="Times New Roman" w:cs="Times New Roman"/>
        </w:rPr>
        <w:t>Russia is working hard to keep Europe dependent on its gas supplies</w:t>
      </w:r>
      <w:r w:rsidRPr="00944804">
        <w:rPr>
          <w:rFonts w:ascii="Times New Roman" w:hAnsi="Times New Roman" w:cs="Times New Roman"/>
          <w:sz w:val="16"/>
        </w:rPr>
        <w:t>. According to Nato chief Anders Fogh Rasmussen, Russia is doing this by funding anti-fracking groups. That's something that some of the larger groups deny, but it would be hard to suss out where all of their donations come from in the anti-fracking movement. Gazprom or bust There are good reasons for Russia to undertake such a covert operation. For starters, Gaz</w:t>
      </w:r>
      <w:r w:rsidRPr="00944804">
        <w:rPr>
          <w:rStyle w:val="StyleUnderline"/>
          <w:rFonts w:ascii="Times New Roman" w:hAnsi="Times New Roman" w:cs="Times New Roman"/>
        </w:rPr>
        <w:t>prom would suffer greatly if its European business started to slip away.</w:t>
      </w:r>
      <w:r w:rsidRPr="00944804">
        <w:rPr>
          <w:rFonts w:ascii="Times New Roman" w:hAnsi="Times New Roman" w:cs="Times New Roman"/>
          <w:sz w:val="16"/>
        </w:rPr>
        <w:t xml:space="preserve"> Second, </w:t>
      </w:r>
      <w:r w:rsidRPr="00944804">
        <w:rPr>
          <w:rStyle w:val="StyleUnderline"/>
          <w:rFonts w:ascii="Times New Roman" w:hAnsi="Times New Roman" w:cs="Times New Roman"/>
        </w:rPr>
        <w:t>by keeping Europe hooked on Gazprom gas, Russia maintains a strong bargaining position in world politics.</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Oil Uniqueness [Russia Impact]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High oil prices are supporting Russia’s economy now- but it’s fragile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Mackinnon, 03/12/2014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(Mark Mackinnon, The Globe and Mail Correspondent, “Globe in Ukraine: Crimean adventure could cost Russia billions”, The Globe and Mail, 03/12/2014, http://www.theglobeandmail.com/news/world/globe-in-ukraine-crimean-adventure-could-cost-russia-billions/article17473763/)</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Russia’s markets have been</w:t>
      </w:r>
      <w:r w:rsidRPr="00944804">
        <w:rPr>
          <w:rFonts w:ascii="Times New Roman" w:hAnsi="Times New Roman" w:cs="Times New Roman"/>
          <w:sz w:val="16"/>
        </w:rPr>
        <w:t xml:space="preserve"> badly </w:t>
      </w:r>
      <w:r w:rsidRPr="00944804">
        <w:rPr>
          <w:rStyle w:val="StyleUnderline"/>
          <w:rFonts w:ascii="Times New Roman" w:hAnsi="Times New Roman" w:cs="Times New Roman"/>
        </w:rPr>
        <w:t>rattled by</w:t>
      </w:r>
      <w:r w:rsidRPr="00944804">
        <w:rPr>
          <w:rFonts w:ascii="Times New Roman" w:hAnsi="Times New Roman" w:cs="Times New Roman"/>
          <w:sz w:val="16"/>
        </w:rPr>
        <w:t xml:space="preserve"> </w:t>
      </w:r>
      <w:r w:rsidRPr="00944804">
        <w:rPr>
          <w:rStyle w:val="StyleUnderline"/>
          <w:rFonts w:ascii="Times New Roman" w:hAnsi="Times New Roman" w:cs="Times New Roman"/>
        </w:rPr>
        <w:t>talk of war and economic sanctions</w:t>
      </w:r>
      <w:r w:rsidRPr="00944804">
        <w:rPr>
          <w:rFonts w:ascii="Times New Roman" w:hAnsi="Times New Roman" w:cs="Times New Roman"/>
          <w:sz w:val="16"/>
        </w:rPr>
        <w:t xml:space="preserve">. MICEX, the main Russian stock exchange, fell 2.64 per cent on Wednesday, bringing its losses so far in March to a dramatic 11.8 per cent, comparable to the hit it took during the 2008 financial crisis. </w:t>
      </w:r>
      <w:r w:rsidRPr="00944804">
        <w:rPr>
          <w:rStyle w:val="StyleUnderline"/>
          <w:rFonts w:ascii="Times New Roman" w:hAnsi="Times New Roman" w:cs="Times New Roman"/>
        </w:rPr>
        <w:t>The country’s economy, reliant on oil and gas exports, was already struggling</w:t>
      </w:r>
      <w:r w:rsidRPr="00944804">
        <w:rPr>
          <w:rFonts w:ascii="Times New Roman" w:hAnsi="Times New Roman" w:cs="Times New Roman"/>
          <w:sz w:val="16"/>
        </w:rPr>
        <w:t xml:space="preserve">, </w:t>
      </w:r>
      <w:r w:rsidRPr="00944804">
        <w:rPr>
          <w:rStyle w:val="StyleUnderline"/>
          <w:rFonts w:ascii="Times New Roman" w:hAnsi="Times New Roman" w:cs="Times New Roman"/>
        </w:rPr>
        <w:t>expected to grow by just 1.5 per cent in</w:t>
      </w:r>
      <w:r w:rsidRPr="00944804">
        <w:rPr>
          <w:rFonts w:ascii="Times New Roman" w:hAnsi="Times New Roman" w:cs="Times New Roman"/>
          <w:sz w:val="16"/>
        </w:rPr>
        <w:t xml:space="preserve"> </w:t>
      </w:r>
      <w:r w:rsidRPr="00944804">
        <w:rPr>
          <w:rStyle w:val="StyleUnderline"/>
          <w:rFonts w:ascii="Times New Roman" w:hAnsi="Times New Roman" w:cs="Times New Roman"/>
        </w:rPr>
        <w:t>2014</w:t>
      </w:r>
      <w:r w:rsidRPr="00944804">
        <w:rPr>
          <w:rFonts w:ascii="Times New Roman" w:hAnsi="Times New Roman" w:cs="Times New Roman"/>
          <w:sz w:val="16"/>
        </w:rPr>
        <w:t xml:space="preserve">. </w:t>
      </w:r>
      <w:r w:rsidRPr="00944804">
        <w:rPr>
          <w:rStyle w:val="StyleUnderline"/>
          <w:rFonts w:ascii="Times New Roman" w:hAnsi="Times New Roman" w:cs="Times New Roman"/>
        </w:rPr>
        <w:t>By</w:t>
      </w:r>
      <w:r w:rsidRPr="00944804">
        <w:rPr>
          <w:rFonts w:ascii="Times New Roman" w:hAnsi="Times New Roman" w:cs="Times New Roman"/>
          <w:sz w:val="16"/>
        </w:rPr>
        <w:t xml:space="preserve"> some </w:t>
      </w:r>
      <w:r w:rsidRPr="00944804">
        <w:rPr>
          <w:rStyle w:val="StyleUnderline"/>
          <w:rFonts w:ascii="Times New Roman" w:hAnsi="Times New Roman" w:cs="Times New Roman"/>
        </w:rPr>
        <w:t>estimates</w:t>
      </w:r>
      <w:r w:rsidRPr="00944804">
        <w:rPr>
          <w:rFonts w:ascii="Times New Roman" w:hAnsi="Times New Roman" w:cs="Times New Roman"/>
          <w:sz w:val="16"/>
        </w:rPr>
        <w:t xml:space="preserve">, </w:t>
      </w:r>
      <w:r w:rsidRPr="00944804">
        <w:rPr>
          <w:rStyle w:val="Emphasis"/>
          <w:rFonts w:ascii="Times New Roman" w:hAnsi="Times New Roman" w:cs="Times New Roman"/>
        </w:rPr>
        <w:t>it would already be in recession if not for high oil prices</w:t>
      </w:r>
      <w:r w:rsidRPr="00944804">
        <w:rPr>
          <w:rFonts w:ascii="Times New Roman" w:hAnsi="Times New Roman" w:cs="Times New Roman"/>
          <w:sz w:val="16"/>
        </w:rPr>
        <w: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High oil prices buttress Russia’s economy now</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Schuman, 2012</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(Michael Schuman, Time Correspondent, “Why Vladimir Putin Needs Higher Oil Prices”, TIME, 07/05/2012, http://business.time.com/2012/07/05/why-vladimir-putin-needs-higher-oil-prices/)</w:t>
      </w:r>
    </w:p>
    <w:p w:rsidR="00F31D52" w:rsidRPr="00944804" w:rsidRDefault="00F31D52" w:rsidP="00F31D52">
      <w:pPr>
        <w:rPr>
          <w:rStyle w:val="StyleUnderline"/>
          <w:rFonts w:ascii="Times New Roman" w:hAnsi="Times New Roman" w:cs="Times New Roman"/>
        </w:rPr>
      </w:pPr>
      <w:r w:rsidRPr="00944804">
        <w:rPr>
          <w:rFonts w:ascii="Times New Roman" w:hAnsi="Times New Roman" w:cs="Times New Roman"/>
          <w:sz w:val="16"/>
        </w:rPr>
        <w:t xml:space="preserve">What’s more, </w:t>
      </w:r>
      <w:r w:rsidRPr="00944804">
        <w:rPr>
          <w:rStyle w:val="StyleUnderline"/>
          <w:rFonts w:ascii="Times New Roman" w:hAnsi="Times New Roman" w:cs="Times New Roman"/>
        </w:rPr>
        <w:t xml:space="preserve">the economic model Putin has designed in Russia relies heavily not just on oil, but </w:t>
      </w:r>
      <w:r w:rsidRPr="00944804">
        <w:rPr>
          <w:rStyle w:val="Emphasis"/>
          <w:rFonts w:ascii="Times New Roman" w:hAnsi="Times New Roman" w:cs="Times New Roman"/>
        </w:rPr>
        <w:t>high oil prices</w:t>
      </w:r>
      <w:r w:rsidRPr="00944804">
        <w:rPr>
          <w:rFonts w:ascii="Times New Roman" w:hAnsi="Times New Roman" w:cs="Times New Roman"/>
          <w:sz w:val="16"/>
        </w:rPr>
        <w:t xml:space="preserve">. </w:t>
      </w:r>
      <w:r w:rsidRPr="00944804">
        <w:rPr>
          <w:rStyle w:val="StyleUnderline"/>
          <w:rFonts w:ascii="Times New Roman" w:hAnsi="Times New Roman" w:cs="Times New Roman"/>
        </w:rPr>
        <w:t>Oil lubricates the Russian economy by making possible the increases in government largesse that have fueled Russian consumption</w:t>
      </w:r>
      <w:r w:rsidRPr="00944804">
        <w:rPr>
          <w:rFonts w:ascii="Times New Roman" w:hAnsi="Times New Roman" w:cs="Times New Roman"/>
          <w:sz w:val="16"/>
        </w:rPr>
        <w:t>.</w:t>
      </w:r>
      <w:r w:rsidRPr="00944804">
        <w:rPr>
          <w:rStyle w:val="StyleUnderline"/>
          <w:rFonts w:ascii="Times New Roman" w:hAnsi="Times New Roman" w:cs="Times New Roman"/>
        </w:rPr>
        <w:t xml:space="preserve"> Budget spending reached 23.6% of GDP in the first quarter of 2012, up from 15.2% four years earlier</w:t>
      </w:r>
      <w:r w:rsidRPr="00944804">
        <w:rPr>
          <w:rFonts w:ascii="Times New Roman" w:hAnsi="Times New Roman" w:cs="Times New Roman"/>
          <w:sz w:val="16"/>
        </w:rPr>
        <w:t xml:space="preserve">. What that means is </w:t>
      </w:r>
      <w:r w:rsidRPr="00944804">
        <w:rPr>
          <w:rStyle w:val="StyleUnderline"/>
          <w:rFonts w:ascii="Times New Roman" w:hAnsi="Times New Roman" w:cs="Times New Roman"/>
        </w:rPr>
        <w:t>Putin requires a higher oil price to meet his spending requirements today</w:t>
      </w:r>
      <w:r w:rsidRPr="00944804">
        <w:rPr>
          <w:rFonts w:ascii="Times New Roman" w:hAnsi="Times New Roman" w:cs="Times New Roman"/>
          <w:sz w:val="16"/>
        </w:rPr>
        <w:t xml:space="preserve"> than he did just a few years ago. Research firm Capital Economics figures that the government budget balanced at an oil price of $55 a barrel in 2008, but that now it balances at close to $120. Oil prices today have fallen far below that, with Brent near $100 and U.S. crude less than $90. </w:t>
      </w:r>
      <w:r w:rsidRPr="00944804">
        <w:rPr>
          <w:rStyle w:val="StyleUnderline"/>
          <w:rFonts w:ascii="Times New Roman" w:hAnsi="Times New Roman" w:cs="Times New Roman"/>
        </w:rPr>
        <w:t>The farther oil prices fall, the more pressure is placed on Putin’s budget, and the harder it is for him to keep spreading oil wealth to the greater population through the government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With a large swath of the populace angered </w:t>
      </w:r>
      <w:r w:rsidRPr="00944804">
        <w:rPr>
          <w:rFonts w:ascii="Times New Roman" w:hAnsi="Times New Roman" w:cs="Times New Roman"/>
          <w:sz w:val="16"/>
          <w:szCs w:val="16"/>
        </w:rPr>
        <w:t>by his re-election to the nation’s presidency</w:t>
      </w:r>
      <w:r w:rsidRPr="00944804">
        <w:rPr>
          <w:rStyle w:val="StyleUnderline"/>
          <w:rFonts w:ascii="Times New Roman" w:hAnsi="Times New Roman" w:cs="Times New Roman"/>
        </w:rPr>
        <w:t xml:space="preserve"> </w:t>
      </w:r>
      <w:r w:rsidRPr="00944804">
        <w:rPr>
          <w:rFonts w:ascii="Times New Roman" w:hAnsi="Times New Roman" w:cs="Times New Roman"/>
          <w:sz w:val="16"/>
        </w:rPr>
        <w:t>in March</w:t>
      </w:r>
      <w:r w:rsidRPr="00944804">
        <w:rPr>
          <w:rStyle w:val="StyleUnderline"/>
          <w:rFonts w:ascii="Times New Roman" w:hAnsi="Times New Roman" w:cs="Times New Roman"/>
        </w:rPr>
        <w:t>, and protests erupting</w:t>
      </w:r>
      <w:r w:rsidRPr="00944804">
        <w:rPr>
          <w:rFonts w:ascii="Times New Roman" w:hAnsi="Times New Roman" w:cs="Times New Roman"/>
          <w:sz w:val="16"/>
        </w:rPr>
        <w:t xml:space="preserve"> on the streets of Moscow, </w:t>
      </w:r>
      <w:r w:rsidRPr="00944804">
        <w:rPr>
          <w:rStyle w:val="StyleUnderline"/>
          <w:rFonts w:ascii="Times New Roman" w:hAnsi="Times New Roman" w:cs="Times New Roman"/>
        </w:rPr>
        <w:t>Putin can ill-afford a significant blow to the economy,</w:t>
      </w:r>
      <w:r w:rsidRPr="00944804">
        <w:rPr>
          <w:rFonts w:ascii="Times New Roman" w:hAnsi="Times New Roman" w:cs="Times New Roman"/>
          <w:sz w:val="16"/>
        </w:rPr>
        <w:t xml:space="preserve"> </w:t>
      </w:r>
      <w:r w:rsidRPr="00944804">
        <w:rPr>
          <w:rStyle w:val="StyleUnderline"/>
          <w:rFonts w:ascii="Times New Roman" w:hAnsi="Times New Roman" w:cs="Times New Roman"/>
        </w:rPr>
        <w:t>or his ability to use government resources to firm up his popularity.</w:t>
      </w:r>
    </w:p>
    <w:p w:rsidR="00F31D52" w:rsidRPr="00944804" w:rsidRDefault="00F31D52" w:rsidP="00F31D52">
      <w:pPr>
        <w:rPr>
          <w:rFonts w:ascii="Times New Roman" w:hAnsi="Times New Roman" w:cs="Times New Roman"/>
        </w:rPr>
      </w:pPr>
    </w:p>
    <w:p w:rsidR="00F31D52" w:rsidRPr="00944804" w:rsidRDefault="00F31D52" w:rsidP="00F31D52">
      <w:pPr>
        <w:pStyle w:val="Heading2"/>
        <w:rPr>
          <w:rFonts w:ascii="Times New Roman" w:eastAsia="Times New Roman" w:hAnsi="Times New Roman" w:cs="Times New Roman"/>
        </w:rPr>
      </w:pPr>
      <w:r w:rsidRPr="00944804">
        <w:rPr>
          <w:rFonts w:ascii="Times New Roman" w:eastAsia="Times New Roman" w:hAnsi="Times New Roman" w:cs="Times New Roman"/>
        </w:rPr>
        <w:lastRenderedPageBreak/>
        <w:t>Links</w:t>
      </w:r>
    </w:p>
    <w:p w:rsidR="00F31D52" w:rsidRPr="00944804" w:rsidRDefault="00F31D52" w:rsidP="00F31D52">
      <w:pPr>
        <w:pStyle w:val="Heading3"/>
        <w:rPr>
          <w:rFonts w:ascii="Times New Roman" w:eastAsia="Times New Roman" w:hAnsi="Times New Roman" w:cs="Times New Roman"/>
        </w:rPr>
      </w:pPr>
      <w:r w:rsidRPr="00944804">
        <w:rPr>
          <w:rFonts w:ascii="Times New Roman" w:eastAsia="Times New Roman" w:hAnsi="Times New Roman" w:cs="Times New Roman"/>
        </w:rPr>
        <w:lastRenderedPageBreak/>
        <w:t>US Independence Link</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Aggressive US climate policies cause Saudi Arabia to drop oil prices</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Elass &amp; Jaffe, 2010</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(Jareer Elass- Energy Consultant and Editor at the James A. Baker Institute for Public Policy at Rice University, Amy Myers Jaffe- Wallace Wilson Fellow in Energy Studies at the James Baker Institute for Public Policy at Rice University, “The History of U.S. Relations with OPEC: Lessons to Policymakers”, James A. Baker III Institute for Public Policy, 09/15/2010, http://bakerinstitute.org/files/379/)</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b/>
          <w:u w:val="single"/>
        </w:rPr>
        <w:t>While</w:t>
      </w:r>
      <w:r w:rsidRPr="00944804">
        <w:rPr>
          <w:rFonts w:ascii="Times New Roman" w:eastAsia="Calibri" w:hAnsi="Times New Roman" w:cs="Times New Roman"/>
          <w:sz w:val="16"/>
        </w:rPr>
        <w:t xml:space="preserve"> OPEC, led by </w:t>
      </w:r>
      <w:r w:rsidRPr="00944804">
        <w:rPr>
          <w:rFonts w:ascii="Times New Roman" w:eastAsia="Calibri" w:hAnsi="Times New Roman" w:cs="Times New Roman"/>
          <w:b/>
          <w:u w:val="single"/>
        </w:rPr>
        <w:t>Saudi</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 xml:space="preserve">Arabia, </w:t>
      </w:r>
      <w:r w:rsidRPr="00944804">
        <w:rPr>
          <w:rFonts w:ascii="Times New Roman" w:eastAsia="Calibri" w:hAnsi="Times New Roman" w:cs="Times New Roman"/>
          <w:sz w:val="16"/>
        </w:rPr>
        <w:t xml:space="preserve">looks like it </w:t>
      </w:r>
      <w:r w:rsidRPr="00944804">
        <w:rPr>
          <w:rFonts w:ascii="Times New Roman" w:eastAsia="Calibri" w:hAnsi="Times New Roman" w:cs="Times New Roman"/>
          <w:b/>
          <w:u w:val="single"/>
        </w:rPr>
        <w:t>will continue to champion</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a $65-80 bbl oil price range</w:t>
      </w:r>
      <w:r w:rsidRPr="00944804">
        <w:rPr>
          <w:rFonts w:ascii="Times New Roman" w:eastAsia="Calibri" w:hAnsi="Times New Roman" w:cs="Times New Roman"/>
          <w:sz w:val="16"/>
        </w:rPr>
        <w:t xml:space="preserve"> as the ideal level for the foreseeable future, </w:t>
      </w:r>
      <w:r w:rsidRPr="00944804">
        <w:rPr>
          <w:rFonts w:ascii="Times New Roman" w:eastAsia="Calibri" w:hAnsi="Times New Roman" w:cs="Times New Roman"/>
          <w:b/>
          <w:u w:val="single"/>
        </w:rPr>
        <w:t xml:space="preserve">aggressive U.S. climate policies, </w:t>
      </w:r>
      <w:r w:rsidRPr="00944804">
        <w:rPr>
          <w:rFonts w:ascii="Times New Roman" w:eastAsia="Calibri" w:hAnsi="Times New Roman" w:cs="Times New Roman"/>
          <w:sz w:val="16"/>
        </w:rPr>
        <w:t>such as cap and trade legislation</w:t>
      </w:r>
      <w:r w:rsidRPr="00944804">
        <w:rPr>
          <w:rFonts w:ascii="Times New Roman" w:eastAsia="Calibri" w:hAnsi="Times New Roman" w:cs="Times New Roman"/>
          <w:b/>
          <w:u w:val="single"/>
        </w:rPr>
        <w:t>, might be viewed down the road by OPEC as a rising energy tax that needs to be countered by less conciliatory OPEC policies</w:t>
      </w:r>
      <w:r w:rsidRPr="00944804">
        <w:rPr>
          <w:rFonts w:ascii="Times New Roman" w:eastAsia="Calibri" w:hAnsi="Times New Roman" w:cs="Times New Roman"/>
          <w:sz w:val="16"/>
        </w:rPr>
        <w:t xml:space="preserve">. Still, </w:t>
      </w:r>
      <w:r w:rsidRPr="00944804">
        <w:rPr>
          <w:rFonts w:ascii="Times New Roman" w:eastAsia="Calibri" w:hAnsi="Times New Roman" w:cs="Times New Roman"/>
          <w:b/>
          <w:u w:val="single"/>
        </w:rPr>
        <w:t xml:space="preserve">OPEC’s best defense against alternative energy is to drop the price of oil to levels that would render alternative energy as commercially unprofitable. </w:t>
      </w:r>
      <w:r w:rsidRPr="00944804">
        <w:rPr>
          <w:rFonts w:ascii="Times New Roman" w:eastAsia="Calibri" w:hAnsi="Times New Roman" w:cs="Times New Roman"/>
          <w:sz w:val="16"/>
        </w:rPr>
        <w:t xml:space="preserve">The producer group is not currently actively concerned about the threat of alternative energy because it doesn’t believe that any of the technologies for renewable energy can be scaled up commercially to a significant level within the next 20 years. Thus, the </w:t>
      </w:r>
      <w:r w:rsidRPr="00944804">
        <w:rPr>
          <w:rFonts w:ascii="Times New Roman" w:eastAsia="Calibri" w:hAnsi="Times New Roman" w:cs="Times New Roman"/>
          <w:b/>
          <w:u w:val="single"/>
        </w:rPr>
        <w:t>question of OPEC response will be related to the effectiveness of any U.S.</w:t>
      </w:r>
      <w:r w:rsidRPr="00944804">
        <w:rPr>
          <w:rFonts w:ascii="Times New Roman" w:eastAsia="Calibri" w:hAnsi="Times New Roman" w:cs="Times New Roman"/>
          <w:sz w:val="16"/>
        </w:rPr>
        <w:t xml:space="preserve"> or global</w:t>
      </w:r>
      <w:r w:rsidRPr="00944804">
        <w:rPr>
          <w:rFonts w:ascii="Times New Roman" w:eastAsia="Calibri" w:hAnsi="Times New Roman" w:cs="Times New Roman"/>
          <w:b/>
          <w:u w:val="single"/>
        </w:rPr>
        <w:t xml:space="preserve"> climate regime</w:t>
      </w:r>
      <w:r w:rsidRPr="00944804">
        <w:rPr>
          <w:rFonts w:ascii="Times New Roman" w:eastAsia="Calibri" w:hAnsi="Times New Roman" w:cs="Times New Roman"/>
          <w:sz w:val="16"/>
        </w:rPr>
        <w:t xml:space="preserve"> and whether it taxes of penalizes oil in a substantial fashion </w:t>
      </w:r>
      <w:r w:rsidRPr="00944804">
        <w:rPr>
          <w:rFonts w:ascii="Times New Roman" w:eastAsia="Calibri" w:hAnsi="Times New Roman" w:cs="Times New Roman"/>
          <w:b/>
          <w:u w:val="single"/>
        </w:rPr>
        <w:t>that significantly disadvantages oil-based fuel.</w:t>
      </w:r>
      <w:r w:rsidRPr="00944804">
        <w:rPr>
          <w:rFonts w:ascii="Times New Roman" w:eastAsia="Calibri" w:hAnsi="Times New Roman" w:cs="Times New Roman"/>
          <w:sz w:val="16"/>
        </w:rPr>
        <w:t xml:space="preserve"> A US. Border carbon tax that hits all U.S. imports, including oil imports from Saudi Arabia, might be viewed as a more serious trade problem than U.S. policies to promote alternative energy. </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Oil—Perception Links</w:t>
      </w:r>
    </w:p>
    <w:p w:rsidR="00F31D52" w:rsidRPr="00944804" w:rsidRDefault="00F31D52" w:rsidP="00F31D52">
      <w:pPr>
        <w:pStyle w:val="Heading4"/>
        <w:rPr>
          <w:rFonts w:ascii="Times New Roman" w:hAnsi="Times New Roman" w:cs="Times New Roman"/>
          <w:bCs/>
        </w:rPr>
      </w:pPr>
      <w:r w:rsidRPr="00944804">
        <w:rPr>
          <w:rStyle w:val="Style13ptBold"/>
          <w:rFonts w:ascii="Times New Roman" w:hAnsi="Times New Roman" w:cs="Times New Roman"/>
          <w:b/>
        </w:rPr>
        <w:t>It’s a perception link—any large-scale move to increase US oil strikes fear</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Durden, 03/23/2014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(Tyler Durden, Zero Hedge writer, “Guest Post: The Hydraulic Fracturing of Saudi Arabia...”, Zero Hedge, 03/23/2014, http://www.zerohedge.com/news/2014-03-23/guest-post-hydraulic-fracturing-saudi-arabia)</w:t>
      </w:r>
    </w:p>
    <w:p w:rsidR="00F31D52" w:rsidRPr="00944804" w:rsidRDefault="00F31D52" w:rsidP="00F31D52">
      <w:pPr>
        <w:rPr>
          <w:rStyle w:val="Style13ptBold"/>
          <w:rFonts w:ascii="Times New Roman" w:hAnsi="Times New Roman" w:cs="Times New Roman"/>
          <w:b w:val="0"/>
          <w:sz w:val="16"/>
        </w:rPr>
      </w:pPr>
      <w:r w:rsidRPr="00944804">
        <w:rPr>
          <w:rStyle w:val="StyleUnderline"/>
          <w:rFonts w:ascii="Times New Roman" w:hAnsi="Times New Roman" w:cs="Times New Roman"/>
        </w:rPr>
        <w:t>Since the early twentieth century, Saudi Arabia has enjoyed a close relationship with the United States</w:t>
      </w:r>
      <w:r w:rsidRPr="00944804">
        <w:rPr>
          <w:rStyle w:val="Style13ptBold"/>
          <w:rFonts w:ascii="Times New Roman" w:hAnsi="Times New Roman" w:cs="Times New Roman"/>
          <w:b w:val="0"/>
          <w:sz w:val="16"/>
        </w:rPr>
        <w:t xml:space="preserve">. From the development of the Saudi oil fields,to the First Gulf War, this relationship has been an uneasy cooperation—each side received something out of the alliance while nervously watching the other. So recently we have the first open break between the two powers culminating in the Saudi’s refusing a seat on the U.N Security Council due to anger with U.S. Middle Eastern policies. </w:t>
      </w:r>
      <w:r w:rsidRPr="00944804">
        <w:rPr>
          <w:rStyle w:val="StyleUnderline"/>
          <w:rFonts w:ascii="Times New Roman" w:hAnsi="Times New Roman" w:cs="Times New Roman"/>
        </w:rPr>
        <w:t>Saudi Arabia holds the world’s second largest oil reserves and the sixth largest natural gas fields. In addition to being located in the most volatile part of the world, these energy assets make the country a strategic interest for any global power. The discovery of vast hydrocarbon reserves in the United States</w:t>
      </w:r>
      <w:r w:rsidRPr="00944804">
        <w:rPr>
          <w:rStyle w:val="Style13ptBold"/>
          <w:rFonts w:ascii="Times New Roman" w:hAnsi="Times New Roman" w:cs="Times New Roman"/>
          <w:b w:val="0"/>
          <w:sz w:val="16"/>
        </w:rPr>
        <w:t xml:space="preserve"> and the ability to harvest them through hydraulic fracturing techniques </w:t>
      </w:r>
      <w:r w:rsidRPr="00944804">
        <w:rPr>
          <w:rStyle w:val="StyleUnderline"/>
          <w:rFonts w:ascii="Times New Roman" w:hAnsi="Times New Roman" w:cs="Times New Roman"/>
        </w:rPr>
        <w:t>has radically altered the relationship between the two countries.</w:t>
      </w:r>
      <w:r w:rsidRPr="00944804">
        <w:rPr>
          <w:rStyle w:val="Style13ptBold"/>
          <w:rFonts w:ascii="Times New Roman" w:hAnsi="Times New Roman" w:cs="Times New Roman"/>
          <w:b w:val="0"/>
          <w:sz w:val="16"/>
        </w:rPr>
        <w:t xml:space="preserve"> Ironically, even though the Obama administration has reduced drilling on Federal lands in the US and attempted to curtail hydrocarbon use overall, </w:t>
      </w:r>
      <w:r w:rsidRPr="00944804">
        <w:rPr>
          <w:rStyle w:val="StyleUnderline"/>
          <w:rFonts w:ascii="Times New Roman" w:hAnsi="Times New Roman" w:cs="Times New Roman"/>
        </w:rPr>
        <w:t>it is fracking</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which has allowed the United States</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to</w:t>
      </w:r>
      <w:r w:rsidRPr="00944804">
        <w:rPr>
          <w:rStyle w:val="Style13ptBold"/>
          <w:rFonts w:ascii="Times New Roman" w:hAnsi="Times New Roman" w:cs="Times New Roman"/>
          <w:b w:val="0"/>
          <w:sz w:val="16"/>
        </w:rPr>
        <w:t xml:space="preserve"> nearly gain energy independence, become a net energy exporter again, and </w:t>
      </w:r>
      <w:r w:rsidRPr="00944804">
        <w:rPr>
          <w:rStyle w:val="StyleUnderline"/>
          <w:rFonts w:ascii="Times New Roman" w:hAnsi="Times New Roman" w:cs="Times New Roman"/>
        </w:rPr>
        <w:t>reduce</w:t>
      </w:r>
      <w:r w:rsidRPr="00944804">
        <w:rPr>
          <w:rStyle w:val="Style13ptBold"/>
          <w:rFonts w:ascii="Times New Roman" w:hAnsi="Times New Roman" w:cs="Times New Roman"/>
          <w:b w:val="0"/>
          <w:sz w:val="16"/>
        </w:rPr>
        <w:t xml:space="preserve">d </w:t>
      </w:r>
      <w:r w:rsidRPr="00944804">
        <w:rPr>
          <w:rStyle w:val="StyleUnderline"/>
          <w:rFonts w:ascii="Times New Roman" w:hAnsi="Times New Roman" w:cs="Times New Roman"/>
        </w:rPr>
        <w:t>the need to buy oil from the Middle East</w:t>
      </w:r>
      <w:r w:rsidRPr="00944804">
        <w:rPr>
          <w:rStyle w:val="Style13ptBold"/>
          <w:rFonts w:ascii="Times New Roman" w:hAnsi="Times New Roman" w:cs="Times New Roman"/>
          <w:b w:val="0"/>
          <w:sz w:val="16"/>
        </w:rPr>
        <w:t xml:space="preserve">. </w:t>
      </w:r>
      <w:r w:rsidRPr="00944804">
        <w:rPr>
          <w:rStyle w:val="Emphasis"/>
          <w:rFonts w:ascii="Times New Roman" w:hAnsi="Times New Roman" w:cs="Times New Roman"/>
        </w:rPr>
        <w:t>This shift in the balance of power with the Saudis has made the Kingdom extremely nervous.</w:t>
      </w:r>
      <w:r w:rsidRPr="00944804">
        <w:rPr>
          <w:rStyle w:val="Style13ptBold"/>
          <w:rFonts w:ascii="Times New Roman" w:hAnsi="Times New Roman" w:cs="Times New Roman"/>
          <w:b w:val="0"/>
          <w:sz w:val="16"/>
        </w:rPr>
        <w:t xml:space="preserve"> </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It’s based on perception—Saudi Arabia fears the US will cut ties</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Rogers,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(Will Rogers, Bacevich Fellow at the Center for a New American Security (CNAS) &amp; has authored or co-authored a range of publications on energy, climate change, environmental cooperation in Asia and cybersecurity, “America Committed to Gulf Security Despite Changing Relationship with Region's Oil, says Gen. Dempsey”, Center for New American Security, 03/20/2013, http://www.cnas.org/blog/america-committed-to-gulf-security-despite-changing-relationship-with-region-s-oil-says-gen-dempsey-7468#.U7oASPldWSo)</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America’s relationship with the Middle East’s energy resources is changing</w:t>
      </w:r>
      <w:r w:rsidRPr="00944804">
        <w:rPr>
          <w:rFonts w:ascii="Times New Roman" w:hAnsi="Times New Roman" w:cs="Times New Roman"/>
          <w:sz w:val="16"/>
        </w:rPr>
        <w:t xml:space="preserve"> as U.S. domestic oil production continues to grow. A combination of hydraulic fracturing, horizontal drilling and advanced seismic technologies have contributed to the largest annual growth in U.S. crude oil production since Colonel Edwin Drake first drilled for oil in Titusville, Pennsylvania in 1859. Most of the crude oil is coming from shale formations in North Dakota and Texas – what we call “light tight oil.” Since 2010, the United States has, on average, increased monthly crude oil production by 50,000 barrels a day.</w:t>
      </w:r>
      <w:r w:rsidRPr="00944804">
        <w:rPr>
          <w:rFonts w:ascii="Times New Roman" w:hAnsi="Times New Roman" w:cs="Times New Roman"/>
          <w:sz w:val="12"/>
        </w:rPr>
        <w:t>¶</w:t>
      </w:r>
      <w:r w:rsidRPr="00944804">
        <w:rPr>
          <w:rFonts w:ascii="Times New Roman" w:hAnsi="Times New Roman" w:cs="Times New Roman"/>
          <w:sz w:val="16"/>
        </w:rPr>
        <w:t xml:space="preserve"> Not all of this U.S. light tight oil is displacing Middle East crude, of course. A number of factors matter, most importantly the crude oil grade. </w:t>
      </w:r>
      <w:r w:rsidRPr="00944804">
        <w:rPr>
          <w:rStyle w:val="StyleUnderline"/>
          <w:rFonts w:ascii="Times New Roman" w:hAnsi="Times New Roman" w:cs="Times New Roman"/>
        </w:rPr>
        <w:t>The United States is producing light tight oil</w:t>
      </w:r>
      <w:r w:rsidRPr="00944804">
        <w:rPr>
          <w:rFonts w:ascii="Times New Roman" w:hAnsi="Times New Roman" w:cs="Times New Roman"/>
          <w:sz w:val="16"/>
        </w:rPr>
        <w:t xml:space="preserve">, that is, </w:t>
      </w:r>
      <w:r w:rsidRPr="00944804">
        <w:rPr>
          <w:rStyle w:val="StyleUnderline"/>
          <w:rFonts w:ascii="Times New Roman" w:hAnsi="Times New Roman" w:cs="Times New Roman"/>
        </w:rPr>
        <w:t>low-density crude oil, whereas the United States imports heavier crudes from</w:t>
      </w:r>
      <w:r w:rsidRPr="00944804">
        <w:rPr>
          <w:rFonts w:ascii="Times New Roman" w:hAnsi="Times New Roman" w:cs="Times New Roman"/>
          <w:sz w:val="16"/>
        </w:rPr>
        <w:t xml:space="preserve"> the Persian Gulf, including from </w:t>
      </w:r>
      <w:r w:rsidRPr="00944804">
        <w:rPr>
          <w:rStyle w:val="StyleUnderline"/>
          <w:rFonts w:ascii="Times New Roman" w:hAnsi="Times New Roman" w:cs="Times New Roman"/>
        </w:rPr>
        <w:t>Saudi Arabia</w:t>
      </w:r>
      <w:r w:rsidRPr="00944804">
        <w:rPr>
          <w:rFonts w:ascii="Times New Roman" w:hAnsi="Times New Roman" w:cs="Times New Roman"/>
          <w:sz w:val="16"/>
        </w:rPr>
        <w:t xml:space="preserve">. Moreover, </w:t>
      </w:r>
      <w:r w:rsidRPr="00944804">
        <w:rPr>
          <w:rStyle w:val="StyleUnderline"/>
          <w:rFonts w:ascii="Times New Roman" w:hAnsi="Times New Roman" w:cs="Times New Roman"/>
        </w:rPr>
        <w:t>U.S. refineries have been increasingly geared to absorb heavier crudes,</w:t>
      </w:r>
      <w:r w:rsidRPr="00944804">
        <w:rPr>
          <w:rFonts w:ascii="Times New Roman" w:hAnsi="Times New Roman" w:cs="Times New Roman"/>
          <w:sz w:val="16"/>
        </w:rPr>
        <w:t xml:space="preserve"> from the Persian Gulf, but more so from Canada, Mexico and Venezuela.</w:t>
      </w:r>
      <w:r w:rsidRPr="00944804">
        <w:rPr>
          <w:rFonts w:ascii="Times New Roman" w:hAnsi="Times New Roman" w:cs="Times New Roman"/>
          <w:sz w:val="12"/>
        </w:rPr>
        <w:t>¶</w:t>
      </w:r>
      <w:r w:rsidRPr="00944804">
        <w:rPr>
          <w:rFonts w:ascii="Times New Roman" w:hAnsi="Times New Roman" w:cs="Times New Roman"/>
          <w:sz w:val="16"/>
        </w:rPr>
        <w:t xml:space="preserve"> Nevertheless, the glut in U.S. crude oil production and </w:t>
      </w:r>
      <w:r w:rsidRPr="00944804">
        <w:rPr>
          <w:rStyle w:val="StyleUnderline"/>
          <w:rFonts w:ascii="Times New Roman" w:hAnsi="Times New Roman" w:cs="Times New Roman"/>
        </w:rPr>
        <w:t>declining demand</w:t>
      </w:r>
      <w:r w:rsidRPr="00944804">
        <w:rPr>
          <w:rFonts w:ascii="Times New Roman" w:hAnsi="Times New Roman" w:cs="Times New Roman"/>
          <w:sz w:val="16"/>
        </w:rPr>
        <w:t xml:space="preserve"> for oil (a consequence of slow economic growth and more fuel efficient vehicles) have </w:t>
      </w:r>
      <w:r w:rsidRPr="00944804">
        <w:rPr>
          <w:rStyle w:val="StyleUnderline"/>
          <w:rFonts w:ascii="Times New Roman" w:hAnsi="Times New Roman" w:cs="Times New Roman"/>
        </w:rPr>
        <w:t>contribute</w:t>
      </w:r>
      <w:r w:rsidRPr="00944804">
        <w:rPr>
          <w:rFonts w:ascii="Times New Roman" w:hAnsi="Times New Roman" w:cs="Times New Roman"/>
          <w:sz w:val="16"/>
        </w:rPr>
        <w:t xml:space="preserve">d </w:t>
      </w:r>
      <w:r w:rsidRPr="00944804">
        <w:rPr>
          <w:rStyle w:val="StyleUnderline"/>
          <w:rFonts w:ascii="Times New Roman" w:hAnsi="Times New Roman" w:cs="Times New Roman"/>
        </w:rPr>
        <w:t>to a powerful notion that the United States is relying less</w:t>
      </w:r>
      <w:r w:rsidRPr="00944804">
        <w:rPr>
          <w:rFonts w:ascii="Times New Roman" w:hAnsi="Times New Roman" w:cs="Times New Roman"/>
          <w:sz w:val="16"/>
        </w:rPr>
        <w:t xml:space="preserve"> and </w:t>
      </w:r>
      <w:r w:rsidRPr="00944804">
        <w:rPr>
          <w:rStyle w:val="StyleUnderline"/>
          <w:rFonts w:ascii="Times New Roman" w:hAnsi="Times New Roman" w:cs="Times New Roman"/>
        </w:rPr>
        <w:t>less on oil from the Persian Gulf and could conceivably help wean America off crude oil imports from the Middle East entirely</w:t>
      </w:r>
      <w:r w:rsidRPr="00944804">
        <w:rPr>
          <w:rFonts w:ascii="Times New Roman" w:hAnsi="Times New Roman" w:cs="Times New Roman"/>
          <w:sz w:val="16"/>
        </w:rPr>
        <w:t xml:space="preserve"> (a debatable point).</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Whether or not one believes that the United States can break the tether to Middle East oil</w:t>
      </w:r>
      <w:r w:rsidRPr="00944804">
        <w:rPr>
          <w:rFonts w:ascii="Times New Roman" w:hAnsi="Times New Roman" w:cs="Times New Roman"/>
          <w:sz w:val="16"/>
        </w:rPr>
        <w:t xml:space="preserve">, U.S. allies and </w:t>
      </w:r>
      <w:r w:rsidRPr="00944804">
        <w:rPr>
          <w:rStyle w:val="StyleUnderline"/>
          <w:rFonts w:ascii="Times New Roman" w:hAnsi="Times New Roman" w:cs="Times New Roman"/>
        </w:rPr>
        <w:t xml:space="preserve">partners in the Persian Gulf are increasingly nervous about America’s long-term security commitment to the region. After all, if the United States no longer relies on energy from the region, why should American foot the bill for protecting the sea lanes </w:t>
      </w:r>
      <w:r w:rsidRPr="00944804">
        <w:rPr>
          <w:rFonts w:ascii="Times New Roman" w:hAnsi="Times New Roman" w:cs="Times New Roman"/>
          <w:sz w:val="16"/>
        </w:rPr>
        <w:t xml:space="preserve">– </w:t>
      </w:r>
      <w:r w:rsidRPr="00944804">
        <w:rPr>
          <w:rStyle w:val="StyleUnderline"/>
          <w:rFonts w:ascii="Times New Roman" w:hAnsi="Times New Roman" w:cs="Times New Roman"/>
        </w:rPr>
        <w:t>that backbone of the crude oil trade in the region</w:t>
      </w:r>
      <w:r w:rsidRPr="00944804">
        <w:rPr>
          <w:rFonts w:ascii="Times New Roman" w:hAnsi="Times New Roman" w:cs="Times New Roman"/>
          <w:sz w:val="16"/>
        </w:rPr>
        <w:t xml:space="preserve"> – or so the narrative goes.</w:t>
      </w:r>
      <w:r w:rsidRPr="00944804">
        <w:rPr>
          <w:rFonts w:ascii="Times New Roman" w:hAnsi="Times New Roman" w:cs="Times New Roman"/>
          <w:sz w:val="12"/>
        </w:rPr>
        <w:t>¶</w:t>
      </w:r>
      <w:r w:rsidRPr="00944804">
        <w:rPr>
          <w:rFonts w:ascii="Times New Roman" w:hAnsi="Times New Roman" w:cs="Times New Roman"/>
          <w:sz w:val="16"/>
        </w:rPr>
        <w:t xml:space="preserve"> The United States has a number of stakes in stability of the Persian Gulf oil trade even if it does rely less on oil from the region. Supply shocks will contribute to higher global oil prices, which will be felt at home. Moreover, supply shocks are damaging to our allies, particularly those in East Asia that have grown more dependent on oil and gas from the Middle East and North Africa. But there are other legitimate security concerns as well, which were not far from General Martin Dempsey’s mind when he responded to a question on Monday about how the American energy revolution will impact U.S. interests and presence in the Persian Gulf. Here’s what the Chairman of the Joint Chiefs of Staff said:If by 2017 the United States can achieve some level of energy independence, why in the world would we continue to be concerned about the energy that flows out of – out of the Gulf? Well, look, my answer to that is I didn’t go to the Gulf in 1991 and stay there for about the next 20 years because of oil. That’s not why I went. It’s not why my children went. It’s –and we went there because we thought that a region of the world where we had – where we had not, except for a few bilateral relationships – where we hadn’t invested much of our, let’s call it, bandwidth, intellectual energy, commitment – now, we went there in ’91 because of the – of the aggression of Saddam Hussein, but we stayed there because I think we came to the realization that the future of the region was tied to our future, and not through this thing called oil but rather through the – as I said earlier, the shared interest in a common future where people would be able to build a better life and where threats could be managed collaboratively, not by the United States </w:t>
      </w:r>
      <w:r w:rsidRPr="00944804">
        <w:rPr>
          <w:rFonts w:ascii="Times New Roman" w:hAnsi="Times New Roman" w:cs="Times New Roman"/>
          <w:sz w:val="16"/>
        </w:rPr>
        <w:lastRenderedPageBreak/>
        <w:t>uniquely but by the relationships we would build on the basis of common interests. So when I hear about in 2017, you know, oil won’t be as big a factor for us – and that’s great. I hope we do achieve energy independence. But I can assure you that at least from a military perspective – and I can only speak, as I dress, from the military perspective – that the continued development of capabilities – military capabilities, notably, in my world, but also partnerships and trust that we build by working together, by exchanging officers and noncommissioned officers in our professional military schools, that on that basis, you will find –you will find that the future will be a period of greater commitment.</w:t>
      </w:r>
      <w:r w:rsidRPr="00944804">
        <w:rPr>
          <w:rFonts w:ascii="Times New Roman" w:hAnsi="Times New Roman" w:cs="Times New Roman"/>
          <w:sz w:val="12"/>
        </w:rPr>
        <w:t>¶</w:t>
      </w:r>
      <w:r w:rsidRPr="00944804">
        <w:rPr>
          <w:rFonts w:ascii="Times New Roman" w:hAnsi="Times New Roman" w:cs="Times New Roman"/>
          <w:sz w:val="16"/>
        </w:rPr>
        <w:t xml:space="preserve"> Now, you know, if you measure our commitment in terms of numbers of boots on the ground and numbers of aircraft and number of aircraft carriers, I think you’ll probably –you know, there’ll always be this debate about inclining or declining commitment. But that’s not what the commitment’s all about, really, in my view. As I said, I went to – I went to the Gulf in ’91, spent almost the next 20 years there on and off and didn’t do it for oil.</w:t>
      </w:r>
      <w:r w:rsidRPr="00944804">
        <w:rPr>
          <w:rFonts w:ascii="Times New Roman" w:hAnsi="Times New Roman" w:cs="Times New Roman"/>
          <w:sz w:val="12"/>
        </w:rPr>
        <w:t>¶</w:t>
      </w:r>
      <w:r w:rsidRPr="00944804">
        <w:rPr>
          <w:rFonts w:ascii="Times New Roman" w:hAnsi="Times New Roman" w:cs="Times New Roman"/>
          <w:sz w:val="16"/>
        </w:rPr>
        <w:t xml:space="preserve"> So we have two powerful strategic cross-currents that the Obama administration will have to confront in the near term.</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This week marks the anniversary of the U.S. invasion of Iraq, a solemn reminder for some that the United States should be less engaged in the Middle East</w:t>
      </w:r>
      <w:r w:rsidRPr="00944804">
        <w:rPr>
          <w:rFonts w:ascii="Times New Roman" w:hAnsi="Times New Roman" w:cs="Times New Roman"/>
          <w:sz w:val="16"/>
        </w:rPr>
        <w:t xml:space="preserve">, </w:t>
      </w:r>
      <w:r w:rsidRPr="00944804">
        <w:rPr>
          <w:rStyle w:val="StyleUnderline"/>
          <w:rFonts w:ascii="Times New Roman" w:hAnsi="Times New Roman" w:cs="Times New Roman"/>
        </w:rPr>
        <w:t>not more</w:t>
      </w:r>
      <w:r w:rsidRPr="00944804">
        <w:rPr>
          <w:rFonts w:ascii="Times New Roman" w:hAnsi="Times New Roman" w:cs="Times New Roman"/>
          <w:sz w:val="16"/>
        </w:rPr>
        <w:t xml:space="preserve">. </w:t>
      </w:r>
      <w:r w:rsidRPr="00944804">
        <w:rPr>
          <w:rStyle w:val="StyleUnderline"/>
          <w:rFonts w:ascii="Times New Roman" w:hAnsi="Times New Roman" w:cs="Times New Roman"/>
        </w:rPr>
        <w:t>Add</w:t>
      </w:r>
      <w:r w:rsidRPr="00944804">
        <w:rPr>
          <w:rFonts w:ascii="Times New Roman" w:hAnsi="Times New Roman" w:cs="Times New Roman"/>
          <w:sz w:val="16"/>
        </w:rPr>
        <w:t xml:space="preserve"> this to </w:t>
      </w:r>
      <w:r w:rsidRPr="00944804">
        <w:rPr>
          <w:rStyle w:val="StyleUnderline"/>
          <w:rFonts w:ascii="Times New Roman" w:hAnsi="Times New Roman" w:cs="Times New Roman"/>
        </w:rPr>
        <w:t xml:space="preserve">the notion that the United States could break the tether to Middle East oil, and the </w:t>
      </w:r>
      <w:r w:rsidRPr="00944804">
        <w:rPr>
          <w:rFonts w:ascii="Times New Roman" w:hAnsi="Times New Roman" w:cs="Times New Roman"/>
          <w:sz w:val="16"/>
        </w:rPr>
        <w:t xml:space="preserve">domestic </w:t>
      </w:r>
      <w:r w:rsidRPr="00944804">
        <w:rPr>
          <w:rStyle w:val="StyleUnderline"/>
          <w:rFonts w:ascii="Times New Roman" w:hAnsi="Times New Roman" w:cs="Times New Roman"/>
        </w:rPr>
        <w:t>narrative speaks for itself</w:t>
      </w:r>
      <w:r w:rsidRPr="00944804">
        <w:rPr>
          <w:rFonts w:ascii="Times New Roman" w:hAnsi="Times New Roman" w:cs="Times New Roman"/>
          <w:sz w:val="16"/>
        </w:rPr>
        <w:t xml:space="preserve">. At the same time, though, </w:t>
      </w:r>
      <w:r w:rsidRPr="00944804">
        <w:rPr>
          <w:rStyle w:val="StyleUnderline"/>
          <w:rFonts w:ascii="Times New Roman" w:hAnsi="Times New Roman" w:cs="Times New Roman"/>
        </w:rPr>
        <w:t>a credible U.S. security commitment to our partners in the Persian Gulf may be the only way to allay concerns about security challenges in the region.</w:t>
      </w:r>
      <w:r w:rsidRPr="00944804">
        <w:rPr>
          <w:rFonts w:ascii="Times New Roman" w:hAnsi="Times New Roman" w:cs="Times New Roman"/>
          <w:sz w:val="16"/>
        </w:rPr>
        <w:t xml:space="preserve"> Take for example, Iran. My colleagues Colin Kahl, Melissa Dalton and Matt Irvine recently published a report assessing the possibility that an Iranian bomb could lead to Saudi Arabia developing the bomb – Atomic Kingdom: If Iran Builds the Bomb, Will Saudi Arabia be Next? Kahl, Dalton and Irvine argue quite persuasively that </w:t>
      </w:r>
      <w:r w:rsidRPr="00944804">
        <w:rPr>
          <w:rStyle w:val="StyleUnderline"/>
          <w:rFonts w:ascii="Times New Roman" w:hAnsi="Times New Roman" w:cs="Times New Roman"/>
        </w:rPr>
        <w:t>a number of factors will keep Saudi Arabia from developing the bomb. But one of the big caveats to this is a credible U.S. security commitment to Saudi Arabia</w:t>
      </w:r>
      <w:r w:rsidRPr="00944804">
        <w:rPr>
          <w:rFonts w:ascii="Times New Roman" w:hAnsi="Times New Roman" w:cs="Times New Roman"/>
          <w:sz w:val="16"/>
        </w:rPr>
        <w:t xml:space="preserve">. Does the Royal Family in Riyadh feel comfortable about this commitment given the competing narrative that America may have an opportunity to walk away from the Persian Gulf if it doesn’t need access to the region’s oil? The public </w:t>
      </w:r>
      <w:r w:rsidRPr="00944804">
        <w:rPr>
          <w:rStyle w:val="StyleUnderline"/>
          <w:rFonts w:ascii="Times New Roman" w:hAnsi="Times New Roman" w:cs="Times New Roman"/>
        </w:rPr>
        <w:t>perception on these issues - at home and abroad - will have to be managed carefully. What a tightrope to walk.</w:t>
      </w:r>
    </w:p>
    <w:p w:rsidR="00F31D52" w:rsidRPr="00944804" w:rsidRDefault="00F31D52" w:rsidP="00F31D52">
      <w:pPr>
        <w:rPr>
          <w:rFonts w:ascii="Times New Roman" w:hAnsi="Times New Roman" w:cs="Times New Roman"/>
        </w:rPr>
      </w:pPr>
    </w:p>
    <w:p w:rsidR="006F2FA5" w:rsidRPr="00944804" w:rsidRDefault="006F2FA5" w:rsidP="006F2FA5">
      <w:pPr>
        <w:pStyle w:val="Heading2"/>
        <w:rPr>
          <w:rStyle w:val="Style13ptBold"/>
          <w:rFonts w:ascii="Times New Roman" w:hAnsi="Times New Roman" w:cs="Times New Roman"/>
          <w:b/>
          <w:bCs w:val="0"/>
          <w:sz w:val="44"/>
        </w:rPr>
      </w:pPr>
      <w:r w:rsidRPr="00944804">
        <w:rPr>
          <w:rStyle w:val="Style13ptBold"/>
          <w:rFonts w:ascii="Times New Roman" w:hAnsi="Times New Roman" w:cs="Times New Roman"/>
          <w:b/>
          <w:bCs w:val="0"/>
          <w:sz w:val="44"/>
        </w:rPr>
        <w:lastRenderedPageBreak/>
        <w:t>Neg</w:t>
      </w:r>
    </w:p>
    <w:p w:rsidR="006F2FA5" w:rsidRPr="00944804" w:rsidRDefault="006F2FA5" w:rsidP="006F2FA5">
      <w:pPr>
        <w:pStyle w:val="Heading3"/>
        <w:rPr>
          <w:rStyle w:val="Style13ptBold"/>
          <w:rFonts w:ascii="Times New Roman" w:hAnsi="Times New Roman" w:cs="Times New Roman"/>
          <w:b/>
          <w:bCs w:val="0"/>
          <w:sz w:val="32"/>
        </w:rPr>
      </w:pPr>
      <w:r w:rsidRPr="00944804">
        <w:rPr>
          <w:rStyle w:val="Style13ptBold"/>
          <w:rFonts w:ascii="Times New Roman" w:hAnsi="Times New Roman" w:cs="Times New Roman"/>
          <w:b/>
          <w:bCs w:val="0"/>
          <w:sz w:val="32"/>
        </w:rPr>
        <w:lastRenderedPageBreak/>
        <w:t>Oil—Generic Links</w:t>
      </w:r>
    </w:p>
    <w:p w:rsidR="006F2FA5" w:rsidRPr="00944804" w:rsidRDefault="006F2FA5" w:rsidP="006F2FA5">
      <w:pPr>
        <w:pStyle w:val="Heading4"/>
        <w:rPr>
          <w:rStyle w:val="Style13ptBold"/>
          <w:rFonts w:ascii="Times New Roman" w:hAnsi="Times New Roman" w:cs="Times New Roman"/>
          <w:b/>
        </w:rPr>
      </w:pPr>
      <w:r w:rsidRPr="00944804">
        <w:rPr>
          <w:rStyle w:val="Style13ptBold"/>
          <w:rFonts w:ascii="Times New Roman" w:hAnsi="Times New Roman" w:cs="Times New Roman"/>
          <w:b/>
        </w:rPr>
        <w:t>US threat to Saudi oil means they’ll flood the market</w:t>
      </w:r>
    </w:p>
    <w:p w:rsidR="006F2FA5" w:rsidRPr="00944804" w:rsidRDefault="006F2FA5" w:rsidP="006F2FA5">
      <w:pPr>
        <w:rPr>
          <w:rStyle w:val="Style13ptBold"/>
          <w:rFonts w:ascii="Times New Roman" w:hAnsi="Times New Roman" w:cs="Times New Roman"/>
          <w:b w:val="0"/>
          <w:sz w:val="16"/>
        </w:rPr>
      </w:pPr>
      <w:r w:rsidRPr="00944804">
        <w:rPr>
          <w:rStyle w:val="Style13ptBold"/>
          <w:rFonts w:ascii="Times New Roman" w:hAnsi="Times New Roman" w:cs="Times New Roman"/>
        </w:rPr>
        <w:t>Rahemtulla,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(Karim Rahemtulla, an expert in emerging markets and energy, regarded as one of the country's foremost resource and developing world analysts, “Will Saudi Arabia Go Nuclear With An Oil Supply Shock?”, Oil &amp; Energy Daily, 07/30/2013, http://www.oilandenergydaily.com/2013/07/30/saudi-arabia-oil-supply/)</w:t>
      </w:r>
    </w:p>
    <w:p w:rsidR="006F2FA5" w:rsidRPr="00944804" w:rsidRDefault="006F2FA5" w:rsidP="006F2FA5">
      <w:pPr>
        <w:rPr>
          <w:rFonts w:ascii="Times New Roman" w:hAnsi="Times New Roman" w:cs="Times New Roman"/>
          <w:sz w:val="16"/>
        </w:rPr>
      </w:pPr>
      <w:r w:rsidRPr="00944804">
        <w:rPr>
          <w:rFonts w:ascii="Times New Roman" w:hAnsi="Times New Roman" w:cs="Times New Roman"/>
          <w:sz w:val="16"/>
        </w:rPr>
        <w:t xml:space="preserve">More importantly, </w:t>
      </w:r>
      <w:r w:rsidRPr="00944804">
        <w:rPr>
          <w:rStyle w:val="StyleUnderline"/>
          <w:rFonts w:ascii="Times New Roman" w:hAnsi="Times New Roman" w:cs="Times New Roman"/>
        </w:rPr>
        <w:t xml:space="preserve">the Saudi </w:t>
      </w:r>
      <w:r w:rsidRPr="00944804">
        <w:rPr>
          <w:rFonts w:ascii="Times New Roman" w:hAnsi="Times New Roman" w:cs="Times New Roman"/>
          <w:sz w:val="16"/>
        </w:rPr>
        <w:t>royal</w:t>
      </w:r>
      <w:r w:rsidRPr="00944804">
        <w:rPr>
          <w:rStyle w:val="StyleUnderline"/>
          <w:rFonts w:ascii="Times New Roman" w:hAnsi="Times New Roman" w:cs="Times New Roman"/>
        </w:rPr>
        <w:t xml:space="preserve"> family will do anything to maintain their grip on their kingdom</w:t>
      </w:r>
      <w:r w:rsidRPr="00944804">
        <w:rPr>
          <w:rFonts w:ascii="Times New Roman" w:hAnsi="Times New Roman" w:cs="Times New Roman"/>
          <w:sz w:val="16"/>
        </w:rPr>
        <w:t xml:space="preserve">, as well as their own personal power, prestige and wealth. </w:t>
      </w:r>
      <w:r w:rsidRPr="00944804">
        <w:rPr>
          <w:rStyle w:val="StyleUnderline"/>
          <w:rFonts w:ascii="Times New Roman" w:hAnsi="Times New Roman" w:cs="Times New Roman"/>
        </w:rPr>
        <w:t xml:space="preserve">If that means selling oil at a loss, so be it. </w:t>
      </w:r>
      <w:r w:rsidRPr="00944804">
        <w:rPr>
          <w:rStyle w:val="Emphasis"/>
          <w:rFonts w:ascii="Times New Roman" w:hAnsi="Times New Roman" w:cs="Times New Roman"/>
        </w:rPr>
        <w:t>The kingdom has NO other source of income and NO other choice. If Saudi Arabia were to feel a genuine threat, it could open the spigot and flood the market</w:t>
      </w:r>
      <w:r w:rsidRPr="00944804">
        <w:rPr>
          <w:rFonts w:ascii="Times New Roman" w:hAnsi="Times New Roman" w:cs="Times New Roman"/>
          <w:sz w:val="16"/>
        </w:rPr>
        <w:t xml:space="preserve">… literally. </w:t>
      </w:r>
      <w:r w:rsidRPr="00944804">
        <w:rPr>
          <w:rStyle w:val="StyleUnderline"/>
          <w:rFonts w:ascii="Times New Roman" w:hAnsi="Times New Roman" w:cs="Times New Roman"/>
        </w:rPr>
        <w:t>The other OPEC members would follow suit, as most are in the same boat as Saudi Arabia – with no other source of revenue and leaderships that are dependent on the largesse from oil sales</w:t>
      </w:r>
      <w:r w:rsidRPr="00944804">
        <w:rPr>
          <w:rFonts w:ascii="Times New Roman" w:hAnsi="Times New Roman" w:cs="Times New Roman"/>
          <w:sz w:val="16"/>
        </w:rPr>
        <w:t xml:space="preserve">. And if you want to get an idea of what can happen in an industry </w:t>
      </w:r>
      <w:r w:rsidRPr="00944804">
        <w:rPr>
          <w:rStyle w:val="StyleUnderline"/>
          <w:rFonts w:ascii="Times New Roman" w:hAnsi="Times New Roman" w:cs="Times New Roman"/>
        </w:rPr>
        <w:t>when supply increases faster than demand, or when prices plunge by more than half</w:t>
      </w:r>
      <w:r w:rsidRPr="00944804">
        <w:rPr>
          <w:rFonts w:ascii="Times New Roman" w:hAnsi="Times New Roman" w:cs="Times New Roman"/>
          <w:sz w:val="16"/>
        </w:rPr>
        <w:t xml:space="preserve">, just look at what happened to natural gas prices over the past decade. </w:t>
      </w:r>
      <w:r w:rsidRPr="00944804">
        <w:rPr>
          <w:rStyle w:val="StyleUnderline"/>
          <w:rFonts w:ascii="Times New Roman" w:hAnsi="Times New Roman" w:cs="Times New Roman"/>
        </w:rPr>
        <w:t>Wells sit idle and companies cut back production</w:t>
      </w:r>
      <w:r w:rsidRPr="00944804">
        <w:rPr>
          <w:rFonts w:ascii="Times New Roman" w:hAnsi="Times New Roman" w:cs="Times New Roman"/>
          <w:sz w:val="16"/>
        </w:rPr>
        <w:t xml:space="preserve">. So while oil may be trading at $106 per barrel today, it could just as easily be trading at half that price a few years from now, </w:t>
      </w:r>
      <w:r w:rsidRPr="00944804">
        <w:rPr>
          <w:rStyle w:val="StyleUnderline"/>
          <w:rFonts w:ascii="Times New Roman" w:hAnsi="Times New Roman" w:cs="Times New Roman"/>
        </w:rPr>
        <w:t xml:space="preserve">and that’s not even counting the increasing downward pressure from alternative energy sources like natural gas. </w:t>
      </w:r>
      <w:r w:rsidRPr="00944804">
        <w:rPr>
          <w:rStyle w:val="Emphasis"/>
          <w:rFonts w:ascii="Times New Roman" w:hAnsi="Times New Roman" w:cs="Times New Roman"/>
        </w:rPr>
        <w:t>And that would deal a serious blow to the dream of U.S. energy independence</w:t>
      </w:r>
      <w:r w:rsidRPr="00944804">
        <w:rPr>
          <w:rFonts w:ascii="Times New Roman" w:hAnsi="Times New Roman" w:cs="Times New Roman"/>
          <w:sz w:val="16"/>
        </w:rPr>
        <w:t>.</w:t>
      </w:r>
    </w:p>
    <w:p w:rsidR="006F2FA5" w:rsidRPr="00944804" w:rsidRDefault="006F2FA5" w:rsidP="006F2FA5">
      <w:pPr>
        <w:pStyle w:val="Heading3"/>
        <w:rPr>
          <w:rStyle w:val="Style13ptBold"/>
          <w:rFonts w:ascii="Times New Roman" w:hAnsi="Times New Roman" w:cs="Times New Roman"/>
          <w:b/>
          <w:bCs w:val="0"/>
          <w:sz w:val="32"/>
        </w:rPr>
      </w:pPr>
      <w:r w:rsidRPr="00944804">
        <w:rPr>
          <w:rStyle w:val="Style13ptBold"/>
          <w:rFonts w:ascii="Times New Roman" w:hAnsi="Times New Roman" w:cs="Times New Roman"/>
          <w:b/>
          <w:bCs w:val="0"/>
          <w:sz w:val="32"/>
        </w:rPr>
        <w:lastRenderedPageBreak/>
        <w:t>Oil—Drilling Links</w:t>
      </w:r>
    </w:p>
    <w:p w:rsidR="006F2FA5" w:rsidRPr="00944804" w:rsidRDefault="006F2FA5" w:rsidP="006F2FA5">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Arabia floods the market in response to increased US drilling</w:t>
      </w:r>
    </w:p>
    <w:p w:rsidR="006F2FA5" w:rsidRPr="00944804" w:rsidRDefault="006F2FA5" w:rsidP="006F2FA5">
      <w:pPr>
        <w:rPr>
          <w:rStyle w:val="Style13ptBold"/>
          <w:rFonts w:ascii="Times New Roman" w:hAnsi="Times New Roman" w:cs="Times New Roman"/>
          <w:b w:val="0"/>
          <w:sz w:val="16"/>
        </w:rPr>
      </w:pPr>
      <w:r w:rsidRPr="00944804">
        <w:rPr>
          <w:rStyle w:val="Style13ptBold"/>
          <w:rFonts w:ascii="Times New Roman" w:hAnsi="Times New Roman" w:cs="Times New Roman"/>
        </w:rPr>
        <w:t>Stafford,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(James Stafford, OilPrice Editor citing Chris Faulkner (CEO of Breitling Energy Companies - a key player in Bakken with a penchant for leading the new technology charge), “Will Saudi Arabia Allow the U.S. Oil Boom? Interview with Chris Faulkner”, OilPrice, 05/30/2014, http://oilprice.com/Interviews/Will-Saudi-Arabia-Allow-the-U.S.-Oil-Boom-Interview-with-Chris-Faulkner.html)</w:t>
      </w:r>
    </w:p>
    <w:p w:rsidR="006F2FA5" w:rsidRPr="00944804" w:rsidRDefault="006F2FA5" w:rsidP="006F2FA5">
      <w:pPr>
        <w:rPr>
          <w:rStyle w:val="Style13ptBold"/>
          <w:rFonts w:ascii="Times New Roman" w:hAnsi="Times New Roman" w:cs="Times New Roman"/>
          <w:b w:val="0"/>
          <w:bCs w:val="0"/>
          <w:sz w:val="16"/>
        </w:rPr>
      </w:pPr>
      <w:r w:rsidRPr="00944804">
        <w:rPr>
          <w:rStyle w:val="Style13ptBold"/>
          <w:rFonts w:ascii="Times New Roman" w:hAnsi="Times New Roman" w:cs="Times New Roman"/>
          <w:b w:val="0"/>
          <w:bCs w:val="0"/>
          <w:sz w:val="16"/>
        </w:rPr>
        <w:t xml:space="preserve">Oilprice.com: Can the US really compete with Saudi Arabia in terms of production? Chris Faulkner: Sure, just as long as the Saudis will allow it. Don’t forget </w:t>
      </w:r>
      <w:r w:rsidRPr="00944804">
        <w:rPr>
          <w:rStyle w:val="StyleUnderline"/>
          <w:rFonts w:ascii="Times New Roman" w:hAnsi="Times New Roman" w:cs="Times New Roman"/>
        </w:rPr>
        <w:t>the Kingdom is still the world’s swing supplier</w:t>
      </w:r>
      <w:r w:rsidRPr="00944804">
        <w:rPr>
          <w:rStyle w:val="Style13ptBold"/>
          <w:rFonts w:ascii="Times New Roman" w:hAnsi="Times New Roman" w:cs="Times New Roman"/>
          <w:b w:val="0"/>
          <w:bCs w:val="0"/>
          <w:sz w:val="16"/>
        </w:rPr>
        <w:t>, a role it’s held since the late 1970s. It’s important to remember that th</w:t>
      </w:r>
      <w:r w:rsidRPr="00944804">
        <w:rPr>
          <w:rStyle w:val="StyleUnderline"/>
          <w:rFonts w:ascii="Times New Roman" w:hAnsi="Times New Roman" w:cs="Times New Roman"/>
        </w:rPr>
        <w:t>e Saudis not only have the largest proved reserves of oil, it’s also the largest repository—by far—of low-cost oil reserves</w:t>
      </w:r>
      <w:r w:rsidRPr="00944804">
        <w:rPr>
          <w:rStyle w:val="Style13ptBold"/>
          <w:rFonts w:ascii="Times New Roman" w:hAnsi="Times New Roman" w:cs="Times New Roman"/>
          <w:b w:val="0"/>
          <w:bCs w:val="0"/>
          <w:sz w:val="16"/>
        </w:rPr>
        <w:t xml:space="preserve">. Much of Canada’s oil sands and </w:t>
      </w:r>
      <w:r w:rsidRPr="00944804">
        <w:rPr>
          <w:rStyle w:val="StyleUnderline"/>
          <w:rFonts w:ascii="Times New Roman" w:hAnsi="Times New Roman" w:cs="Times New Roman"/>
        </w:rPr>
        <w:t>US tight oil requires $75 per barrel</w:t>
      </w:r>
      <w:r w:rsidRPr="00944804">
        <w:rPr>
          <w:rStyle w:val="Style13ptBold"/>
          <w:rFonts w:ascii="Times New Roman" w:hAnsi="Times New Roman" w:cs="Times New Roman"/>
          <w:b w:val="0"/>
          <w:bCs w:val="0"/>
          <w:sz w:val="16"/>
        </w:rPr>
        <w:t xml:space="preserve"> or more </w:t>
      </w:r>
      <w:r w:rsidRPr="00944804">
        <w:rPr>
          <w:rStyle w:val="StyleUnderline"/>
          <w:rFonts w:ascii="Times New Roman" w:hAnsi="Times New Roman" w:cs="Times New Roman"/>
        </w:rPr>
        <w:t>to be economically viable</w:t>
      </w:r>
      <w:r w:rsidRPr="00944804">
        <w:rPr>
          <w:rStyle w:val="Style13ptBold"/>
          <w:rFonts w:ascii="Times New Roman" w:hAnsi="Times New Roman" w:cs="Times New Roman"/>
          <w:b w:val="0"/>
          <w:bCs w:val="0"/>
          <w:sz w:val="16"/>
        </w:rPr>
        <w:t xml:space="preserve">. Saudi Arabia also needs $75 per barrel, but that’s to support its current domestic budget. </w:t>
      </w:r>
      <w:r w:rsidRPr="00944804">
        <w:rPr>
          <w:rStyle w:val="StyleUnderline"/>
          <w:rFonts w:ascii="Times New Roman" w:hAnsi="Times New Roman" w:cs="Times New Roman"/>
        </w:rPr>
        <w:t>The Kingdom’s lifting costs are</w:t>
      </w:r>
      <w:r w:rsidRPr="00944804">
        <w:rPr>
          <w:rStyle w:val="Style13ptBold"/>
          <w:rFonts w:ascii="Times New Roman" w:hAnsi="Times New Roman" w:cs="Times New Roman"/>
          <w:b w:val="0"/>
          <w:bCs w:val="0"/>
          <w:sz w:val="16"/>
        </w:rPr>
        <w:t xml:space="preserve"> somewhere around </w:t>
      </w:r>
      <w:r w:rsidRPr="00944804">
        <w:rPr>
          <w:rStyle w:val="StyleUnderline"/>
          <w:rFonts w:ascii="Times New Roman" w:hAnsi="Times New Roman" w:cs="Times New Roman"/>
        </w:rPr>
        <w:t>$5</w:t>
      </w:r>
      <w:r w:rsidRPr="00944804">
        <w:rPr>
          <w:rStyle w:val="Style13ptBold"/>
          <w:rFonts w:ascii="Times New Roman" w:hAnsi="Times New Roman" w:cs="Times New Roman"/>
          <w:b w:val="0"/>
          <w:bCs w:val="0"/>
          <w:sz w:val="16"/>
        </w:rPr>
        <w:t xml:space="preserve"> at last report. So </w:t>
      </w:r>
      <w:r w:rsidRPr="00944804">
        <w:rPr>
          <w:rStyle w:val="Emphasis"/>
          <w:rFonts w:ascii="Times New Roman" w:hAnsi="Times New Roman" w:cs="Times New Roman"/>
        </w:rPr>
        <w:t>Saudi Arabia could easily flood the market</w:t>
      </w:r>
      <w:r w:rsidRPr="00944804">
        <w:rPr>
          <w:rStyle w:val="StyleUnderline"/>
          <w:rFonts w:ascii="Times New Roman" w:hAnsi="Times New Roman" w:cs="Times New Roman"/>
        </w:rPr>
        <w:t>,</w:t>
      </w:r>
      <w:r w:rsidRPr="00944804">
        <w:rPr>
          <w:rStyle w:val="Style13ptBold"/>
          <w:rFonts w:ascii="Times New Roman" w:hAnsi="Times New Roman" w:cs="Times New Roman"/>
          <w:b w:val="0"/>
          <w:bCs w:val="0"/>
          <w:sz w:val="16"/>
        </w:rPr>
        <w:t xml:space="preserve"> as it did in the early ‘80s</w:t>
      </w:r>
      <w:r w:rsidRPr="00944804">
        <w:rPr>
          <w:rStyle w:val="Emphasis"/>
          <w:rFonts w:ascii="Times New Roman" w:hAnsi="Times New Roman" w:cs="Times New Roman"/>
        </w:rPr>
        <w:t>, if it lost too much market share, dropping oil prices to $50 or less, and US drilling and production would collapse</w:t>
      </w:r>
      <w:r w:rsidRPr="00944804">
        <w:rPr>
          <w:rStyle w:val="Style13ptBold"/>
          <w:rFonts w:ascii="Times New Roman" w:hAnsi="Times New Roman" w:cs="Times New Roman"/>
          <w:b w:val="0"/>
          <w:bCs w:val="0"/>
          <w:sz w:val="16"/>
        </w:rPr>
        <w:t>. Ideally, growing demand from China and other Asian markets will help sustain Saudi production levels and oil prices even as the Americas become self-sufficient in oil.</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Renewables—Generic Links</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That means Saudi Arabia will flood the market with cheap oil to drive out green energy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Malik et. al, 2009</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(Khaleel Malik- Senior Lecturer in Technology Management and Innovation. Innovation, Management an Research, Manchester Business School; Yasser Al-Saleh-awarded a PhD from the Manchester Institute of Innovation Research (University of Manchester) for his novel examination of the emergence of clean-tech industries using an innovation system perspective. Yasser comes from an engineering background and has previously worked in the oil industry (Saudi Aramco). He received his MSc(Eng) with Distinction from Leeds University (UK) and has completed his BSc(Hons) degree in Southampton (UK) with First Class Honours; Paul Upham- Senior University Research Fellow at Sustainability Research Institute and Centre for Integrated Energy Research, University of Leeds &amp; Visiting Professor, Climate and Energy at Finnish Environment Institute, Senior Research Fellow at Tyndall Centre for Climate Change Research, “Renewable Energy Scenariosfor the Kingdom of Saudi Arabia”, Tyndall Centre for Climate Change Research, 05/03/2009, http://www.academia.edu/197791/Renewable_energy_scenarios_for_major_oil-producing_nations_The_case_of_Saudi_Arabia)</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In a world of abundant oil reserves, </w:t>
      </w:r>
      <w:r w:rsidRPr="00944804">
        <w:rPr>
          <w:rStyle w:val="StyleUnderline"/>
          <w:rFonts w:ascii="Times New Roman" w:hAnsi="Times New Roman" w:cs="Times New Roman"/>
        </w:rPr>
        <w:t xml:space="preserve">Saudi Arabia - as a major oil-producer </w:t>
      </w:r>
      <w:r w:rsidRPr="00944804">
        <w:rPr>
          <w:rFonts w:ascii="Times New Roman" w:hAnsi="Times New Roman" w:cs="Times New Roman"/>
          <w:sz w:val="16"/>
        </w:rPr>
        <w:t xml:space="preserve">with the greatest spare production capacity - </w:t>
      </w:r>
      <w:r w:rsidRPr="00944804">
        <w:rPr>
          <w:rStyle w:val="StyleUnderline"/>
          <w:rFonts w:ascii="Times New Roman" w:hAnsi="Times New Roman" w:cs="Times New Roman"/>
        </w:rPr>
        <w:t>could choose to maximise its oil production and</w:t>
      </w:r>
      <w:r w:rsidRPr="00944804">
        <w:rPr>
          <w:rFonts w:ascii="Times New Roman" w:hAnsi="Times New Roman" w:cs="Times New Roman"/>
          <w:sz w:val="16"/>
        </w:rPr>
        <w:t xml:space="preserve"> perhaps </w:t>
      </w:r>
      <w:r w:rsidRPr="00944804">
        <w:rPr>
          <w:rStyle w:val="StyleUnderline"/>
          <w:rFonts w:ascii="Times New Roman" w:hAnsi="Times New Roman" w:cs="Times New Roman"/>
        </w:rPr>
        <w:t xml:space="preserve">further expand its operations </w:t>
      </w:r>
      <w:r w:rsidRPr="00944804">
        <w:rPr>
          <w:rFonts w:ascii="Times New Roman" w:hAnsi="Times New Roman" w:cs="Times New Roman"/>
          <w:sz w:val="16"/>
        </w:rPr>
        <w:t xml:space="preserve">in the Far East in order </w:t>
      </w:r>
      <w:r w:rsidRPr="00944804">
        <w:rPr>
          <w:rStyle w:val="StyleUnderline"/>
          <w:rFonts w:ascii="Times New Roman" w:hAnsi="Times New Roman" w:cs="Times New Roman"/>
        </w:rPr>
        <w:t>to achieve a maximum market share and ultimately become the world’s unsurpassed supplier. As a result of the adoption of a sustained ‘market flooding’ strategy, oil prices could gradually drop down</w:t>
      </w:r>
      <w:r w:rsidRPr="00944804">
        <w:rPr>
          <w:rFonts w:ascii="Times New Roman" w:hAnsi="Times New Roman" w:cs="Times New Roman"/>
          <w:sz w:val="16"/>
        </w:rPr>
        <w:t xml:space="preserve"> to as low as $10 per barrel. </w:t>
      </w:r>
      <w:r w:rsidRPr="00944804">
        <w:rPr>
          <w:rStyle w:val="StyleUnderline"/>
          <w:rFonts w:ascii="Times New Roman" w:hAnsi="Times New Roman" w:cs="Times New Roman"/>
        </w:rPr>
        <w:t>This low price may</w:t>
      </w:r>
      <w:r w:rsidRPr="00944804">
        <w:rPr>
          <w:rFonts w:ascii="Times New Roman" w:hAnsi="Times New Roman" w:cs="Times New Roman"/>
          <w:sz w:val="16"/>
        </w:rPr>
        <w:t xml:space="preserve">, however, </w:t>
      </w:r>
      <w:r w:rsidRPr="00944804">
        <w:rPr>
          <w:rStyle w:val="StyleUnderline"/>
          <w:rFonts w:ascii="Times New Roman" w:hAnsi="Times New Roman" w:cs="Times New Roman"/>
        </w:rPr>
        <w:t>guarantee the maintenance of reasonable revenue to Saudi Arabia, whose production costs are very low</w:t>
      </w:r>
      <w:r w:rsidRPr="00944804">
        <w:rPr>
          <w:rFonts w:ascii="Times New Roman" w:hAnsi="Times New Roman" w:cs="Times New Roman"/>
          <w:sz w:val="16"/>
        </w:rPr>
        <w:t xml:space="preserve"> (according to some unofficial estimates perhaps as low as $1.5 per barrel at present</w:t>
      </w:r>
      <w:r w:rsidRPr="00944804">
        <w:rPr>
          <w:rStyle w:val="StyleUnderline"/>
          <w:rFonts w:ascii="Times New Roman" w:hAnsi="Times New Roman" w:cs="Times New Roman"/>
        </w:rPr>
        <w:t>). Such an aggressive approach</w:t>
      </w:r>
      <w:r w:rsidRPr="00944804">
        <w:rPr>
          <w:rFonts w:ascii="Times New Roman" w:hAnsi="Times New Roman" w:cs="Times New Roman"/>
          <w:sz w:val="16"/>
        </w:rPr>
        <w:t xml:space="preserve"> - although regarded by a few panellists as beingsomewhat technically difficult - </w:t>
      </w:r>
      <w:r w:rsidRPr="00944804">
        <w:rPr>
          <w:rStyle w:val="StyleUnderline"/>
          <w:rFonts w:ascii="Times New Roman" w:hAnsi="Times New Roman" w:cs="Times New Roman"/>
        </w:rPr>
        <w:t>would result in</w:t>
      </w:r>
      <w:r w:rsidRPr="00944804">
        <w:rPr>
          <w:rFonts w:ascii="Times New Roman" w:hAnsi="Times New Roman" w:cs="Times New Roman"/>
          <w:sz w:val="16"/>
        </w:rPr>
        <w:t xml:space="preserve"> driving other ‘high-cost’ oil-producers(including many OPEC members) from the market, as well as </w:t>
      </w:r>
      <w:r w:rsidRPr="00944804">
        <w:rPr>
          <w:rStyle w:val="Emphasis"/>
          <w:rFonts w:ascii="Times New Roman" w:hAnsi="Times New Roman" w:cs="Times New Roman"/>
        </w:rPr>
        <w:t>demolishing much of the global interest and research into alternative energy means (including renewables</w:t>
      </w:r>
      <w:r w:rsidRPr="00944804">
        <w:rPr>
          <w:rFonts w:ascii="Times New Roman" w:hAnsi="Times New Roman" w:cs="Times New Roman"/>
          <w:sz w:val="16"/>
        </w:rPr>
        <w:t>).</w:t>
      </w:r>
    </w:p>
    <w:p w:rsidR="00F31D52" w:rsidRPr="00944804" w:rsidRDefault="00F31D52" w:rsidP="00F31D52">
      <w:pPr>
        <w:pStyle w:val="Heading3"/>
        <w:rPr>
          <w:rFonts w:ascii="Times New Roman" w:eastAsia="Times New Roman" w:hAnsi="Times New Roman" w:cs="Times New Roman"/>
        </w:rPr>
      </w:pPr>
      <w:r w:rsidRPr="00944804">
        <w:rPr>
          <w:rFonts w:ascii="Times New Roman" w:eastAsia="Times New Roman" w:hAnsi="Times New Roman" w:cs="Times New Roman"/>
        </w:rPr>
        <w:lastRenderedPageBreak/>
        <w:t>Natural Gas—Russia Generic Links</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Threat to Russian natural gas causes them to flood the market- empirics prove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Tsereteli, 2007</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(Mamuka Tsereteli, Executive Director of the America-Georgia Business Council. He also teaches at George Washington and American Universities in Washington D.C., “BUILDING A BLACK SEA/CASPIAN NATURAL GAS BRIDGE: CHALLENGES AND OPPORTUNITIES”, The Central Asia-Caucasus Analyst, 01/27/2007, http://www.cacianalyst.org/publications/analytical-articles/item/11313-analytical-articles-caci-analyst-2007-1-24-art-11313.html)</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BACKGROUND: </w:t>
      </w:r>
      <w:r w:rsidRPr="00944804">
        <w:rPr>
          <w:rStyle w:val="StyleUnderline"/>
          <w:rFonts w:ascii="Times New Roman" w:hAnsi="Times New Roman" w:cs="Times New Roman"/>
        </w:rPr>
        <w:t xml:space="preserve">After gaining full control over Armeniaâ€™s pipeline network and the Moldovan distribution network, </w:t>
      </w:r>
      <w:r w:rsidRPr="00944804">
        <w:rPr>
          <w:rFonts w:ascii="Times New Roman" w:hAnsi="Times New Roman" w:cs="Times New Roman"/>
          <w:sz w:val="16"/>
        </w:rPr>
        <w:t>as well as partial control over the Belarusian transit pipelines, Russiaâ€™s State-controlled gas monopoly, Gazprom</w:t>
      </w:r>
      <w:r w:rsidRPr="00944804">
        <w:rPr>
          <w:rStyle w:val="StyleUnderline"/>
          <w:rFonts w:ascii="Times New Roman" w:hAnsi="Times New Roman" w:cs="Times New Roman"/>
        </w:rPr>
        <w:t>, is getting closer to its ultimate goal to control all pipelines connecting the former Soviet Unionâ€™s states</w:t>
      </w:r>
      <w:r w:rsidRPr="00944804">
        <w:rPr>
          <w:rFonts w:ascii="Times New Roman" w:hAnsi="Times New Roman" w:cs="Times New Roman"/>
          <w:sz w:val="16"/>
        </w:rPr>
        <w:t xml:space="preserve"> to other markets and potential suppliers. The same strategy is now being applied to Europe. Russia is the primary source for imported natural gas in most European states, and its role is set to increase in next decade, despite a potential shortage of the gas on the domestic market. In order to secure supplies, in recent months the leading European states and their government-supported energy companies â€“ a frequently underestimated force in European energy politics â€“ concluded bilateral deals with Russiaâ€™s Gazprom on long-term energy supplies. The deal between the Russian and French gas monopolies, Gazprom and Gaz de France (GdF) on the supply of Russian gas is the latest in a row of bilateral deals between Gazprom and major European consumer states. The deal establishes Gazpromâ€™s strong position in a major market and guarantees GdF sizeable supplies of gas for 24 years in return for giving the Russian company a slice of the French distribution market. Earlier, Gazprom concluded similar deals with German and Italian companies. These bilateral agreements weakened potential for EUâ€™s common strategy towards Russian energy, and regarding energy security in general. On the contrary, it strengthened Gazpromâ€™s position tremendously. </w:t>
      </w:r>
      <w:r w:rsidRPr="00944804">
        <w:rPr>
          <w:rStyle w:val="StyleUnderline"/>
          <w:rFonts w:ascii="Times New Roman" w:hAnsi="Times New Roman" w:cs="Times New Roman"/>
        </w:rPr>
        <w:t xml:space="preserve">Gazprom has very clear strategy: to obtain strong dominance over natural gas supply and distribution networks </w:t>
      </w:r>
      <w:r w:rsidRPr="00944804">
        <w:rPr>
          <w:rFonts w:ascii="Times New Roman" w:hAnsi="Times New Roman" w:cs="Times New Roman"/>
          <w:sz w:val="16"/>
        </w:rPr>
        <w:t xml:space="preserve">in Europe. </w:t>
      </w:r>
      <w:r w:rsidRPr="00944804">
        <w:rPr>
          <w:rStyle w:val="StyleUnderline"/>
          <w:rFonts w:ascii="Times New Roman" w:hAnsi="Times New Roman" w:cs="Times New Roman"/>
        </w:rPr>
        <w:t>So far, implementation of this strategy is brilliant.</w:t>
      </w:r>
      <w:r w:rsidRPr="00944804">
        <w:rPr>
          <w:rFonts w:ascii="Times New Roman" w:hAnsi="Times New Roman" w:cs="Times New Roman"/>
          <w:sz w:val="16"/>
        </w:rPr>
        <w:t xml:space="preserve"> </w:t>
      </w:r>
      <w:r w:rsidRPr="00944804">
        <w:rPr>
          <w:rStyle w:val="StyleUnderline"/>
          <w:rFonts w:ascii="Times New Roman" w:hAnsi="Times New Roman" w:cs="Times New Roman"/>
        </w:rPr>
        <w:t>By obtaining control over the transit infrastructure in transit countries</w:t>
      </w:r>
      <w:r w:rsidRPr="00944804">
        <w:rPr>
          <w:rFonts w:ascii="Times New Roman" w:hAnsi="Times New Roman" w:cs="Times New Roman"/>
          <w:sz w:val="16"/>
        </w:rPr>
        <w:t xml:space="preserve">, </w:t>
      </w:r>
      <w:r w:rsidRPr="00944804">
        <w:rPr>
          <w:rStyle w:val="StyleUnderline"/>
          <w:rFonts w:ascii="Times New Roman" w:hAnsi="Times New Roman" w:cs="Times New Roman"/>
        </w:rPr>
        <w:t>Russia limits access to markets for other potential suppliers,</w:t>
      </w:r>
      <w:r w:rsidRPr="00944804">
        <w:rPr>
          <w:rFonts w:ascii="Times New Roman" w:hAnsi="Times New Roman" w:cs="Times New Roman"/>
          <w:sz w:val="16"/>
        </w:rPr>
        <w:t xml:space="preserve"> and by obtaining the distribution business, it limits the ability of importing countries to conclude long-term gas purchase agreements with other producers. Without those agreements, the development of new transportation infrastructure is commercially impossible. IMPLICATIONS: </w:t>
      </w:r>
      <w:r w:rsidRPr="00944804">
        <w:rPr>
          <w:rStyle w:val="StyleUnderline"/>
          <w:rFonts w:ascii="Times New Roman" w:hAnsi="Times New Roman" w:cs="Times New Roman"/>
        </w:rPr>
        <w:t>There is enough gas in the neighborhood of Europe</w:t>
      </w:r>
      <w:r w:rsidRPr="00944804">
        <w:rPr>
          <w:rFonts w:ascii="Times New Roman" w:hAnsi="Times New Roman" w:cs="Times New Roman"/>
          <w:sz w:val="16"/>
        </w:rPr>
        <w:t xml:space="preserve">; but the problem is delivery infrastructure. </w:t>
      </w:r>
      <w:r w:rsidRPr="00944804">
        <w:rPr>
          <w:rStyle w:val="StyleUnderline"/>
          <w:rFonts w:ascii="Times New Roman" w:hAnsi="Times New Roman" w:cs="Times New Roman"/>
        </w:rPr>
        <w:t>The particular problem is delivery to Central and Eastern European states, where access</w:t>
      </w:r>
      <w:r w:rsidRPr="00944804">
        <w:rPr>
          <w:rFonts w:ascii="Times New Roman" w:hAnsi="Times New Roman" w:cs="Times New Roman"/>
          <w:sz w:val="16"/>
        </w:rPr>
        <w:t xml:space="preserve"> to gas supplies from Northern Europe, Algeria or Central Asia </w:t>
      </w:r>
      <w:r w:rsidRPr="00944804">
        <w:rPr>
          <w:rStyle w:val="StyleUnderline"/>
          <w:rFonts w:ascii="Times New Roman" w:hAnsi="Times New Roman" w:cs="Times New Roman"/>
        </w:rPr>
        <w:t>is limited. The existing pipeline network connects those states only to Russian gas sources, and</w:t>
      </w:r>
      <w:r w:rsidRPr="00944804">
        <w:rPr>
          <w:rFonts w:ascii="Times New Roman" w:hAnsi="Times New Roman" w:cs="Times New Roman"/>
          <w:sz w:val="16"/>
        </w:rPr>
        <w:t xml:space="preserve"> â€“ </w:t>
      </w:r>
      <w:r w:rsidRPr="00944804">
        <w:rPr>
          <w:rStyle w:val="StyleUnderline"/>
          <w:rFonts w:ascii="Times New Roman" w:hAnsi="Times New Roman" w:cs="Times New Roman"/>
        </w:rPr>
        <w:t xml:space="preserve">only through Gazprom pipelines </w:t>
      </w:r>
      <w:r w:rsidRPr="00944804">
        <w:rPr>
          <w:rFonts w:ascii="Times New Roman" w:hAnsi="Times New Roman" w:cs="Times New Roman"/>
          <w:sz w:val="16"/>
        </w:rPr>
        <w:t xml:space="preserve">â€“ to Central Asian gas. </w:t>
      </w:r>
      <w:r w:rsidRPr="00944804">
        <w:rPr>
          <w:rStyle w:val="StyleUnderline"/>
          <w:rFonts w:ascii="Times New Roman" w:hAnsi="Times New Roman" w:cs="Times New Roman"/>
        </w:rPr>
        <w:t>The potential to get access to Azerbaijani gas through Turkey</w:t>
      </w:r>
      <w:r w:rsidRPr="00944804">
        <w:rPr>
          <w:rFonts w:ascii="Times New Roman" w:hAnsi="Times New Roman" w:cs="Times New Roman"/>
          <w:sz w:val="16"/>
        </w:rPr>
        <w:t xml:space="preserve"> via the so-called Nabucco pipeline, stretching from Turkey to Austriaâ€™s Baumgarten terminal via Bulgaria, Romania and Hungary </w:t>
      </w:r>
      <w:r w:rsidRPr="00944804">
        <w:rPr>
          <w:rStyle w:val="StyleUnderline"/>
          <w:rFonts w:ascii="Times New Roman" w:hAnsi="Times New Roman" w:cs="Times New Roman"/>
        </w:rPr>
        <w:t>is still present</w:t>
      </w:r>
      <w:r w:rsidRPr="00944804">
        <w:rPr>
          <w:rFonts w:ascii="Times New Roman" w:hAnsi="Times New Roman" w:cs="Times New Roman"/>
          <w:sz w:val="16"/>
        </w:rPr>
        <w:t>, although</w:t>
      </w:r>
      <w:r w:rsidRPr="00944804">
        <w:rPr>
          <w:rStyle w:val="StyleUnderline"/>
          <w:rFonts w:ascii="Times New Roman" w:hAnsi="Times New Roman" w:cs="Times New Roman"/>
        </w:rPr>
        <w:t xml:space="preserve"> Russia is trying hard to close the only remaining window for alternative gas by supplying additional volumes to Turkey</w:t>
      </w:r>
      <w:r w:rsidRPr="00944804">
        <w:rPr>
          <w:rFonts w:ascii="Times New Roman" w:hAnsi="Times New Roman" w:cs="Times New Roman"/>
          <w:sz w:val="16"/>
        </w:rPr>
        <w:t xml:space="preserve"> via the Blue Stream pipeline. </w:t>
      </w:r>
      <w:r w:rsidRPr="00944804">
        <w:rPr>
          <w:rStyle w:val="Emphasis"/>
          <w:rFonts w:ascii="Times New Roman" w:hAnsi="Times New Roman" w:cs="Times New Roman"/>
        </w:rPr>
        <w:t xml:space="preserve">This would effectively flood the market, </w:t>
      </w:r>
      <w:r w:rsidRPr="00944804">
        <w:rPr>
          <w:rStyle w:val="StyleUnderline"/>
          <w:rFonts w:ascii="Times New Roman" w:hAnsi="Times New Roman" w:cs="Times New Roman"/>
        </w:rPr>
        <w:t>thus preventing the entry of Caspian gas into the link from Turkey to Austria.</w:t>
      </w:r>
      <w:r w:rsidRPr="00944804">
        <w:rPr>
          <w:rFonts w:ascii="Times New Roman" w:hAnsi="Times New Roman" w:cs="Times New Roman"/>
          <w:sz w:val="16"/>
        </w:rPr>
        <w:t xml:space="preserve"> Despite that effort, the recent history of disruptions in supply, and the rising price of Russian gas elsewhere in the region pushes Central and Eastern European states to seek alternative supplies based on commercially viable solutions. In this context, the development of transportation infrastructure connecting Central Asia to Central Europe is the key to resolving this problem. The aggregate demand of the Central and Eastern European countries for import exceeds 100 billion cubic meters, and may well grow in the future. A long-term purchase agreement with Caspian, in the first place Azerbaijani but in the longer term also Central Asian producers, could initiate the development of the basic infrastructure, which consequently could evolve into a strategic supply line for Eastern Europe. The South Caucasus Pipeline connecting the Azerbaijani Shah-Deniz natural gas field to Turkey via Georgia, and then to South-East and Central Europe, is the key priority. Shah-Deniz will produce up to 30 bcm, a significant amount, but one that could be compounded by Kazakhstani or Turkmenistani resources to generate the volume needed to make large-scale pipeline construction commercially viable. In this sense, the South Caucasus pipeline could be connected to the Georgian Black Sea cost, and then through an underwater pipeline to the western shores of the Black Sea, from where additional inter-connectors could transport gas to Central and Eastern Europe via existing pipeline networks. There are two options to end the pipeline: One in Ukraine, and another in Romania. Both options can co-exist and complement each other. The destinations may look too distant and economically not viable. But the case of the North Stream pipeline may set a positive precedent. North Stream is a planned 1200-kilometre-long off-shore natural gas pipeline stretching through the Baltic Sea, from Vyborg, Russia to Greifswald, Germany. It will have two on-shore connections from Geifswald to the south and west of Germany with a total length of 850 km, and one 917-kilometre-long on-shore connection to bring gas from the Russian system to Vyborg. The commercial viability of the North Stream is not in question for Western European companies, given the significant quantities involved. The undersea pipeline in the Black Sea would be shorter, and requires less additional infrastructure to be connected to markets. Over the years, Azerbaijan and Georgia proved to be a reliable supplier and transit country, respectively, while NATO and EU member Romania could use existing pipeline network to connect natural gas to consumer countries. Technical and environmental challenges also seem much less problematic. A more remote option would be to develop liquefaction facilities on the Georgian Black Sea shore, and to ship LNG to Romania and Bulgaria, where it could be degasified and fed into the pipeline system. A fleet of LNG tankers may build a strong and reliable energy connection between the two shores of the Black Sea. Developing technology and the reduction of infrastructure cost may support this solution. CONCLUSIONS: It would be natural for the EU to lead the process of developing the Caspian-European Natural Gas Bridge. This is a unique chance to show leadership and prove that the EU is capable of securing alternative energy supply for Europe by working with producer, transit and consumer countries. The United States would also benefit from committing resources and assisting countries of Eastern Europe to sign long term supply contracts with Caspian </w:t>
      </w:r>
      <w:r w:rsidRPr="00944804">
        <w:rPr>
          <w:rFonts w:ascii="Times New Roman" w:hAnsi="Times New Roman" w:cs="Times New Roman"/>
          <w:sz w:val="16"/>
        </w:rPr>
        <w:lastRenderedPageBreak/>
        <w:t>producers, which will be the basis for the development of the gas fields and transport infrastructure. This will cement the relationship between the Black Sea/Caspian region and the EU and would help their Euro-Atlantic integration. In case the EU is passive and fails to organize itself to support a Caspian-Black Sea energy bridge, the U.S. may help interested Eastern European states to form a Consortium of Gas Importing States to lead the infrastructure development. AUTHORâ€™S BIO: Mamuka Tsereteli is the Executive Director of the America-Georgia Business Council. He also teaches at George Washington and American Universities in Washington D.C.</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Russia will manipulate the natural gas market to pressure other markets</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 xml:space="preserve">Henley, 03/03/2014 </w:t>
      </w:r>
      <w:r w:rsidRPr="00944804">
        <w:rPr>
          <w:rStyle w:val="Style13ptBold"/>
          <w:rFonts w:ascii="Times New Roman" w:hAnsi="Times New Roman" w:cs="Times New Roman"/>
          <w:b w:val="0"/>
          <w:sz w:val="16"/>
        </w:rPr>
        <w:t>(Jon Henley, The Guardian writer, “Is Europe's gas supply threatened by the Ukraine crisis?”, The Guardian, 03/03/2014, http://www.theguardian.com/world/2014/mar/03/europes-gas-supply-ukraine-crisis-russsia-pipelines)</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Gazprom, which controls nearly one-fifth of the world's gas reserve</w:t>
      </w:r>
      <w:r w:rsidRPr="00944804">
        <w:rPr>
          <w:rFonts w:ascii="Times New Roman" w:hAnsi="Times New Roman" w:cs="Times New Roman"/>
          <w:sz w:val="16"/>
        </w:rPr>
        <w:t xml:space="preserve">s </w:t>
      </w:r>
      <w:r w:rsidRPr="00944804">
        <w:rPr>
          <w:rStyle w:val="StyleUnderline"/>
          <w:rFonts w:ascii="Times New Roman" w:hAnsi="Times New Roman" w:cs="Times New Roman"/>
        </w:rPr>
        <w:t>and</w:t>
      </w:r>
      <w:r w:rsidRPr="00944804">
        <w:rPr>
          <w:rFonts w:ascii="Times New Roman" w:hAnsi="Times New Roman" w:cs="Times New Roman"/>
          <w:sz w:val="16"/>
        </w:rPr>
        <w:t xml:space="preserve"> </w:t>
      </w:r>
      <w:r w:rsidRPr="00944804">
        <w:rPr>
          <w:rStyle w:val="StyleUnderline"/>
          <w:rFonts w:ascii="Times New Roman" w:hAnsi="Times New Roman" w:cs="Times New Roman"/>
        </w:rPr>
        <w:t>supplies more than half of the gas Ukraine uses each year</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insisted the threatened price rise </w:t>
      </w:r>
      <w:r w:rsidRPr="00944804">
        <w:rPr>
          <w:rFonts w:ascii="Times New Roman" w:hAnsi="Times New Roman" w:cs="Times New Roman"/>
          <w:sz w:val="16"/>
        </w:rPr>
        <w:t xml:space="preserve">merely </w:t>
      </w:r>
      <w:r w:rsidRPr="00944804">
        <w:rPr>
          <w:rStyle w:val="StyleUnderline"/>
          <w:rFonts w:ascii="Times New Roman" w:hAnsi="Times New Roman" w:cs="Times New Roman"/>
        </w:rPr>
        <w:t>reflected cash-strapped Ukraine's inability to meet its contractual obligations</w:t>
      </w:r>
      <w:r w:rsidRPr="00944804">
        <w:rPr>
          <w:rFonts w:ascii="Times New Roman" w:hAnsi="Times New Roman" w:cs="Times New Roman"/>
          <w:sz w:val="16"/>
        </w:rPr>
        <w:t xml:space="preserve">. The state-owned company said that Kiev owes it $1.55bn for gas supplied in 2013 and so far in 2014, and shows little evidence of paying up. </w:t>
      </w:r>
      <w:r w:rsidRPr="00944804">
        <w:rPr>
          <w:rStyle w:val="StyleUnderline"/>
          <w:rFonts w:ascii="Times New Roman" w:hAnsi="Times New Roman" w:cs="Times New Roman"/>
        </w:rPr>
        <w:t xml:space="preserve">But this is not the first time Russia has used gas exports to put pressure on its neighbour – and "gas wars" between the two countries tend to be felt far beyond their borders. Russia, </w:t>
      </w:r>
      <w:r w:rsidRPr="00944804">
        <w:rPr>
          <w:rFonts w:ascii="Times New Roman" w:hAnsi="Times New Roman" w:cs="Times New Roman"/>
          <w:sz w:val="16"/>
        </w:rPr>
        <w:t xml:space="preserve">after all, still </w:t>
      </w:r>
      <w:r w:rsidRPr="00944804">
        <w:rPr>
          <w:rStyle w:val="StyleUnderline"/>
          <w:rFonts w:ascii="Times New Roman" w:hAnsi="Times New Roman" w:cs="Times New Roman"/>
        </w:rPr>
        <w:t>supplies around 30% of Europe's gas.</w:t>
      </w:r>
    </w:p>
    <w:p w:rsidR="00F31D52" w:rsidRPr="00944804" w:rsidRDefault="00F31D52" w:rsidP="00F31D52">
      <w:pPr>
        <w:pStyle w:val="Heading2"/>
        <w:rPr>
          <w:rFonts w:ascii="Times New Roman" w:eastAsia="Times New Roman" w:hAnsi="Times New Roman" w:cs="Times New Roman"/>
        </w:rPr>
      </w:pPr>
      <w:r w:rsidRPr="00944804">
        <w:rPr>
          <w:rFonts w:ascii="Times New Roman" w:eastAsia="Times New Roman" w:hAnsi="Times New Roman" w:cs="Times New Roman"/>
        </w:rPr>
        <w:lastRenderedPageBreak/>
        <w:t>Impacts</w:t>
      </w:r>
    </w:p>
    <w:p w:rsidR="00F31D52" w:rsidRPr="00944804" w:rsidRDefault="00F31D52" w:rsidP="00F31D52">
      <w:pPr>
        <w:pStyle w:val="Heading3"/>
        <w:rPr>
          <w:rFonts w:ascii="Times New Roman" w:eastAsia="Times New Roman" w:hAnsi="Times New Roman" w:cs="Times New Roman"/>
        </w:rPr>
      </w:pPr>
      <w:r w:rsidRPr="00944804">
        <w:rPr>
          <w:rFonts w:ascii="Times New Roman" w:eastAsia="Times New Roman" w:hAnsi="Times New Roman" w:cs="Times New Roman"/>
        </w:rPr>
        <w:lastRenderedPageBreak/>
        <w:t>2NC Saudi Collapse Ext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oil prices collapse Saudi Arabia</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Carey, 2012</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(Glenn Carey, Bloomberg Correspondent, “</w:t>
      </w:r>
      <w:r w:rsidRPr="00944804">
        <w:rPr>
          <w:rStyle w:val="Emphasis"/>
          <w:rFonts w:ascii="Times New Roman" w:hAnsi="Times New Roman" w:cs="Times New Roman"/>
        </w:rPr>
        <w:t>The Saudis Need</w:t>
      </w:r>
      <w:r w:rsidRPr="00944804">
        <w:rPr>
          <w:rStyle w:val="Style13ptBold"/>
          <w:rFonts w:ascii="Times New Roman" w:hAnsi="Times New Roman" w:cs="Times New Roman"/>
          <w:b w:val="0"/>
          <w:sz w:val="16"/>
        </w:rPr>
        <w:t xml:space="preserve"> Those </w:t>
      </w:r>
      <w:r w:rsidRPr="00944804">
        <w:rPr>
          <w:rStyle w:val="Emphasis"/>
          <w:rFonts w:ascii="Times New Roman" w:hAnsi="Times New Roman" w:cs="Times New Roman"/>
        </w:rPr>
        <w:t>High Oil Prices</w:t>
      </w:r>
      <w:r w:rsidRPr="00944804">
        <w:rPr>
          <w:rStyle w:val="Style13ptBold"/>
          <w:rFonts w:ascii="Times New Roman" w:hAnsi="Times New Roman" w:cs="Times New Roman"/>
          <w:b w:val="0"/>
          <w:sz w:val="16"/>
        </w:rPr>
        <w:t>”, Bloomberg, 02/23/2012, http://www.businessweek.com/articles/2012-02-23/the-saudis-need-those-high-oil-prices)</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The world last year watched to see if Saudi Arabia would suffer the same instability that swept away other regimes in the Middle East. The question now is whether the world’s largest oil supplier needs to raise prices to sustain ramped-up spending intended to calm its citizens. Higher prices would be bad news for Western governments, which need affordable oil to nurture their economic recoveries</w:t>
      </w:r>
      <w:r w:rsidRPr="00944804">
        <w:rPr>
          <w:rStyle w:val="StyleUnderline"/>
          <w:rFonts w:ascii="Times New Roman" w:hAnsi="Times New Roman" w:cs="Times New Roman"/>
        </w:rPr>
        <w:t>.</w:t>
      </w:r>
      <w:r w:rsidRPr="00944804">
        <w:rPr>
          <w:rStyle w:val="StyleUnderline"/>
          <w:rFonts w:ascii="Times New Roman" w:hAnsi="Times New Roman" w:cs="Times New Roman"/>
          <w:sz w:val="12"/>
          <w:u w:val="none"/>
        </w:rPr>
        <w:t>¶</w:t>
      </w:r>
      <w:r w:rsidRPr="00944804">
        <w:rPr>
          <w:rStyle w:val="StyleUnderline"/>
          <w:rFonts w:ascii="Times New Roman" w:hAnsi="Times New Roman" w:cs="Times New Roman"/>
        </w:rPr>
        <w:t xml:space="preserve"> The Saudis rarely spell out exactly what they are thinking</w:t>
      </w:r>
      <w:r w:rsidRPr="00944804">
        <w:rPr>
          <w:rFonts w:ascii="Times New Roman" w:hAnsi="Times New Roman" w:cs="Times New Roman"/>
          <w:sz w:val="16"/>
        </w:rPr>
        <w:t xml:space="preserve"> on the topic, </w:t>
      </w:r>
      <w:r w:rsidRPr="00944804">
        <w:rPr>
          <w:rStyle w:val="StyleUnderline"/>
          <w:rFonts w:ascii="Times New Roman" w:hAnsi="Times New Roman" w:cs="Times New Roman"/>
        </w:rPr>
        <w:t>but there are signs their strategy has changed, and they are increasingly willing to raise prices.</w:t>
      </w:r>
      <w:r w:rsidRPr="00944804">
        <w:rPr>
          <w:rFonts w:ascii="Times New Roman" w:hAnsi="Times New Roman" w:cs="Times New Roman"/>
          <w:sz w:val="16"/>
        </w:rPr>
        <w:t xml:space="preserve"> Still, they seem not inclined to let prices go sky-high. A year ago Saudi oil minister Ali Al-Naimi said oil at $70 to $80 a barrel was fair. Then on Nov. 21, </w:t>
      </w:r>
      <w:r w:rsidRPr="00944804">
        <w:rPr>
          <w:rStyle w:val="StyleUnderline"/>
          <w:rFonts w:ascii="Times New Roman" w:hAnsi="Times New Roman" w:cs="Times New Roman"/>
        </w:rPr>
        <w:t>Al-Naimi said he was “very happy” with current crude prices</w:t>
      </w:r>
      <w:r w:rsidRPr="00944804">
        <w:rPr>
          <w:rFonts w:ascii="Times New Roman" w:hAnsi="Times New Roman" w:cs="Times New Roman"/>
          <w:sz w:val="16"/>
        </w:rPr>
        <w:t>; on that day oil traded close to $98 a barrel</w:t>
      </w:r>
      <w:r w:rsidRPr="00944804">
        <w:rPr>
          <w:rStyle w:val="StyleUnderline"/>
          <w:rFonts w:ascii="Times New Roman" w:hAnsi="Times New Roman" w:cs="Times New Roman"/>
        </w:rPr>
        <w:t>. Prices are</w:t>
      </w:r>
      <w:r w:rsidRPr="00944804">
        <w:rPr>
          <w:rFonts w:ascii="Times New Roman" w:hAnsi="Times New Roman" w:cs="Times New Roman"/>
          <w:sz w:val="16"/>
        </w:rPr>
        <w:t xml:space="preserve"> now around </w:t>
      </w:r>
      <w:r w:rsidRPr="00944804">
        <w:rPr>
          <w:rStyle w:val="StyleUnderline"/>
          <w:rFonts w:ascii="Times New Roman" w:hAnsi="Times New Roman" w:cs="Times New Roman"/>
        </w:rPr>
        <w:t>$106 a barrel.</w:t>
      </w:r>
      <w:r w:rsidRPr="00944804">
        <w:rPr>
          <w:rStyle w:val="StyleUnderline"/>
          <w:rFonts w:ascii="Times New Roman" w:hAnsi="Times New Roman" w:cs="Times New Roman"/>
          <w:sz w:val="12"/>
          <w:u w:val="none"/>
        </w:rPr>
        <w:t>¶</w:t>
      </w:r>
      <w:r w:rsidRPr="00944804">
        <w:rPr>
          <w:rStyle w:val="StyleUnderline"/>
          <w:rFonts w:ascii="Times New Roman" w:hAnsi="Times New Roman" w:cs="Times New Roman"/>
        </w:rPr>
        <w:t xml:space="preserve"> The evolving price targets have everything to do with the Saudis’ “budget needs”</w:t>
      </w:r>
      <w:r w:rsidRPr="00944804">
        <w:rPr>
          <w:rFonts w:ascii="Times New Roman" w:hAnsi="Times New Roman" w:cs="Times New Roman"/>
          <w:sz w:val="16"/>
        </w:rPr>
        <w:t xml:space="preserve"> in response to the Arab Spring, says Robin Mills, an analyst at Manaar Energy Consulting in Dubai. In February 2011, </w:t>
      </w:r>
      <w:r w:rsidRPr="00944804">
        <w:rPr>
          <w:rStyle w:val="StyleUnderline"/>
          <w:rFonts w:ascii="Times New Roman" w:hAnsi="Times New Roman" w:cs="Times New Roman"/>
        </w:rPr>
        <w:t>King Abdullah</w:t>
      </w:r>
      <w:r w:rsidRPr="00944804">
        <w:rPr>
          <w:rFonts w:ascii="Times New Roman" w:hAnsi="Times New Roman" w:cs="Times New Roman"/>
          <w:sz w:val="16"/>
        </w:rPr>
        <w:t xml:space="preserve"> </w:t>
      </w:r>
      <w:r w:rsidRPr="00944804">
        <w:rPr>
          <w:rStyle w:val="StyleUnderline"/>
          <w:rFonts w:ascii="Times New Roman" w:hAnsi="Times New Roman" w:cs="Times New Roman"/>
        </w:rPr>
        <w:t>returned home</w:t>
      </w:r>
      <w:r w:rsidRPr="00944804">
        <w:rPr>
          <w:rFonts w:ascii="Times New Roman" w:hAnsi="Times New Roman" w:cs="Times New Roman"/>
          <w:sz w:val="16"/>
        </w:rPr>
        <w:t xml:space="preserve"> from medical treatment in the U.S. </w:t>
      </w:r>
      <w:r w:rsidRPr="00944804">
        <w:rPr>
          <w:rStyle w:val="StyleUnderline"/>
          <w:rFonts w:ascii="Times New Roman" w:hAnsi="Times New Roman" w:cs="Times New Roman"/>
        </w:rPr>
        <w:t>to announce a spending plan that would quiet the restive parts of the Saudi population.</w:t>
      </w:r>
      <w:r w:rsidRPr="00944804">
        <w:rPr>
          <w:rFonts w:ascii="Times New Roman" w:hAnsi="Times New Roman" w:cs="Times New Roman"/>
          <w:sz w:val="16"/>
        </w:rPr>
        <w:t xml:space="preserve"> By the end of 2011’s first quarter the kingdom had allocated $130 billion in additional spending to build homes and combat youth unemployment. </w:t>
      </w:r>
      <w:r w:rsidRPr="00944804">
        <w:rPr>
          <w:rStyle w:val="StyleUnderline"/>
          <w:rFonts w:ascii="Times New Roman" w:hAnsi="Times New Roman" w:cs="Times New Roman"/>
        </w:rPr>
        <w:t>Government spending increased 28 percent</w:t>
      </w:r>
      <w:r w:rsidRPr="00944804">
        <w:rPr>
          <w:rFonts w:ascii="Times New Roman" w:hAnsi="Times New Roman" w:cs="Times New Roman"/>
          <w:sz w:val="16"/>
        </w:rPr>
        <w:t xml:space="preserve"> last year </w:t>
      </w:r>
      <w:r w:rsidRPr="00944804">
        <w:rPr>
          <w:rStyle w:val="StyleUnderline"/>
          <w:rFonts w:ascii="Times New Roman" w:hAnsi="Times New Roman" w:cs="Times New Roman"/>
        </w:rPr>
        <w:t>to 804 billion riyals</w:t>
      </w:r>
      <w:r w:rsidRPr="00944804">
        <w:rPr>
          <w:rFonts w:ascii="Times New Roman" w:hAnsi="Times New Roman" w:cs="Times New Roman"/>
          <w:sz w:val="16"/>
        </w:rPr>
        <w:t xml:space="preserve"> ($214 billion), while government revenue surged 51 percent, to 1.1 trillion riyals, according to Ministry of Finance Data.</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Emphasis"/>
          <w:rFonts w:ascii="Times New Roman" w:hAnsi="Times New Roman" w:cs="Times New Roman"/>
        </w:rPr>
        <w:t>The spending has achieved its political purpose: The House of Saud’s eight-decade rule survived unscathed</w:t>
      </w:r>
      <w:r w:rsidRPr="00944804">
        <w:rPr>
          <w:rFonts w:ascii="Times New Roman" w:hAnsi="Times New Roman" w:cs="Times New Roman"/>
          <w:sz w:val="16"/>
        </w:rPr>
        <w:t xml:space="preserve"> </w:t>
      </w:r>
      <w:r w:rsidRPr="00944804">
        <w:rPr>
          <w:rStyle w:val="StyleUnderline"/>
          <w:rFonts w:ascii="Times New Roman" w:hAnsi="Times New Roman" w:cs="Times New Roman"/>
        </w:rPr>
        <w:t>as</w:t>
      </w:r>
      <w:r w:rsidRPr="00944804">
        <w:rPr>
          <w:rFonts w:ascii="Times New Roman" w:hAnsi="Times New Roman" w:cs="Times New Roman"/>
          <w:sz w:val="16"/>
        </w:rPr>
        <w:t xml:space="preserve"> Hosni </w:t>
      </w:r>
      <w:r w:rsidRPr="00944804">
        <w:rPr>
          <w:rStyle w:val="StyleUnderline"/>
          <w:rFonts w:ascii="Times New Roman" w:hAnsi="Times New Roman" w:cs="Times New Roman"/>
        </w:rPr>
        <w:t>Mubarak</w:t>
      </w:r>
      <w:r w:rsidRPr="00944804">
        <w:rPr>
          <w:rFonts w:ascii="Times New Roman" w:hAnsi="Times New Roman" w:cs="Times New Roman"/>
          <w:sz w:val="16"/>
        </w:rPr>
        <w:t xml:space="preserve"> </w:t>
      </w:r>
      <w:r w:rsidRPr="00944804">
        <w:rPr>
          <w:rStyle w:val="StyleUnderline"/>
          <w:rFonts w:ascii="Times New Roman" w:hAnsi="Times New Roman" w:cs="Times New Roman"/>
        </w:rPr>
        <w:t>and</w:t>
      </w:r>
      <w:r w:rsidRPr="00944804">
        <w:rPr>
          <w:rFonts w:ascii="Times New Roman" w:hAnsi="Times New Roman" w:cs="Times New Roman"/>
          <w:sz w:val="16"/>
        </w:rPr>
        <w:t xml:space="preserve"> Muammar </w:t>
      </w:r>
      <w:r w:rsidRPr="00944804">
        <w:rPr>
          <w:rStyle w:val="StyleUnderline"/>
          <w:rFonts w:ascii="Times New Roman" w:hAnsi="Times New Roman" w:cs="Times New Roman"/>
        </w:rPr>
        <w:t>Qaddafi were toppled</w:t>
      </w:r>
      <w:r w:rsidRPr="00944804">
        <w:rPr>
          <w:rFonts w:ascii="Times New Roman" w:hAnsi="Times New Roman" w:cs="Times New Roman"/>
          <w:sz w:val="16"/>
        </w:rPr>
        <w:t xml:space="preserve">, despite sporadic protests </w:t>
      </w:r>
      <w:r w:rsidRPr="00944804">
        <w:rPr>
          <w:rStyle w:val="StyleUnderline"/>
          <w:rFonts w:ascii="Times New Roman" w:hAnsi="Times New Roman" w:cs="Times New Roman"/>
        </w:rPr>
        <w:t>in</w:t>
      </w:r>
      <w:r w:rsidRPr="00944804">
        <w:rPr>
          <w:rFonts w:ascii="Times New Roman" w:hAnsi="Times New Roman" w:cs="Times New Roman"/>
          <w:sz w:val="16"/>
        </w:rPr>
        <w:t xml:space="preserve"> the Shiite areas of </w:t>
      </w:r>
      <w:r w:rsidRPr="00944804">
        <w:rPr>
          <w:rStyle w:val="StyleUnderline"/>
          <w:rFonts w:ascii="Times New Roman" w:hAnsi="Times New Roman" w:cs="Times New Roman"/>
        </w:rPr>
        <w:t>Saudi Arabia’s Eastern Province</w:t>
      </w:r>
      <w:r w:rsidRPr="00944804">
        <w:rPr>
          <w:rFonts w:ascii="Times New Roman" w:hAnsi="Times New Roman" w:cs="Times New Roman"/>
          <w:sz w:val="16"/>
        </w:rPr>
        <w:t>. The Saudi economy expanded 6.8 percent in 2011, central bank data show. Government employees were even awarded two months in bonus pay last year—an act of generosity that cost the government an extra 224 billion riyals over budgeted expenses.</w:t>
      </w:r>
      <w:r w:rsidRPr="00944804">
        <w:rPr>
          <w:rFonts w:ascii="Times New Roman" w:hAnsi="Times New Roman" w:cs="Times New Roman"/>
          <w:sz w:val="12"/>
        </w:rPr>
        <w:t>¶</w:t>
      </w:r>
      <w:r w:rsidRPr="00944804">
        <w:rPr>
          <w:rFonts w:ascii="Times New Roman" w:hAnsi="Times New Roman" w:cs="Times New Roman"/>
          <w:sz w:val="16"/>
        </w:rPr>
        <w:t xml:space="preserve"> </w:t>
      </w:r>
      <w:r w:rsidRPr="00944804">
        <w:rPr>
          <w:rStyle w:val="StyleUnderline"/>
          <w:rFonts w:ascii="Times New Roman" w:hAnsi="Times New Roman" w:cs="Times New Roman"/>
        </w:rPr>
        <w:t>Oil sales make up 80 percent of Saudi government revenue</w:t>
      </w:r>
      <w:r w:rsidRPr="00944804">
        <w:rPr>
          <w:rFonts w:ascii="Times New Roman" w:hAnsi="Times New Roman" w:cs="Times New Roman"/>
          <w:sz w:val="16"/>
        </w:rPr>
        <w:t xml:space="preserve">, says Faisal Hasan, head of research at Kuwait-based Global Investment House. </w:t>
      </w:r>
      <w:r w:rsidRPr="00944804">
        <w:rPr>
          <w:rStyle w:val="StyleUnderline"/>
          <w:rFonts w:ascii="Times New Roman" w:hAnsi="Times New Roman" w:cs="Times New Roman"/>
        </w:rPr>
        <w:t>Two years ago the kingdom needed an oil price per barrel of around $70 in order to pay for its budget without tipping into deficit</w:t>
      </w:r>
      <w:r w:rsidRPr="00944804">
        <w:rPr>
          <w:rFonts w:ascii="Times New Roman" w:hAnsi="Times New Roman" w:cs="Times New Roman"/>
          <w:sz w:val="16"/>
        </w:rPr>
        <w:t xml:space="preserve">. For 2011, the Saudis’ break-even oil price was estimated by the International Monetary Fund to have risen to $80 a barrel, </w:t>
      </w:r>
      <w:r w:rsidRPr="00944804">
        <w:rPr>
          <w:rStyle w:val="StyleUnderline"/>
          <w:rFonts w:ascii="Times New Roman" w:hAnsi="Times New Roman" w:cs="Times New Roman"/>
        </w:rPr>
        <w:t>a figure that will increase to $98 a barrel by 2016. Saudi Arabia will have to keep spending heavily if it is to create</w:t>
      </w:r>
      <w:r w:rsidRPr="00944804">
        <w:rPr>
          <w:rFonts w:ascii="Times New Roman" w:hAnsi="Times New Roman" w:cs="Times New Roman"/>
          <w:sz w:val="16"/>
        </w:rPr>
        <w:t xml:space="preserve"> 3 million </w:t>
      </w:r>
      <w:r w:rsidRPr="00944804">
        <w:rPr>
          <w:rStyle w:val="StyleUnderline"/>
          <w:rFonts w:ascii="Times New Roman" w:hAnsi="Times New Roman" w:cs="Times New Roman"/>
        </w:rPr>
        <w:t>jobs over the</w:t>
      </w:r>
      <w:r w:rsidRPr="00944804">
        <w:rPr>
          <w:rFonts w:ascii="Times New Roman" w:hAnsi="Times New Roman" w:cs="Times New Roman"/>
          <w:sz w:val="16"/>
        </w:rPr>
        <w:t xml:space="preserve"> </w:t>
      </w:r>
      <w:r w:rsidRPr="00944804">
        <w:rPr>
          <w:rStyle w:val="StyleUnderline"/>
          <w:rFonts w:ascii="Times New Roman" w:hAnsi="Times New Roman" w:cs="Times New Roman"/>
        </w:rPr>
        <w:t>next</w:t>
      </w:r>
      <w:r w:rsidRPr="00944804">
        <w:rPr>
          <w:rFonts w:ascii="Times New Roman" w:hAnsi="Times New Roman" w:cs="Times New Roman"/>
          <w:sz w:val="16"/>
        </w:rPr>
        <w:t xml:space="preserve"> three </w:t>
      </w:r>
      <w:r w:rsidRPr="00944804">
        <w:rPr>
          <w:rStyle w:val="StyleUnderline"/>
          <w:rFonts w:ascii="Times New Roman" w:hAnsi="Times New Roman" w:cs="Times New Roman"/>
        </w:rPr>
        <w:t>years</w:t>
      </w:r>
      <w:r w:rsidRPr="00944804">
        <w:rPr>
          <w:rFonts w:ascii="Times New Roman" w:hAnsi="Times New Roman" w:cs="Times New Roman"/>
          <w:sz w:val="16"/>
        </w:rPr>
        <w:t>, King Abdullah’s stated goal. The Saudis are spending on defense too: the U.S. has agreed to sell the country 84 F-15 fighter jets for $29.4 billion.</w:t>
      </w:r>
      <w:r w:rsidRPr="00944804">
        <w:rPr>
          <w:rFonts w:ascii="Times New Roman" w:hAnsi="Times New Roman" w:cs="Times New Roman"/>
          <w:sz w:val="12"/>
        </w:rPr>
        <w:t>¶</w:t>
      </w:r>
      <w:r w:rsidRPr="00944804">
        <w:rPr>
          <w:rFonts w:ascii="Times New Roman" w:hAnsi="Times New Roman" w:cs="Times New Roman"/>
          <w:sz w:val="16"/>
        </w:rPr>
        <w:t xml:space="preserve"> Raising oil prices too high could backfire. The last global economic crisis caused prices to fall from nearly $150 a barrel in July 2008 to less than $40 by the end of that year. The possibility of that happening again has the Saudis trying to keep prices high but not so high they impair global growth. Says Mills, “They don’t want prices to go above $100, and they are above $100 at the moment. Saudi Arabia pretty much is at a record production level and so is Kuwait. And the United Arab Emirates have been increasing too. So the Gulf allies are trying to maintain relative moderate prices.” The Iranians and Venezuelans, members of OPEC but traditional adversaries of the Saudis, have no interest in a lower price. The Saudis have a precarious balancing act to pull off.</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High oil prices now sustain the economy and maintain political stability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Carstenius, 05/05/2014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(Victor Carstenius, Country Policy Advisor at EKN, “Country Risk Analysis: Saudi Arabia”, EKN, 05/05/2014, http://www.ekn.se/Global/Landriskanalyser/Mellan%C3%B6stern/Engelska/SaudiarabienMaj2014ExternEngelska.pdf)</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 xml:space="preserve">Saudi Arabia is the world's largest oil exporter and a leading power in OPEC. The oil revenues are vital for the country's development and </w:t>
      </w:r>
      <w:r w:rsidRPr="00944804">
        <w:rPr>
          <w:rFonts w:ascii="Times New Roman" w:hAnsi="Times New Roman" w:cs="Times New Roman"/>
          <w:sz w:val="16"/>
        </w:rPr>
        <w:t xml:space="preserve">a contributing factor to </w:t>
      </w:r>
      <w:r w:rsidRPr="00944804">
        <w:rPr>
          <w:rStyle w:val="StyleUnderline"/>
          <w:rFonts w:ascii="Times New Roman" w:hAnsi="Times New Roman" w:cs="Times New Roman"/>
        </w:rPr>
        <w:t>the royal family's ability to maintain their overall power</w:t>
      </w:r>
      <w:r w:rsidRPr="00944804">
        <w:rPr>
          <w:rFonts w:ascii="Times New Roman" w:hAnsi="Times New Roman" w:cs="Times New Roman"/>
          <w:sz w:val="16"/>
        </w:rPr>
        <w:t xml:space="preserve">. The biggest threats to the ruling royal family are increased destabilisation in neighbouring countries as well as internal fragmentation when power is to be handed over to the younger generation. The kingdom has gradually made reforms for trade and investment, and Saudi Arabia is a major export market for Swedish companies. However, transparency in the political process is weak and reforms need to be more radical. </w:t>
      </w:r>
      <w:r w:rsidRPr="00944804">
        <w:rPr>
          <w:rStyle w:val="StyleUnderline"/>
          <w:rFonts w:ascii="Times New Roman" w:hAnsi="Times New Roman" w:cs="Times New Roman"/>
        </w:rPr>
        <w:t>The country's financial situation is strong</w:t>
      </w:r>
      <w:r w:rsidRPr="00944804">
        <w:rPr>
          <w:rFonts w:ascii="Times New Roman" w:hAnsi="Times New Roman" w:cs="Times New Roman"/>
          <w:sz w:val="16"/>
        </w:rPr>
        <w:t xml:space="preserve">, </w:t>
      </w:r>
      <w:r w:rsidRPr="00944804">
        <w:rPr>
          <w:rStyle w:val="StyleUnderline"/>
          <w:rFonts w:ascii="Times New Roman" w:hAnsi="Times New Roman" w:cs="Times New Roman"/>
        </w:rPr>
        <w:t>with</w:t>
      </w:r>
      <w:r w:rsidRPr="00944804">
        <w:rPr>
          <w:rFonts w:ascii="Times New Roman" w:hAnsi="Times New Roman" w:cs="Times New Roman"/>
          <w:sz w:val="16"/>
        </w:rPr>
        <w:t xml:space="preserve"> </w:t>
      </w:r>
      <w:r w:rsidRPr="00944804">
        <w:rPr>
          <w:rStyle w:val="StyleUnderline"/>
          <w:rFonts w:ascii="Times New Roman" w:hAnsi="Times New Roman" w:cs="Times New Roman"/>
        </w:rPr>
        <w:t>solid growth</w:t>
      </w:r>
      <w:r w:rsidRPr="00944804">
        <w:rPr>
          <w:rFonts w:ascii="Times New Roman" w:hAnsi="Times New Roman" w:cs="Times New Roman"/>
          <w:sz w:val="16"/>
        </w:rPr>
        <w:t>,</w:t>
      </w:r>
      <w:r w:rsidRPr="00944804">
        <w:rPr>
          <w:rStyle w:val="StyleUnderline"/>
          <w:rFonts w:ascii="Times New Roman" w:hAnsi="Times New Roman" w:cs="Times New Roman"/>
        </w:rPr>
        <w:t xml:space="preserve"> low debt and strong revenue streams.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main scenario </w:t>
      </w:r>
      <w:r w:rsidRPr="00944804">
        <w:rPr>
          <w:rFonts w:ascii="Times New Roman" w:hAnsi="Times New Roman" w:cs="Times New Roman"/>
          <w:sz w:val="16"/>
        </w:rPr>
        <w:t>for the coming three to four years</w:t>
      </w:r>
      <w:r w:rsidRPr="00944804">
        <w:rPr>
          <w:rStyle w:val="StyleUnderline"/>
          <w:rFonts w:ascii="Times New Roman" w:hAnsi="Times New Roman" w:cs="Times New Roman"/>
        </w:rPr>
        <w:t xml:space="preserve"> is that </w:t>
      </w:r>
      <w:r w:rsidRPr="00944804">
        <w:rPr>
          <w:rFonts w:ascii="Times New Roman" w:hAnsi="Times New Roman" w:cs="Times New Roman"/>
          <w:sz w:val="16"/>
        </w:rPr>
        <w:t>the</w:t>
      </w:r>
      <w:r w:rsidRPr="00944804">
        <w:rPr>
          <w:rStyle w:val="StyleUnderline"/>
          <w:rFonts w:ascii="Times New Roman" w:hAnsi="Times New Roman" w:cs="Times New Roman"/>
        </w:rPr>
        <w:t xml:space="preserve"> </w:t>
      </w:r>
      <w:r w:rsidRPr="00944804">
        <w:rPr>
          <w:rFonts w:ascii="Times New Roman" w:hAnsi="Times New Roman" w:cs="Times New Roman"/>
          <w:sz w:val="16"/>
        </w:rPr>
        <w:t>current</w:t>
      </w:r>
      <w:r w:rsidRPr="00944804">
        <w:rPr>
          <w:rStyle w:val="StyleUnderline"/>
          <w:rFonts w:ascii="Times New Roman" w:hAnsi="Times New Roman" w:cs="Times New Roman"/>
        </w:rPr>
        <w:t xml:space="preserve"> situation continues with power remaining strongly centralised in the royal family and, thanks to relatively high oil prices, the economic trend remaining stable. </w:t>
      </w:r>
    </w:p>
    <w:p w:rsidR="00F31D52" w:rsidRPr="00944804" w:rsidRDefault="00F31D52" w:rsidP="00F31D52">
      <w:pPr>
        <w:rPr>
          <w:rFonts w:ascii="Times New Roman" w:hAnsi="Times New Roman" w:cs="Times New Roman"/>
        </w:rPr>
      </w:pP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Middle East War Ext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Middle East instability escalates to global nuclear war</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Steinbach, 2009</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(John Steinbach, Israeli policy specialist, “The Israeli Nuclear Weapons Program”, The Emirates Center for Strategic Studies and Research, 2009, http://www.nuclearfiles.org/menu/key-issues/nuclear-weapons/issues/policy/israeli-nuclear-policy/steinbach_israeli_program.pdf)</w:t>
      </w:r>
    </w:p>
    <w:p w:rsidR="00F31D52" w:rsidRPr="00944804" w:rsidRDefault="00F31D52" w:rsidP="00F31D52">
      <w:pPr>
        <w:rPr>
          <w:rStyle w:val="Style13ptBold"/>
          <w:rFonts w:ascii="Times New Roman" w:hAnsi="Times New Roman" w:cs="Times New Roman"/>
          <w:b w:val="0"/>
          <w:sz w:val="16"/>
        </w:rPr>
      </w:pPr>
      <w:r w:rsidRPr="00944804">
        <w:rPr>
          <w:rStyle w:val="StyleUnderline"/>
          <w:rFonts w:ascii="Times New Roman" w:hAnsi="Times New Roman" w:cs="Times New Roman"/>
        </w:rPr>
        <w:t>In the event of</w:t>
      </w:r>
      <w:r w:rsidRPr="00944804">
        <w:rPr>
          <w:rStyle w:val="Style13ptBold"/>
          <w:rFonts w:ascii="Times New Roman" w:hAnsi="Times New Roman" w:cs="Times New Roman"/>
          <w:b w:val="0"/>
          <w:sz w:val="16"/>
        </w:rPr>
        <w:t xml:space="preserve"> </w:t>
      </w:r>
      <w:r w:rsidRPr="00944804">
        <w:rPr>
          <w:rStyle w:val="StyleUnderline"/>
          <w:rFonts w:ascii="Times New Roman" w:hAnsi="Times New Roman" w:cs="Times New Roman"/>
        </w:rPr>
        <w:t>a</w:t>
      </w:r>
      <w:r w:rsidRPr="00944804">
        <w:rPr>
          <w:rStyle w:val="Style13ptBold"/>
          <w:rFonts w:ascii="Times New Roman" w:hAnsi="Times New Roman" w:cs="Times New Roman"/>
          <w:b w:val="0"/>
          <w:sz w:val="16"/>
        </w:rPr>
        <w:t xml:space="preserve"> future </w:t>
      </w:r>
      <w:r w:rsidRPr="00944804">
        <w:rPr>
          <w:rStyle w:val="StyleUnderline"/>
          <w:rFonts w:ascii="Times New Roman" w:hAnsi="Times New Roman" w:cs="Times New Roman"/>
        </w:rPr>
        <w:t xml:space="preserve">Middle Eastern war, the possible Israeli use of nuclear weapons should not be discounted. </w:t>
      </w:r>
      <w:r w:rsidRPr="00944804">
        <w:rPr>
          <w:rStyle w:val="Style13ptBold"/>
          <w:rFonts w:ascii="Times New Roman" w:hAnsi="Times New Roman" w:cs="Times New Roman"/>
          <w:b w:val="0"/>
          <w:sz w:val="16"/>
        </w:rPr>
        <w:t>According to Shahak, 1n Israeli terminology, the launching of missiles on to Israeli territory is regarded as nonconventionaI’ regardless of whether they are equipped with explosives or poison gas.”65 Israeli nuclear doctrine dictates that an unconventional attack requires a nonconventional (nuclear) response; a perhaps unique exception being the Iraqi SCUD attacks during the Gulf War.’66 Seymour Hersh warns, “</w:t>
      </w:r>
      <w:r w:rsidRPr="00944804">
        <w:rPr>
          <w:rStyle w:val="StyleUnderline"/>
          <w:rFonts w:ascii="Times New Roman" w:hAnsi="Times New Roman" w:cs="Times New Roman"/>
        </w:rPr>
        <w:t>Should war break out in the Middle East</w:t>
      </w:r>
      <w:r w:rsidRPr="00944804">
        <w:rPr>
          <w:rStyle w:val="Style13ptBold"/>
          <w:rFonts w:ascii="Times New Roman" w:hAnsi="Times New Roman" w:cs="Times New Roman"/>
          <w:b w:val="0"/>
          <w:sz w:val="16"/>
        </w:rPr>
        <w:t xml:space="preserve"> again, </w:t>
      </w:r>
      <w:r w:rsidRPr="00944804">
        <w:rPr>
          <w:rStyle w:val="StyleUnderline"/>
          <w:rFonts w:ascii="Times New Roman" w:hAnsi="Times New Roman" w:cs="Times New Roman"/>
        </w:rPr>
        <w:t>or should any Arab nation fire missiles against Israel</w:t>
      </w:r>
      <w:r w:rsidRPr="00944804">
        <w:rPr>
          <w:rStyle w:val="Style13ptBold"/>
          <w:rFonts w:ascii="Times New Roman" w:hAnsi="Times New Roman" w:cs="Times New Roman"/>
          <w:b w:val="0"/>
          <w:sz w:val="16"/>
        </w:rPr>
        <w:t xml:space="preserve">, as the Iraqis did, </w:t>
      </w:r>
      <w:r w:rsidRPr="00944804">
        <w:rPr>
          <w:rStyle w:val="Emphasis"/>
          <w:rFonts w:ascii="Times New Roman" w:hAnsi="Times New Roman" w:cs="Times New Roman"/>
        </w:rPr>
        <w:t xml:space="preserve">a nuclear escalation, </w:t>
      </w:r>
      <w:r w:rsidRPr="00944804">
        <w:rPr>
          <w:rStyle w:val="StyleUnderline"/>
          <w:rFonts w:ascii="Times New Roman" w:hAnsi="Times New Roman" w:cs="Times New Roman"/>
        </w:rPr>
        <w:t>once unthinkable except as a last resort</w:t>
      </w:r>
      <w:r w:rsidRPr="00944804">
        <w:rPr>
          <w:rStyle w:val="Emphasis"/>
          <w:rFonts w:ascii="Times New Roman" w:hAnsi="Times New Roman" w:cs="Times New Roman"/>
        </w:rPr>
        <w:t>, would now be a strong probability</w:t>
      </w:r>
      <w:r w:rsidRPr="00944804">
        <w:rPr>
          <w:rStyle w:val="Style13ptBold"/>
          <w:rFonts w:ascii="Times New Roman" w:hAnsi="Times New Roman" w:cs="Times New Roman"/>
          <w:b w:val="0"/>
          <w:sz w:val="16"/>
        </w:rPr>
        <w:t>.”67 Ezer Weizman, former Israeli President, said, “</w:t>
      </w:r>
      <w:r w:rsidRPr="00944804">
        <w:rPr>
          <w:rStyle w:val="StyleUnderline"/>
          <w:rFonts w:ascii="Times New Roman" w:hAnsi="Times New Roman" w:cs="Times New Roman"/>
        </w:rPr>
        <w:t xml:space="preserve">The nuclear issue is gaining momentum [and </w:t>
      </w:r>
      <w:r w:rsidRPr="00944804">
        <w:rPr>
          <w:rStyle w:val="Emphasis"/>
          <w:rFonts w:ascii="Times New Roman" w:hAnsi="Times New Roman" w:cs="Times New Roman"/>
        </w:rPr>
        <w:t>the] next war will not be conventional.</w:t>
      </w:r>
      <w:r w:rsidRPr="00944804">
        <w:rPr>
          <w:rStyle w:val="Style13ptBold"/>
          <w:rFonts w:ascii="Times New Roman" w:hAnsi="Times New Roman" w:cs="Times New Roman"/>
          <w:b w:val="0"/>
          <w:sz w:val="16"/>
        </w:rPr>
        <w:t xml:space="preserve">t6X Jonathan Schell and Martin Sherwin appeal, “Israel and the entire Middle East are approaching a stark existential choice: a nuclear holocaust or a nuclear-free Middle East ... In a desperate effort to assure its local nuclear monopoly, Israel is in danger of courting national ii’69 </w:t>
      </w:r>
      <w:r w:rsidRPr="00944804">
        <w:rPr>
          <w:rStyle w:val="StyleUnderline"/>
          <w:rFonts w:ascii="Times New Roman" w:hAnsi="Times New Roman" w:cs="Times New Roman"/>
        </w:rPr>
        <w:t>The Israeli nuclear arsenal has profound implications for the Middle East</w:t>
      </w:r>
      <w:r w:rsidRPr="00944804">
        <w:rPr>
          <w:rStyle w:val="Style13ptBold"/>
          <w:rFonts w:ascii="Times New Roman" w:hAnsi="Times New Roman" w:cs="Times New Roman"/>
          <w:b w:val="0"/>
          <w:sz w:val="16"/>
        </w:rPr>
        <w:t>, and the global community. Israel Shahak has argued, “</w:t>
      </w:r>
      <w:r w:rsidRPr="00944804">
        <w:rPr>
          <w:rStyle w:val="StyleUnderline"/>
          <w:rFonts w:ascii="Times New Roman" w:hAnsi="Times New Roman" w:cs="Times New Roman"/>
        </w:rPr>
        <w:t>Israel’s insistence on the independent use of its nuclear weapons can be seen as the foundation on which Israeli grand strategy rests.”</w:t>
      </w:r>
      <w:r w:rsidRPr="00944804">
        <w:rPr>
          <w:rStyle w:val="Style13ptBold"/>
          <w:rFonts w:ascii="Times New Roman" w:hAnsi="Times New Roman" w:cs="Times New Roman"/>
          <w:b w:val="0"/>
          <w:sz w:val="16"/>
        </w:rPr>
        <w:t xml:space="preserve">7° According to Seymour Hersh, “the size and sophistication of Israel’s nuclear arsenal allows men such as Ariel Sharon (and Benjamin Netanyahu)’7’ to dream of redrawing the map of the Middle East aided by the implicit threat of nuclear force.”72 General Amnon Shahak-Lipkin, former Israeli Chief of Staff is quoted in the Hebrew language newspaper Maariv; “It is never possible to talk to Iraq about no matter what; it is never possible to talk to Iran about no matter what. Certainly about nuclearization. With Syria we cannot really talk either.” Munya Mardoch, Director of the Israeli Institute for the Development of Weaponry, said in 1994, “The moral and political meaning of nuclear weapons is that states which renounce their use are acquiescing to the status of vassal states. All those states which feel satisfied with possessing conventional weapons alone are fated to become vassal states.”73 Russia — and before it the Soviet Union — has long been an implied target of Israeli nuclear weapons. It is widely reported that the principal purpose of Jonathan Pollard’s spying for Israel was to furnish satellite images of Soviet targets and other super sensitive data relating to US nuclear targeting strategy.’74 According to the widely respected security analyst John Pike, “The USSR (by extension Russia) has always been one of the primary targets of Israel’s nuclear force, as Israeli assumptions hold that no Arab nation would attack Israel without Soviet support.”75 Since it began launching its own spy satellites in 1988, Israel no longer requires US spy secrets. </w:t>
      </w:r>
      <w:r w:rsidRPr="00944804">
        <w:rPr>
          <w:rStyle w:val="StyleUnderline"/>
          <w:rFonts w:ascii="Times New Roman" w:hAnsi="Times New Roman" w:cs="Times New Roman"/>
        </w:rPr>
        <w:t>Israeli nuclear weapons aimed at the Russian heartland seriously complicate disarmament and arms control negotiations and lower the threshold for their actual use.</w:t>
      </w:r>
      <w:r w:rsidRPr="00944804">
        <w:rPr>
          <w:rStyle w:val="Style13ptBold"/>
          <w:rFonts w:ascii="Times New Roman" w:hAnsi="Times New Roman" w:cs="Times New Roman"/>
          <w:b w:val="0"/>
          <w:sz w:val="16"/>
        </w:rPr>
        <w:t xml:space="preserve"> Investigative journalist Mark Gaffney cautions, “... if the familiar pattern [Israel refining its weapons of mass destruction with US complicity] is not reversed soon — for whatever reason — </w:t>
      </w:r>
      <w:r w:rsidRPr="00944804">
        <w:rPr>
          <w:rStyle w:val="Emphasis"/>
          <w:rFonts w:ascii="Times New Roman" w:hAnsi="Times New Roman" w:cs="Times New Roman"/>
        </w:rPr>
        <w:t>the deepening Middle East conflict could trigger a world conflagration.”</w:t>
      </w:r>
      <w:r w:rsidRPr="00944804">
        <w:rPr>
          <w:rStyle w:val="Style13ptBold"/>
          <w:rFonts w:ascii="Times New Roman" w:hAnsi="Times New Roman" w:cs="Times New Roman"/>
          <w:b w:val="0"/>
          <w:sz w:val="16"/>
        </w:rPr>
        <w:t>76</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Russia Impact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oil prices decimate the Russian economy</w:t>
      </w:r>
    </w:p>
    <w:p w:rsidR="00F31D52" w:rsidRPr="00944804" w:rsidRDefault="00F31D52" w:rsidP="00F31D52">
      <w:pPr>
        <w:rPr>
          <w:rStyle w:val="Style13ptBold"/>
          <w:rFonts w:ascii="Times New Roman" w:hAnsi="Times New Roman" w:cs="Times New Roman"/>
          <w:b w:val="0"/>
          <w:sz w:val="14"/>
        </w:rPr>
      </w:pPr>
      <w:r w:rsidRPr="00944804">
        <w:rPr>
          <w:rStyle w:val="Style13ptBold"/>
          <w:rFonts w:ascii="Times New Roman" w:hAnsi="Times New Roman" w:cs="Times New Roman"/>
        </w:rPr>
        <w:t>Burgess, 03/13/2014</w:t>
      </w:r>
      <w:r w:rsidRPr="00944804">
        <w:rPr>
          <w:rStyle w:val="Style13ptBold"/>
          <w:rFonts w:ascii="Times New Roman" w:hAnsi="Times New Roman" w:cs="Times New Roman"/>
          <w:sz w:val="14"/>
        </w:rPr>
        <w:t xml:space="preserve"> </w:t>
      </w:r>
      <w:r w:rsidRPr="00944804">
        <w:rPr>
          <w:rStyle w:val="Style13ptBold"/>
          <w:rFonts w:ascii="Times New Roman" w:hAnsi="Times New Roman" w:cs="Times New Roman"/>
          <w:b w:val="0"/>
          <w:sz w:val="14"/>
        </w:rPr>
        <w:t>(James Burgess, Oilprice writer, “US Using Oil to Fight Russian Gas Politics in Ukraine?”, OilPrice, 03/13/2014, http://oilprice.com/Energy/Energy-General/US-Using-Oil-to-Fight-Russian-Gas-Politics-in-Ukraine.html)</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If there is uncertainty over the impact of potential Western sanctions on Russia, </w:t>
      </w:r>
      <w:r w:rsidRPr="00944804">
        <w:rPr>
          <w:rStyle w:val="Emphasis"/>
          <w:rFonts w:ascii="Times New Roman" w:hAnsi="Times New Roman" w:cs="Times New Roman"/>
        </w:rPr>
        <w:t xml:space="preserve">what is clear is that lower oil prices can do a great deal of harm. </w:t>
      </w:r>
      <w:r w:rsidRPr="00944804">
        <w:rPr>
          <w:rFonts w:ascii="Times New Roman" w:hAnsi="Times New Roman" w:cs="Times New Roman"/>
          <w:sz w:val="16"/>
        </w:rPr>
        <w:t xml:space="preserve">Much of </w:t>
      </w:r>
      <w:r w:rsidRPr="00944804">
        <w:rPr>
          <w:rStyle w:val="StyleUnderline"/>
          <w:rFonts w:ascii="Times New Roman" w:hAnsi="Times New Roman" w:cs="Times New Roman"/>
        </w:rPr>
        <w:t>the success of the Russian economy</w:t>
      </w:r>
      <w:r w:rsidRPr="00944804">
        <w:rPr>
          <w:rFonts w:ascii="Times New Roman" w:hAnsi="Times New Roman" w:cs="Times New Roman"/>
          <w:sz w:val="16"/>
        </w:rPr>
        <w:t xml:space="preserve"> </w:t>
      </w:r>
      <w:r w:rsidRPr="00944804">
        <w:rPr>
          <w:rStyle w:val="StyleUnderline"/>
          <w:rFonts w:ascii="Times New Roman" w:hAnsi="Times New Roman" w:cs="Times New Roman"/>
        </w:rPr>
        <w:t>under</w:t>
      </w:r>
      <w:r w:rsidRPr="00944804">
        <w:rPr>
          <w:rFonts w:ascii="Times New Roman" w:hAnsi="Times New Roman" w:cs="Times New Roman"/>
          <w:sz w:val="16"/>
        </w:rPr>
        <w:t xml:space="preserve"> Vladimir </w:t>
      </w:r>
      <w:r w:rsidRPr="00944804">
        <w:rPr>
          <w:rStyle w:val="StyleUnderline"/>
          <w:rFonts w:ascii="Times New Roman" w:hAnsi="Times New Roman" w:cs="Times New Roman"/>
        </w:rPr>
        <w:t>Putin</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over the past </w:t>
      </w:r>
      <w:r w:rsidRPr="00944804">
        <w:rPr>
          <w:rFonts w:ascii="Times New Roman" w:hAnsi="Times New Roman" w:cs="Times New Roman"/>
          <w:sz w:val="16"/>
        </w:rPr>
        <w:t>13-</w:t>
      </w:r>
      <w:r w:rsidRPr="00944804">
        <w:rPr>
          <w:rStyle w:val="StyleUnderline"/>
          <w:rFonts w:ascii="Times New Roman" w:hAnsi="Times New Roman" w:cs="Times New Roman"/>
        </w:rPr>
        <w:t>14 years has been largely attributed to high oil</w:t>
      </w:r>
      <w:r w:rsidRPr="00944804">
        <w:rPr>
          <w:rFonts w:ascii="Times New Roman" w:hAnsi="Times New Roman" w:cs="Times New Roman"/>
          <w:sz w:val="16"/>
        </w:rPr>
        <w:t xml:space="preserve"> and commodity </w:t>
      </w:r>
      <w:r w:rsidRPr="00944804">
        <w:rPr>
          <w:rStyle w:val="StyleUnderline"/>
          <w:rFonts w:ascii="Times New Roman" w:hAnsi="Times New Roman" w:cs="Times New Roman"/>
        </w:rPr>
        <w:t>prices</w:t>
      </w:r>
      <w:r w:rsidRPr="00944804">
        <w:rPr>
          <w:rFonts w:ascii="Times New Roman" w:hAnsi="Times New Roman" w:cs="Times New Roman"/>
          <w:sz w:val="16"/>
        </w:rPr>
        <w:t xml:space="preserve">, </w:t>
      </w:r>
      <w:r w:rsidRPr="00944804">
        <w:rPr>
          <w:rStyle w:val="StyleUnderline"/>
          <w:rFonts w:ascii="Times New Roman" w:hAnsi="Times New Roman" w:cs="Times New Roman"/>
        </w:rPr>
        <w:t>so if oil prices fall, Russia could be heavily exposed</w:t>
      </w:r>
      <w:r w:rsidRPr="00944804">
        <w:rPr>
          <w:rFonts w:ascii="Times New Roman" w:hAnsi="Times New Roman" w:cs="Times New Roman"/>
          <w:sz w:val="16"/>
        </w:rPr>
        <w:t xml:space="preserve">. </w:t>
      </w:r>
      <w:r w:rsidRPr="00944804">
        <w:rPr>
          <w:rStyle w:val="Emphasis"/>
          <w:rFonts w:ascii="Times New Roman" w:hAnsi="Times New Roman" w:cs="Times New Roman"/>
        </w:rPr>
        <w:t>Oil prices are the Achilles heel of the Russian economy,</w:t>
      </w:r>
      <w:r w:rsidRPr="00944804">
        <w:rPr>
          <w:rFonts w:ascii="Times New Roman" w:hAnsi="Times New Roman" w:cs="Times New Roman"/>
          <w:sz w:val="16"/>
        </w:rPr>
        <w:t xml:space="preserve"> according to Robert Bensh, an advisor to Mr. Boyko on Western capital markets and political systems. Twelve years ago, the Russian federal budget balanced at $22 per barrel for oil. Today it is at $110 per barrel, said Bensh, who has been leading oil and gas companies in Ukraine for 13 years. </w:t>
      </w:r>
      <w:r w:rsidRPr="00944804">
        <w:rPr>
          <w:rStyle w:val="StyleUnderline"/>
          <w:rFonts w:ascii="Times New Roman" w:hAnsi="Times New Roman" w:cs="Times New Roman"/>
        </w:rPr>
        <w:t xml:space="preserve">And if the US </w:t>
      </w:r>
      <w:r w:rsidRPr="00944804">
        <w:rPr>
          <w:rFonts w:ascii="Times New Roman" w:hAnsi="Times New Roman" w:cs="Times New Roman"/>
          <w:sz w:val="16"/>
        </w:rPr>
        <w:t>could get OPEC to help</w:t>
      </w:r>
      <w:r w:rsidRPr="00944804">
        <w:rPr>
          <w:rStyle w:val="StyleUnderline"/>
          <w:rFonts w:ascii="Times New Roman" w:hAnsi="Times New Roman" w:cs="Times New Roman"/>
        </w:rPr>
        <w:t xml:space="preserve"> put further pressure on oil prices, the effect would be much more significant</w:t>
      </w:r>
      <w:r w:rsidRPr="00944804">
        <w:rPr>
          <w:rFonts w:ascii="Times New Roman" w:hAnsi="Times New Roman" w:cs="Times New Roman"/>
          <w:sz w:val="16"/>
        </w:rPr>
        <w:t>. “</w:t>
      </w:r>
      <w:r w:rsidRPr="00944804">
        <w:rPr>
          <w:rStyle w:val="StyleUnderline"/>
          <w:rFonts w:ascii="Times New Roman" w:hAnsi="Times New Roman" w:cs="Times New Roman"/>
        </w:rPr>
        <w:t>Imagine a fall to $80 per barrel and the concomitant affect that would have on an already recessed Russian economy</w:t>
      </w:r>
      <w:r w:rsidRPr="00944804">
        <w:rPr>
          <w:rFonts w:ascii="Times New Roman" w:hAnsi="Times New Roman" w:cs="Times New Roman"/>
          <w:sz w:val="16"/>
        </w:rPr>
        <w:t xml:space="preserve">, its balance sheet and its markets. </w:t>
      </w:r>
      <w:r w:rsidRPr="00944804">
        <w:rPr>
          <w:rStyle w:val="StyleUnderline"/>
          <w:rFonts w:ascii="Times New Roman" w:hAnsi="Times New Roman" w:cs="Times New Roman"/>
        </w:rPr>
        <w:t xml:space="preserve">At $80 or lower, the Russian economy would </w:t>
      </w:r>
      <w:r w:rsidRPr="00944804">
        <w:rPr>
          <w:rStyle w:val="Emphasis"/>
          <w:rFonts w:ascii="Times New Roman" w:hAnsi="Times New Roman" w:cs="Times New Roman"/>
        </w:rPr>
        <w:t>head deeper into recession</w:t>
      </w:r>
      <w:r w:rsidRPr="00944804">
        <w:rPr>
          <w:rStyle w:val="StyleUnderline"/>
          <w:rFonts w:ascii="Times New Roman" w:hAnsi="Times New Roman" w:cs="Times New Roman"/>
        </w:rPr>
        <w:t>, the budget and current accounts would run significant deficits, capital flight would accelerate markedly, depleting FX reserves and putting hefty downside pressure on the [Russian] ruble</w:t>
      </w:r>
      <w:r w:rsidRPr="00944804">
        <w:rPr>
          <w:rFonts w:ascii="Times New Roman" w:hAnsi="Times New Roman" w:cs="Times New Roman"/>
          <w:sz w:val="16"/>
        </w:rPr>
        <w:t>.”</w:t>
      </w:r>
    </w:p>
    <w:p w:rsidR="00F31D52" w:rsidRPr="00944804" w:rsidRDefault="00F31D52" w:rsidP="00F31D52">
      <w:pPr>
        <w:keepNext/>
        <w:keepLines/>
        <w:spacing w:before="20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Decline causes global conflict</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b/>
          <w:sz w:val="26"/>
          <w:u w:val="single"/>
        </w:rPr>
        <w:t>Royal 10</w:t>
      </w:r>
      <w:r w:rsidRPr="00944804">
        <w:rPr>
          <w:rFonts w:ascii="Times New Roman" w:eastAsia="Calibri" w:hAnsi="Times New Roman" w:cs="Times New Roman"/>
          <w:sz w:val="16"/>
        </w:rPr>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F31D52" w:rsidRPr="00944804" w:rsidRDefault="00F31D52" w:rsidP="00F31D52">
      <w:pPr>
        <w:rPr>
          <w:rFonts w:ascii="Times New Roman" w:eastAsia="SimSun" w:hAnsi="Times New Roman" w:cs="Times New Roman"/>
          <w:sz w:val="16"/>
          <w:szCs w:val="24"/>
          <w:lang w:eastAsia="zh-CN"/>
        </w:rPr>
      </w:pPr>
      <w:r w:rsidRPr="00944804">
        <w:rPr>
          <w:rFonts w:ascii="Times New Roman" w:eastAsia="SimSun" w:hAnsi="Times New Roman" w:cs="Times New Roman"/>
          <w:bCs/>
          <w:szCs w:val="26"/>
          <w:u w:val="single"/>
        </w:rPr>
        <w:t>Less intuitive is how periods of economic decline may increase the likelihood of external conflict</w:t>
      </w:r>
      <w:r w:rsidRPr="00944804">
        <w:rPr>
          <w:rFonts w:ascii="Times New Roman" w:eastAsia="SimSun" w:hAnsi="Times New Roman" w:cs="Times New Roman"/>
          <w:sz w:val="16"/>
          <w:szCs w:val="24"/>
          <w:lang w:eastAsia="zh-CN"/>
        </w:rPr>
        <w:t xml:space="preserve">. Political science literature has contributed a moderate degree of attention to the impact of economic decline and the security and defence behaviour of interdependent </w:t>
      </w:r>
      <w:r w:rsidRPr="00944804">
        <w:rPr>
          <w:rFonts w:ascii="Times New Roman" w:eastAsia="SimSun" w:hAnsi="Times New Roman" w:cs="Times New Roman"/>
          <w:sz w:val="16"/>
          <w:szCs w:val="16"/>
          <w:lang w:eastAsia="zh-CN"/>
        </w:rPr>
        <w:t>stales. Research in this vein has been considered at systemic, dyadic and national levels. Several</w:t>
      </w:r>
      <w:r w:rsidRPr="00944804">
        <w:rPr>
          <w:rFonts w:ascii="Times New Roman" w:eastAsia="SimSun" w:hAnsi="Times New Roman" w:cs="Times New Roman"/>
          <w:sz w:val="16"/>
          <w:szCs w:val="24"/>
          <w:lang w:eastAsia="zh-CN"/>
        </w:rPr>
        <w:t xml:space="preserve"> notable contributions follow. First, on the systemic level. Pollins (20081 advances Modclski and Thompson's (1996) work on leadership cycle theory, finding that </w:t>
      </w:r>
      <w:r w:rsidRPr="00944804">
        <w:rPr>
          <w:rFonts w:ascii="Times New Roman" w:eastAsia="SimSun" w:hAnsi="Times New Roman" w:cs="Times New Roman"/>
          <w:bCs/>
          <w:szCs w:val="26"/>
          <w:u w:val="single"/>
        </w:rPr>
        <w:t xml:space="preserve">rhythms in the global economy are associated with the rise and fall of a pre-eminent power and the often </w:t>
      </w:r>
      <w:r w:rsidRPr="00944804">
        <w:rPr>
          <w:rFonts w:ascii="Times New Roman" w:eastAsia="SimSun" w:hAnsi="Times New Roman" w:cs="Times New Roman"/>
          <w:bCs/>
          <w:sz w:val="24"/>
          <w:szCs w:val="26"/>
          <w:u w:val="single"/>
          <w:bdr w:val="single" w:sz="4" w:space="0" w:color="auto"/>
        </w:rPr>
        <w:t>bloody transition</w:t>
      </w:r>
      <w:r w:rsidRPr="00944804">
        <w:rPr>
          <w:rFonts w:ascii="Times New Roman" w:eastAsia="SimSun" w:hAnsi="Times New Roman" w:cs="Times New Roman"/>
          <w:bCs/>
          <w:szCs w:val="26"/>
          <w:u w:val="single"/>
        </w:rPr>
        <w:t xml:space="preserve"> from one pre-eminent leader to the next</w:t>
      </w:r>
      <w:r w:rsidRPr="00944804">
        <w:rPr>
          <w:rFonts w:ascii="Times New Roman" w:eastAsia="SimSun" w:hAnsi="Times New Roman" w:cs="Times New Roman"/>
          <w:sz w:val="16"/>
          <w:szCs w:val="24"/>
          <w:lang w:eastAsia="zh-CN"/>
        </w:rPr>
        <w:t xml:space="preserve">. As such, </w:t>
      </w:r>
      <w:r w:rsidRPr="00944804">
        <w:rPr>
          <w:rFonts w:ascii="Times New Roman" w:eastAsia="SimSun" w:hAnsi="Times New Roman" w:cs="Times New Roman"/>
          <w:bCs/>
          <w:szCs w:val="26"/>
          <w:u w:val="single"/>
        </w:rPr>
        <w:t>exogenous shocks such as economic crises could usher in a redistribution of relative power</w:t>
      </w:r>
      <w:r w:rsidRPr="00944804">
        <w:rPr>
          <w:rFonts w:ascii="Times New Roman" w:eastAsia="SimSun" w:hAnsi="Times New Roman" w:cs="Times New Roman"/>
          <w:sz w:val="16"/>
          <w:szCs w:val="24"/>
          <w:lang w:eastAsia="zh-CN"/>
        </w:rPr>
        <w:t xml:space="preserve"> (see also Gilpin. 19SJ) </w:t>
      </w:r>
      <w:r w:rsidRPr="00944804">
        <w:rPr>
          <w:rFonts w:ascii="Times New Roman" w:eastAsia="SimSun" w:hAnsi="Times New Roman" w:cs="Times New Roman"/>
          <w:bCs/>
          <w:szCs w:val="26"/>
          <w:u w:val="single"/>
        </w:rPr>
        <w:t xml:space="preserve">that leads to uncertainty about power balances, </w:t>
      </w:r>
      <w:r w:rsidRPr="00944804">
        <w:rPr>
          <w:rFonts w:ascii="Times New Roman" w:eastAsia="SimSun" w:hAnsi="Times New Roman" w:cs="Times New Roman"/>
          <w:bCs/>
          <w:sz w:val="24"/>
          <w:szCs w:val="26"/>
          <w:u w:val="single"/>
          <w:bdr w:val="single" w:sz="4" w:space="0" w:color="auto"/>
        </w:rPr>
        <w:t>increasing the risk of miscalculation</w:t>
      </w:r>
      <w:r w:rsidRPr="00944804">
        <w:rPr>
          <w:rFonts w:ascii="Times New Roman" w:eastAsia="SimSun" w:hAnsi="Times New Roman" w:cs="Times New Roman"/>
          <w:sz w:val="16"/>
          <w:szCs w:val="24"/>
          <w:lang w:eastAsia="zh-CN"/>
        </w:rPr>
        <w:t xml:space="preserve"> (Fcaron. 1995). Alternatively, </w:t>
      </w:r>
      <w:r w:rsidRPr="00944804">
        <w:rPr>
          <w:rFonts w:ascii="Times New Roman" w:eastAsia="SimSun" w:hAnsi="Times New Roman" w:cs="Times New Roman"/>
          <w:bCs/>
          <w:szCs w:val="26"/>
          <w:u w:val="single"/>
        </w:rPr>
        <w:t>even a relatively certain redistribution of power could lead to a permissive environment for conflict as a rising power may seek to challenge a declining power</w:t>
      </w:r>
      <w:r w:rsidRPr="00944804">
        <w:rPr>
          <w:rFonts w:ascii="Times New Roman" w:eastAsia="SimSun" w:hAnsi="Times New Roman" w:cs="Times New Roman"/>
          <w:sz w:val="16"/>
          <w:szCs w:val="24"/>
          <w:lang w:eastAsia="zh-CN"/>
        </w:rPr>
        <w:t xml:space="preserve"> (Werner. 1999). Separately. Pollins (1996) also shows </w:t>
      </w:r>
      <w:r w:rsidRPr="00944804">
        <w:rPr>
          <w:rFonts w:ascii="Times New Roman" w:eastAsia="SimSun" w:hAnsi="Times New Roman" w:cs="Times New Roman"/>
          <w:sz w:val="16"/>
          <w:szCs w:val="16"/>
          <w:lang w:eastAsia="zh-CN"/>
        </w:rPr>
        <w:t>that global economic cycles combined with parallel leadership cycles impact the likelihood of conflict among major, medium and small powers, although</w:t>
      </w:r>
      <w:r w:rsidRPr="00944804">
        <w:rPr>
          <w:rFonts w:ascii="Times New Roman" w:eastAsia="SimSun" w:hAnsi="Times New Roman" w:cs="Times New Roman"/>
          <w:sz w:val="16"/>
          <w:szCs w:val="24"/>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944804">
        <w:rPr>
          <w:rFonts w:ascii="Times New Roman" w:eastAsia="SimSun" w:hAnsi="Times New Roman" w:cs="Times New Roman"/>
          <w:bCs/>
          <w:szCs w:val="26"/>
          <w:u w:val="single"/>
        </w:rPr>
        <w:t>if the expectations of future trade decline</w:t>
      </w:r>
      <w:r w:rsidRPr="00944804">
        <w:rPr>
          <w:rFonts w:ascii="Times New Roman" w:eastAsia="SimSun" w:hAnsi="Times New Roman" w:cs="Times New Roman"/>
          <w:sz w:val="16"/>
          <w:szCs w:val="24"/>
          <w:lang w:eastAsia="zh-CN"/>
        </w:rPr>
        <w:t xml:space="preserve">, </w:t>
      </w:r>
      <w:r w:rsidRPr="00944804">
        <w:rPr>
          <w:rFonts w:ascii="Times New Roman" w:eastAsia="SimSun" w:hAnsi="Times New Roman" w:cs="Times New Roman"/>
          <w:bCs/>
          <w:szCs w:val="26"/>
          <w:u w:val="single"/>
        </w:rPr>
        <w:t>particularly for difficult to replace items such as energy resources</w:t>
      </w:r>
      <w:r w:rsidRPr="00944804">
        <w:rPr>
          <w:rFonts w:ascii="Times New Roman" w:eastAsia="SimSun" w:hAnsi="Times New Roman" w:cs="Times New Roman"/>
          <w:sz w:val="16"/>
          <w:szCs w:val="24"/>
          <w:lang w:eastAsia="zh-CN"/>
        </w:rPr>
        <w:t xml:space="preserve">, </w:t>
      </w:r>
      <w:r w:rsidRPr="00944804">
        <w:rPr>
          <w:rFonts w:ascii="Times New Roman" w:eastAsia="SimSun" w:hAnsi="Times New Roman" w:cs="Times New Roman"/>
          <w:bCs/>
          <w:szCs w:val="26"/>
          <w:u w:val="single"/>
        </w:rPr>
        <w:t>the likelihood for conflict increases</w:t>
      </w:r>
      <w:r w:rsidRPr="00944804">
        <w:rPr>
          <w:rFonts w:ascii="Times New Roman" w:eastAsia="SimSun" w:hAnsi="Times New Roman" w:cs="Times New Roman"/>
          <w:sz w:val="16"/>
          <w:szCs w:val="24"/>
          <w:lang w:eastAsia="zh-CN"/>
        </w:rPr>
        <w:t xml:space="preserve">, </w:t>
      </w:r>
      <w:r w:rsidRPr="00944804">
        <w:rPr>
          <w:rFonts w:ascii="Times New Roman" w:eastAsia="SimSun" w:hAnsi="Times New Roman" w:cs="Times New Roman"/>
          <w:bCs/>
          <w:szCs w:val="26"/>
          <w:u w:val="single"/>
        </w:rPr>
        <w:t xml:space="preserve">as states will be </w:t>
      </w:r>
      <w:r w:rsidRPr="00944804">
        <w:rPr>
          <w:rFonts w:ascii="Times New Roman" w:eastAsia="SimSun" w:hAnsi="Times New Roman" w:cs="Times New Roman"/>
          <w:bCs/>
          <w:sz w:val="24"/>
          <w:szCs w:val="26"/>
          <w:u w:val="single"/>
          <w:bdr w:val="single" w:sz="4" w:space="0" w:color="auto"/>
        </w:rPr>
        <w:t>inclined to use force</w:t>
      </w:r>
      <w:r w:rsidRPr="00944804">
        <w:rPr>
          <w:rFonts w:ascii="Times New Roman" w:eastAsia="SimSun" w:hAnsi="Times New Roman" w:cs="Times New Roman"/>
          <w:bCs/>
          <w:szCs w:val="26"/>
          <w:u w:val="single"/>
        </w:rPr>
        <w:t xml:space="preserve"> to gain access to those resources</w:t>
      </w:r>
      <w:r w:rsidRPr="00944804">
        <w:rPr>
          <w:rFonts w:ascii="Times New Roman" w:eastAsia="SimSun" w:hAnsi="Times New Roman" w:cs="Times New Roman"/>
          <w:sz w:val="16"/>
          <w:szCs w:val="24"/>
          <w:lang w:eastAsia="zh-CN"/>
        </w:rPr>
        <w:t xml:space="preserve">. </w:t>
      </w:r>
      <w:r w:rsidRPr="00944804">
        <w:rPr>
          <w:rFonts w:ascii="Times New Roman" w:eastAsia="SimSun" w:hAnsi="Times New Roman" w:cs="Times New Roman"/>
          <w:sz w:val="16"/>
          <w:szCs w:val="16"/>
          <w:lang w:eastAsia="zh-CN"/>
        </w:rPr>
        <w:t>Crises could potentially be the trigger for decreased trade expectations either on its own or because it triggers protectionist moves by interdependent states.4</w:t>
      </w:r>
      <w:r w:rsidRPr="00944804">
        <w:rPr>
          <w:rFonts w:ascii="Times New Roman" w:eastAsia="SimSun" w:hAnsi="Times New Roman" w:cs="Times New Roman"/>
          <w:sz w:val="16"/>
          <w:szCs w:val="24"/>
          <w:lang w:eastAsia="zh-CN"/>
        </w:rPr>
        <w:t xml:space="preserve"> Third, </w:t>
      </w:r>
      <w:r w:rsidRPr="00944804">
        <w:rPr>
          <w:rFonts w:ascii="Times New Roman" w:eastAsia="SimSun" w:hAnsi="Times New Roman" w:cs="Times New Roman"/>
          <w:bCs/>
          <w:szCs w:val="26"/>
          <w:u w:val="single"/>
        </w:rPr>
        <w:t>others</w:t>
      </w:r>
      <w:r w:rsidRPr="00944804">
        <w:rPr>
          <w:rFonts w:ascii="Times New Roman" w:eastAsia="SimSun" w:hAnsi="Times New Roman" w:cs="Times New Roman"/>
          <w:sz w:val="16"/>
          <w:szCs w:val="24"/>
          <w:lang w:eastAsia="zh-CN"/>
        </w:rPr>
        <w:t xml:space="preserve"> </w:t>
      </w:r>
      <w:r w:rsidRPr="00944804">
        <w:rPr>
          <w:rFonts w:ascii="Times New Roman" w:eastAsia="SimSun" w:hAnsi="Times New Roman" w:cs="Times New Roman"/>
          <w:bCs/>
          <w:szCs w:val="26"/>
          <w:u w:val="single"/>
        </w:rPr>
        <w:t>have considered the link between economic decline and external armed conflict at a national level</w:t>
      </w:r>
      <w:r w:rsidRPr="00944804">
        <w:rPr>
          <w:rFonts w:ascii="Times New Roman" w:eastAsia="SimSun" w:hAnsi="Times New Roman" w:cs="Times New Roman"/>
          <w:sz w:val="16"/>
          <w:szCs w:val="24"/>
          <w:lang w:eastAsia="zh-CN"/>
        </w:rPr>
        <w:t xml:space="preserve">. Mom berg and </w:t>
      </w:r>
      <w:r w:rsidRPr="00944804">
        <w:rPr>
          <w:rFonts w:ascii="Times New Roman" w:eastAsia="SimSun" w:hAnsi="Times New Roman" w:cs="Times New Roman"/>
          <w:bCs/>
          <w:szCs w:val="26"/>
          <w:u w:val="single"/>
        </w:rPr>
        <w:t>Hess</w:t>
      </w:r>
      <w:r w:rsidRPr="00944804">
        <w:rPr>
          <w:rFonts w:ascii="Times New Roman" w:eastAsia="SimSun" w:hAnsi="Times New Roman" w:cs="Times New Roman"/>
          <w:sz w:val="16"/>
          <w:szCs w:val="24"/>
          <w:lang w:eastAsia="zh-CN"/>
        </w:rPr>
        <w:t xml:space="preserve"> (2002) </w:t>
      </w:r>
      <w:r w:rsidRPr="00944804">
        <w:rPr>
          <w:rFonts w:ascii="Times New Roman" w:eastAsia="SimSun" w:hAnsi="Times New Roman" w:cs="Times New Roman"/>
          <w:bCs/>
          <w:szCs w:val="26"/>
          <w:u w:val="single"/>
        </w:rPr>
        <w:t>find a strong correlation between internal conflict and external conflict</w:t>
      </w:r>
      <w:r w:rsidRPr="00944804">
        <w:rPr>
          <w:rFonts w:ascii="Times New Roman" w:eastAsia="SimSun" w:hAnsi="Times New Roman" w:cs="Times New Roman"/>
          <w:sz w:val="16"/>
          <w:szCs w:val="24"/>
          <w:lang w:eastAsia="zh-CN"/>
        </w:rPr>
        <w:t xml:space="preserve">, </w:t>
      </w:r>
      <w:r w:rsidRPr="00944804">
        <w:rPr>
          <w:rFonts w:ascii="Times New Roman" w:eastAsia="SimSun" w:hAnsi="Times New Roman" w:cs="Times New Roman"/>
          <w:bCs/>
          <w:szCs w:val="26"/>
          <w:u w:val="single"/>
        </w:rPr>
        <w:t>particularly during periods of economic downturn</w:t>
      </w:r>
      <w:r w:rsidRPr="00944804">
        <w:rPr>
          <w:rFonts w:ascii="Times New Roman" w:eastAsia="SimSun" w:hAnsi="Times New Roman" w:cs="Times New Roman"/>
          <w:sz w:val="16"/>
          <w:szCs w:val="24"/>
          <w:lang w:eastAsia="zh-CN"/>
        </w:rPr>
        <w:t xml:space="preserve">. They write. </w:t>
      </w:r>
      <w:r w:rsidRPr="00944804">
        <w:rPr>
          <w:rFonts w:ascii="Times New Roman" w:eastAsia="SimSun" w:hAnsi="Times New Roman" w:cs="Times New Roman"/>
          <w:bCs/>
          <w:szCs w:val="26"/>
          <w:u w:val="single"/>
        </w:rPr>
        <w:t>The linkage, between internal and external conflict and prosperity are strong and mutually reinforcing</w:t>
      </w:r>
      <w:r w:rsidRPr="00944804">
        <w:rPr>
          <w:rFonts w:ascii="Times New Roman" w:eastAsia="SimSun" w:hAnsi="Times New Roman" w:cs="Times New Roman"/>
          <w:sz w:val="16"/>
          <w:szCs w:val="24"/>
          <w:lang w:eastAsia="zh-CN"/>
        </w:rPr>
        <w:t xml:space="preserve">. </w:t>
      </w:r>
      <w:r w:rsidRPr="00944804">
        <w:rPr>
          <w:rFonts w:ascii="Times New Roman" w:eastAsia="SimSun" w:hAnsi="Times New Roman" w:cs="Times New Roman"/>
          <w:bCs/>
          <w:szCs w:val="26"/>
          <w:u w:val="single"/>
        </w:rPr>
        <w:t>Economic conflict lends to spawn internal conflict, which in turn returns the favour</w:t>
      </w:r>
      <w:r w:rsidRPr="00944804">
        <w:rPr>
          <w:rFonts w:ascii="Times New Roman" w:eastAsia="SimSun" w:hAnsi="Times New Roman" w:cs="Times New Roman"/>
          <w:sz w:val="16"/>
          <w:szCs w:val="24"/>
          <w:lang w:eastAsia="zh-CN"/>
        </w:rPr>
        <w:t xml:space="preserve">. Moreover, </w:t>
      </w:r>
      <w:r w:rsidRPr="00944804">
        <w:rPr>
          <w:rFonts w:ascii="Times New Roman" w:eastAsia="SimSun" w:hAnsi="Times New Roman" w:cs="Times New Roman"/>
          <w:bCs/>
          <w:szCs w:val="26"/>
          <w:u w:val="single"/>
        </w:rPr>
        <w:t>the presence of a recession tends to amplify the extent to which international and external conflicts self-reinforce each other</w:t>
      </w:r>
      <w:r w:rsidRPr="00944804">
        <w:rPr>
          <w:rFonts w:ascii="Times New Roman" w:eastAsia="SimSun" w:hAnsi="Times New Roman" w:cs="Times New Roman"/>
          <w:sz w:val="16"/>
          <w:szCs w:val="24"/>
          <w:lang w:eastAsia="zh-CN"/>
        </w:rPr>
        <w:t xml:space="preserve"> (Hlomhen? &amp; Hess. 2(102. p. X9&gt; </w:t>
      </w:r>
      <w:r w:rsidRPr="00944804">
        <w:rPr>
          <w:rFonts w:ascii="Times New Roman" w:eastAsia="SimSun" w:hAnsi="Times New Roman" w:cs="Times New Roman"/>
          <w:bCs/>
          <w:szCs w:val="26"/>
          <w:u w:val="single"/>
        </w:rPr>
        <w:t>Economic decline has also been linked with an increase in the likelihood of terrorism</w:t>
      </w:r>
      <w:r w:rsidRPr="00944804">
        <w:rPr>
          <w:rFonts w:ascii="Times New Roman" w:eastAsia="SimSun" w:hAnsi="Times New Roman" w:cs="Times New Roman"/>
          <w:sz w:val="16"/>
          <w:szCs w:val="24"/>
          <w:lang w:eastAsia="zh-CN"/>
        </w:rPr>
        <w:t xml:space="preserve"> (Blombcrg. Hess. &amp; Wee ra pan a, 2004</w:t>
      </w:r>
      <w:r w:rsidRPr="00944804">
        <w:rPr>
          <w:rFonts w:ascii="Times New Roman" w:eastAsia="SimSun" w:hAnsi="Times New Roman" w:cs="Times New Roman"/>
          <w:bCs/>
          <w:szCs w:val="26"/>
          <w:u w:val="single"/>
        </w:rPr>
        <w:t>). which has the capacity to spill across borders and lead to external tensions</w:t>
      </w:r>
      <w:r w:rsidRPr="00944804">
        <w:rPr>
          <w:rFonts w:ascii="Times New Roman" w:eastAsia="SimSun" w:hAnsi="Times New Roman" w:cs="Times New Roman"/>
          <w:sz w:val="16"/>
          <w:szCs w:val="24"/>
          <w:lang w:eastAsia="zh-CN"/>
        </w:rPr>
        <w:t xml:space="preserve">. Furthermore, </w:t>
      </w:r>
      <w:r w:rsidRPr="00944804">
        <w:rPr>
          <w:rFonts w:ascii="Times New Roman" w:eastAsia="SimSun" w:hAnsi="Times New Roman" w:cs="Times New Roman"/>
          <w:bCs/>
          <w:szCs w:val="26"/>
          <w:u w:val="single"/>
        </w:rPr>
        <w:t>crises generally reduce the popularity of a sitting government</w:t>
      </w:r>
      <w:r w:rsidRPr="00944804">
        <w:rPr>
          <w:rFonts w:ascii="Times New Roman" w:eastAsia="SimSun" w:hAnsi="Times New Roman" w:cs="Times New Roman"/>
          <w:sz w:val="16"/>
          <w:szCs w:val="24"/>
          <w:lang w:eastAsia="zh-CN"/>
        </w:rPr>
        <w:t>. "</w:t>
      </w:r>
      <w:r w:rsidRPr="00944804">
        <w:rPr>
          <w:rFonts w:ascii="Times New Roman" w:eastAsia="SimSun" w:hAnsi="Times New Roman" w:cs="Times New Roman"/>
          <w:bCs/>
          <w:szCs w:val="26"/>
          <w:u w:val="single"/>
        </w:rPr>
        <w:t xml:space="preserve">Diversionary theory" </w:t>
      </w:r>
      <w:r w:rsidRPr="00944804">
        <w:rPr>
          <w:rFonts w:ascii="Times New Roman" w:eastAsia="SimSun" w:hAnsi="Times New Roman" w:cs="Times New Roman"/>
          <w:bCs/>
          <w:szCs w:val="26"/>
          <w:u w:val="single"/>
        </w:rPr>
        <w:lastRenderedPageBreak/>
        <w:t>suggests that, when facing unpopularity arising from economic decline, sitting governments have increased incentives to fabricate external military conflicts to create a 'rally around the flag' effect</w:t>
      </w:r>
      <w:r w:rsidRPr="00944804">
        <w:rPr>
          <w:rFonts w:ascii="Times New Roman" w:eastAsia="SimSun" w:hAnsi="Times New Roman" w:cs="Times New Roman"/>
          <w:sz w:val="16"/>
          <w:szCs w:val="24"/>
          <w:lang w:eastAsia="zh-CN"/>
        </w:rPr>
        <w:t>.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w:t>
      </w:r>
      <w:r w:rsidRPr="00944804">
        <w:rPr>
          <w:rFonts w:ascii="Times New Roman" w:eastAsia="Calibri" w:hAnsi="Times New Roman" w:cs="Times New Roman"/>
          <w:sz w:val="16"/>
        </w:rPr>
        <w:t xml:space="preserve">us weak Presidential popularity, are statistically linked lo an increase in the use of force. In summary, rcccni economic scholarship positively correlates economic integration with an increase in the frequency of economic crises, </w:t>
      </w:r>
      <w:r w:rsidRPr="00944804">
        <w:rPr>
          <w:rFonts w:ascii="Times New Roman" w:eastAsia="SimSun" w:hAnsi="Times New Roman" w:cs="Times New Roman"/>
          <w:bCs/>
          <w:szCs w:val="26"/>
          <w:u w:val="single"/>
        </w:rPr>
        <w:t>whereas political science scholarship links economic decline with external conflict</w:t>
      </w:r>
      <w:r w:rsidRPr="00944804">
        <w:rPr>
          <w:rFonts w:ascii="Times New Roman" w:eastAsia="SimSun" w:hAnsi="Times New Roman" w:cs="Times New Roman"/>
          <w:sz w:val="16"/>
          <w:szCs w:val="24"/>
          <w:lang w:eastAsia="zh-CN"/>
        </w:rPr>
        <w:t xml:space="preserve"> al systemic, dyadic and national levels.' This implied connection between integration, crises and armed conflict has not featured prominently in the economic-security debate and deserves more attention.</w:t>
      </w:r>
    </w:p>
    <w:p w:rsidR="00F31D52" w:rsidRPr="00944804" w:rsidRDefault="00F31D52" w:rsidP="00F31D52">
      <w:pPr>
        <w:rPr>
          <w:rFonts w:ascii="Times New Roman" w:eastAsia="Calibri"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Russia Impact Ext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oil prices collapse the Russian economy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Grennes &amp; Strazds, 03/18/2014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(Andris Strazds &amp; Thomas Grennes, EconoMonitor writers, “Does the West Have Economic Levers to Influence Russian Foreign Policy?”, The EconoMonitor, 03/18/2014, http://www.economonitor.com/thoughtsacrossatlantic/2014/03/18/does-the-west-have-economic-levers-to-influence-russia/)</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There is,</w:t>
      </w:r>
      <w:r w:rsidRPr="00944804">
        <w:rPr>
          <w:rFonts w:ascii="Times New Roman" w:hAnsi="Times New Roman" w:cs="Times New Roman"/>
          <w:sz w:val="16"/>
        </w:rPr>
        <w:t xml:space="preserve"> however, </w:t>
      </w:r>
      <w:r w:rsidRPr="00944804">
        <w:rPr>
          <w:rStyle w:val="StyleUnderline"/>
          <w:rFonts w:ascii="Times New Roman" w:hAnsi="Times New Roman" w:cs="Times New Roman"/>
        </w:rPr>
        <w:t>an Achiles heel in the Russian economy, and that is its heavy dependence on exports of raw materials</w:t>
      </w:r>
      <w:r w:rsidRPr="00944804">
        <w:rPr>
          <w:rFonts w:ascii="Times New Roman" w:hAnsi="Times New Roman" w:cs="Times New Roman"/>
          <w:sz w:val="16"/>
        </w:rPr>
        <w:t xml:space="preserve">. </w:t>
      </w:r>
      <w:r w:rsidRPr="00944804">
        <w:rPr>
          <w:rStyle w:val="StyleUnderline"/>
          <w:rFonts w:ascii="Times New Roman" w:hAnsi="Times New Roman" w:cs="Times New Roman"/>
        </w:rPr>
        <w:t>Oil alone accounts for more than 50% of Russia’s exports while oil, natural gas and metals together make up more than 70%.</w:t>
      </w:r>
      <w:r w:rsidRPr="00944804">
        <w:rPr>
          <w:rFonts w:ascii="Times New Roman" w:hAnsi="Times New Roman" w:cs="Times New Roman"/>
          <w:sz w:val="16"/>
        </w:rPr>
        <w:t xml:space="preserve"> The non-oil deficit of the federal budget of Russia is in excess of 10% of GDP, even though with the oil revenues the budget is roughly in balance. Thus,</w:t>
      </w:r>
      <w:r w:rsidRPr="00944804">
        <w:rPr>
          <w:rStyle w:val="Emphasis"/>
          <w:rFonts w:ascii="Times New Roman" w:hAnsi="Times New Roman" w:cs="Times New Roman"/>
        </w:rPr>
        <w:t xml:space="preserve"> a sharp downward correction in oil prices would have a significant negative effect on the financial situation of the government and the economy</w:t>
      </w:r>
      <w:r w:rsidRPr="00944804">
        <w:rPr>
          <w:rStyle w:val="StyleUnderline"/>
          <w:rFonts w:ascii="Times New Roman" w:hAnsi="Times New Roman" w:cs="Times New Roman"/>
        </w:rPr>
        <w:t xml:space="preserve"> in general</w:t>
      </w:r>
      <w:r w:rsidRPr="00944804">
        <w:rPr>
          <w:rFonts w:ascii="Times New Roman" w:hAnsi="Times New Roman" w:cs="Times New Roman"/>
          <w:sz w:val="16"/>
        </w:rPr>
        <w:t xml:space="preserve">. However, even then </w:t>
      </w:r>
      <w:r w:rsidRPr="00944804">
        <w:rPr>
          <w:rStyle w:val="StyleUnderline"/>
          <w:rFonts w:ascii="Times New Roman" w:hAnsi="Times New Roman" w:cs="Times New Roman"/>
        </w:rPr>
        <w:t>a fall in prices would have to be protracted</w:t>
      </w:r>
      <w:r w:rsidRPr="00944804">
        <w:rPr>
          <w:rFonts w:ascii="Times New Roman" w:hAnsi="Times New Roman" w:cs="Times New Roman"/>
          <w:sz w:val="16"/>
        </w:rPr>
        <w:t xml:space="preserve"> – </w:t>
      </w:r>
      <w:r w:rsidRPr="00944804">
        <w:rPr>
          <w:rStyle w:val="StyleUnderline"/>
          <w:rFonts w:ascii="Times New Roman" w:hAnsi="Times New Roman" w:cs="Times New Roman"/>
        </w:rPr>
        <w:t>like the 1980s „Oil Glut”.After reaching its peak in 1980</w:t>
      </w:r>
      <w:r w:rsidRPr="00944804">
        <w:rPr>
          <w:rFonts w:ascii="Times New Roman" w:hAnsi="Times New Roman" w:cs="Times New Roman"/>
          <w:sz w:val="16"/>
        </w:rPr>
        <w:t xml:space="preserve"> at USD 106 per barrel, </w:t>
      </w:r>
      <w:r w:rsidRPr="00944804">
        <w:rPr>
          <w:rStyle w:val="StyleUnderline"/>
          <w:rFonts w:ascii="Times New Roman" w:hAnsi="Times New Roman" w:cs="Times New Roman"/>
        </w:rPr>
        <w:t>the real price of crude oil</w:t>
      </w:r>
      <w:r w:rsidRPr="00944804">
        <w:rPr>
          <w:rFonts w:ascii="Times New Roman" w:hAnsi="Times New Roman" w:cs="Times New Roman"/>
          <w:sz w:val="16"/>
        </w:rPr>
        <w:t xml:space="preserve"> (in 2013 dollars) </w:t>
      </w:r>
      <w:r w:rsidRPr="00944804">
        <w:rPr>
          <w:rStyle w:val="StyleUnderline"/>
          <w:rFonts w:ascii="Times New Roman" w:hAnsi="Times New Roman" w:cs="Times New Roman"/>
        </w:rPr>
        <w:t>experience a large and sustained drop to USD 34 per barrel in 1991</w:t>
      </w:r>
      <w:r w:rsidRPr="00944804">
        <w:rPr>
          <w:rFonts w:ascii="Times New Roman" w:hAnsi="Times New Roman" w:cs="Times New Roman"/>
          <w:sz w:val="16"/>
        </w:rPr>
        <w:t xml:space="preserve">. </w:t>
      </w:r>
      <w:r w:rsidRPr="00944804">
        <w:rPr>
          <w:rStyle w:val="StyleUnderline"/>
          <w:rFonts w:ascii="Times New Roman" w:hAnsi="Times New Roman" w:cs="Times New Roman"/>
        </w:rPr>
        <w:t>This dramatic decline in the price of Russia’s main export has been considered as a factor that contributed to the disintegration of the Soviet Union.</w:t>
      </w:r>
      <w:r w:rsidRPr="00944804">
        <w:rPr>
          <w:rFonts w:ascii="Times New Roman" w:hAnsi="Times New Roman" w:cs="Times New Roman"/>
          <w:sz w:val="16"/>
        </w:rPr>
        <w:t xml:space="preserve"> However, since 2011, the real oil price has been consistently above USD 90 per barrel, and it has boosted Russia’s real GDP and the power of the Putin regime. The inital reaction to Russian intervention in Crimea by the U.S. and EU has been to restrict travel and freeze assets of certain Russian and Ukrainian individuals,without restricting trade. According to extensive empirical studies (Hufbauer et al.), economic sanctions have rarely been an effective way to restrain the actions of target governments or impair their military potential, in particular, when dealing with large target countries. A key problem in such cases is that the countries imposing sanctions suffer a sizeable economic loss in addition to the loss suffered by the target country. For example, an embargo on oil exports from Russia would result in a huge increase in oil prices, at least temporarily. In addition, several EU countries are heavily dependent on Russia for natural gas. Beyond energy, German and many other European Union businesses trade extensively with Russia, and they would be harmed by sanctions. In addition to trade, there are also extensive investments between EU and Russian firms that would be adversely affected. For example, German firms have energy investments in Russia while Mikhail Fridman, a Russian billionaire, just announced the purchase of the Dea oil and gas unit from RWE, Germany’s second largest utility (Bloomberg).</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 xml:space="preserve">Drop in oil prices would be a 1991 redux- Russia will collapse </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Crowe, 03/30/2014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(Tyler Crowe, Motley Fool writer, “America May Have Just Unveiled a New Weapon to Combat Russia's Action in Ukraine”, The Motley Fool, 03/30/2014, http://www.fool.com/investing/general/2014/03/30/america-may-have-just-unveiled-a-new-weapon-to-com.aspx0</w:t>
      </w:r>
    </w:p>
    <w:p w:rsidR="00F31D52" w:rsidRPr="00944804" w:rsidRDefault="00F31D52" w:rsidP="00F31D52">
      <w:pPr>
        <w:rPr>
          <w:rStyle w:val="StyleUnderline"/>
          <w:rFonts w:ascii="Times New Roman" w:hAnsi="Times New Roman" w:cs="Times New Roman"/>
          <w:b/>
          <w:sz w:val="16"/>
          <w:u w:val="none"/>
        </w:rPr>
      </w:pPr>
      <w:r w:rsidRPr="00944804">
        <w:rPr>
          <w:rStyle w:val="StyleUnderline"/>
          <w:rFonts w:ascii="Times New Roman" w:hAnsi="Times New Roman" w:cs="Times New Roman"/>
        </w:rPr>
        <w:t xml:space="preserve">Hit 'em where it hurts -- their wallet </w:t>
      </w:r>
      <w:r w:rsidRPr="00944804">
        <w:rPr>
          <w:rStyle w:val="StyleUnderline"/>
          <w:rFonts w:ascii="Times New Roman" w:hAnsi="Times New Roman" w:cs="Times New Roman"/>
          <w:sz w:val="16"/>
          <w:u w:val="none"/>
        </w:rPr>
        <w:t xml:space="preserve">It's no secret that </w:t>
      </w:r>
      <w:r w:rsidRPr="00944804">
        <w:rPr>
          <w:rStyle w:val="StyleUnderline"/>
          <w:rFonts w:ascii="Times New Roman" w:hAnsi="Times New Roman" w:cs="Times New Roman"/>
        </w:rPr>
        <w:t>Russia is one of the world's leading exporters of oil and gas.</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 xml:space="preserve">It exports </w:t>
      </w:r>
      <w:r w:rsidRPr="00944804">
        <w:rPr>
          <w:rFonts w:ascii="Times New Roman" w:hAnsi="Times New Roman" w:cs="Times New Roman"/>
          <w:sz w:val="16"/>
        </w:rPr>
        <w:t>about</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8.5 million barrels per day of crude oil</w:t>
      </w:r>
      <w:r w:rsidRPr="00944804">
        <w:rPr>
          <w:rStyle w:val="StyleUnderline"/>
          <w:rFonts w:ascii="Times New Roman" w:hAnsi="Times New Roman" w:cs="Times New Roman"/>
          <w:sz w:val="16"/>
          <w:u w:val="none"/>
        </w:rPr>
        <w:t xml:space="preserve"> and refined petroleum products, as well as 19.3% of the worlds natural gas exports. What is </w:t>
      </w:r>
      <w:r w:rsidRPr="00944804">
        <w:rPr>
          <w:rStyle w:val="StyleUnderline"/>
          <w:rFonts w:ascii="Times New Roman" w:hAnsi="Times New Roman" w:cs="Times New Roman"/>
        </w:rPr>
        <w:t>less known is Russia's nearly crippling dependence on oil and gas revenues to pay the bills. The $662.3 billion petroleum industry in Russia represents 26.5% of GDP, and over 50% of the federal government's revenue</w:t>
      </w:r>
      <w:r w:rsidRPr="00944804">
        <w:rPr>
          <w:rStyle w:val="StyleUnderline"/>
          <w:rFonts w:ascii="Times New Roman" w:hAnsi="Times New Roman" w:cs="Times New Roman"/>
          <w:sz w:val="16"/>
          <w:u w:val="none"/>
        </w:rPr>
        <w:t xml:space="preserve"> comes from royalties. Unfortunately </w:t>
      </w:r>
      <w:r w:rsidRPr="00944804">
        <w:rPr>
          <w:rStyle w:val="StyleUnderline"/>
          <w:rFonts w:ascii="Times New Roman" w:hAnsi="Times New Roman" w:cs="Times New Roman"/>
        </w:rPr>
        <w:t xml:space="preserve">for Russia, </w:t>
      </w:r>
      <w:r w:rsidRPr="00944804">
        <w:rPr>
          <w:rFonts w:ascii="Times New Roman" w:hAnsi="Times New Roman" w:cs="Times New Roman"/>
          <w:sz w:val="16"/>
        </w:rPr>
        <w:t>its</w:t>
      </w:r>
      <w:r w:rsidRPr="00944804">
        <w:rPr>
          <w:rStyle w:val="StyleUnderline"/>
          <w:rFonts w:ascii="Times New Roman" w:hAnsi="Times New Roman" w:cs="Times New Roman"/>
        </w:rPr>
        <w:t xml:space="preserve"> oil doesn't come cheap</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Even with oil at $100 per barrel</w:t>
      </w:r>
      <w:r w:rsidRPr="00944804">
        <w:rPr>
          <w:rStyle w:val="StyleUnderline"/>
          <w:rFonts w:ascii="Times New Roman" w:hAnsi="Times New Roman" w:cs="Times New Roman"/>
          <w:sz w:val="16"/>
          <w:u w:val="none"/>
        </w:rPr>
        <w:t xml:space="preserve"> and current production levels, </w:t>
      </w:r>
      <w:r w:rsidRPr="00944804">
        <w:rPr>
          <w:rStyle w:val="StyleUnderline"/>
          <w:rFonts w:ascii="Times New Roman" w:hAnsi="Times New Roman" w:cs="Times New Roman"/>
        </w:rPr>
        <w:t>the</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country projects only 1.8% GDP growth, and if oil were to fall any lower it would force massive federal budget cuts.</w:t>
      </w:r>
      <w:r w:rsidRPr="00944804">
        <w:rPr>
          <w:rStyle w:val="StyleUnderline"/>
          <w:rFonts w:ascii="Times New Roman" w:hAnsi="Times New Roman" w:cs="Times New Roman"/>
          <w:sz w:val="16"/>
          <w:u w:val="none"/>
        </w:rPr>
        <w:t xml:space="preserve"> So what exactly would releasing oil from there do? Let's say U.S. production and imports from Canada and Mexico were to hold place. The U.S. would need to release about 950,000 barrels per day to meet all of the United States' current demand. Based on the SPR's 727 million barrels in storage, we could do this for well over two years and drive down global prices significantly. Surprisingly, though, we don't even need to go to that extreme. According to economist Phillip Verleger in a recent Quartz article, if the U.S. were to release only 500,000 barrels per day from the SPR, it would lead to a $10 drop in oil prices and would cost Russia $40 billion in sales. At this pace, we could maintain this pace for more than four years and could potentially cause Russia's GDP to drop by 4%. We've done it before, but it will be harder this time </w:t>
      </w:r>
      <w:r w:rsidRPr="00944804">
        <w:rPr>
          <w:rStyle w:val="StyleUnderline"/>
          <w:rFonts w:ascii="Times New Roman" w:hAnsi="Times New Roman" w:cs="Times New Roman"/>
        </w:rPr>
        <w:t>There are two ways to describe the collapse of the Soviet Union: The storybook version is about the arms race</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that</w:t>
      </w:r>
      <w:r w:rsidRPr="00944804">
        <w:rPr>
          <w:rStyle w:val="StyleUnderline"/>
          <w:rFonts w:ascii="Times New Roman" w:hAnsi="Times New Roman" w:cs="Times New Roman"/>
          <w:sz w:val="16"/>
          <w:u w:val="none"/>
        </w:rPr>
        <w:t xml:space="preserve"> eventually </w:t>
      </w:r>
      <w:r w:rsidRPr="00944804">
        <w:rPr>
          <w:rStyle w:val="StyleUnderline"/>
          <w:rFonts w:ascii="Times New Roman" w:hAnsi="Times New Roman" w:cs="Times New Roman"/>
        </w:rPr>
        <w:t xml:space="preserve">bankrupted the USSR and led to its </w:t>
      </w:r>
      <w:r w:rsidRPr="00944804">
        <w:rPr>
          <w:rFonts w:ascii="Times New Roman" w:hAnsi="Times New Roman" w:cs="Times New Roman"/>
          <w:sz w:val="16"/>
        </w:rPr>
        <w:t>evenutal</w:t>
      </w:r>
      <w:r w:rsidRPr="00944804">
        <w:rPr>
          <w:rStyle w:val="StyleUnderline"/>
          <w:rFonts w:ascii="Times New Roman" w:hAnsi="Times New Roman" w:cs="Times New Roman"/>
        </w:rPr>
        <w:t xml:space="preserve"> collapse</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The</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 xml:space="preserve">one that doesn't get told as much, </w:t>
      </w:r>
      <w:r w:rsidRPr="00944804">
        <w:rPr>
          <w:rStyle w:val="StyleUnderline"/>
          <w:rFonts w:ascii="Times New Roman" w:hAnsi="Times New Roman" w:cs="Times New Roman"/>
          <w:sz w:val="16"/>
          <w:u w:val="none"/>
        </w:rPr>
        <w:t xml:space="preserve">though, </w:t>
      </w:r>
      <w:r w:rsidRPr="00944804">
        <w:rPr>
          <w:rStyle w:val="StyleUnderline"/>
          <w:rFonts w:ascii="Times New Roman" w:hAnsi="Times New Roman" w:cs="Times New Roman"/>
        </w:rPr>
        <w:t>is</w:t>
      </w:r>
      <w:r w:rsidRPr="00944804">
        <w:rPr>
          <w:rStyle w:val="StyleUnderline"/>
          <w:rFonts w:ascii="Times New Roman" w:hAnsi="Times New Roman" w:cs="Times New Roman"/>
          <w:sz w:val="16"/>
          <w:u w:val="none"/>
        </w:rPr>
        <w:t xml:space="preserve"> the other half of </w:t>
      </w:r>
      <w:r w:rsidRPr="00944804">
        <w:rPr>
          <w:rStyle w:val="StyleUnderline"/>
          <w:rFonts w:ascii="Times New Roman" w:hAnsi="Times New Roman" w:cs="Times New Roman"/>
        </w:rPr>
        <w:t>what caused the bankruptcy</w:t>
      </w:r>
      <w:r w:rsidRPr="00944804">
        <w:rPr>
          <w:rStyle w:val="StyleUnderline"/>
          <w:rFonts w:ascii="Times New Roman" w:hAnsi="Times New Roman" w:cs="Times New Roman"/>
          <w:sz w:val="16"/>
          <w:u w:val="none"/>
        </w:rPr>
        <w:t xml:space="preserve">: </w:t>
      </w:r>
      <w:r w:rsidRPr="00944804">
        <w:rPr>
          <w:rStyle w:val="Emphasis"/>
          <w:rFonts w:ascii="Times New Roman" w:hAnsi="Times New Roman" w:cs="Times New Roman"/>
        </w:rPr>
        <w:t>cheap oil</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In a</w:t>
      </w:r>
      <w:r w:rsidRPr="00944804">
        <w:rPr>
          <w:rStyle w:val="StyleUnderline"/>
          <w:rFonts w:ascii="Times New Roman" w:hAnsi="Times New Roman" w:cs="Times New Roman"/>
          <w:sz w:val="16"/>
          <w:u w:val="none"/>
        </w:rPr>
        <w:t xml:space="preserve"> coordinated </w:t>
      </w:r>
      <w:r w:rsidRPr="00944804">
        <w:rPr>
          <w:rStyle w:val="StyleUnderline"/>
          <w:rFonts w:ascii="Times New Roman" w:hAnsi="Times New Roman" w:cs="Times New Roman"/>
        </w:rPr>
        <w:t>effort</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with</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Saudi Arabia</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to</w:t>
      </w:r>
      <w:r w:rsidRPr="00944804">
        <w:rPr>
          <w:rStyle w:val="StyleUnderline"/>
          <w:rFonts w:ascii="Times New Roman" w:hAnsi="Times New Roman" w:cs="Times New Roman"/>
          <w:sz w:val="16"/>
          <w:u w:val="none"/>
        </w:rPr>
        <w:t xml:space="preserve"> </w:t>
      </w:r>
      <w:r w:rsidRPr="00944804">
        <w:rPr>
          <w:rStyle w:val="StyleUnderline"/>
          <w:rFonts w:ascii="Times New Roman" w:hAnsi="Times New Roman" w:cs="Times New Roman"/>
        </w:rPr>
        <w:t xml:space="preserve">increase global crude production, </w:t>
      </w:r>
      <w:r w:rsidRPr="00944804">
        <w:rPr>
          <w:rStyle w:val="StyleUnderline"/>
          <w:rFonts w:ascii="Times New Roman" w:hAnsi="Times New Roman" w:cs="Times New Roman"/>
          <w:sz w:val="16"/>
          <w:u w:val="none"/>
        </w:rPr>
        <w:t xml:space="preserve">inflation-adjusted </w:t>
      </w:r>
      <w:r w:rsidRPr="00944804">
        <w:rPr>
          <w:rStyle w:val="StyleUnderline"/>
          <w:rFonts w:ascii="Times New Roman" w:hAnsi="Times New Roman" w:cs="Times New Roman"/>
        </w:rPr>
        <w:t>oil prices fell 69%</w:t>
      </w:r>
      <w:r w:rsidRPr="00944804">
        <w:rPr>
          <w:rStyle w:val="StyleUnderline"/>
          <w:rFonts w:ascii="Times New Roman" w:hAnsi="Times New Roman" w:cs="Times New Roman"/>
          <w:sz w:val="16"/>
          <w:u w:val="none"/>
        </w:rPr>
        <w:t xml:space="preserve"> between 1981 and 1988.</w:t>
      </w:r>
      <w:r w:rsidRPr="00944804">
        <w:rPr>
          <w:rStyle w:val="Emphasis"/>
          <w:rFonts w:ascii="Times New Roman" w:hAnsi="Times New Roman" w:cs="Times New Roman"/>
        </w:rPr>
        <w:t xml:space="preserve"> This resulted in massive revenue shortfalls for the USSR and became a critical piece that eventually led to its downfall</w:t>
      </w:r>
      <w:r w:rsidRPr="00944804">
        <w:rPr>
          <w:rStyle w:val="StyleUnderline"/>
          <w:rFonts w:ascii="Times New Roman" w:hAnsi="Times New Roman" w:cs="Times New Roman"/>
          <w:sz w:val="16"/>
          <w:u w:val="none"/>
        </w:rPr>
        <w:t>.</w:t>
      </w:r>
    </w:p>
    <w:p w:rsidR="00F31D52" w:rsidRPr="00944804" w:rsidRDefault="00F31D52" w:rsidP="00F31D52">
      <w:pPr>
        <w:rPr>
          <w:rStyle w:val="StyleUnderline"/>
          <w:rFonts w:ascii="Times New Roman" w:hAnsi="Times New Roman" w:cs="Times New Roman"/>
          <w:b/>
          <w:u w:val="none"/>
        </w:rPr>
      </w:pP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lastRenderedPageBreak/>
        <w:t xml:space="preserve">Low oil prices collapse Russia’s economy </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Woodhill, 03/03/2014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(Louis Woodhill, Forbes Contributor, “It's Time To Drive Russia Bankrupt – Again”, Forbes, 03/03/2014, http://www.forbes.com/sites/louiswoodhill/2014/03/03/its-time-to-drive-russia-bankrupt-again/)</w:t>
      </w:r>
    </w:p>
    <w:p w:rsidR="00F31D52" w:rsidRPr="00944804" w:rsidRDefault="00F31D52" w:rsidP="00F31D52">
      <w:pPr>
        <w:rPr>
          <w:rStyle w:val="Emphasis"/>
          <w:rFonts w:ascii="Times New Roman" w:hAnsi="Times New Roman" w:cs="Times New Roman"/>
        </w:rPr>
      </w:pPr>
      <w:r w:rsidRPr="00944804">
        <w:rPr>
          <w:rFonts w:ascii="Times New Roman" w:hAnsi="Times New Roman" w:cs="Times New Roman"/>
          <w:sz w:val="16"/>
        </w:rPr>
        <w:t>By the end of Reagan’s two terms in office, real oil prices had plunged to $27.88/bbl. As</w:t>
      </w:r>
      <w:r w:rsidRPr="00944804">
        <w:rPr>
          <w:rStyle w:val="StyleUnderline"/>
          <w:rFonts w:ascii="Times New Roman" w:hAnsi="Times New Roman" w:cs="Times New Roman"/>
        </w:rPr>
        <w:t xml:space="preserve"> Russia does today</w:t>
      </w:r>
      <w:r w:rsidRPr="00944804">
        <w:rPr>
          <w:rFonts w:ascii="Times New Roman" w:hAnsi="Times New Roman" w:cs="Times New Roman"/>
          <w:sz w:val="16"/>
        </w:rPr>
        <w:t xml:space="preserve">, the old USSR </w:t>
      </w:r>
      <w:r w:rsidRPr="00944804">
        <w:rPr>
          <w:rStyle w:val="StyleUnderline"/>
          <w:rFonts w:ascii="Times New Roman" w:hAnsi="Times New Roman" w:cs="Times New Roman"/>
        </w:rPr>
        <w:t>depend</w:t>
      </w:r>
      <w:r w:rsidRPr="00944804">
        <w:rPr>
          <w:rFonts w:ascii="Times New Roman" w:hAnsi="Times New Roman" w:cs="Times New Roman"/>
          <w:sz w:val="16"/>
        </w:rPr>
        <w:t xml:space="preserve">ed </w:t>
      </w:r>
      <w:r w:rsidRPr="00944804">
        <w:rPr>
          <w:rStyle w:val="StyleUnderline"/>
          <w:rFonts w:ascii="Times New Roman" w:hAnsi="Times New Roman" w:cs="Times New Roman"/>
        </w:rPr>
        <w:t>upon oil exports for most of its foreign exchange earnings, and much of its government revenue</w:t>
      </w:r>
      <w:r w:rsidRPr="00944804">
        <w:rPr>
          <w:rFonts w:ascii="Times New Roman" w:hAnsi="Times New Roman" w:cs="Times New Roman"/>
          <w:sz w:val="16"/>
        </w:rPr>
        <w:t xml:space="preserve">. </w:t>
      </w:r>
      <w:r w:rsidRPr="00944804">
        <w:rPr>
          <w:rStyle w:val="StyleUnderline"/>
          <w:rFonts w:ascii="Times New Roman" w:hAnsi="Times New Roman" w:cs="Times New Roman"/>
        </w:rPr>
        <w:t>The 68% reduction in real oil prices during the Reagan years drove the USSR bankrupt</w:t>
      </w:r>
      <w:r w:rsidRPr="00944804">
        <w:rPr>
          <w:rFonts w:ascii="Times New Roman" w:hAnsi="Times New Roman" w:cs="Times New Roman"/>
          <w:sz w:val="16"/>
        </w:rPr>
        <w:t xml:space="preserve">. In May 1990, Gorbachev called German Chancellor Helmut Kohl and begged him for a loan of $12 billion to stave off financial disaster. Kohl advanced only $3 billion. By August of 1990, Gorbachev was back, pleading for more loans. </w:t>
      </w:r>
      <w:r w:rsidRPr="00944804">
        <w:rPr>
          <w:rStyle w:val="StyleUnderline"/>
          <w:rFonts w:ascii="Times New Roman" w:hAnsi="Times New Roman" w:cs="Times New Roman"/>
        </w:rPr>
        <w:t>In</w:t>
      </w:r>
      <w:r w:rsidRPr="00944804">
        <w:rPr>
          <w:rFonts w:ascii="Times New Roman" w:hAnsi="Times New Roman" w:cs="Times New Roman"/>
          <w:sz w:val="16"/>
        </w:rPr>
        <w:t xml:space="preserve"> December </w:t>
      </w:r>
      <w:r w:rsidRPr="00944804">
        <w:rPr>
          <w:rStyle w:val="StyleUnderline"/>
          <w:rFonts w:ascii="Times New Roman" w:hAnsi="Times New Roman" w:cs="Times New Roman"/>
        </w:rPr>
        <w:t>1991</w:t>
      </w:r>
      <w:r w:rsidRPr="00944804">
        <w:rPr>
          <w:rFonts w:ascii="Times New Roman" w:hAnsi="Times New Roman" w:cs="Times New Roman"/>
          <w:sz w:val="16"/>
        </w:rPr>
        <w:t xml:space="preserve">, </w:t>
      </w:r>
      <w:r w:rsidRPr="00944804">
        <w:rPr>
          <w:rStyle w:val="StyleUnderline"/>
          <w:rFonts w:ascii="Times New Roman" w:hAnsi="Times New Roman" w:cs="Times New Roman"/>
        </w:rPr>
        <w:t>the Soviet Union collapsed</w:t>
      </w:r>
      <w:r w:rsidRPr="00944804">
        <w:rPr>
          <w:rFonts w:ascii="Times New Roman" w:hAnsi="Times New Roman" w:cs="Times New Roman"/>
          <w:sz w:val="16"/>
        </w:rPr>
        <w:t xml:space="preserve">. 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At real oil price levels like this, Russia is financially incapable of causing much trouble. It was George W. Bush and Barack Obama’s feckless “weak dollar” policy that let the Russian geopolitical genie out of the bottle. From the end of 2000 to the end of 2013, the gold value of the dollar fell by 77%, and real oil prices tripled, to $111.76/bbl. It is these artificially high oil prices that are fueling Putin’s mischief machine. The Russian government has approved a 2014 budget calling for revenues of $409.6 billion, spending of $419.6 billion, and a deficit of $10.0 billion, or 0.4% of expected GDP of $2.5 trillion. Unlike the U.S., which has deep financial markets and prints the world’s reserve currency, </w:t>
      </w:r>
      <w:r w:rsidRPr="00944804">
        <w:rPr>
          <w:rStyle w:val="StyleUnderline"/>
          <w:rFonts w:ascii="Times New Roman" w:hAnsi="Times New Roman" w:cs="Times New Roman"/>
        </w:rPr>
        <w:t>Russia cannot run large fiscal deficits without creating hyperinflation</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Given that Russia expects to get about half of its revenue from taxes on its oil and gas industry, it is clear </w:t>
      </w:r>
      <w:r w:rsidRPr="00944804">
        <w:rPr>
          <w:rStyle w:val="Emphasis"/>
          <w:rFonts w:ascii="Times New Roman" w:hAnsi="Times New Roman" w:cs="Times New Roman"/>
        </w:rPr>
        <w:t>that it would not take much of a decline in world oil prices to create financial difficulties for Russia</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Assuming year-end 2013 prices for crude oil ($111.76/bbl) and natural gas ($66.00/FOE* bbl) </w:t>
      </w:r>
      <w:r w:rsidRPr="00944804">
        <w:rPr>
          <w:rStyle w:val="StyleUnderline"/>
          <w:rFonts w:ascii="Times New Roman" w:hAnsi="Times New Roman" w:cs="Times New Roman"/>
        </w:rPr>
        <w:t xml:space="preserve">the total revenue of Russia’s petroleum industry is </w:t>
      </w:r>
      <w:r w:rsidRPr="00944804">
        <w:rPr>
          <w:rFonts w:ascii="Times New Roman" w:hAnsi="Times New Roman" w:cs="Times New Roman"/>
          <w:sz w:val="16"/>
        </w:rPr>
        <w:t>$662.3 billion (26.5% of GDP), and Russian’s oil and gas export earnings are $362.2 billion, or</w:t>
      </w:r>
      <w:r w:rsidRPr="00944804">
        <w:rPr>
          <w:rStyle w:val="StyleUnderline"/>
          <w:rFonts w:ascii="Times New Roman" w:hAnsi="Times New Roman" w:cs="Times New Roman"/>
        </w:rPr>
        <w:t xml:space="preserve"> 14.5% of GDP</w:t>
      </w:r>
      <w:r w:rsidRPr="00944804">
        <w:rPr>
          <w:rFonts w:ascii="Times New Roman" w:hAnsi="Times New Roman" w:cs="Times New Roman"/>
          <w:sz w:val="16"/>
        </w:rPr>
        <w:t xml:space="preserve">. Obviously, </w:t>
      </w:r>
      <w:r w:rsidRPr="00944804">
        <w:rPr>
          <w:rStyle w:val="Emphasis"/>
          <w:rFonts w:ascii="Times New Roman" w:hAnsi="Times New Roman" w:cs="Times New Roman"/>
        </w:rPr>
        <w:t>a decline in world oil prices would cause the Russian economy and the Russian government significant financial pain.</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oil prices collapse the Russian regime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Riley, 2012</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(Alan Riley, Professor, City Law School, City University, Grays Inn, London, and Associate Senior Research Fellow, Institute for Statecraft, London, “The Geostrategic Implications of the Shale Gas Revolution”, Institute for Statecraft, 12/15/2012, https://www.gov.uk/government/uploads/system/uploads/attachment_data/file/224434/evidence-alan-riley.pdf)</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sz w:val="16"/>
          <w:szCs w:val="16"/>
          <w:u w:val="none"/>
        </w:rPr>
        <w:t xml:space="preserve">On balance it is likely that despite the ‘Arab Spring’ Saudi Arabia has greater capacity to withstand a structural increase in </w:t>
      </w:r>
      <w:r w:rsidRPr="00944804">
        <w:rPr>
          <w:rFonts w:ascii="Times New Roman" w:hAnsi="Times New Roman" w:cs="Times New Roman"/>
          <w:sz w:val="16"/>
          <w:szCs w:val="16"/>
        </w:rPr>
        <w:t>supply. It has a much smaller population to protect; proportionally and absolutely greater reserves to deploy and probably more regime coherence</w:t>
      </w:r>
      <w:r w:rsidRPr="00944804">
        <w:rPr>
          <w:rFonts w:ascii="Times New Roman" w:hAnsi="Times New Roman" w:cs="Times New Roman"/>
          <w:sz w:val="16"/>
        </w:rPr>
        <w:t xml:space="preserve"> ie officials in both the state bureaucracy and Aramco with the capacity to take effective steps to rebalance the economy. For example, by developing gas resources at scale and building a major petrochemical industry as part of an alternative economic base. </w:t>
      </w:r>
      <w:r w:rsidRPr="00944804">
        <w:rPr>
          <w:rStyle w:val="StyleUnderline"/>
          <w:rFonts w:ascii="Times New Roman" w:hAnsi="Times New Roman" w:cs="Times New Roman"/>
        </w:rPr>
        <w:t xml:space="preserve">Russia </w:t>
      </w:r>
      <w:r w:rsidRPr="00944804">
        <w:rPr>
          <w:rFonts w:ascii="Times New Roman" w:hAnsi="Times New Roman" w:cs="Times New Roman"/>
          <w:sz w:val="16"/>
        </w:rPr>
        <w:t>by contrast</w:t>
      </w:r>
      <w:r w:rsidRPr="00944804">
        <w:rPr>
          <w:rStyle w:val="StyleUnderline"/>
          <w:rFonts w:ascii="Times New Roman" w:hAnsi="Times New Roman" w:cs="Times New Roman"/>
        </w:rPr>
        <w:t xml:space="preserve"> has </w:t>
      </w:r>
      <w:r w:rsidRPr="00944804">
        <w:rPr>
          <w:rFonts w:ascii="Times New Roman" w:hAnsi="Times New Roman" w:cs="Times New Roman"/>
          <w:sz w:val="16"/>
        </w:rPr>
        <w:t>a population of 140 million; proportionately</w:t>
      </w:r>
      <w:r w:rsidRPr="00944804">
        <w:rPr>
          <w:rStyle w:val="StyleUnderline"/>
          <w:rFonts w:ascii="Times New Roman" w:hAnsi="Times New Roman" w:cs="Times New Roman"/>
        </w:rPr>
        <w:t xml:space="preserve"> far less reserves available to see it through a sustained oil price fall and </w:t>
      </w:r>
      <w:r w:rsidRPr="00944804">
        <w:rPr>
          <w:rFonts w:ascii="Times New Roman" w:hAnsi="Times New Roman" w:cs="Times New Roman"/>
          <w:sz w:val="16"/>
        </w:rPr>
        <w:t>a</w:t>
      </w:r>
      <w:r w:rsidRPr="00944804">
        <w:rPr>
          <w:rStyle w:val="StyleUnderline"/>
          <w:rFonts w:ascii="Times New Roman" w:hAnsi="Times New Roman" w:cs="Times New Roman"/>
        </w:rPr>
        <w:t xml:space="preserve"> requires a higher oil price to balance the books. It is </w:t>
      </w:r>
      <w:r w:rsidRPr="00944804">
        <w:rPr>
          <w:rFonts w:ascii="Times New Roman" w:hAnsi="Times New Roman" w:cs="Times New Roman"/>
          <w:sz w:val="16"/>
        </w:rPr>
        <w:t>also</w:t>
      </w:r>
      <w:r w:rsidRPr="00944804">
        <w:rPr>
          <w:rStyle w:val="StyleUnderline"/>
          <w:rFonts w:ascii="Times New Roman" w:hAnsi="Times New Roman" w:cs="Times New Roman"/>
        </w:rPr>
        <w:t xml:space="preserve"> doubtful that there is sufficient </w:t>
      </w:r>
      <w:r w:rsidRPr="00944804">
        <w:rPr>
          <w:rFonts w:ascii="Times New Roman" w:hAnsi="Times New Roman" w:cs="Times New Roman"/>
          <w:sz w:val="16"/>
        </w:rPr>
        <w:t>coherence and</w:t>
      </w:r>
      <w:r w:rsidRPr="00944804">
        <w:rPr>
          <w:rStyle w:val="StyleUnderline"/>
          <w:rFonts w:ascii="Times New Roman" w:hAnsi="Times New Roman" w:cs="Times New Roman"/>
        </w:rPr>
        <w:t xml:space="preserve"> willingness amongst the regime elite to take the necessary steps </w:t>
      </w:r>
      <w:r w:rsidRPr="00944804">
        <w:rPr>
          <w:rStyle w:val="Emphasis"/>
          <w:rFonts w:ascii="Times New Roman" w:hAnsi="Times New Roman" w:cs="Times New Roman"/>
        </w:rPr>
        <w:t>to ensure regime survivability</w:t>
      </w:r>
      <w:r w:rsidRPr="00944804">
        <w:rPr>
          <w:rFonts w:ascii="Times New Roman" w:hAnsi="Times New Roman" w:cs="Times New Roman"/>
          <w:sz w:val="16"/>
        </w:rPr>
        <w:t xml:space="preserve"> as in the Saudi case.</w:t>
      </w:r>
      <w:r w:rsidRPr="00944804">
        <w:rPr>
          <w:rStyle w:val="StyleUnderline"/>
          <w:rFonts w:ascii="Times New Roman" w:hAnsi="Times New Roman" w:cs="Times New Roman"/>
        </w:rPr>
        <w:t xml:space="preserve"> It is difficult to say when the markets will recognize</w:t>
      </w:r>
      <w:r w:rsidRPr="00944804">
        <w:rPr>
          <w:rFonts w:ascii="Times New Roman" w:hAnsi="Times New Roman" w:cs="Times New Roman"/>
          <w:sz w:val="16"/>
        </w:rPr>
        <w:t xml:space="preserve"> the appearance of a structural increase in supply. The likelihood is that it will be before </w:t>
      </w:r>
      <w:r w:rsidRPr="00944804">
        <w:rPr>
          <w:rStyle w:val="StyleUnderline"/>
          <w:rFonts w:ascii="Times New Roman" w:hAnsi="Times New Roman" w:cs="Times New Roman"/>
        </w:rPr>
        <w:t>the full physical effects of that supply</w:t>
      </w:r>
      <w:r w:rsidRPr="00944804">
        <w:rPr>
          <w:rFonts w:ascii="Times New Roman" w:hAnsi="Times New Roman" w:cs="Times New Roman"/>
          <w:sz w:val="16"/>
        </w:rPr>
        <w:t xml:space="preserve"> have been </w:t>
      </w:r>
      <w:r w:rsidRPr="00944804">
        <w:rPr>
          <w:rStyle w:val="StyleUnderline"/>
          <w:rFonts w:ascii="Times New Roman" w:hAnsi="Times New Roman" w:cs="Times New Roman"/>
        </w:rPr>
        <w:t>brought onto the market</w:t>
      </w:r>
      <w:r w:rsidRPr="00944804">
        <w:rPr>
          <w:rFonts w:ascii="Times New Roman" w:hAnsi="Times New Roman" w:cs="Times New Roman"/>
          <w:sz w:val="16"/>
        </w:rPr>
        <w:t xml:space="preserve">. The </w:t>
      </w:r>
      <w:r w:rsidRPr="00944804">
        <w:rPr>
          <w:rStyle w:val="StyleUnderline"/>
          <w:rFonts w:ascii="Times New Roman" w:hAnsi="Times New Roman" w:cs="Times New Roman"/>
        </w:rPr>
        <w:t>markets will re-price oil when they</w:t>
      </w:r>
      <w:r w:rsidRPr="00944804">
        <w:rPr>
          <w:rFonts w:ascii="Times New Roman" w:hAnsi="Times New Roman" w:cs="Times New Roman"/>
          <w:sz w:val="16"/>
        </w:rPr>
        <w:t xml:space="preserve"> finally </w:t>
      </w:r>
      <w:r w:rsidRPr="00944804">
        <w:rPr>
          <w:rStyle w:val="StyleUnderline"/>
          <w:rFonts w:ascii="Times New Roman" w:hAnsi="Times New Roman" w:cs="Times New Roman"/>
        </w:rPr>
        <w:t xml:space="preserve">recognize that structural increase in supply is overwhelming the </w:t>
      </w:r>
      <w:r w:rsidRPr="00944804">
        <w:rPr>
          <w:rFonts w:ascii="Times New Roman" w:hAnsi="Times New Roman" w:cs="Times New Roman"/>
          <w:sz w:val="16"/>
        </w:rPr>
        <w:t>structural</w:t>
      </w:r>
      <w:r w:rsidRPr="00944804">
        <w:rPr>
          <w:rStyle w:val="StyleUnderline"/>
          <w:rFonts w:ascii="Times New Roman" w:hAnsi="Times New Roman" w:cs="Times New Roman"/>
        </w:rPr>
        <w:t xml:space="preserve"> increase in demand</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When it becomes clear a major price adjustment is taking place both regimes will come under significant internal and external challenge. </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Renewables</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Cheap oil means renewables aren’t cost competitive—those solve warming</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b/>
          <w:sz w:val="26"/>
          <w:u w:val="single"/>
        </w:rPr>
        <w:t>Bergeron, 08</w:t>
      </w:r>
      <w:r w:rsidRPr="00944804">
        <w:rPr>
          <w:rFonts w:ascii="Times New Roman" w:hAnsi="Times New Roman" w:cs="Times New Roman"/>
          <w:sz w:val="16"/>
        </w:rPr>
        <w:t xml:space="preserve"> (Louis, Science writer at Stanford University News Service, “Wind, water and sun beat other energy alternatives, study finds”, http://news.stanford.edu/news/2009/january7/power-010709.html)</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b/>
          <w:u w:val="single"/>
        </w:rPr>
        <w:t xml:space="preserve">The best ways to improve energy security, mitigate global warming and reduce the number of deaths caused by air pollution are </w:t>
      </w:r>
      <w:r w:rsidRPr="00944804">
        <w:rPr>
          <w:rStyle w:val="Emphasis"/>
          <w:rFonts w:ascii="Times New Roman" w:hAnsi="Times New Roman" w:cs="Times New Roman"/>
        </w:rPr>
        <w:t>blowing in the wind and rippling in the water</w:t>
      </w:r>
      <w:r w:rsidRPr="00944804">
        <w:rPr>
          <w:rFonts w:ascii="Times New Roman" w:hAnsi="Times New Roman" w:cs="Times New Roman"/>
          <w:sz w:val="16"/>
        </w:rPr>
        <w:t>, not growing on prairies or glowing inside nuclear power plants, says Mark Z. Jacobson, a professor of civil and environmental engineering at Stanford</w:t>
      </w:r>
      <w:r w:rsidRPr="00944804">
        <w:rPr>
          <w:rFonts w:ascii="Times New Roman" w:hAnsi="Times New Roman" w:cs="Times New Roman"/>
          <w:b/>
          <w:u w:val="single"/>
        </w:rPr>
        <w:t xml:space="preserve">. And "clean coal," which involves capturing carbon emissions and sequestering them in the earth, </w:t>
      </w:r>
      <w:r w:rsidRPr="00944804">
        <w:rPr>
          <w:rStyle w:val="Emphasis"/>
          <w:rFonts w:ascii="Times New Roman" w:hAnsi="Times New Roman" w:cs="Times New Roman"/>
        </w:rPr>
        <w:t>is not clean at all</w:t>
      </w:r>
      <w:r w:rsidRPr="00944804">
        <w:rPr>
          <w:rFonts w:ascii="Times New Roman" w:hAnsi="Times New Roman" w:cs="Times New Roman"/>
          <w:sz w:val="16"/>
        </w:rPr>
        <w:t xml:space="preserve">, he asserts. Jacobson has conducted the first quantitative, scientific evaluation of the proposed, major, energy-related solutions by assessing not only their potential for delivering energy for electricity and vehicles, but also their impacts on global warming, human health, energy security, water supply, space requirements, wildlife, water pollution, reliability and sustainability. His findings indicate that </w:t>
      </w:r>
      <w:r w:rsidRPr="00944804">
        <w:rPr>
          <w:rFonts w:ascii="Times New Roman" w:hAnsi="Times New Roman" w:cs="Times New Roman"/>
          <w:b/>
          <w:u w:val="single"/>
        </w:rPr>
        <w:t xml:space="preserve">the options that are getting the most attention are between 25 to </w:t>
      </w:r>
      <w:r w:rsidRPr="00944804">
        <w:rPr>
          <w:rStyle w:val="Emphasis"/>
          <w:rFonts w:ascii="Times New Roman" w:hAnsi="Times New Roman" w:cs="Times New Roman"/>
        </w:rPr>
        <w:t>1,000 times more polluting than the best available options</w:t>
      </w:r>
      <w:r w:rsidRPr="00944804">
        <w:rPr>
          <w:rFonts w:ascii="Times New Roman" w:hAnsi="Times New Roman" w:cs="Times New Roman"/>
          <w:sz w:val="16"/>
        </w:rPr>
        <w:t xml:space="preserve">. The paper with his findings will be published in the next issue of Energy and Environmental Science but is available online now. Jacobson is also director of the Atmosphere/Energy Program at Stanford. "The energy alternatives that are good are not the ones that people have been talking about the most. And some options that have been proposed are just downright awful," Jacobson said. "Ethanol-based biofuels will actually cause more harm to human health, wildlife, water supply and land use than current fossil fuels." He added that ethanol may also emit more global-warming pollutants than fossil fuels, according to the latest scientific studies. </w:t>
      </w:r>
      <w:r w:rsidRPr="00944804">
        <w:rPr>
          <w:rFonts w:ascii="Times New Roman" w:hAnsi="Times New Roman" w:cs="Times New Roman"/>
          <w:b/>
          <w:u w:val="single"/>
        </w:rPr>
        <w:t>The raw energy sources that Jacobson found to be the most promising are, in order, wind, concentrated solar</w:t>
      </w:r>
      <w:r w:rsidRPr="00944804">
        <w:rPr>
          <w:rFonts w:ascii="Times New Roman" w:hAnsi="Times New Roman" w:cs="Times New Roman"/>
          <w:sz w:val="16"/>
        </w:rPr>
        <w:t xml:space="preserve"> (the use of mirrors to heat a fluid), </w:t>
      </w:r>
      <w:r w:rsidRPr="00944804">
        <w:rPr>
          <w:rFonts w:ascii="Times New Roman" w:hAnsi="Times New Roman" w:cs="Times New Roman"/>
          <w:b/>
          <w:u w:val="single"/>
        </w:rPr>
        <w:t>geothermal, tidal, solar photovoltaics</w:t>
      </w:r>
      <w:r w:rsidRPr="00944804">
        <w:rPr>
          <w:rFonts w:ascii="Times New Roman" w:hAnsi="Times New Roman" w:cs="Times New Roman"/>
          <w:sz w:val="16"/>
        </w:rPr>
        <w:t xml:space="preserve"> (rooftop solar panels), </w:t>
      </w:r>
      <w:r w:rsidRPr="00944804">
        <w:rPr>
          <w:rFonts w:ascii="Times New Roman" w:hAnsi="Times New Roman" w:cs="Times New Roman"/>
          <w:b/>
          <w:u w:val="single"/>
        </w:rPr>
        <w:t>wave and hydroelectric. He recommends against</w:t>
      </w:r>
      <w:r w:rsidRPr="00944804">
        <w:rPr>
          <w:rFonts w:ascii="Times New Roman" w:hAnsi="Times New Roman" w:cs="Times New Roman"/>
          <w:sz w:val="16"/>
        </w:rPr>
        <w:t xml:space="preserve"> nuclear, coal with </w:t>
      </w:r>
      <w:r w:rsidRPr="00944804">
        <w:rPr>
          <w:rFonts w:ascii="Times New Roman" w:hAnsi="Times New Roman" w:cs="Times New Roman"/>
          <w:b/>
          <w:u w:val="single"/>
        </w:rPr>
        <w:t>carbon capture and sequestration</w:t>
      </w:r>
      <w:r w:rsidRPr="00944804">
        <w:rPr>
          <w:rFonts w:ascii="Times New Roman" w:hAnsi="Times New Roman" w:cs="Times New Roman"/>
          <w:sz w:val="16"/>
        </w:rPr>
        <w:t xml:space="preserve">, corn ethanol and cellulosic ethanol, which is made of prairie grass. In fact, he found cellulosic ethanol was worse than corn ethanol because it results in more air pollution, requires more land to produce and causes more damage to wildlife. To place the various alternatives on an equal footing, Jacobson first made his comparisons among the energy sources by calculating the impacts as if each alternative alone were used to power all the vehicles in the United States, assuming only "new-technology" vehicles were being used. Such vehicles include battery electric vehicles (BEVs), hydrogen fuel cell vehicles (HFCVs), and "flex-fuel" vehicles that could run on a high blend of ethanol called E85. </w:t>
      </w:r>
      <w:r w:rsidRPr="00944804">
        <w:rPr>
          <w:rFonts w:ascii="Times New Roman" w:hAnsi="Times New Roman" w:cs="Times New Roman"/>
          <w:b/>
          <w:u w:val="single"/>
        </w:rPr>
        <w:t>Wind was by far the most promising,</w:t>
      </w:r>
      <w:r w:rsidRPr="00944804">
        <w:rPr>
          <w:rFonts w:ascii="Times New Roman" w:hAnsi="Times New Roman" w:cs="Times New Roman"/>
          <w:sz w:val="16"/>
        </w:rPr>
        <w:t xml:space="preserve"> Jacobson said, </w:t>
      </w:r>
      <w:r w:rsidRPr="00944804">
        <w:rPr>
          <w:rFonts w:ascii="Times New Roman" w:hAnsi="Times New Roman" w:cs="Times New Roman"/>
          <w:b/>
          <w:u w:val="single"/>
        </w:rPr>
        <w:t xml:space="preserve">owing to a </w:t>
      </w:r>
      <w:r w:rsidRPr="00944804">
        <w:rPr>
          <w:rStyle w:val="Emphasis"/>
          <w:rFonts w:ascii="Times New Roman" w:hAnsi="Times New Roman" w:cs="Times New Roman"/>
        </w:rPr>
        <w:t>better-than 99 percent reduction in carbon and air pollution emissions</w:t>
      </w:r>
      <w:r w:rsidRPr="00944804">
        <w:rPr>
          <w:rFonts w:ascii="Times New Roman" w:hAnsi="Times New Roman" w:cs="Times New Roman"/>
          <w:b/>
          <w:u w:val="single"/>
        </w:rPr>
        <w:t>; the consumption of less than 3 square kilometers of land for the turbine footprints to run the entire U.S. vehicle fleet</w:t>
      </w:r>
      <w:r w:rsidRPr="00944804">
        <w:rPr>
          <w:rFonts w:ascii="Times New Roman" w:hAnsi="Times New Roman" w:cs="Times New Roman"/>
          <w:sz w:val="16"/>
        </w:rPr>
        <w:t xml:space="preserve"> (given the fleet is composed of battery-electric vehicles); the saving of about 15,000 lives per year from premature air-pollution-related deaths from vehicle exhaust in the United States; and virtually no water consumption. By contrast, corn and cellulosic ethanol will continue to cause more than 15,000 air pollution-related deaths in the country per year, Jacobson asserted. Because the wind turbines would require a modest amount of spacing between them to allow room for the blades to spin, wind farms would occupy about 0.5 percent of all U.S. land, but this amount is more than 30 times less than that required for growing corn or grasses for ethanol. Land between turbines on wind farms would be simultaneously available as farmland or pasture or could be left as open space. Indeed, a battery-powered U.S. vehicle fleet could be charged by 73,000 to 144,000 5-megawatt wind turbines, fewer than the 300,000 airplanes the U.S. produced during World War II and far easier to build. Additional turbines could provide electricity for other energy needs. </w:t>
      </w:r>
      <w:r w:rsidRPr="00944804">
        <w:rPr>
          <w:rFonts w:ascii="Times New Roman" w:hAnsi="Times New Roman" w:cs="Times New Roman"/>
          <w:b/>
          <w:u w:val="single"/>
        </w:rPr>
        <w:t>"There is a lot of talk among politicians that we need a massive jobs program to pull the economy out of the current recession,"</w:t>
      </w:r>
      <w:r w:rsidRPr="00944804">
        <w:rPr>
          <w:rFonts w:ascii="Times New Roman" w:hAnsi="Times New Roman" w:cs="Times New Roman"/>
          <w:sz w:val="16"/>
        </w:rPr>
        <w:t xml:space="preserve"> Jacobson said. </w:t>
      </w:r>
      <w:r w:rsidRPr="00944804">
        <w:rPr>
          <w:rFonts w:ascii="Times New Roman" w:hAnsi="Times New Roman" w:cs="Times New Roman"/>
          <w:b/>
          <w:u w:val="single"/>
        </w:rPr>
        <w:t xml:space="preserve">"Well, putting people to work building wind turbines, solar plants, geothermal plants, electric vehicles and transmission lines would not only create jobs but would also reduce costs due to health care, crop damage and climate damage from current vehicle and electric power pollution, as well as provide the world with a truly </w:t>
      </w:r>
      <w:r w:rsidRPr="00944804">
        <w:rPr>
          <w:rStyle w:val="Emphasis"/>
          <w:rFonts w:ascii="Times New Roman" w:hAnsi="Times New Roman" w:cs="Times New Roman"/>
        </w:rPr>
        <w:t>unlimited supply of clean power</w:t>
      </w:r>
      <w:r w:rsidRPr="00944804">
        <w:rPr>
          <w:rFonts w:ascii="Times New Roman" w:hAnsi="Times New Roman" w:cs="Times New Roman"/>
          <w:b/>
          <w:u w:val="single"/>
        </w:rPr>
        <w:t>."</w:t>
      </w:r>
      <w:r w:rsidRPr="00944804">
        <w:rPr>
          <w:rFonts w:ascii="Times New Roman" w:hAnsi="Times New Roman" w:cs="Times New Roman"/>
          <w:sz w:val="16"/>
        </w:rPr>
        <w:t xml:space="preserve"> </w:t>
      </w:r>
    </w:p>
    <w:p w:rsidR="00F31D52" w:rsidRPr="00944804" w:rsidRDefault="00F31D52" w:rsidP="00F31D52">
      <w:pPr>
        <w:keepNext/>
        <w:keepLines/>
        <w:spacing w:before="200"/>
        <w:outlineLvl w:val="3"/>
        <w:rPr>
          <w:rFonts w:ascii="Times New Roman" w:eastAsiaTheme="majorEastAsia" w:hAnsi="Times New Roman" w:cs="Times New Roman"/>
          <w:b/>
          <w:bCs/>
          <w:iCs/>
          <w:sz w:val="26"/>
        </w:rPr>
      </w:pPr>
      <w:r w:rsidRPr="00944804">
        <w:rPr>
          <w:rFonts w:ascii="Times New Roman" w:eastAsiaTheme="majorEastAsia" w:hAnsi="Times New Roman" w:cs="Times New Roman"/>
          <w:b/>
          <w:bCs/>
          <w:iCs/>
          <w:sz w:val="26"/>
        </w:rPr>
        <w:t xml:space="preserve">Accelerated warming guarantees extinction </w:t>
      </w:r>
    </w:p>
    <w:p w:rsidR="00F31D52" w:rsidRPr="00944804" w:rsidRDefault="00F31D52" w:rsidP="00F31D52">
      <w:pPr>
        <w:rPr>
          <w:rFonts w:ascii="Times New Roman" w:eastAsia="Calibri" w:hAnsi="Times New Roman" w:cs="Times New Roman"/>
          <w:sz w:val="16"/>
        </w:rPr>
      </w:pPr>
      <w:r w:rsidRPr="00944804">
        <w:rPr>
          <w:rFonts w:ascii="Times New Roman" w:hAnsi="Times New Roman" w:cs="Times New Roman"/>
          <w:b/>
          <w:bCs/>
          <w:sz w:val="26"/>
        </w:rPr>
        <w:t>Deibel 2007</w:t>
      </w:r>
      <w:r w:rsidRPr="00944804">
        <w:rPr>
          <w:rFonts w:ascii="Times New Roman" w:hAnsi="Times New Roman" w:cs="Times New Roman"/>
          <w:sz w:val="16"/>
        </w:rPr>
        <w:t xml:space="preserve"> (Terry, Professor of National Strategy at the National War College, “Foreign Affairs Strategy: Logic for American Statecraft”, pgs. 387-389)</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Finally, </w:t>
      </w:r>
      <w:r w:rsidRPr="00944804">
        <w:rPr>
          <w:rFonts w:ascii="Times New Roman" w:hAnsi="Times New Roman" w:cs="Times New Roman"/>
          <w:b/>
          <w:bCs/>
          <w:u w:val="single"/>
        </w:rPr>
        <w:t>there is one major existential threat to American security (as well as prosperity) of a nonviolent nature, which, though far in the future, demands urgent action. It is the threat of global warming to the stability of the climate upon which all earthly life depends</w:t>
      </w:r>
      <w:r w:rsidRPr="00944804">
        <w:rPr>
          <w:rFonts w:ascii="Times New Roman" w:hAnsi="Times New Roman" w:cs="Times New Roman"/>
          <w:sz w:val="16"/>
        </w:rPr>
        <w:t xml:space="preserve">. Scientists worldwide have been observing the gathering of this threat for three decades now, and </w:t>
      </w:r>
      <w:r w:rsidRPr="00944804">
        <w:rPr>
          <w:rFonts w:ascii="Times New Roman" w:hAnsi="Times New Roman" w:cs="Times New Roman"/>
          <w:b/>
          <w:bCs/>
          <w:u w:val="single"/>
        </w:rPr>
        <w:t>what was once a mere possibility has passed through probability to near certainty</w:t>
      </w:r>
      <w:r w:rsidRPr="00944804">
        <w:rPr>
          <w:rFonts w:ascii="Times New Roman" w:hAnsi="Times New Roman" w:cs="Times New Roman"/>
          <w:sz w:val="16"/>
        </w:rPr>
        <w:t xml:space="preserve">. Indeed, not one of more than 900 articles on climate change published in refereed scientific journals </w:t>
      </w:r>
      <w:r w:rsidRPr="00944804">
        <w:rPr>
          <w:rFonts w:ascii="Times New Roman" w:hAnsi="Times New Roman" w:cs="Times New Roman"/>
          <w:sz w:val="16"/>
        </w:rPr>
        <w:lastRenderedPageBreak/>
        <w:t>from 1993 to 2003 doubted that anthropogenic warming is occurring. "</w:t>
      </w:r>
      <w:r w:rsidRPr="00944804">
        <w:rPr>
          <w:rFonts w:ascii="Times New Roman" w:hAnsi="Times New Roman" w:cs="Times New Roman"/>
          <w:b/>
          <w:bCs/>
          <w:u w:val="single"/>
        </w:rPr>
        <w:t>In legitimate scientific circles</w:t>
      </w:r>
      <w:r w:rsidRPr="00944804">
        <w:rPr>
          <w:rFonts w:ascii="Times New Roman" w:hAnsi="Times New Roman" w:cs="Times New Roman"/>
          <w:sz w:val="16"/>
        </w:rPr>
        <w:t>," writes Elizabeth Kolbert, "</w:t>
      </w:r>
      <w:r w:rsidRPr="00944804">
        <w:rPr>
          <w:rFonts w:ascii="Times New Roman" w:hAnsi="Times New Roman" w:cs="Times New Roman"/>
          <w:b/>
          <w:bCs/>
          <w:u w:val="single"/>
        </w:rPr>
        <w:t>it is virtually impossible to find evidence of disagreement over the fundamentals of global warming</w:t>
      </w:r>
      <w:r w:rsidRPr="00944804">
        <w:rPr>
          <w:rFonts w:ascii="Times New Roman" w:hAnsi="Times New Roman" w:cs="Times New Roman"/>
          <w:sz w:val="16"/>
        </w:rPr>
        <w:t xml:space="preserve">."83 Evidence from a vast international scientific monitoring effort accumulates almost weekly, as this sample of newspaper reports shows: • </w:t>
      </w:r>
      <w:r w:rsidRPr="00944804">
        <w:rPr>
          <w:rFonts w:ascii="Times New Roman" w:hAnsi="Times New Roman" w:cs="Times New Roman"/>
          <w:b/>
          <w:bCs/>
          <w:u w:val="single"/>
        </w:rPr>
        <w:t>an international panel predicts "brutal droughts, floods and violent storms across the planet over the next century</w:t>
      </w:r>
      <w:r w:rsidRPr="00944804">
        <w:rPr>
          <w:rFonts w:ascii="Times New Roman" w:hAnsi="Times New Roman" w:cs="Times New Roman"/>
          <w:sz w:val="16"/>
        </w:rPr>
        <w:t xml:space="preserve">"; • </w:t>
      </w:r>
      <w:r w:rsidRPr="00944804">
        <w:rPr>
          <w:rFonts w:ascii="Times New Roman" w:hAnsi="Times New Roman" w:cs="Times New Roman"/>
          <w:b/>
          <w:bCs/>
          <w:u w:val="single"/>
        </w:rPr>
        <w:t>climate change could "literally alter ocean currents, wipe away huge portions of Alpine snowcaps and aid the spread of cholera and malaria</w:t>
      </w:r>
      <w:r w:rsidRPr="00944804">
        <w:rPr>
          <w:rFonts w:ascii="Times New Roman" w:hAnsi="Times New Roman" w:cs="Times New Roman"/>
          <w:sz w:val="16"/>
        </w:rPr>
        <w:t>"; • "glaciers in the Antarctic and in Greenland are melting much faster than expected, and... worldwide, plants are blooming several days earlier than they did a decade ago"; • "</w:t>
      </w:r>
      <w:r w:rsidRPr="00944804">
        <w:rPr>
          <w:rFonts w:ascii="Times New Roman" w:hAnsi="Times New Roman" w:cs="Times New Roman"/>
          <w:b/>
          <w:bCs/>
          <w:u w:val="single"/>
        </w:rPr>
        <w:t>rising sea temperatures have been accompanied by a significant global increase in the most destructive hurricanes</w:t>
      </w:r>
      <w:r w:rsidRPr="00944804">
        <w:rPr>
          <w:rFonts w:ascii="Times New Roman" w:hAnsi="Times New Roman" w:cs="Times New Roman"/>
          <w:sz w:val="16"/>
        </w:rPr>
        <w:t>"; • "NASA scientists have concluded from direct temperature measurements that 2005 was the hottest year on record, with 1998 a close second"; • "</w:t>
      </w:r>
      <w:r w:rsidRPr="00944804">
        <w:rPr>
          <w:rFonts w:ascii="Times New Roman" w:hAnsi="Times New Roman" w:cs="Times New Roman"/>
          <w:b/>
          <w:bCs/>
          <w:u w:val="single"/>
        </w:rPr>
        <w:t>Earth's warming climate is estimated to contribute to more than 150,000 deaths and 5 million illnesses each year" as disease spreads</w:t>
      </w:r>
      <w:r w:rsidRPr="00944804">
        <w:rPr>
          <w:rFonts w:ascii="Times New Roman" w:hAnsi="Times New Roman" w:cs="Times New Roman"/>
          <w:sz w:val="16"/>
        </w:rPr>
        <w:t xml:space="preserve">: • "widespread bleaching from Texas to Trinidad ... killed broad swaths of corals" due to a 2-degree rise in sea temperatures.84 "The world is slowly disintegrating," concluded Inuit hunter Noah Metuq, who lives 30 miles from the Arctic Circle. "They call it climate change,... but we just call it breaking up."85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944804">
        <w:rPr>
          <w:rFonts w:ascii="Times New Roman" w:hAnsi="Times New Roman" w:cs="Times New Roman"/>
          <w:b/>
          <w:bCs/>
          <w:u w:val="single"/>
        </w:rPr>
        <w:t>We are thus in for significant global warming; the only debate is how much and how serious the effects will be</w:t>
      </w:r>
      <w:r w:rsidRPr="00944804">
        <w:rPr>
          <w:rFonts w:ascii="Times New Roman" w:hAnsi="Times New Roman" w:cs="Times New Roman"/>
          <w:sz w:val="16"/>
        </w:rPr>
        <w:t xml:space="preserve">. As the newspaper stories quoted above show, </w:t>
      </w:r>
      <w:r w:rsidRPr="00944804">
        <w:rPr>
          <w:rFonts w:ascii="Times New Roman" w:hAnsi="Times New Roman" w:cs="Times New Roman"/>
          <w:b/>
          <w:bCs/>
          <w:u w:val="single"/>
        </w:rPr>
        <w:t>we are already experiencing the effects of 1-2 degree warming in more violent storms, spread of disease, mass die offs of plants and animals, species extinction, and threatened inundation of low-lying countries</w:t>
      </w:r>
      <w:r w:rsidRPr="00944804">
        <w:rPr>
          <w:rFonts w:ascii="Times New Roman" w:hAnsi="Times New Roman" w:cs="Times New Roman"/>
          <w:sz w:val="16"/>
        </w:rPr>
        <w:t xml:space="preserve"> like the Pacific nation of Kiribati and the Netherlands. </w:t>
      </w:r>
      <w:r w:rsidRPr="00944804">
        <w:rPr>
          <w:rFonts w:ascii="Times New Roman" w:hAnsi="Times New Roman" w:cs="Times New Roman"/>
          <w:b/>
          <w:bCs/>
          <w:u w:val="single"/>
        </w:rPr>
        <w:t>At a warming of 5 degrees or less the Greenland and West Antarctic ice sheets could disintegrate, leading to a sea level of rise of 20 feet</w:t>
      </w:r>
      <w:r w:rsidRPr="00944804">
        <w:rPr>
          <w:rFonts w:ascii="Times New Roman" w:hAnsi="Times New Roman" w:cs="Times New Roman"/>
          <w:sz w:val="16"/>
        </w:rPr>
        <w:t xml:space="preserve">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allow.86 Economist William Cline once estimated </w:t>
      </w:r>
      <w:r w:rsidRPr="00944804">
        <w:rPr>
          <w:rFonts w:ascii="Times New Roman" w:hAnsi="Times New Roman" w:cs="Times New Roman"/>
          <w:b/>
          <w:bCs/>
          <w:u w:val="single"/>
        </w:rPr>
        <w:t>the damage to the United States alone from moderate levels of warming at 1-6 percent of GDP annually; severe warming could cost 13-26 percent of GDP</w:t>
      </w:r>
      <w:r w:rsidRPr="00944804">
        <w:rPr>
          <w:rFonts w:ascii="Times New Roman" w:hAnsi="Times New Roman" w:cs="Times New Roman"/>
          <w:sz w:val="16"/>
        </w:rPr>
        <w:t xml:space="preserve">.87 But </w:t>
      </w:r>
      <w:r w:rsidRPr="00944804">
        <w:rPr>
          <w:rFonts w:ascii="Times New Roman" w:hAnsi="Times New Roman" w:cs="Times New Roman"/>
          <w:b/>
          <w:bCs/>
          <w:u w:val="single"/>
        </w:rPr>
        <w:t>the most frightening scenario is runaway greenhouse warming,</w:t>
      </w:r>
      <w:r w:rsidRPr="00944804">
        <w:rPr>
          <w:rFonts w:ascii="Times New Roman" w:hAnsi="Times New Roman" w:cs="Times New Roman"/>
          <w:sz w:val="16"/>
        </w:rPr>
        <w:t xml:space="preserve">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w:t>
      </w:r>
      <w:r w:rsidRPr="00944804">
        <w:rPr>
          <w:rFonts w:ascii="Times New Roman" w:hAnsi="Times New Roman" w:cs="Times New Roman"/>
          <w:b/>
          <w:bCs/>
          <w:u w:val="single"/>
        </w:rPr>
        <w:t>the best one can conclude is that "humankind's continuing enhancement of the natural greenhouse effect is akin to playing Russian roulette with the earth's climate and humanity's life-support system</w:t>
      </w:r>
      <w:r w:rsidRPr="00944804">
        <w:rPr>
          <w:rFonts w:ascii="Times New Roman" w:hAnsi="Times New Roman" w:cs="Times New Roman"/>
          <w:sz w:val="16"/>
        </w:rPr>
        <w:t>."88 At worst, says physics professor Marty Hof-fert of New York University, "</w:t>
      </w:r>
      <w:r w:rsidRPr="00944804">
        <w:rPr>
          <w:rFonts w:ascii="Times New Roman" w:hAnsi="Times New Roman" w:cs="Times New Roman"/>
          <w:b/>
          <w:bCs/>
          <w:u w:val="single"/>
        </w:rPr>
        <w:t>we're just going to burn everything up</w:t>
      </w:r>
      <w:r w:rsidRPr="00944804">
        <w:rPr>
          <w:rFonts w:ascii="Times New Roman" w:hAnsi="Times New Roman" w:cs="Times New Roman"/>
          <w:sz w:val="16"/>
        </w:rPr>
        <w:t xml:space="preserve">; we're going to heat the atmosphere to the temperature it was in the Cretaceous, when there were crocodiles at the poles. And then everything will collapse."89 During the Cold War, astronomer Carl Sagan popularized a theory of nuclear winter to describe how a thermonuclear war between the United States and the Soviet Union would not only destroy both countries but possibly end life on this planet.90 </w:t>
      </w:r>
      <w:r w:rsidRPr="00944804">
        <w:rPr>
          <w:rFonts w:ascii="Times New Roman" w:hAnsi="Times New Roman" w:cs="Times New Roman"/>
          <w:b/>
          <w:bCs/>
          <w:u w:val="single"/>
        </w:rPr>
        <w:t>Global warming is the post-Cold War era's equivalent of nuclear winter, at least as serious and considerably better supported scientifically</w:t>
      </w:r>
      <w:r w:rsidRPr="00944804">
        <w:rPr>
          <w:rFonts w:ascii="Times New Roman" w:hAnsi="Times New Roman" w:cs="Times New Roman"/>
          <w:sz w:val="16"/>
        </w:rPr>
        <w:t xml:space="preserve">. Over the long run, it puts dangers from terrorism and traditional military challenges to shame. </w:t>
      </w:r>
      <w:r w:rsidRPr="00944804">
        <w:rPr>
          <w:rFonts w:ascii="Times New Roman" w:hAnsi="Times New Roman" w:cs="Times New Roman"/>
          <w:b/>
          <w:bCs/>
          <w:u w:val="single"/>
        </w:rPr>
        <w:t>It is a threat not only to the security and prosperity of the United States, but potentially to the continued existence of life on this planet</w:t>
      </w:r>
      <w:r w:rsidRPr="00944804">
        <w:rPr>
          <w:rFonts w:ascii="Times New Roman" w:hAnsi="Times New Roman" w:cs="Times New Roman"/>
          <w:sz w:val="16"/>
        </w:rPr>
        <w:t xml:space="preserve">. </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Saudi Prolif Impact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Resurged US energy deteriorates US-Saudi relations</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Al-Tamimi,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(Naser al-Tamimi, a U.K.-based Middle East analyst with research interest in energy politics and Middle East-Asia relations. He holds a PhD degree in International Relations from Durham University, U.K., “Will Riyadh Get the Bomb?: Saudi Arabia's Atomic Ambitions”, The Middle East Quarterly, Spring 2013, http://www.meforum.org/3509/saudi-arabia-nuclear-bomb)</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A major deterioration in U.S.-Saudi relations—especially if Washington</w:t>
      </w:r>
      <w:r w:rsidRPr="00944804">
        <w:rPr>
          <w:rFonts w:ascii="Times New Roman" w:hAnsi="Times New Roman" w:cs="Times New Roman"/>
          <w:sz w:val="16"/>
        </w:rPr>
        <w:t xml:space="preserve"> fails to stop Tehran's nuclear program or </w:t>
      </w:r>
      <w:r w:rsidRPr="00944804">
        <w:rPr>
          <w:rStyle w:val="Emphasis"/>
          <w:rFonts w:ascii="Times New Roman" w:hAnsi="Times New Roman" w:cs="Times New Roman"/>
        </w:rPr>
        <w:t>decides to scale back its military presence in the Middle East due to</w:t>
      </w:r>
      <w:r w:rsidRPr="00944804">
        <w:rPr>
          <w:rStyle w:val="StyleUnderline"/>
          <w:rFonts w:ascii="Times New Roman" w:hAnsi="Times New Roman" w:cs="Times New Roman"/>
        </w:rPr>
        <w:t xml:space="preserve"> </w:t>
      </w:r>
      <w:r w:rsidRPr="00944804">
        <w:rPr>
          <w:rFonts w:ascii="Times New Roman" w:hAnsi="Times New Roman" w:cs="Times New Roman"/>
          <w:sz w:val="16"/>
          <w:szCs w:val="16"/>
        </w:rPr>
        <w:t>its recent</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energy discoveries</w:t>
      </w:r>
      <w:r w:rsidRPr="00944804">
        <w:rPr>
          <w:rFonts w:ascii="Times New Roman" w:hAnsi="Times New Roman" w:cs="Times New Roman"/>
          <w:sz w:val="16"/>
        </w:rPr>
        <w:t>—</w:t>
      </w:r>
      <w:r w:rsidRPr="00944804">
        <w:rPr>
          <w:rStyle w:val="Emphasis"/>
          <w:rFonts w:ascii="Times New Roman" w:hAnsi="Times New Roman" w:cs="Times New Roman"/>
        </w:rPr>
        <w:t xml:space="preserve">could force Riyadh to </w:t>
      </w:r>
      <w:r w:rsidRPr="00944804">
        <w:rPr>
          <w:rFonts w:ascii="Times New Roman" w:hAnsi="Times New Roman" w:cs="Times New Roman"/>
          <w:sz w:val="16"/>
          <w:szCs w:val="16"/>
        </w:rPr>
        <w:t>re</w:t>
      </w:r>
      <w:r w:rsidRPr="00944804">
        <w:rPr>
          <w:rStyle w:val="Emphasis"/>
          <w:rFonts w:ascii="Times New Roman" w:hAnsi="Times New Roman" w:cs="Times New Roman"/>
        </w:rPr>
        <w:t>consider nuclear weapon acquisition</w:t>
      </w:r>
      <w:r w:rsidRPr="00944804">
        <w:rPr>
          <w:rStyle w:val="StyleUnderline"/>
          <w:rFonts w:ascii="Times New Roman" w:hAnsi="Times New Roman" w:cs="Times New Roman"/>
        </w:rPr>
        <w:t xml:space="preserve"> to avoid having to face foreign aggression without U.S. security assurances</w:t>
      </w:r>
      <w:r w:rsidRPr="00944804">
        <w:rPr>
          <w:rFonts w:ascii="Times New Roman" w:hAnsi="Times New Roman" w:cs="Times New Roman"/>
          <w:sz w:val="16"/>
        </w:rPr>
        <w:t>. However,</w:t>
      </w:r>
      <w:r w:rsidRPr="00944804">
        <w:rPr>
          <w:rStyle w:val="StyleUnderline"/>
          <w:rFonts w:ascii="Times New Roman" w:hAnsi="Times New Roman" w:cs="Times New Roman"/>
        </w:rPr>
        <w:t xml:space="preserve"> the relationship between Riyadh and Washington has thus far provided the Saudis with an unprecedented level of protection.</w:t>
      </w:r>
      <w:r w:rsidRPr="00944804">
        <w:rPr>
          <w:rFonts w:ascii="Times New Roman" w:hAnsi="Times New Roman" w:cs="Times New Roman"/>
          <w:sz w:val="16"/>
        </w:rPr>
        <w:t xml:space="preserve"> From Washington's perspective, conventional wisdom holds that U.S. security commitments can keep Iran in check, prevent U.S. allies in the Middle East from submitting to Tehran's demands, and dissuade them from pursuing nuclear weapons. </w:t>
      </w:r>
      <w:r w:rsidRPr="00944804">
        <w:rPr>
          <w:rStyle w:val="StyleUnderline"/>
          <w:rFonts w:ascii="Times New Roman" w:hAnsi="Times New Roman" w:cs="Times New Roman"/>
        </w:rPr>
        <w:t>Yet both the willingness and the ability of the U.S. government to defend its partners in the region</w:t>
      </w:r>
      <w:r w:rsidRPr="00944804">
        <w:rPr>
          <w:rFonts w:ascii="Times New Roman" w:hAnsi="Times New Roman" w:cs="Times New Roman"/>
          <w:sz w:val="16"/>
        </w:rPr>
        <w:t xml:space="preserve"> against a nuclear-armed Iran </w:t>
      </w:r>
      <w:r w:rsidRPr="00944804">
        <w:rPr>
          <w:rStyle w:val="StyleUnderline"/>
          <w:rFonts w:ascii="Times New Roman" w:hAnsi="Times New Roman" w:cs="Times New Roman"/>
        </w:rPr>
        <w:t>have been questioned</w:t>
      </w:r>
      <w:r w:rsidRPr="00944804">
        <w:rPr>
          <w:rFonts w:ascii="Times New Roman" w:hAnsi="Times New Roman" w:cs="Times New Roman"/>
          <w:sz w:val="16"/>
        </w:rPr>
        <w:t xml:space="preserve">.[4] As an Israeli observer argued recently: The lack of American will to confront the ayatollahs and stop them in their tracks has given various Arab leaders plenty of incentive, as well as a good excuse, to proceed down the nuclear trail ... If the Iranians aren't stopped, and soon, we may wake up a few years from now to discover that Saudi Arabia and other unfriendly regimes have decided to upgrade their "civilian" nuclear programs into weapons-making industries.[5] Additionally, </w:t>
      </w:r>
      <w:r w:rsidRPr="00944804">
        <w:rPr>
          <w:rStyle w:val="StyleUnderline"/>
          <w:rFonts w:ascii="Times New Roman" w:hAnsi="Times New Roman" w:cs="Times New Roman"/>
        </w:rPr>
        <w:t>the Saudis are increasingly nervous about the strength of any U.S. commitment</w:t>
      </w:r>
      <w:r w:rsidRPr="00944804">
        <w:rPr>
          <w:rFonts w:ascii="Times New Roman" w:hAnsi="Times New Roman" w:cs="Times New Roman"/>
          <w:sz w:val="16"/>
        </w:rPr>
        <w:t xml:space="preserve"> </w:t>
      </w:r>
      <w:r w:rsidRPr="00944804">
        <w:rPr>
          <w:rStyle w:val="StyleUnderline"/>
          <w:rFonts w:ascii="Times New Roman" w:hAnsi="Times New Roman" w:cs="Times New Roman"/>
        </w:rPr>
        <w:t>in light of the Obama administration's abandonment of such a long-standing regional ally as Egypt's Hosni Mubarak</w:t>
      </w:r>
      <w:r w:rsidRPr="00944804">
        <w:rPr>
          <w:rFonts w:ascii="Times New Roman" w:hAnsi="Times New Roman" w:cs="Times New Roman"/>
          <w:sz w:val="16"/>
        </w:rPr>
        <w:t>.[6]</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US energy independence collapses US-Saudi ties—causes Saudi proliferation</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Guzansky,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(Yoel Guzansky, fellow at the Institute for National Security Studies, Tel Aviv University &amp; served as Iran coordinator at Israel's National Security Council, “Questioning Riyadh's Nuclear Rationale: Saudi Arabia's Atomic Ambitions”, Spring 2013, The Middle East Quarterly, http://www.meforum.org/3512/saudi-arabia-pakistan-nuclear-weapon)</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Continued Iranian progress toward a nuclear weapon, Iraq's increasing alignment with Tehran, and an expedited U.S. ex</w:t>
      </w:r>
      <w:r w:rsidRPr="00944804">
        <w:rPr>
          <w:rFonts w:ascii="Times New Roman" w:hAnsi="Times New Roman" w:cs="Times New Roman"/>
          <w:sz w:val="16"/>
          <w:szCs w:val="16"/>
        </w:rPr>
        <w:t>it from Afghanistan are all changing the Saudi strategic landscape. The Obama administration's "lead from behind" approach in Libya and its hesitation to get involved in the Syrian civil war all contribute to a reassessment of U.S. commitments. With the U.S. "pivot to Asia"—taking the form of a series of military, economic, commercial, and diplomatic initiatives aimed at contending with the rising power of China—and a changing global energy map due to expansion of oil and natural gas production in the United States</w:t>
      </w:r>
      <w:r w:rsidRPr="00944804">
        <w:rPr>
          <w:rStyle w:val="StyleUnderline"/>
          <w:rFonts w:ascii="Times New Roman" w:hAnsi="Times New Roman" w:cs="Times New Roman"/>
        </w:rPr>
        <w:t>, Riyadh and others are beginning to prepare for a post-U.S. Middle East.</w:t>
      </w:r>
      <w:r w:rsidRPr="00944804">
        <w:rPr>
          <w:rFonts w:ascii="Times New Roman" w:hAnsi="Times New Roman" w:cs="Times New Roman"/>
          <w:sz w:val="12"/>
        </w:rPr>
        <w:t>¶</w:t>
      </w:r>
      <w:r w:rsidRPr="00944804">
        <w:rPr>
          <w:rFonts w:ascii="Times New Roman" w:hAnsi="Times New Roman" w:cs="Times New Roman"/>
          <w:sz w:val="16"/>
        </w:rPr>
        <w:t xml:space="preserve"> According to recent reports, Washington is considering expanding its nuclear cooperation with Riyadh on the basis of a 2008 memorandum of understanding: In exchange for foregoing the operation of nuclear fuel cycles on its soil, Saudi Arabia was to receive nuclear assistance.[33] Such a move, should it come to pass, may be meant to persuade Riyadh to abandon its strategic goals, prevent other players from gaining a foothold in the attractive Saudi market, and challenge Tehran's nuclear policy. The United States is still Saudi Arabia's most effective security support, but </w:t>
      </w:r>
      <w:r w:rsidRPr="00944804">
        <w:rPr>
          <w:rStyle w:val="StyleUnderline"/>
          <w:rFonts w:ascii="Times New Roman" w:hAnsi="Times New Roman" w:cs="Times New Roman"/>
        </w:rPr>
        <w:t>if Washington distances itself</w:t>
      </w:r>
      <w:r w:rsidRPr="00944804">
        <w:rPr>
          <w:rFonts w:ascii="Times New Roman" w:hAnsi="Times New Roman" w:cs="Times New Roman"/>
          <w:sz w:val="16"/>
        </w:rPr>
        <w:t xml:space="preserve"> from regional matters, </w:t>
      </w:r>
      <w:r w:rsidRPr="00944804">
        <w:rPr>
          <w:rStyle w:val="StyleUnderline"/>
          <w:rFonts w:ascii="Times New Roman" w:hAnsi="Times New Roman" w:cs="Times New Roman"/>
        </w:rPr>
        <w:t>the</w:t>
      </w:r>
      <w:r w:rsidRPr="00944804">
        <w:rPr>
          <w:rFonts w:ascii="Times New Roman" w:hAnsi="Times New Roman" w:cs="Times New Roman"/>
          <w:sz w:val="16"/>
        </w:rPr>
        <w:t xml:space="preserve"> gradual </w:t>
      </w:r>
      <w:r w:rsidRPr="00944804">
        <w:rPr>
          <w:rStyle w:val="StyleUnderline"/>
          <w:rFonts w:ascii="Times New Roman" w:hAnsi="Times New Roman" w:cs="Times New Roman"/>
        </w:rPr>
        <w:t>entrance of new players</w:t>
      </w:r>
      <w:r w:rsidRPr="00944804">
        <w:rPr>
          <w:rFonts w:ascii="Times New Roman" w:hAnsi="Times New Roman" w:cs="Times New Roman"/>
          <w:sz w:val="16"/>
        </w:rPr>
        <w:t xml:space="preserve"> into the Gulf </w:t>
      </w:r>
      <w:r w:rsidRPr="00944804">
        <w:rPr>
          <w:rStyle w:val="StyleUnderline"/>
          <w:rFonts w:ascii="Times New Roman" w:hAnsi="Times New Roman" w:cs="Times New Roman"/>
        </w:rPr>
        <w:t>is inevitable</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The question of Saudi acquisition of a nuclear deterrent is more relevant than ever when both enemies and friends of the United States are looking at a possible regional drawdown on Washington's part as well as a lack of support for the pro-Western regimes that remain in place. If the U.S. government provides Riyadh with formal security guarantees, it would be natural for it to demand that the kingdom forego its strategic goals. But </w:t>
      </w:r>
      <w:r w:rsidRPr="00944804">
        <w:rPr>
          <w:rStyle w:val="StyleUnderline"/>
          <w:rFonts w:ascii="Times New Roman" w:hAnsi="Times New Roman" w:cs="Times New Roman"/>
        </w:rPr>
        <w:t>Riyadh's inclusion under a U.S. defense umbrella is not a given and depends both on the quality of relations</w:t>
      </w:r>
      <w:r w:rsidRPr="00944804">
        <w:rPr>
          <w:rFonts w:ascii="Times New Roman" w:hAnsi="Times New Roman" w:cs="Times New Roman"/>
          <w:sz w:val="16"/>
        </w:rPr>
        <w:t xml:space="preserve"> between the two countries and other Saudi considerations. </w:t>
      </w:r>
      <w:r w:rsidRPr="00944804">
        <w:rPr>
          <w:rStyle w:val="StyleUnderline"/>
          <w:rFonts w:ascii="Times New Roman" w:hAnsi="Times New Roman" w:cs="Times New Roman"/>
        </w:rPr>
        <w:t xml:space="preserve">Riyadh remains skeptical over Washington's willingness to come to its aid and may thus seek to </w:t>
      </w:r>
      <w:r w:rsidRPr="00944804">
        <w:rPr>
          <w:rStyle w:val="Emphasis"/>
          <w:rFonts w:ascii="Times New Roman" w:hAnsi="Times New Roman" w:cs="Times New Roman"/>
        </w:rPr>
        <w:t>purchase a nuclear deterrent</w:t>
      </w:r>
      <w:r w:rsidRPr="00944804">
        <w:rPr>
          <w:rFonts w:ascii="Times New Roman" w:hAnsi="Times New Roman" w:cs="Times New Roman"/>
          <w:sz w:val="16"/>
        </w:rPr>
        <w:t xml:space="preserve">, which would provide it with more freedom vis-à-vis its stronger ally. Under present circumstances, it is not unreasonable for Riyadh to rely on other states for its defense in addition to Washington for the simple reason that it has done so in the past. Likewise, </w:t>
      </w:r>
      <w:r w:rsidRPr="00944804">
        <w:rPr>
          <w:rStyle w:val="StyleUnderline"/>
          <w:rFonts w:ascii="Times New Roman" w:hAnsi="Times New Roman" w:cs="Times New Roman"/>
        </w:rPr>
        <w:t>it is more than likely that the Saudis will not act transparently because they have acted in secret previously</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After Iran, </w:t>
      </w:r>
      <w:r w:rsidRPr="00944804">
        <w:rPr>
          <w:rStyle w:val="Emphasis"/>
          <w:rFonts w:ascii="Times New Roman" w:hAnsi="Times New Roman" w:cs="Times New Roman"/>
        </w:rPr>
        <w:t>Saudi Arabia is the number one candidate for further nuclear proliferation in the Middle East</w:t>
      </w:r>
      <w:r w:rsidRPr="00944804">
        <w:rPr>
          <w:rFonts w:ascii="Times New Roman" w:hAnsi="Times New Roman" w:cs="Times New Roman"/>
          <w:sz w:val="16"/>
        </w:rPr>
        <w:t xml:space="preserve">. Open source evidence remains circumstantial, but perhaps more than any other regional player, </w:t>
      </w:r>
      <w:r w:rsidRPr="00944804">
        <w:rPr>
          <w:rStyle w:val="StyleUnderline"/>
          <w:rFonts w:ascii="Times New Roman" w:hAnsi="Times New Roman" w:cs="Times New Roman"/>
        </w:rPr>
        <w:t>Riyadh has the requisite ideological and strategic motives as well as the financial wherewithal to act on the option</w:t>
      </w:r>
      <w:r w:rsidRPr="00944804">
        <w:rPr>
          <w:rFonts w:ascii="Times New Roman" w:hAnsi="Times New Roman" w:cs="Times New Roman"/>
          <w:sz w:val="16"/>
        </w:rPr>
        <w:t>.</w:t>
      </w:r>
      <w:r w:rsidRPr="00944804">
        <w:rPr>
          <w:rFonts w:ascii="Times New Roman" w:hAnsi="Times New Roman" w:cs="Times New Roman"/>
          <w:sz w:val="12"/>
        </w:rPr>
        <w:t>¶</w:t>
      </w:r>
      <w:r w:rsidRPr="00944804">
        <w:rPr>
          <w:rFonts w:ascii="Times New Roman" w:hAnsi="Times New Roman" w:cs="Times New Roman"/>
          <w:sz w:val="16"/>
        </w:rPr>
        <w:t xml:space="preserve"> The kingdom may conclude that its security constraints as well as the attendant prestige and influence generated by having a bomb outweigh the political and economic costs it will pay. The difficulty in stopping Tehran's dogged quest for a nuclear capability coupled with </w:t>
      </w:r>
      <w:r w:rsidRPr="00944804">
        <w:rPr>
          <w:rStyle w:val="StyleUnderline"/>
          <w:rFonts w:ascii="Times New Roman" w:hAnsi="Times New Roman" w:cs="Times New Roman"/>
        </w:rPr>
        <w:t xml:space="preserve">Riyadh's doubts about the reliability of Washington is liable to encourage Riyadh to shorten timetables for developing an independent nuclear infrastructure, as well as to opt to purchase a turnkey nuclear system, an off-the-shelf product, or to enter into a security </w:t>
      </w:r>
      <w:r w:rsidRPr="00944804">
        <w:rPr>
          <w:rStyle w:val="StyleUnderline"/>
          <w:rFonts w:ascii="Times New Roman" w:hAnsi="Times New Roman" w:cs="Times New Roman"/>
        </w:rPr>
        <w:lastRenderedPageBreak/>
        <w:t>compact of one sort with another power</w:t>
      </w:r>
      <w:r w:rsidRPr="00944804">
        <w:rPr>
          <w:rFonts w:ascii="Times New Roman" w:hAnsi="Times New Roman" w:cs="Times New Roman"/>
          <w:sz w:val="16"/>
        </w:rPr>
        <w:t>. Sunni-majority Pakistan has emerged as the natural candidate for such an arrangement.</w:t>
      </w:r>
      <w:r w:rsidRPr="00944804">
        <w:rPr>
          <w:rFonts w:ascii="Times New Roman" w:hAnsi="Times New Roman" w:cs="Times New Roman"/>
          <w:sz w:val="12"/>
        </w:rPr>
        <w:t>¶</w:t>
      </w:r>
      <w:r w:rsidRPr="00944804">
        <w:rPr>
          <w:rFonts w:ascii="Times New Roman" w:hAnsi="Times New Roman" w:cs="Times New Roman"/>
          <w:sz w:val="16"/>
        </w:rPr>
        <w:t xml:space="preserve"> Heavy U.S. pressure is likely to be brought to bear on the Saudis not to acquire nuclear capabilities. </w:t>
      </w:r>
      <w:r w:rsidRPr="00944804">
        <w:rPr>
          <w:rStyle w:val="StyleUnderline"/>
          <w:rFonts w:ascii="Times New Roman" w:hAnsi="Times New Roman" w:cs="Times New Roman"/>
        </w:rPr>
        <w:t>Indeed</w:t>
      </w:r>
      <w:r w:rsidRPr="00944804">
        <w:rPr>
          <w:rFonts w:ascii="Times New Roman" w:hAnsi="Times New Roman" w:cs="Times New Roman"/>
          <w:sz w:val="16"/>
        </w:rPr>
        <w:t xml:space="preserve">, it seems that, </w:t>
      </w:r>
      <w:r w:rsidRPr="00944804">
        <w:rPr>
          <w:rStyle w:val="StyleUnderline"/>
          <w:rFonts w:ascii="Times New Roman" w:hAnsi="Times New Roman" w:cs="Times New Roman"/>
        </w:rPr>
        <w:t>at present, the price Riyadh is likely to pay should it acquire military nuclear capabilities might outweigh the advantages of such a move</w:t>
      </w:r>
      <w:r w:rsidRPr="00944804">
        <w:rPr>
          <w:rFonts w:ascii="Times New Roman" w:hAnsi="Times New Roman" w:cs="Times New Roman"/>
          <w:sz w:val="16"/>
        </w:rPr>
        <w:t xml:space="preserve">. </w:t>
      </w:r>
      <w:r w:rsidRPr="00944804">
        <w:rPr>
          <w:rStyle w:val="StyleUnderline"/>
          <w:rFonts w:ascii="Times New Roman" w:hAnsi="Times New Roman" w:cs="Times New Roman"/>
        </w:rPr>
        <w:t>But strategic interest, motivated by considerations of survival, could have the upper hand. Should it seem that the kingdom's vital security interests are threatened, it may prefer to</w:t>
      </w:r>
      <w:r w:rsidRPr="00944804">
        <w:rPr>
          <w:rFonts w:ascii="Times New Roman" w:hAnsi="Times New Roman" w:cs="Times New Roman"/>
          <w:sz w:val="16"/>
        </w:rPr>
        <w:t xml:space="preserve"> </w:t>
      </w:r>
      <w:r w:rsidRPr="00944804">
        <w:rPr>
          <w:rStyle w:val="StyleUnderline"/>
          <w:rFonts w:ascii="Times New Roman" w:hAnsi="Times New Roman" w:cs="Times New Roman"/>
        </w:rPr>
        <w:t>take</w:t>
      </w:r>
      <w:r w:rsidRPr="00944804">
        <w:rPr>
          <w:rFonts w:ascii="Times New Roman" w:hAnsi="Times New Roman" w:cs="Times New Roman"/>
          <w:sz w:val="16"/>
        </w:rPr>
        <w:t xml:space="preserve"> a </w:t>
      </w:r>
      <w:r w:rsidRPr="00944804">
        <w:rPr>
          <w:rStyle w:val="StyleUnderline"/>
          <w:rFonts w:ascii="Times New Roman" w:hAnsi="Times New Roman" w:cs="Times New Roman"/>
        </w:rPr>
        <w:t>series of steps, including obtaining a nonconventional arsenal, to reduce risks</w:t>
      </w:r>
      <w:r w:rsidRPr="00944804">
        <w:rPr>
          <w:rFonts w:ascii="Times New Roman" w:hAnsi="Times New Roman" w:cs="Times New Roman"/>
          <w:sz w:val="16"/>
        </w:rPr>
        <w:t xml:space="preserve"> </w:t>
      </w:r>
      <w:r w:rsidRPr="00944804">
        <w:rPr>
          <w:rStyle w:val="StyleUnderline"/>
          <w:rFonts w:ascii="Times New Roman" w:hAnsi="Times New Roman" w:cs="Times New Roman"/>
        </w:rPr>
        <w:t>and ensure the continuity of the House of Saud</w:t>
      </w:r>
      <w:r w:rsidRPr="00944804">
        <w:rPr>
          <w:rFonts w:ascii="Times New Roman" w:hAnsi="Times New Roman" w:cs="Times New Roman"/>
          <w:sz w:val="16"/>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xml:space="preserve">Saudi prolif causes nuclear war. </w:t>
      </w:r>
    </w:p>
    <w:p w:rsidR="00F31D52" w:rsidRPr="00944804" w:rsidRDefault="00F31D52" w:rsidP="00F31D52">
      <w:pPr>
        <w:rPr>
          <w:rFonts w:ascii="Times New Roman" w:hAnsi="Times New Roman" w:cs="Times New Roman"/>
          <w:sz w:val="16"/>
          <w:szCs w:val="16"/>
        </w:rPr>
      </w:pPr>
      <w:r w:rsidRPr="00944804">
        <w:rPr>
          <w:rFonts w:ascii="Times New Roman" w:hAnsi="Times New Roman" w:cs="Times New Roman"/>
          <w:b/>
          <w:bCs/>
        </w:rPr>
        <w:t xml:space="preserve">Edelman ’11 </w:t>
      </w:r>
      <w:r w:rsidRPr="00944804">
        <w:rPr>
          <w:rFonts w:ascii="Times New Roman" w:hAnsi="Times New Roman" w:cs="Times New Roman"/>
          <w:sz w:val="16"/>
          <w:szCs w:val="16"/>
        </w:rPr>
        <w:t xml:space="preserve">(Eric –Distinguished Fellow at the Center for Strategic and Budgetary Assessments &amp; Former U.S. Undersecretary of Defense for Policy, Foreign Affairs, Jan/Feb, </w:t>
      </w:r>
      <w:hyperlink r:id="rId122" w:history="1">
        <w:r w:rsidRPr="00944804">
          <w:rPr>
            <w:rFonts w:ascii="Times New Roman" w:hAnsi="Times New Roman" w:cs="Times New Roman"/>
            <w:sz w:val="16"/>
            <w:szCs w:val="16"/>
          </w:rPr>
          <w:t>http://www.foreignaffairs.com/articles/67162/eric-s-edelman-andrew-f-krepinevich-jr-and-evan-braden-montgomer/the-dangers-of-a-nuclear-iran</w:t>
        </w:r>
      </w:hyperlink>
      <w:r w:rsidRPr="00944804">
        <w:rPr>
          <w:rFonts w:ascii="Times New Roman" w:hAnsi="Times New Roman" w:cs="Times New Roman"/>
          <w:sz w:val="16"/>
          <w:szCs w:val="16"/>
        </w:rPr>
        <w:t>)</w:t>
      </w:r>
    </w:p>
    <w:p w:rsidR="00F31D52" w:rsidRPr="00944804" w:rsidRDefault="00F31D52" w:rsidP="00F31D52">
      <w:pPr>
        <w:rPr>
          <w:rFonts w:ascii="Times New Roman" w:hAnsi="Times New Roman" w:cs="Times New Roman"/>
          <w:sz w:val="16"/>
          <w:szCs w:val="16"/>
        </w:rPr>
      </w:pPr>
    </w:p>
    <w:p w:rsidR="00F31D52" w:rsidRPr="00944804" w:rsidRDefault="00F31D52" w:rsidP="00F31D52">
      <w:pPr>
        <w:rPr>
          <w:rFonts w:ascii="Times New Roman" w:hAnsi="Times New Roman" w:cs="Times New Roman"/>
          <w:sz w:val="12"/>
          <w:szCs w:val="12"/>
          <w:u w:val="single"/>
        </w:rPr>
      </w:pPr>
      <w:r w:rsidRPr="00944804">
        <w:rPr>
          <w:rFonts w:ascii="Times New Roman" w:hAnsi="Times New Roman" w:cs="Times New Roman"/>
          <w:sz w:val="12"/>
          <w:szCs w:val="12"/>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944804">
        <w:rPr>
          <w:rFonts w:ascii="Times New Roman" w:hAnsi="Times New Roman" w:cs="Times New Roman"/>
          <w:sz w:val="12"/>
          <w:szCs w:val="12"/>
          <w:u w:val="single"/>
        </w:rPr>
        <w:t>The Saudi government is already pursuing a nuclear power capability, which could be the first step along a slow road to nuclear weapons development.</w:t>
      </w:r>
      <w:r w:rsidRPr="00944804">
        <w:rPr>
          <w:rFonts w:ascii="Times New Roman" w:hAnsi="Times New Roman" w:cs="Times New Roman"/>
          <w:sz w:val="12"/>
          <w:szCs w:val="12"/>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944804">
        <w:rPr>
          <w:rFonts w:ascii="Times New Roman" w:hAnsi="Times New Roman" w:cs="Times New Roman"/>
          <w:sz w:val="12"/>
          <w:szCs w:val="12"/>
          <w:u w:val="single"/>
        </w:rPr>
        <w:t>There are still rumors that Riyadh and Islamabad have had discussions involving nuclear weapons</w:t>
      </w:r>
      <w:r w:rsidRPr="00944804">
        <w:rPr>
          <w:rFonts w:ascii="Times New Roman" w:hAnsi="Times New Roman" w:cs="Times New Roman"/>
          <w:sz w:val="12"/>
          <w:szCs w:val="12"/>
        </w:rPr>
        <w:t xml:space="preserve">, nuclear technology, or security guarantees. This “Islamabad option” could develop in one of several different ways. </w:t>
      </w:r>
      <w:r w:rsidRPr="00944804">
        <w:rPr>
          <w:rFonts w:ascii="Times New Roman" w:hAnsi="Times New Roman" w:cs="Times New Roman"/>
          <w:sz w:val="12"/>
          <w:szCs w:val="12"/>
          <w:u w:val="single"/>
        </w:rPr>
        <w:t>Pakistan could sell operational nuclear weapons and delivery systems to Saudi Arabia, or it could provide the Saudis with the infrastructure</w:t>
      </w:r>
      <w:r w:rsidRPr="00944804">
        <w:rPr>
          <w:rFonts w:ascii="Times New Roman" w:hAnsi="Times New Roman" w:cs="Times New Roman"/>
          <w:sz w:val="12"/>
          <w:szCs w:val="12"/>
        </w:rPr>
        <w:t xml:space="preserve">, material, and technical support they need </w:t>
      </w:r>
      <w:r w:rsidRPr="00944804">
        <w:rPr>
          <w:rFonts w:ascii="Times New Roman" w:hAnsi="Times New Roman" w:cs="Times New Roman"/>
          <w:sz w:val="12"/>
          <w:szCs w:val="12"/>
          <w:u w:val="single"/>
        </w:rPr>
        <w:t>to produce nuclear weapons themselves within a matter of</w:t>
      </w:r>
      <w:r w:rsidRPr="00944804">
        <w:rPr>
          <w:rFonts w:ascii="Times New Roman" w:hAnsi="Times New Roman" w:cs="Times New Roman"/>
          <w:sz w:val="12"/>
          <w:szCs w:val="12"/>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944804">
        <w:rPr>
          <w:rFonts w:ascii="Times New Roman" w:hAnsi="Times New Roman" w:cs="Times New Roman"/>
          <w:sz w:val="12"/>
          <w:szCs w:val="12"/>
          <w:u w:val="single"/>
        </w:rPr>
        <w:t>The Islamabad option raises a host of difficult issues, perhaps the most worrisome being how India would respond. Would it target Pakistan’s weapons in Saudi Arabia with its own conventional or nuclear weapons?</w:t>
      </w:r>
      <w:r w:rsidRPr="00944804">
        <w:rPr>
          <w:rFonts w:ascii="Times New Roman" w:hAnsi="Times New Roman" w:cs="Times New Roman"/>
          <w:sz w:val="12"/>
          <w:szCs w:val="12"/>
        </w:rPr>
        <w:t xml:space="preserve"> How would this expanded nuclear competition influence stability during a crisis in either the Middle East or South Asia? Regardless of India’s reaction,</w:t>
      </w:r>
      <w:r w:rsidRPr="00944804">
        <w:rPr>
          <w:rFonts w:ascii="Times New Roman" w:hAnsi="Times New Roman" w:cs="Times New Roman"/>
          <w:sz w:val="16"/>
        </w:rPr>
        <w:t xml:space="preserve"> </w:t>
      </w:r>
      <w:r w:rsidRPr="00944804">
        <w:rPr>
          <w:rFonts w:ascii="Times New Roman" w:hAnsi="Times New Roman" w:cs="Times New Roman"/>
          <w:u w:val="single"/>
        </w:rPr>
        <w:t>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944804">
        <w:rPr>
          <w:rFonts w:ascii="Times New Roman" w:hAnsi="Times New Roman" w:cs="Times New Roman"/>
          <w:sz w:val="16"/>
        </w:rPr>
        <w:t xml:space="preserve"> It is unclear how such an n-player competition would unfold because most analyses of nuclear deterrence are based on the U.S.- Soviet rivalry during the Cold War. It seems likely, however, that </w:t>
      </w:r>
      <w:r w:rsidRPr="00944804">
        <w:rPr>
          <w:rFonts w:ascii="Times New Roman" w:hAnsi="Times New Roman" w:cs="Times New Roman"/>
          <w:u w:val="single"/>
        </w:rPr>
        <w:t xml:space="preserve">the interaction among </w:t>
      </w:r>
      <w:r w:rsidRPr="00944804">
        <w:rPr>
          <w:rFonts w:ascii="Times New Roman" w:hAnsi="Times New Roman" w:cs="Times New Roman"/>
          <w:b/>
          <w:iCs/>
          <w:u w:val="single"/>
          <w:bdr w:val="single" w:sz="18" w:space="0" w:color="auto"/>
        </w:rPr>
        <w:t>three</w:t>
      </w:r>
      <w:r w:rsidRPr="00944804">
        <w:rPr>
          <w:rFonts w:ascii="Times New Roman" w:hAnsi="Times New Roman" w:cs="Times New Roman"/>
          <w:u w:val="single"/>
        </w:rPr>
        <w:t xml:space="preserve"> or more nuclear-armed powers would be more prone to miscalculation and escalation</w:t>
      </w:r>
      <w:r w:rsidRPr="00944804">
        <w:rPr>
          <w:rFonts w:ascii="Times New Roman" w:hAnsi="Times New Roman" w:cs="Times New Roman"/>
          <w:sz w:val="16"/>
        </w:rPr>
        <w:t xml:space="preserve"> than a bipolar competition. During the Cold War, the United States and the Soviet Union only needed to concern themselves with an attack from the other. </w:t>
      </w:r>
      <w:r w:rsidRPr="00944804">
        <w:rPr>
          <w:rFonts w:ascii="Times New Roman" w:hAnsi="Times New Roman" w:cs="Times New Roman"/>
          <w:u w:val="single"/>
        </w:rPr>
        <w:t xml:space="preserve">Multi- polar systems are generally considered to be less stable than bipolar systems because coalitions can shift quickly, upsetting the balance of power and creating incentives for an attack. More important, emerging nuclear powers in the Middle East might not take the costly steps necessary to preserve regional stability and avoid a nuclear exchange. </w:t>
      </w:r>
      <w:r w:rsidRPr="00944804">
        <w:rPr>
          <w:rFonts w:ascii="Times New Roman" w:hAnsi="Times New Roman" w:cs="Times New Roman"/>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944804">
        <w:rPr>
          <w:rFonts w:ascii="Times New Roman" w:hAnsi="Times New Roman" w:cs="Times New Roman"/>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w:t>
      </w:r>
      <w:r w:rsidRPr="00944804">
        <w:rPr>
          <w:rFonts w:ascii="Times New Roman" w:hAnsi="Times New Roman" w:cs="Times New Roman"/>
          <w:sz w:val="16"/>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944804">
        <w:rPr>
          <w:rFonts w:ascii="Times New Roman" w:hAnsi="Times New Roman" w:cs="Times New Roman"/>
          <w:u w:val="single"/>
        </w:rPr>
        <w:t>, a nuclear attack might be unattributable or attributed incorrectly</w:t>
      </w:r>
      <w:r w:rsidRPr="00944804">
        <w:rPr>
          <w:rFonts w:ascii="Times New Roman" w:hAnsi="Times New Roman" w:cs="Times New Roman"/>
          <w:sz w:val="16"/>
        </w:rPr>
        <w:t xml:space="preserve">. That is, assuming that the leadership of a targeted state survived a first strike, it might not be able to accurately determine which nation was responsible. And </w:t>
      </w:r>
      <w:r w:rsidRPr="00944804">
        <w:rPr>
          <w:rFonts w:ascii="Times New Roman" w:hAnsi="Times New Roman" w:cs="Times New Roman"/>
          <w:u w:val="single"/>
        </w:rPr>
        <w:t xml:space="preserve">this uncertainty, when combined with the pressure to respond quickly, would create a significant risk that it would retaliate </w:t>
      </w:r>
      <w:r w:rsidRPr="00944804">
        <w:rPr>
          <w:rFonts w:ascii="Times New Roman" w:hAnsi="Times New Roman" w:cs="Times New Roman"/>
          <w:u w:val="single"/>
        </w:rPr>
        <w:lastRenderedPageBreak/>
        <w:t xml:space="preserve">against the wrong party, potentially triggering </w:t>
      </w:r>
      <w:r w:rsidRPr="00944804">
        <w:rPr>
          <w:rFonts w:ascii="Times New Roman" w:hAnsi="Times New Roman" w:cs="Times New Roman"/>
          <w:b/>
          <w:u w:val="single"/>
        </w:rPr>
        <w:t>a regional nuclear war</w:t>
      </w:r>
      <w:r w:rsidRPr="00944804">
        <w:rPr>
          <w:rFonts w:ascii="Times New Roman" w:hAnsi="Times New Roman" w:cs="Times New Roman"/>
          <w:u w:val="single"/>
        </w:rPr>
        <w:t xml:space="preserve">. </w:t>
      </w:r>
      <w:r w:rsidRPr="00944804">
        <w:rPr>
          <w:rFonts w:ascii="Times New Roman" w:hAnsi="Times New Roman" w:cs="Times New Roman"/>
          <w:sz w:val="12"/>
          <w:szCs w:val="12"/>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944804">
        <w:rPr>
          <w:rFonts w:ascii="Times New Roman" w:hAnsi="Times New Roman" w:cs="Times New Roman"/>
          <w:sz w:val="12"/>
          <w:szCs w:val="12"/>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944804">
        <w:rPr>
          <w:rFonts w:ascii="Times New Roman" w:hAnsi="Times New Roman" w:cs="Times New Roman"/>
          <w:sz w:val="12"/>
          <w:szCs w:val="12"/>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944804">
        <w:rPr>
          <w:rFonts w:ascii="Times New Roman" w:hAnsi="Times New Roman" w:cs="Times New Roman"/>
          <w:sz w:val="12"/>
          <w:szCs w:val="12"/>
          <w:u w:val="single"/>
        </w:rPr>
        <w:t>The ability of existing nuclear powers and other technically advanced military states to shape the emerging nuclear competition in the Middle East could lead to a new Great Game, with unpredictable consequences.</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AT: Prolif Inev</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proliferation not inevitable—only the plan triggers it</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Al-Tamimi,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(Naser al-Tamimi, a U.K.-based Middle East analyst with research interest in energy politics and Middle East-Asia relations. He holds a PhD degree in International Relations from Durham University, U.K., “Will Riyadh Get the Bomb?: Saudi Arabia's Atomic Ambitions”, The Middle East Quarterly, Spring 2013, http://www.meforum.org/3509/saudi-arabia-nuclear-bomb)</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It is unlikely that the Saudis would want to proliferate at the present time; doing so would deeply strain the U.S.-Saudi relationship</w:t>
      </w:r>
      <w:r w:rsidRPr="00944804">
        <w:rPr>
          <w:rFonts w:ascii="Times New Roman" w:hAnsi="Times New Roman" w:cs="Times New Roman"/>
          <w:sz w:val="16"/>
        </w:rPr>
        <w:t xml:space="preserve">, perhaps to an irrevocable degree.[49] </w:t>
      </w:r>
      <w:r w:rsidRPr="00944804">
        <w:rPr>
          <w:rStyle w:val="StyleUnderline"/>
          <w:rFonts w:ascii="Times New Roman" w:hAnsi="Times New Roman" w:cs="Times New Roman"/>
        </w:rPr>
        <w:t>Doing so would also place Riyadh in breach of a memorandum of understanding</w:t>
      </w:r>
      <w:r w:rsidRPr="00944804">
        <w:rPr>
          <w:rFonts w:ascii="Times New Roman" w:hAnsi="Times New Roman" w:cs="Times New Roman"/>
          <w:sz w:val="16"/>
        </w:rPr>
        <w:t xml:space="preserve"> </w:t>
      </w:r>
      <w:r w:rsidRPr="00944804">
        <w:rPr>
          <w:rStyle w:val="StyleUnderline"/>
          <w:rFonts w:ascii="Times New Roman" w:hAnsi="Times New Roman" w:cs="Times New Roman"/>
        </w:rPr>
        <w:t>signed with Washington</w:t>
      </w:r>
      <w:r w:rsidRPr="00944804">
        <w:rPr>
          <w:rFonts w:ascii="Times New Roman" w:hAnsi="Times New Roman" w:cs="Times New Roman"/>
          <w:sz w:val="16"/>
        </w:rPr>
        <w:t xml:space="preserve"> in 2008, pro</w:t>
      </w:r>
      <w:r w:rsidRPr="00944804">
        <w:rPr>
          <w:rStyle w:val="StyleUnderline"/>
          <w:rFonts w:ascii="Times New Roman" w:hAnsi="Times New Roman" w:cs="Times New Roman"/>
        </w:rPr>
        <w:t>mising U.S. assistance with civilian nuclear power on condition that Riyadh not pursue "sensitive nuclear technologies</w:t>
      </w:r>
      <w:r w:rsidRPr="00944804">
        <w:rPr>
          <w:rFonts w:ascii="Times New Roman" w:hAnsi="Times New Roman" w:cs="Times New Roman"/>
          <w:sz w:val="16"/>
        </w:rPr>
        <w:t>."[50] R</w:t>
      </w:r>
      <w:r w:rsidRPr="00944804">
        <w:rPr>
          <w:rStyle w:val="StyleUnderline"/>
          <w:rFonts w:ascii="Times New Roman" w:hAnsi="Times New Roman" w:cs="Times New Roman"/>
        </w:rPr>
        <w:t>iyadh's desire to maintain a strong relationship with Washington,</w:t>
      </w:r>
      <w:r w:rsidRPr="00944804">
        <w:rPr>
          <w:rFonts w:ascii="Times New Roman" w:hAnsi="Times New Roman" w:cs="Times New Roman"/>
          <w:sz w:val="16"/>
        </w:rPr>
        <w:t xml:space="preserve"> especially in light of the royal family's desire to prevent unconventional terrorism within its borders, </w:t>
      </w:r>
      <w:r w:rsidRPr="00944804">
        <w:rPr>
          <w:rStyle w:val="StyleUnderline"/>
          <w:rFonts w:ascii="Times New Roman" w:hAnsi="Times New Roman" w:cs="Times New Roman"/>
        </w:rPr>
        <w:t>inhibits any strong appetite to develop nuclear weapons.</w:t>
      </w:r>
      <w:r w:rsidRPr="00944804">
        <w:rPr>
          <w:rFonts w:ascii="Times New Roman" w:hAnsi="Times New Roman" w:cs="Times New Roman"/>
          <w:sz w:val="16"/>
        </w:rPr>
        <w:t>[51]</w:t>
      </w: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Saudi Economy</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oil prices deck Saudi’s economy</w:t>
      </w: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rPr>
        <w:t>Mikhin, 06/03/2014</w:t>
      </w:r>
      <w:r w:rsidRPr="00944804">
        <w:rPr>
          <w:rFonts w:ascii="Times New Roman" w:hAnsi="Times New Roman" w:cs="Times New Roman"/>
          <w:sz w:val="16"/>
        </w:rPr>
        <w:t xml:space="preserve"> (Viktor Mikhin, WTFRLY writer, “Can Saudi Arabia crash the oil market?”, WTFRLY, 06/03/2014, http://wtfrly.com/2014/06/03/can-saudi-arabia-crash-the-oil-market/#.U7sL6vldWSo)</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Naturally, production costs are much lower in Saudi Arabia than in the U.S. and Russia, but </w:t>
      </w:r>
      <w:r w:rsidRPr="00944804">
        <w:rPr>
          <w:rStyle w:val="StyleUnderline"/>
          <w:rFonts w:ascii="Times New Roman" w:hAnsi="Times New Roman" w:cs="Times New Roman"/>
        </w:rPr>
        <w:t>Riyadh has not escaped the pitfalls of the Dutch disease: the kingdom’s budget currently relies on oil prices being $90/barrel and it is only able to sustain very temporary price drops to $80/barrel</w:t>
      </w:r>
      <w:r w:rsidRPr="00944804">
        <w:rPr>
          <w:rFonts w:ascii="Times New Roman" w:hAnsi="Times New Roman" w:cs="Times New Roman"/>
          <w:sz w:val="16"/>
        </w:rPr>
        <w:t xml:space="preserve">. In Saudi Arabia, </w:t>
      </w:r>
      <w:r w:rsidRPr="00944804">
        <w:rPr>
          <w:rStyle w:val="StyleUnderline"/>
          <w:rFonts w:ascii="Times New Roman" w:hAnsi="Times New Roman" w:cs="Times New Roman"/>
        </w:rPr>
        <w:t>85% of the budget is sustained through oil exports.</w:t>
      </w:r>
      <w:r w:rsidRPr="00944804">
        <w:rPr>
          <w:rFonts w:ascii="Times New Roman" w:hAnsi="Times New Roman" w:cs="Times New Roman"/>
          <w:sz w:val="16"/>
        </w:rPr>
        <w:t xml:space="preserve"> </w:t>
      </w:r>
      <w:r w:rsidRPr="00944804">
        <w:rPr>
          <w:rStyle w:val="StyleUnderline"/>
          <w:rFonts w:ascii="Times New Roman" w:hAnsi="Times New Roman" w:cs="Times New Roman"/>
        </w:rPr>
        <w:t>Oil also makes up 90% of the country’s exports</w:t>
      </w:r>
      <w:r w:rsidRPr="00944804">
        <w:rPr>
          <w:rFonts w:ascii="Times New Roman" w:hAnsi="Times New Roman" w:cs="Times New Roman"/>
          <w:sz w:val="16"/>
        </w:rPr>
        <w:t xml:space="preserve"> (as a comparison, this is 33% in Russia), which is </w:t>
      </w:r>
      <w:r w:rsidRPr="00944804">
        <w:rPr>
          <w:rStyle w:val="StyleUnderline"/>
          <w:rFonts w:ascii="Times New Roman" w:hAnsi="Times New Roman" w:cs="Times New Roman"/>
        </w:rPr>
        <w:t>why a decrease in oil revenue may lead to a foreign deficit as well as increased pressure on the exchange rate and on the gold and foreign-exchange reserves</w:t>
      </w:r>
      <w:r w:rsidRPr="00944804">
        <w:rPr>
          <w:rFonts w:ascii="Times New Roman" w:hAnsi="Times New Roman" w:cs="Times New Roman"/>
          <w:sz w:val="16"/>
        </w:rPr>
        <w:t>, which are also significantly lower than Russia’s. Furthermore</w:t>
      </w:r>
      <w:r w:rsidRPr="00944804">
        <w:rPr>
          <w:rStyle w:val="StyleUnderline"/>
          <w:rFonts w:ascii="Times New Roman" w:hAnsi="Times New Roman" w:cs="Times New Roman"/>
        </w:rPr>
        <w:t xml:space="preserve">, Saudi Arabia is a member of OPEC and its decision to lower prices may not be understood by the other cartel members for whom lower oil prices are just as dangerous </w:t>
      </w:r>
      <w:r w:rsidRPr="00944804">
        <w:rPr>
          <w:rFonts w:ascii="Times New Roman" w:hAnsi="Times New Roman" w:cs="Times New Roman"/>
          <w:sz w:val="16"/>
        </w:rPr>
        <w:t>as they are for Russia. Incidentally, analysts have already calculated the “behaviour” of oil countries after 2008: if prices close in on the $80-$90 mark, the value indexes quickly turn around and swiftly increase back up.</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2NC Global escalation</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oil prices collapses oil dependent regimes and leads to global instability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Mackenzie,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(Kate Mackenzie, Financial Times Correspondent, “A future scenario with oil prices dominated by ‘above-ground’ factors”, The Financial Times, 01/07/2013, http://ftalphaville.ft.com/2013/01/07/1323023/a-future-scenario-with-oil-prices-dominated-by-above-ground-factors/?Authorised=false)</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Professor Adelman often stated that oil prices fall as reserve constraints are broken. He may prove correct. However, </w:t>
      </w:r>
      <w:r w:rsidRPr="00944804">
        <w:rPr>
          <w:rStyle w:val="StyleUnderline"/>
          <w:rFonts w:ascii="Times New Roman" w:hAnsi="Times New Roman" w:cs="Times New Roman"/>
        </w:rPr>
        <w:t>lower prices need not be the long-run consequence,</w:t>
      </w:r>
      <w:r w:rsidRPr="00944804">
        <w:rPr>
          <w:rFonts w:ascii="Times New Roman" w:hAnsi="Times New Roman" w:cs="Times New Roman"/>
          <w:sz w:val="16"/>
        </w:rPr>
        <w:t xml:space="preserve"> at least not all the time. Instead, the consequences of Adelman’s vindication will more likely be increased price volatility. </w:t>
      </w:r>
      <w:r w:rsidRPr="00944804">
        <w:rPr>
          <w:rStyle w:val="StyleUnderline"/>
          <w:rFonts w:ascii="Times New Roman" w:hAnsi="Times New Roman" w:cs="Times New Roman"/>
        </w:rPr>
        <w:t>This will occur because the sharp short-term downward pressure on prices will probably increase political instability in</w:t>
      </w:r>
      <w:r w:rsidRPr="00944804">
        <w:rPr>
          <w:rFonts w:ascii="Times New Roman" w:hAnsi="Times New Roman" w:cs="Times New Roman"/>
          <w:sz w:val="16"/>
        </w:rPr>
        <w:t xml:space="preserve"> some </w:t>
      </w:r>
      <w:r w:rsidRPr="00944804">
        <w:rPr>
          <w:rStyle w:val="StyleUnderline"/>
          <w:rFonts w:ascii="Times New Roman" w:hAnsi="Times New Roman" w:cs="Times New Roman"/>
        </w:rPr>
        <w:t>oil-exporting countries. Periods of low oil prices will undermine existing governments in nations such as Russia,</w:t>
      </w:r>
      <w:r w:rsidRPr="00944804">
        <w:rPr>
          <w:rFonts w:ascii="Times New Roman" w:hAnsi="Times New Roman" w:cs="Times New Roman"/>
          <w:sz w:val="16"/>
        </w:rPr>
        <w:t xml:space="preserve"> Kuwait, Iraq, Algeria, Nigeria, </w:t>
      </w:r>
      <w:r w:rsidRPr="00944804">
        <w:rPr>
          <w:rStyle w:val="StyleUnderline"/>
          <w:rFonts w:ascii="Times New Roman" w:hAnsi="Times New Roman" w:cs="Times New Roman"/>
        </w:rPr>
        <w:t>Iran</w:t>
      </w:r>
      <w:r w:rsidRPr="00944804">
        <w:rPr>
          <w:rFonts w:ascii="Times New Roman" w:hAnsi="Times New Roman" w:cs="Times New Roman"/>
          <w:sz w:val="16"/>
        </w:rPr>
        <w:t xml:space="preserve">, United Arab Emirates, </w:t>
      </w:r>
      <w:r w:rsidRPr="00944804">
        <w:rPr>
          <w:rStyle w:val="StyleUnderline"/>
          <w:rFonts w:ascii="Times New Roman" w:hAnsi="Times New Roman" w:cs="Times New Roman"/>
        </w:rPr>
        <w:t>and Venezuela</w:t>
      </w:r>
      <w:r w:rsidRPr="00944804">
        <w:rPr>
          <w:rFonts w:ascii="Times New Roman" w:hAnsi="Times New Roman" w:cs="Times New Roman"/>
          <w:sz w:val="16"/>
        </w:rPr>
        <w:t>.</w:t>
      </w:r>
      <w:r w:rsidRPr="00944804">
        <w:rPr>
          <w:rStyle w:val="StyleUnderline"/>
          <w:rFonts w:ascii="Times New Roman" w:hAnsi="Times New Roman" w:cs="Times New Roman"/>
        </w:rPr>
        <w:t xml:space="preserve"> These countries have not used oil revenues to diversify economies and build infrastructure for the post-petroleum future.</w:t>
      </w:r>
      <w:r w:rsidRPr="00944804">
        <w:rPr>
          <w:rFonts w:ascii="Times New Roman" w:hAnsi="Times New Roman" w:cs="Times New Roman"/>
          <w:sz w:val="16"/>
        </w:rPr>
        <w:t xml:space="preserve"> </w:t>
      </w:r>
      <w:r w:rsidRPr="00944804">
        <w:rPr>
          <w:rStyle w:val="StyleUnderline"/>
          <w:rFonts w:ascii="Times New Roman" w:hAnsi="Times New Roman" w:cs="Times New Roman"/>
        </w:rPr>
        <w:t>Instead the monies have gone to fund larger</w:t>
      </w:r>
      <w:r w:rsidRPr="00944804">
        <w:rPr>
          <w:rFonts w:ascii="Times New Roman" w:hAnsi="Times New Roman" w:cs="Times New Roman"/>
          <w:sz w:val="16"/>
        </w:rPr>
        <w:t xml:space="preserve"> and larger transfer (</w:t>
      </w:r>
      <w:r w:rsidRPr="00944804">
        <w:rPr>
          <w:rStyle w:val="StyleUnderline"/>
          <w:rFonts w:ascii="Times New Roman" w:hAnsi="Times New Roman" w:cs="Times New Roman"/>
        </w:rPr>
        <w:t xml:space="preserve">welfare) payments to </w:t>
      </w:r>
      <w:r w:rsidRPr="00944804">
        <w:rPr>
          <w:rFonts w:ascii="Times New Roman" w:hAnsi="Times New Roman" w:cs="Times New Roman"/>
          <w:sz w:val="16"/>
        </w:rPr>
        <w:t>mushrooming</w:t>
      </w:r>
      <w:r w:rsidRPr="00944804">
        <w:rPr>
          <w:rStyle w:val="StyleUnderline"/>
          <w:rFonts w:ascii="Times New Roman" w:hAnsi="Times New Roman" w:cs="Times New Roman"/>
        </w:rPr>
        <w:t xml:space="preserve"> populations. </w:t>
      </w:r>
      <w:r w:rsidRPr="00944804">
        <w:rPr>
          <w:rFonts w:ascii="Times New Roman" w:hAnsi="Times New Roman" w:cs="Times New Roman"/>
          <w:sz w:val="16"/>
        </w:rPr>
        <w:t xml:space="preserve">Adelman’s vindication will mean </w:t>
      </w:r>
      <w:r w:rsidRPr="00944804">
        <w:rPr>
          <w:rStyle w:val="StyleUnderline"/>
          <w:rFonts w:ascii="Times New Roman" w:hAnsi="Times New Roman" w:cs="Times New Roman"/>
        </w:rPr>
        <w:t xml:space="preserve">these nations must curtail such payments when they are forced to cut sales and </w:t>
      </w:r>
      <w:r w:rsidRPr="00944804">
        <w:rPr>
          <w:rFonts w:ascii="Times New Roman" w:hAnsi="Times New Roman" w:cs="Times New Roman"/>
          <w:sz w:val="16"/>
        </w:rPr>
        <w:t>production sharply or</w:t>
      </w:r>
      <w:r w:rsidRPr="00944804">
        <w:rPr>
          <w:rStyle w:val="StyleUnderline"/>
          <w:rFonts w:ascii="Times New Roman" w:hAnsi="Times New Roman" w:cs="Times New Roman"/>
        </w:rPr>
        <w:t xml:space="preserve"> when prices fall</w:t>
      </w:r>
      <w:r w:rsidRPr="00944804">
        <w:rPr>
          <w:rFonts w:ascii="Times New Roman" w:hAnsi="Times New Roman" w:cs="Times New Roman"/>
          <w:sz w:val="16"/>
        </w:rPr>
        <w:t xml:space="preserve">. </w:t>
      </w:r>
      <w:r w:rsidRPr="00944804">
        <w:rPr>
          <w:rStyle w:val="StyleUnderline"/>
          <w:rFonts w:ascii="Times New Roman" w:hAnsi="Times New Roman" w:cs="Times New Roman"/>
        </w:rPr>
        <w:t>Political instability will increase</w:t>
      </w:r>
      <w:r w:rsidRPr="00944804">
        <w:rPr>
          <w:rFonts w:ascii="Times New Roman" w:hAnsi="Times New Roman" w:cs="Times New Roman"/>
          <w:sz w:val="16"/>
        </w:rPr>
        <w:t xml:space="preserve"> as such times.</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Iran/Iraq economy Impact</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Saudi Arabia market flood would collapse Iran and Iraq’s economy and undermine US production</w:t>
      </w:r>
    </w:p>
    <w:p w:rsidR="00F31D52" w:rsidRPr="00944804" w:rsidRDefault="00F31D52" w:rsidP="00F31D52">
      <w:pPr>
        <w:spacing w:after="0"/>
        <w:rPr>
          <w:rFonts w:ascii="Times New Roman" w:eastAsia="Calibri" w:hAnsi="Times New Roman" w:cs="Times New Roman"/>
        </w:rPr>
      </w:pPr>
      <w:r w:rsidRPr="00944804">
        <w:rPr>
          <w:rFonts w:ascii="Times New Roman" w:eastAsia="Calibri" w:hAnsi="Times New Roman" w:cs="Times New Roman"/>
        </w:rPr>
        <w:t>-answers their turns that it would hurt Saudi’s economy- they’ve already accumulated a surplus to ride out any revenue constraints</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Stevens, 06/17/2014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(Paul Stevens, Distinguished Fellow (Energy) at Chatham House and professor emeritus at the University of Dundee. He also works as a consultant for many companies and governments. In March 2009 he was presented with the OPEC Award in recognition of his outstanding work in the field of oil and energy research, “Unrest in Iraq and the oil market”, Middle East Eye, 06/17/2014, http://www.middleeasteye.net/columns/unrest-iraq-and-oil-market/1997588224)</w:t>
      </w:r>
    </w:p>
    <w:p w:rsidR="00F31D52" w:rsidRPr="00944804" w:rsidRDefault="00F31D52" w:rsidP="00F31D52">
      <w:pPr>
        <w:rPr>
          <w:rFonts w:ascii="Times New Roman" w:eastAsia="Calibri" w:hAnsi="Times New Roman" w:cs="Times New Roman"/>
          <w:b/>
          <w:u w:val="single"/>
        </w:rPr>
      </w:pPr>
      <w:r w:rsidRPr="00944804">
        <w:rPr>
          <w:rFonts w:ascii="Times New Roman" w:eastAsia="Calibri" w:hAnsi="Times New Roman" w:cs="Times New Roman"/>
          <w:b/>
          <w:u w:val="single"/>
        </w:rPr>
        <w:t>Riyadh</w:t>
      </w:r>
      <w:r w:rsidRPr="00944804">
        <w:rPr>
          <w:rFonts w:ascii="Times New Roman" w:eastAsia="Calibri" w:hAnsi="Times New Roman" w:cs="Times New Roman"/>
          <w:sz w:val="14"/>
        </w:rPr>
        <w:t xml:space="preserve">, so </w:t>
      </w:r>
      <w:r w:rsidRPr="00944804">
        <w:rPr>
          <w:rFonts w:ascii="Times New Roman" w:eastAsia="Calibri" w:hAnsi="Times New Roman" w:cs="Times New Roman"/>
          <w:b/>
          <w:u w:val="single"/>
        </w:rPr>
        <w:t>dependent upon the United States’ military umbrella</w:t>
      </w:r>
      <w:r w:rsidRPr="00944804">
        <w:rPr>
          <w:rFonts w:ascii="Times New Roman" w:eastAsia="Calibri" w:hAnsi="Times New Roman" w:cs="Times New Roman"/>
          <w:sz w:val="14"/>
        </w:rPr>
        <w:t xml:space="preserve">, has limited policy options to respond. One possibility </w:t>
      </w:r>
      <w:r w:rsidRPr="00944804">
        <w:rPr>
          <w:rFonts w:ascii="Times New Roman" w:eastAsia="Calibri" w:hAnsi="Times New Roman" w:cs="Times New Roman"/>
          <w:b/>
          <w:u w:val="single"/>
        </w:rPr>
        <w:t>would</w:t>
      </w:r>
      <w:r w:rsidRPr="00944804">
        <w:rPr>
          <w:rFonts w:ascii="Times New Roman" w:eastAsia="Calibri" w:hAnsi="Times New Roman" w:cs="Times New Roman"/>
          <w:sz w:val="14"/>
        </w:rPr>
        <w:t xml:space="preserve"> be to </w:t>
      </w:r>
      <w:r w:rsidRPr="00944804">
        <w:rPr>
          <w:rFonts w:ascii="Times New Roman" w:eastAsia="Calibri" w:hAnsi="Times New Roman" w:cs="Times New Roman"/>
          <w:b/>
          <w:u w:val="single"/>
        </w:rPr>
        <w:t>bring oil prices right down which the Saudis have the power to do very quickly</w:t>
      </w:r>
      <w:r w:rsidRPr="00944804">
        <w:rPr>
          <w:rFonts w:ascii="Times New Roman" w:eastAsia="Calibri" w:hAnsi="Times New Roman" w:cs="Times New Roman"/>
          <w:sz w:val="14"/>
        </w:rPr>
        <w:t xml:space="preserve">. </w:t>
      </w:r>
      <w:r w:rsidRPr="00944804">
        <w:rPr>
          <w:rFonts w:ascii="Times New Roman" w:eastAsia="Calibri" w:hAnsi="Times New Roman" w:cs="Times New Roman"/>
          <w:b/>
          <w:u w:val="single"/>
        </w:rPr>
        <w:t xml:space="preserve">This would damage Iran and Iraq both of whom are desperate for immediate revenues. It would also put at risk the American drive for “energy independence” by undermining </w:t>
      </w:r>
      <w:r w:rsidRPr="00944804">
        <w:rPr>
          <w:rFonts w:ascii="Times New Roman" w:eastAsia="Calibri" w:hAnsi="Times New Roman" w:cs="Times New Roman"/>
          <w:sz w:val="14"/>
        </w:rPr>
        <w:t>the continued growth of tight</w:t>
      </w:r>
      <w:r w:rsidRPr="00944804">
        <w:rPr>
          <w:rFonts w:ascii="Times New Roman" w:eastAsia="Calibri" w:hAnsi="Times New Roman" w:cs="Times New Roman"/>
          <w:b/>
          <w:u w:val="single"/>
        </w:rPr>
        <w:t xml:space="preserve"> oil production</w:t>
      </w:r>
      <w:r w:rsidRPr="00944804">
        <w:rPr>
          <w:rFonts w:ascii="Times New Roman" w:eastAsia="Calibri" w:hAnsi="Times New Roman" w:cs="Times New Roman"/>
          <w:sz w:val="14"/>
        </w:rPr>
        <w:t xml:space="preserve">. </w:t>
      </w:r>
      <w:r w:rsidRPr="00944804">
        <w:rPr>
          <w:rFonts w:ascii="Times New Roman" w:eastAsia="Calibri" w:hAnsi="Times New Roman" w:cs="Times New Roman"/>
          <w:b/>
          <w:u w:val="single"/>
        </w:rPr>
        <w:t>While lower prices would also threaten Saudi oil revenues, they have a large accumulated financial pot to ride out short to medium term revenue constraints</w:t>
      </w:r>
      <w:r w:rsidRPr="00944804">
        <w:rPr>
          <w:rFonts w:ascii="Times New Roman" w:eastAsia="Calibri" w:hAnsi="Times New Roman" w:cs="Times New Roman"/>
          <w:sz w:val="14"/>
        </w:rPr>
        <w:t xml:space="preserve">. Also, often </w:t>
      </w:r>
      <w:r w:rsidRPr="00944804">
        <w:rPr>
          <w:rFonts w:ascii="Times New Roman" w:eastAsia="Calibri" w:hAnsi="Times New Roman" w:cs="Times New Roman"/>
          <w:b/>
          <w:u w:val="single"/>
        </w:rPr>
        <w:t>in the Kingdom, emotion overrides economic logic.</w:t>
      </w:r>
    </w:p>
    <w:p w:rsidR="00E34FC2" w:rsidRPr="00944804" w:rsidRDefault="00E34FC2" w:rsidP="00F31D52">
      <w:pPr>
        <w:pStyle w:val="Heading1"/>
        <w:rPr>
          <w:rFonts w:ascii="Times New Roman" w:eastAsia="Calibri" w:hAnsi="Times New Roman" w:cs="Times New Roman"/>
        </w:rPr>
      </w:pPr>
    </w:p>
    <w:p w:rsidR="00F31D52" w:rsidRPr="00944804" w:rsidRDefault="00F31D52" w:rsidP="00F31D52">
      <w:pPr>
        <w:pStyle w:val="Heading1"/>
        <w:rPr>
          <w:rFonts w:ascii="Times New Roman" w:eastAsia="Calibri" w:hAnsi="Times New Roman" w:cs="Times New Roman"/>
        </w:rPr>
      </w:pPr>
      <w:r w:rsidRPr="00944804">
        <w:rPr>
          <w:rFonts w:ascii="Times New Roman" w:eastAsia="Calibri" w:hAnsi="Times New Roman" w:cs="Times New Roman"/>
        </w:rPr>
        <w:lastRenderedPageBreak/>
        <w:t>AT: Backstopping DA</w:t>
      </w:r>
    </w:p>
    <w:p w:rsidR="00F31D52" w:rsidRPr="00944804" w:rsidRDefault="00F31D52" w:rsidP="00F31D52">
      <w:pPr>
        <w:pStyle w:val="Heading2"/>
        <w:rPr>
          <w:rFonts w:ascii="Times New Roman" w:eastAsia="Calibri" w:hAnsi="Times New Roman" w:cs="Times New Roman"/>
        </w:rPr>
      </w:pPr>
      <w:r w:rsidRPr="00944804">
        <w:rPr>
          <w:rFonts w:ascii="Times New Roman" w:eastAsia="Calibri" w:hAnsi="Times New Roman" w:cs="Times New Roman"/>
        </w:rPr>
        <w:lastRenderedPageBreak/>
        <w:t>2AC</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2AC Won’t flood</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Their diversifying now—they won’t respond with flooding the market</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Korosec, 2010</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(Kristen Korosec, MoneyWatch correspondent, “Saudi Arabia Fears a Peak in Oil Demand -- And It's Going Green, Sort Of”, MoneyWatch, 02/17/2010, http://www.cbsnews.com/news/saudi-arabia-fears-a-peak-in-oil-demand-and-its-going-green-sort-of/)</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Concerns over peak oil -- that moment when oil demand exceeds global oil supply -- has produced little more than a disdainful eye roll from Saudi Arabia. After all, </w:t>
      </w:r>
      <w:r w:rsidRPr="00944804">
        <w:rPr>
          <w:rStyle w:val="StyleUnderline"/>
          <w:rFonts w:ascii="Times New Roman" w:hAnsi="Times New Roman" w:cs="Times New Roman"/>
        </w:rPr>
        <w:t>the largest oil producer in the world has far more pressing problems -- like peak demand</w:t>
      </w:r>
      <w:r w:rsidRPr="00944804">
        <w:rPr>
          <w:rFonts w:ascii="Times New Roman" w:hAnsi="Times New Roman" w:cs="Times New Roman"/>
          <w:sz w:val="16"/>
        </w:rPr>
        <w:t xml:space="preserve">, for example. In fact, </w:t>
      </w:r>
      <w:r w:rsidRPr="00944804">
        <w:rPr>
          <w:rStyle w:val="StyleUnderline"/>
          <w:rFonts w:ascii="Times New Roman" w:hAnsi="Times New Roman" w:cs="Times New Roman"/>
        </w:rPr>
        <w:t>Saudi leaders are so worried that demand for oil could peak in the next decade they've done the unexpected</w:t>
      </w:r>
      <w:r w:rsidRPr="00944804">
        <w:rPr>
          <w:rFonts w:ascii="Times New Roman" w:hAnsi="Times New Roman" w:cs="Times New Roman"/>
          <w:sz w:val="16"/>
        </w:rPr>
        <w:t xml:space="preserve"> -- and slightly ironic -- </w:t>
      </w:r>
      <w:r w:rsidRPr="00944804">
        <w:rPr>
          <w:rStyle w:val="StyleUnderline"/>
          <w:rFonts w:ascii="Times New Roman" w:hAnsi="Times New Roman" w:cs="Times New Roman"/>
        </w:rPr>
        <w:t>by calling for an economy that includes renewable</w:t>
      </w:r>
      <w:r w:rsidRPr="00944804">
        <w:rPr>
          <w:rFonts w:ascii="Times New Roman" w:hAnsi="Times New Roman" w:cs="Times New Roman"/>
          <w:sz w:val="16"/>
        </w:rPr>
        <w:t xml:space="preserve"> </w:t>
      </w:r>
      <w:r w:rsidRPr="00944804">
        <w:rPr>
          <w:rStyle w:val="StyleUnderline"/>
          <w:rFonts w:ascii="Times New Roman" w:hAnsi="Times New Roman" w:cs="Times New Roman"/>
        </w:rPr>
        <w:t>energy</w:t>
      </w:r>
      <w:r w:rsidRPr="00944804">
        <w:rPr>
          <w:rFonts w:ascii="Times New Roman" w:hAnsi="Times New Roman" w:cs="Times New Roman"/>
          <w:sz w:val="16"/>
        </w:rPr>
        <w:t xml:space="preserve">. It's an interesting reversal coming from a country that has poo-pooed investments in renewable energy in the past. Let's not forget </w:t>
      </w:r>
      <w:r w:rsidRPr="00944804">
        <w:rPr>
          <w:rStyle w:val="StyleUnderline"/>
          <w:rFonts w:ascii="Times New Roman" w:hAnsi="Times New Roman" w:cs="Times New Roman"/>
        </w:rPr>
        <w:t>Saudi Arabia</w:t>
      </w:r>
      <w:r w:rsidRPr="00944804">
        <w:rPr>
          <w:rFonts w:ascii="Times New Roman" w:hAnsi="Times New Roman" w:cs="Times New Roman"/>
          <w:sz w:val="16"/>
        </w:rPr>
        <w:t xml:space="preserve"> -- along with OPEC, the oil cartel it's a member of -- w</w:t>
      </w:r>
      <w:r w:rsidRPr="00944804">
        <w:rPr>
          <w:rStyle w:val="StyleUnderline"/>
          <w:rFonts w:ascii="Times New Roman" w:hAnsi="Times New Roman" w:cs="Times New Roman"/>
        </w:rPr>
        <w:t>as a major opponent of greenhouse-gas reduction proposals during the climate summit in Copenhagen</w:t>
      </w:r>
      <w:r w:rsidRPr="00944804">
        <w:rPr>
          <w:rFonts w:ascii="Times New Roman" w:hAnsi="Times New Roman" w:cs="Times New Roman"/>
          <w:sz w:val="16"/>
        </w:rPr>
        <w:t xml:space="preserve"> last year. At the time, OPEC's chief said oil-producing countries should be compensated for lost revenues if any agreement coming out of Copenhagen leads to cuts in the use of oil. No, really. Earlier this month, OPEC producers had the gall to ask the world to give them more clarity and certainty about long-term oil demand in order to justify additional investment in new production capacity, according to the Petroleum Economist. As Robert Rapier over at R-Squared notes, that's simply not the way the world works. The best any business can do is try and estimate where demand will end up and then make decisions from there. Now, </w:t>
      </w:r>
      <w:r w:rsidRPr="00944804">
        <w:rPr>
          <w:rStyle w:val="StyleUnderline"/>
          <w:rFonts w:ascii="Times New Roman" w:hAnsi="Times New Roman" w:cs="Times New Roman"/>
        </w:rPr>
        <w:t>the renewable energy that so worried Saudi Arabia before has suddenly become a worthy investment.</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country is starting its first carbon-capture project and is investing in other industries </w:t>
      </w:r>
      <w:r w:rsidRPr="00944804">
        <w:rPr>
          <w:rFonts w:ascii="Times New Roman" w:hAnsi="Times New Roman" w:cs="Times New Roman"/>
          <w:sz w:val="16"/>
        </w:rPr>
        <w:t>including aluminum and steel in an effort</w:t>
      </w:r>
      <w:r w:rsidRPr="00944804">
        <w:rPr>
          <w:rStyle w:val="StyleUnderline"/>
          <w:rFonts w:ascii="Times New Roman" w:hAnsi="Times New Roman" w:cs="Times New Roman"/>
        </w:rPr>
        <w:t xml:space="preserve"> to diversify its heavily crude-focused economy</w:t>
      </w:r>
      <w:r w:rsidRPr="00944804">
        <w:rPr>
          <w:rFonts w:ascii="Times New Roman" w:hAnsi="Times New Roman" w:cs="Times New Roman"/>
          <w:sz w:val="16"/>
        </w:rPr>
        <w:t>, according to a Bloomberg report. Mohammad al-Sabban, oil minister adviser and the lead negotiator at the climate talks, said the country is working to become the top exporter of energy, including alternative forms such as solar power. The challenges facing Saudi Arabia are huge: we need to develop Saudis in order to be innovative, creative, to catch up with the rest of the world, al-Sabban said this week at the Jeddah Economic Forum.</w:t>
      </w:r>
    </w:p>
    <w:p w:rsidR="00F31D52" w:rsidRPr="00944804" w:rsidRDefault="00F31D52" w:rsidP="00F31D52">
      <w:pPr>
        <w:pStyle w:val="Heading3"/>
        <w:rPr>
          <w:rFonts w:ascii="Times New Roman" w:eastAsia="Times New Roman" w:hAnsi="Times New Roman" w:cs="Times New Roman"/>
        </w:rPr>
      </w:pPr>
      <w:r w:rsidRPr="00944804">
        <w:rPr>
          <w:rFonts w:ascii="Times New Roman" w:eastAsia="Times New Roman" w:hAnsi="Times New Roman" w:cs="Times New Roman"/>
        </w:rPr>
        <w:lastRenderedPageBreak/>
        <w:t>1AR Won’t Flood</w:t>
      </w:r>
    </w:p>
    <w:p w:rsidR="006F2FA5" w:rsidRPr="00944804" w:rsidRDefault="006F2FA5" w:rsidP="006F2FA5">
      <w:pPr>
        <w:pStyle w:val="Heading4"/>
        <w:rPr>
          <w:rStyle w:val="Style13ptBold"/>
          <w:rFonts w:ascii="Times New Roman" w:hAnsi="Times New Roman" w:cs="Times New Roman"/>
          <w:b/>
        </w:rPr>
      </w:pPr>
      <w:r w:rsidRPr="00944804">
        <w:rPr>
          <w:rStyle w:val="Style13ptBold"/>
          <w:rFonts w:ascii="Times New Roman" w:hAnsi="Times New Roman" w:cs="Times New Roman"/>
          <w:b/>
        </w:rPr>
        <w:t>Saudi Arabia can’t and won’t flood the market</w:t>
      </w:r>
    </w:p>
    <w:p w:rsidR="006F2FA5" w:rsidRPr="00944804" w:rsidRDefault="006F2FA5" w:rsidP="006F2FA5">
      <w:pPr>
        <w:rPr>
          <w:rFonts w:ascii="Times New Roman" w:hAnsi="Times New Roman" w:cs="Times New Roman"/>
          <w:sz w:val="16"/>
        </w:rPr>
      </w:pPr>
      <w:r w:rsidRPr="00944804">
        <w:rPr>
          <w:rStyle w:val="Style13ptBold"/>
          <w:rFonts w:ascii="Times New Roman" w:hAnsi="Times New Roman" w:cs="Times New Roman"/>
        </w:rPr>
        <w:t>Mikhin, 06/03/2014</w:t>
      </w:r>
      <w:r w:rsidRPr="00944804">
        <w:rPr>
          <w:rFonts w:ascii="Times New Roman" w:hAnsi="Times New Roman" w:cs="Times New Roman"/>
          <w:sz w:val="16"/>
        </w:rPr>
        <w:t xml:space="preserve"> (Viktor Mikhin, WTFRLY writer, “Can Saudi Arabia crash the oil market?”, WTFRLY, 06/03/2014, http://wtfrly.com/2014/06/03/can-saudi-arabia-crash-the-oil-market/#.U7sL6vldWSo)</w:t>
      </w:r>
    </w:p>
    <w:p w:rsidR="006F2FA5" w:rsidRPr="00944804" w:rsidRDefault="006F2FA5" w:rsidP="006F2FA5">
      <w:pPr>
        <w:rPr>
          <w:rFonts w:ascii="Times New Roman" w:hAnsi="Times New Roman" w:cs="Times New Roman"/>
          <w:sz w:val="16"/>
        </w:rPr>
      </w:pPr>
      <w:r w:rsidRPr="00944804">
        <w:rPr>
          <w:rStyle w:val="StyleUnderline"/>
          <w:rFonts w:ascii="Times New Roman" w:hAnsi="Times New Roman" w:cs="Times New Roman"/>
        </w:rPr>
        <w:t xml:space="preserve">Saudi Arabia’s ability to manipulate market prices currently does not hold </w:t>
      </w:r>
      <w:r w:rsidRPr="00944804">
        <w:rPr>
          <w:rFonts w:ascii="Times New Roman" w:hAnsi="Times New Roman" w:cs="Times New Roman"/>
          <w:sz w:val="16"/>
        </w:rPr>
        <w:t xml:space="preserve">much </w:t>
      </w:r>
      <w:r w:rsidRPr="00944804">
        <w:rPr>
          <w:rStyle w:val="StyleUnderline"/>
          <w:rFonts w:ascii="Times New Roman" w:hAnsi="Times New Roman" w:cs="Times New Roman"/>
        </w:rPr>
        <w:t>promise</w:t>
      </w:r>
      <w:r w:rsidRPr="00944804">
        <w:rPr>
          <w:rFonts w:ascii="Times New Roman" w:hAnsi="Times New Roman" w:cs="Times New Roman"/>
          <w:sz w:val="16"/>
        </w:rPr>
        <w:t xml:space="preserve">. Analysts believe that </w:t>
      </w:r>
      <w:r w:rsidRPr="00944804">
        <w:rPr>
          <w:rStyle w:val="StyleUnderline"/>
          <w:rFonts w:ascii="Times New Roman" w:hAnsi="Times New Roman" w:cs="Times New Roman"/>
        </w:rPr>
        <w:t xml:space="preserve">to do this, a country needs to be able to decrease and increase </w:t>
      </w:r>
      <w:r w:rsidRPr="00944804">
        <w:rPr>
          <w:rFonts w:ascii="Times New Roman" w:hAnsi="Times New Roman" w:cs="Times New Roman"/>
          <w:sz w:val="16"/>
        </w:rPr>
        <w:t>the volume of</w:t>
      </w:r>
      <w:r w:rsidRPr="00944804">
        <w:rPr>
          <w:rStyle w:val="StyleUnderline"/>
          <w:rFonts w:ascii="Times New Roman" w:hAnsi="Times New Roman" w:cs="Times New Roman"/>
        </w:rPr>
        <w:t xml:space="preserve"> production painlessly </w:t>
      </w:r>
      <w:r w:rsidRPr="00944804">
        <w:rPr>
          <w:rFonts w:ascii="Times New Roman" w:hAnsi="Times New Roman" w:cs="Times New Roman"/>
          <w:sz w:val="16"/>
        </w:rPr>
        <w:t xml:space="preserve">both for the industry and for the economy. </w:t>
      </w:r>
      <w:r w:rsidRPr="00944804">
        <w:rPr>
          <w:rStyle w:val="StyleUnderline"/>
          <w:rFonts w:ascii="Times New Roman" w:hAnsi="Times New Roman" w:cs="Times New Roman"/>
        </w:rPr>
        <w:t xml:space="preserve">The kingdom has the capacity to produce an additional 3 million barrels/day, which only makes up </w:t>
      </w:r>
      <w:r w:rsidRPr="00944804">
        <w:rPr>
          <w:rFonts w:ascii="Times New Roman" w:hAnsi="Times New Roman" w:cs="Times New Roman"/>
          <w:sz w:val="16"/>
        </w:rPr>
        <w:t>around</w:t>
      </w:r>
      <w:r w:rsidRPr="00944804">
        <w:rPr>
          <w:rStyle w:val="StyleUnderline"/>
          <w:rFonts w:ascii="Times New Roman" w:hAnsi="Times New Roman" w:cs="Times New Roman"/>
        </w:rPr>
        <w:t xml:space="preserve"> 3% of global production. </w:t>
      </w:r>
      <w:r w:rsidRPr="00944804">
        <w:rPr>
          <w:rFonts w:ascii="Times New Roman" w:hAnsi="Times New Roman" w:cs="Times New Roman"/>
          <w:sz w:val="16"/>
        </w:rPr>
        <w:t>Correspondingly</w:t>
      </w:r>
      <w:r w:rsidRPr="00944804">
        <w:rPr>
          <w:rStyle w:val="Emphasis"/>
          <w:rFonts w:ascii="Times New Roman" w:hAnsi="Times New Roman" w:cs="Times New Roman"/>
        </w:rPr>
        <w:t>, it will not be able to “flood” the market with cheap oil.</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Naturally, </w:t>
      </w:r>
      <w:r w:rsidRPr="00944804">
        <w:rPr>
          <w:rStyle w:val="StyleUnderline"/>
          <w:rFonts w:ascii="Times New Roman" w:hAnsi="Times New Roman" w:cs="Times New Roman"/>
        </w:rPr>
        <w:t xml:space="preserve">production costs are much lower in Saudi Arabia than in the U.S. and Russia, but Riyadh has not escaped </w:t>
      </w:r>
      <w:r w:rsidRPr="00944804">
        <w:rPr>
          <w:rFonts w:ascii="Times New Roman" w:hAnsi="Times New Roman" w:cs="Times New Roman"/>
          <w:sz w:val="16"/>
        </w:rPr>
        <w:t xml:space="preserve">the pitfalls of </w:t>
      </w:r>
      <w:r w:rsidRPr="00944804">
        <w:rPr>
          <w:rStyle w:val="StyleUnderline"/>
          <w:rFonts w:ascii="Times New Roman" w:hAnsi="Times New Roman" w:cs="Times New Roman"/>
        </w:rPr>
        <w:t xml:space="preserve">the Dutch disease: the kingdom’s budget currently relies on oil prices being $90/barrel </w:t>
      </w:r>
      <w:r w:rsidRPr="00944804">
        <w:rPr>
          <w:rFonts w:ascii="Times New Roman" w:hAnsi="Times New Roman" w:cs="Times New Roman"/>
          <w:sz w:val="16"/>
        </w:rPr>
        <w:t xml:space="preserve">and it is only able to sustain very temporary price drops to $80/barrel. </w:t>
      </w:r>
      <w:r w:rsidRPr="00944804">
        <w:rPr>
          <w:rStyle w:val="StyleUnderline"/>
          <w:rFonts w:ascii="Times New Roman" w:hAnsi="Times New Roman" w:cs="Times New Roman"/>
        </w:rPr>
        <w:t>In Saudi Arabia, 85% of the budget is sustained through oil exports. Oil also makes up 90% of the country’s exports (</w:t>
      </w:r>
      <w:r w:rsidRPr="00944804">
        <w:rPr>
          <w:rFonts w:ascii="Times New Roman" w:hAnsi="Times New Roman" w:cs="Times New Roman"/>
          <w:sz w:val="16"/>
        </w:rPr>
        <w:t xml:space="preserve">as a comparison, this is 33% in Russia), which is why a decrease in oil revenue may lead to a foreign deficit as well as increased pressure on the exchange rate and on the gold and foreign-exchange reserves, which are also significantly lower than Russia’s. Furthermore, </w:t>
      </w:r>
      <w:r w:rsidRPr="00944804">
        <w:rPr>
          <w:rStyle w:val="StyleUnderline"/>
          <w:rFonts w:ascii="Times New Roman" w:hAnsi="Times New Roman" w:cs="Times New Roman"/>
        </w:rPr>
        <w:t xml:space="preserve">Saudi Arabia is a member of OPEC and its decision to lower prices may not be understood by the other cartel members for whom lower oil prices are just as dangerous </w:t>
      </w:r>
      <w:r w:rsidRPr="00944804">
        <w:rPr>
          <w:rFonts w:ascii="Times New Roman" w:hAnsi="Times New Roman" w:cs="Times New Roman"/>
          <w:sz w:val="16"/>
        </w:rPr>
        <w:t xml:space="preserve">as they are for Russia. Incidentally, </w:t>
      </w:r>
      <w:r w:rsidRPr="00944804">
        <w:rPr>
          <w:rStyle w:val="StyleUnderline"/>
          <w:rFonts w:ascii="Times New Roman" w:hAnsi="Times New Roman" w:cs="Times New Roman"/>
        </w:rPr>
        <w:t>analysts have already calculated the “behaviour” of oil countries</w:t>
      </w:r>
      <w:r w:rsidRPr="00944804">
        <w:rPr>
          <w:rFonts w:ascii="Times New Roman" w:hAnsi="Times New Roman" w:cs="Times New Roman"/>
          <w:sz w:val="16"/>
        </w:rPr>
        <w:t xml:space="preserve"> </w:t>
      </w:r>
      <w:r w:rsidRPr="00944804">
        <w:rPr>
          <w:rStyle w:val="StyleUnderline"/>
          <w:rFonts w:ascii="Times New Roman" w:hAnsi="Times New Roman" w:cs="Times New Roman"/>
        </w:rPr>
        <w:t>after 2008</w:t>
      </w:r>
      <w:r w:rsidRPr="00944804">
        <w:rPr>
          <w:rFonts w:ascii="Times New Roman" w:hAnsi="Times New Roman" w:cs="Times New Roman"/>
          <w:sz w:val="16"/>
        </w:rPr>
        <w:t xml:space="preserve">: </w:t>
      </w:r>
      <w:r w:rsidRPr="00944804">
        <w:rPr>
          <w:rStyle w:val="StyleUnderline"/>
          <w:rFonts w:ascii="Times New Roman" w:hAnsi="Times New Roman" w:cs="Times New Roman"/>
        </w:rPr>
        <w:t>if prices close in on</w:t>
      </w:r>
      <w:r w:rsidRPr="00944804">
        <w:rPr>
          <w:rFonts w:ascii="Times New Roman" w:hAnsi="Times New Roman" w:cs="Times New Roman"/>
          <w:sz w:val="16"/>
        </w:rPr>
        <w:t xml:space="preserve"> the </w:t>
      </w:r>
      <w:r w:rsidRPr="00944804">
        <w:rPr>
          <w:rStyle w:val="StyleUnderline"/>
          <w:rFonts w:ascii="Times New Roman" w:hAnsi="Times New Roman" w:cs="Times New Roman"/>
        </w:rPr>
        <w:t>$80</w:t>
      </w:r>
      <w:r w:rsidRPr="00944804">
        <w:rPr>
          <w:rFonts w:ascii="Times New Roman" w:hAnsi="Times New Roman" w:cs="Times New Roman"/>
          <w:sz w:val="16"/>
        </w:rPr>
        <w:t xml:space="preserve">-$90 mark, </w:t>
      </w:r>
      <w:r w:rsidRPr="00944804">
        <w:rPr>
          <w:rStyle w:val="StyleUnderline"/>
          <w:rFonts w:ascii="Times New Roman" w:hAnsi="Times New Roman" w:cs="Times New Roman"/>
        </w:rPr>
        <w:t xml:space="preserve">the value indexes quickly turn around and swiftly increase back up. </w:t>
      </w:r>
      <w:r w:rsidRPr="00944804">
        <w:rPr>
          <w:rFonts w:ascii="Times New Roman" w:hAnsi="Times New Roman" w:cs="Times New Roman"/>
          <w:sz w:val="16"/>
        </w:rPr>
        <w:t>However, head of the Oil Market Research Department at the New York Branch of Société Générale Mike Whitner believes that “Saudi Arabia will always play a key role. It is the only country that has the technical capabilities and the ability to increase or decrease oil production as necessary”. Gary Hufbauer from the Peterson Institute for International Economics in Washington points out that Saudi Arabia could partner with the States because Riyadh greatly dislikes the role that Moscow is playing in Syria.</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Saudi Arabia won’t flood the market</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ML, 04/19/2014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(Market Leader, “Saudi Arabia Destroyed USSR: Can It Destroy Russia?”, Market Leader, 04/19/2014, http://www.profi-forex.us/news/entry4000006168.html)</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sz w:val="16"/>
        </w:rPr>
        <w:t xml:space="preserve">These are just suppositions and rumors since there has been no official confirmation of any agreements so far. Still, there are reasons to think that Obama reached some agreements with his Eastern ally. Even though Obama made a visit to Saudi Arabia, it is amateurish to compare the current situation to the one that existed in the 1980s. The world has evolved since then. First of all, </w:t>
      </w:r>
      <w:r w:rsidRPr="00944804">
        <w:rPr>
          <w:rFonts w:ascii="Times New Roman" w:eastAsia="Calibri" w:hAnsi="Times New Roman" w:cs="Times New Roman"/>
          <w:b/>
          <w:u w:val="single"/>
        </w:rPr>
        <w:t>the current global oil market is so huge that even one of its biggest players like Saudi Arabia cannot manipulate it alone</w:t>
      </w:r>
      <w:r w:rsidRPr="00944804">
        <w:rPr>
          <w:rFonts w:ascii="Times New Roman" w:eastAsia="Calibri" w:hAnsi="Times New Roman" w:cs="Times New Roman"/>
          <w:sz w:val="16"/>
        </w:rPr>
        <w:t xml:space="preserve">. Without any doubt, Saudi Arabia is the world’s biggest oil exporter. Still, </w:t>
      </w:r>
      <w:r w:rsidRPr="00944804">
        <w:rPr>
          <w:rFonts w:ascii="Times New Roman" w:eastAsia="Calibri" w:hAnsi="Times New Roman" w:cs="Times New Roman"/>
          <w:b/>
          <w:u w:val="single"/>
        </w:rPr>
        <w:t>it is not the only major exporter</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of the “black gold” and the “blood of the global economy</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 xml:space="preserve">This leads us to believe </w:t>
      </w:r>
      <w:r w:rsidRPr="00944804">
        <w:rPr>
          <w:rFonts w:ascii="Times New Roman" w:eastAsia="Calibri" w:hAnsi="Times New Roman" w:cs="Times New Roman"/>
          <w:b/>
          <w:iCs/>
          <w:u w:val="single"/>
          <w:bdr w:val="single" w:sz="18" w:space="0" w:color="auto"/>
        </w:rPr>
        <w:t xml:space="preserve">that an instant drop in oil prices is unlikely. </w:t>
      </w:r>
      <w:r w:rsidRPr="00944804">
        <w:rPr>
          <w:rFonts w:ascii="Times New Roman" w:eastAsia="Calibri" w:hAnsi="Times New Roman" w:cs="Times New Roman"/>
          <w:sz w:val="16"/>
        </w:rPr>
        <w:t xml:space="preserve">It is sufficient to say that </w:t>
      </w:r>
      <w:r w:rsidRPr="00944804">
        <w:rPr>
          <w:rFonts w:ascii="Times New Roman" w:eastAsia="Calibri" w:hAnsi="Times New Roman" w:cs="Times New Roman"/>
          <w:b/>
          <w:u w:val="single"/>
        </w:rPr>
        <w:t>Saudi Arabia’s spare oil production capacity is equal to just 2,6 million barrels a day</w:t>
      </w:r>
      <w:r w:rsidRPr="00944804">
        <w:rPr>
          <w:rFonts w:ascii="Times New Roman" w:eastAsia="Calibri" w:hAnsi="Times New Roman" w:cs="Times New Roman"/>
          <w:sz w:val="16"/>
        </w:rPr>
        <w:t>. On top of that, low oil prices may favor China, the world’s biggest consumer of crude oil, which is definitely the last item on the list of the USA’s desires.</w:t>
      </w:r>
    </w:p>
    <w:p w:rsidR="006F2FA5" w:rsidRPr="00944804" w:rsidRDefault="006F2FA5" w:rsidP="006F2FA5">
      <w:pPr>
        <w:pStyle w:val="Heading3"/>
        <w:rPr>
          <w:rFonts w:ascii="Times New Roman" w:eastAsiaTheme="minorHAnsi" w:hAnsi="Times New Roman" w:cs="Times New Roman"/>
        </w:rPr>
      </w:pPr>
      <w:r w:rsidRPr="00944804">
        <w:rPr>
          <w:rFonts w:ascii="Times New Roman" w:eastAsiaTheme="minorHAnsi" w:hAnsi="Times New Roman" w:cs="Times New Roman"/>
        </w:rPr>
        <w:lastRenderedPageBreak/>
        <w:t>No Saudi Collapse</w:t>
      </w:r>
    </w:p>
    <w:p w:rsidR="006F2FA5" w:rsidRPr="00944804" w:rsidRDefault="006F2FA5" w:rsidP="006F2FA5">
      <w:pPr>
        <w:pStyle w:val="Heading4"/>
        <w:rPr>
          <w:rFonts w:ascii="Times New Roman" w:hAnsi="Times New Roman" w:cs="Times New Roman"/>
        </w:rPr>
      </w:pPr>
      <w:r w:rsidRPr="00944804">
        <w:rPr>
          <w:rFonts w:ascii="Times New Roman" w:hAnsi="Times New Roman" w:cs="Times New Roman"/>
        </w:rPr>
        <w:t>Flood won’t collapse the Saudi state</w:t>
      </w:r>
    </w:p>
    <w:p w:rsidR="006F2FA5" w:rsidRPr="00944804" w:rsidRDefault="006F2FA5" w:rsidP="006F2FA5">
      <w:pPr>
        <w:rPr>
          <w:rStyle w:val="Style13ptBold"/>
          <w:rFonts w:ascii="Times New Roman" w:hAnsi="Times New Roman" w:cs="Times New Roman"/>
          <w:b w:val="0"/>
          <w:sz w:val="16"/>
        </w:rPr>
      </w:pPr>
      <w:r w:rsidRPr="00944804">
        <w:rPr>
          <w:rStyle w:val="Style13ptBold"/>
          <w:rFonts w:ascii="Times New Roman" w:hAnsi="Times New Roman" w:cs="Times New Roman"/>
        </w:rPr>
        <w:t>Tsafos, 06/30/2014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(Nikos Tsafos, National Interest correspondent, “Could Lower Oil Prices Bring Chaos to Oil Exporters?”, The National Interest, 06/30/2014, http://nationalinterest.org/feature/could-lower-oil-prices-bring-chaos-oil-exporters-10767)</w:t>
      </w:r>
    </w:p>
    <w:p w:rsidR="006F2FA5" w:rsidRPr="00944804" w:rsidRDefault="006F2FA5" w:rsidP="006F2FA5">
      <w:pPr>
        <w:rPr>
          <w:rFonts w:ascii="Times New Roman" w:hAnsi="Times New Roman" w:cs="Times New Roman"/>
          <w:sz w:val="16"/>
        </w:rPr>
      </w:pPr>
      <w:r w:rsidRPr="00944804">
        <w:rPr>
          <w:rFonts w:ascii="Times New Roman" w:hAnsi="Times New Roman" w:cs="Times New Roman"/>
          <w:sz w:val="16"/>
        </w:rPr>
        <w:t xml:space="preserve">Even so, </w:t>
      </w:r>
      <w:r w:rsidRPr="00944804">
        <w:rPr>
          <w:rStyle w:val="StyleUnderline"/>
          <w:rFonts w:ascii="Times New Roman" w:hAnsi="Times New Roman" w:cs="Times New Roman"/>
        </w:rPr>
        <w:t>oil exporters</w:t>
      </w:r>
      <w:r w:rsidRPr="00944804">
        <w:rPr>
          <w:rFonts w:ascii="Times New Roman" w:hAnsi="Times New Roman" w:cs="Times New Roman"/>
          <w:sz w:val="16"/>
        </w:rPr>
        <w:t xml:space="preserve"> </w:t>
      </w:r>
      <w:r w:rsidRPr="00944804">
        <w:rPr>
          <w:rStyle w:val="StyleUnderline"/>
          <w:rFonts w:ascii="Times New Roman" w:hAnsi="Times New Roman" w:cs="Times New Roman"/>
        </w:rPr>
        <w:t>today</w:t>
      </w:r>
      <w:r w:rsidRPr="00944804">
        <w:rPr>
          <w:rFonts w:ascii="Times New Roman" w:hAnsi="Times New Roman" w:cs="Times New Roman"/>
          <w:sz w:val="16"/>
        </w:rPr>
        <w:t xml:space="preserve"> do </w:t>
      </w:r>
      <w:r w:rsidRPr="00944804">
        <w:rPr>
          <w:rStyle w:val="StyleUnderline"/>
          <w:rFonts w:ascii="Times New Roman" w:hAnsi="Times New Roman" w:cs="Times New Roman"/>
        </w:rPr>
        <w:t>need higher prices to balance their budgets,</w:t>
      </w:r>
      <w:r w:rsidRPr="00944804">
        <w:rPr>
          <w:rFonts w:ascii="Times New Roman" w:hAnsi="Times New Roman" w:cs="Times New Roman"/>
          <w:sz w:val="16"/>
        </w:rPr>
        <w:t xml:space="preserve"> and this affects their economies and for pricing strategies (for OPEC members). </w:t>
      </w:r>
      <w:r w:rsidRPr="00944804">
        <w:rPr>
          <w:rStyle w:val="StyleUnderline"/>
          <w:rFonts w:ascii="Times New Roman" w:hAnsi="Times New Roman" w:cs="Times New Roman"/>
        </w:rPr>
        <w:t>But this is not the same as equating lower oil prices with serious financial strain</w:t>
      </w:r>
      <w:r w:rsidRPr="00944804">
        <w:rPr>
          <w:rFonts w:ascii="Times New Roman" w:hAnsi="Times New Roman" w:cs="Times New Roman"/>
          <w:sz w:val="16"/>
        </w:rPr>
        <w:t xml:space="preserve">. For one, many countries have sizeable buffers; the </w:t>
      </w:r>
      <w:r w:rsidRPr="00944804">
        <w:rPr>
          <w:rStyle w:val="StyleUnderline"/>
          <w:rFonts w:ascii="Times New Roman" w:hAnsi="Times New Roman" w:cs="Times New Roman"/>
        </w:rPr>
        <w:t>Middle East oil exporters, for</w:t>
      </w:r>
      <w:r w:rsidRPr="00944804">
        <w:rPr>
          <w:rFonts w:ascii="Times New Roman" w:hAnsi="Times New Roman" w:cs="Times New Roman"/>
          <w:sz w:val="16"/>
        </w:rPr>
        <w:t xml:space="preserve"> example, </w:t>
      </w:r>
      <w:r w:rsidRPr="00944804">
        <w:rPr>
          <w:rStyle w:val="StyleUnderline"/>
          <w:rFonts w:ascii="Times New Roman" w:hAnsi="Times New Roman" w:cs="Times New Roman"/>
        </w:rPr>
        <w:t>had $1.4 trillion in official reserves in 2013, and hundreds of billions of dollars in sovereign wealth funds. Low public debt also means that these countries can borrow more easily</w:t>
      </w:r>
      <w:r w:rsidRPr="00944804">
        <w:rPr>
          <w:rFonts w:ascii="Times New Roman" w:hAnsi="Times New Roman" w:cs="Times New Roman"/>
          <w:sz w:val="16"/>
        </w:rPr>
        <w:t xml:space="preserve">—including from each other. And </w:t>
      </w:r>
      <w:r w:rsidRPr="00944804">
        <w:rPr>
          <w:rStyle w:val="StyleUnderline"/>
          <w:rFonts w:ascii="Times New Roman" w:hAnsi="Times New Roman" w:cs="Times New Roman"/>
        </w:rPr>
        <w:t xml:space="preserve">their current account break-evens are far below their fiscal break-evens </w:t>
      </w:r>
      <w:r w:rsidRPr="00944804">
        <w:rPr>
          <w:rFonts w:ascii="Times New Roman" w:hAnsi="Times New Roman" w:cs="Times New Roman"/>
          <w:sz w:val="16"/>
        </w:rPr>
        <w:t>(on average $28 per barrel less), meaning a shortage of hard currency is not as high a concern—</w:t>
      </w:r>
      <w:r w:rsidRPr="00944804">
        <w:rPr>
          <w:rStyle w:val="StyleUnderline"/>
          <w:rFonts w:ascii="Times New Roman" w:hAnsi="Times New Roman" w:cs="Times New Roman"/>
        </w:rPr>
        <w:t>meaning they can finance deficits through inflation</w:t>
      </w:r>
      <w:r w:rsidRPr="00944804">
        <w:rPr>
          <w:rFonts w:ascii="Times New Roman" w:hAnsi="Times New Roman" w:cs="Times New Roman"/>
          <w:sz w:val="16"/>
        </w:rPr>
        <w:t xml:space="preserve">. </w:t>
      </w:r>
      <w:r w:rsidRPr="00944804">
        <w:rPr>
          <w:rStyle w:val="StyleUnderline"/>
          <w:rFonts w:ascii="Times New Roman" w:hAnsi="Times New Roman" w:cs="Times New Roman"/>
        </w:rPr>
        <w:t>Nor is it clear that lower oil prices will cause budget deficits</w:t>
      </w:r>
      <w:r w:rsidRPr="00944804">
        <w:rPr>
          <w:rFonts w:ascii="Times New Roman" w:hAnsi="Times New Roman" w:cs="Times New Roman"/>
          <w:sz w:val="16"/>
        </w:rPr>
        <w:t xml:space="preserve"> right away </w:t>
      </w:r>
      <w:r w:rsidRPr="00944804">
        <w:rPr>
          <w:rStyle w:val="StyleUnderline"/>
          <w:rFonts w:ascii="Times New Roman" w:hAnsi="Times New Roman" w:cs="Times New Roman"/>
        </w:rPr>
        <w:t>or force governments to make “draconian budget reductions” (</w:t>
      </w:r>
      <w:r w:rsidRPr="00944804">
        <w:rPr>
          <w:rFonts w:ascii="Times New Roman" w:hAnsi="Times New Roman" w:cs="Times New Roman"/>
          <w:sz w:val="16"/>
        </w:rPr>
        <w:t xml:space="preserve">to quote Blackwill and O'Sullivan’s words on Russia). </w:t>
      </w:r>
      <w:r w:rsidRPr="00944804">
        <w:rPr>
          <w:rStyle w:val="StyleUnderline"/>
          <w:rFonts w:ascii="Times New Roman" w:hAnsi="Times New Roman" w:cs="Times New Roman"/>
        </w:rPr>
        <w:t>Governments can muddle through when money is</w:t>
      </w:r>
      <w:r w:rsidRPr="00944804">
        <w:rPr>
          <w:rFonts w:ascii="Times New Roman" w:hAnsi="Times New Roman" w:cs="Times New Roman"/>
          <w:sz w:val="16"/>
        </w:rPr>
        <w:t xml:space="preserve"> </w:t>
      </w:r>
      <w:r w:rsidRPr="00944804">
        <w:rPr>
          <w:rStyle w:val="StyleUnderline"/>
          <w:rFonts w:ascii="Times New Roman" w:hAnsi="Times New Roman" w:cs="Times New Roman"/>
        </w:rPr>
        <w:t>tight</w:t>
      </w:r>
      <w:r w:rsidRPr="00944804">
        <w:rPr>
          <w:rFonts w:ascii="Times New Roman" w:hAnsi="Times New Roman" w:cs="Times New Roman"/>
          <w:sz w:val="16"/>
        </w:rPr>
        <w:t xml:space="preserve">, and they first cut spending in politically easier areas. When oil prices fell in </w:t>
      </w:r>
      <w:r w:rsidRPr="00944804">
        <w:rPr>
          <w:rStyle w:val="StyleUnderline"/>
          <w:rFonts w:ascii="Times New Roman" w:hAnsi="Times New Roman" w:cs="Times New Roman"/>
        </w:rPr>
        <w:t>the 1980s</w:t>
      </w:r>
      <w:r w:rsidRPr="00944804">
        <w:rPr>
          <w:rFonts w:ascii="Times New Roman" w:hAnsi="Times New Roman" w:cs="Times New Roman"/>
          <w:sz w:val="16"/>
        </w:rPr>
        <w:t xml:space="preserve">, for instance, </w:t>
      </w:r>
      <w:r w:rsidRPr="00944804">
        <w:rPr>
          <w:rStyle w:val="StyleUnderline"/>
          <w:rFonts w:ascii="Times New Roman" w:hAnsi="Times New Roman" w:cs="Times New Roman"/>
        </w:rPr>
        <w:t>Saudi Arabia exhausted capital spending</w:t>
      </w:r>
      <w:r w:rsidRPr="00944804">
        <w:rPr>
          <w:rFonts w:ascii="Times New Roman" w:hAnsi="Times New Roman" w:cs="Times New Roman"/>
          <w:sz w:val="16"/>
        </w:rPr>
        <w:t xml:space="preserve"> (which fell by 85 percent from 1981 to 1988) </w:t>
      </w:r>
      <w:r w:rsidRPr="00944804">
        <w:rPr>
          <w:rStyle w:val="StyleUnderline"/>
          <w:rFonts w:ascii="Times New Roman" w:hAnsi="Times New Roman" w:cs="Times New Roman"/>
        </w:rPr>
        <w:t xml:space="preserve">before touching current expenditures </w:t>
      </w:r>
      <w:r w:rsidRPr="00944804">
        <w:rPr>
          <w:rFonts w:ascii="Times New Roman" w:hAnsi="Times New Roman" w:cs="Times New Roman"/>
          <w:sz w:val="16"/>
        </w:rPr>
        <w:t>(</w:t>
      </w:r>
      <w:r w:rsidRPr="00944804">
        <w:rPr>
          <w:rStyle w:val="StyleUnderline"/>
          <w:rFonts w:ascii="Times New Roman" w:hAnsi="Times New Roman" w:cs="Times New Roman"/>
        </w:rPr>
        <w:t>which stayed flat</w:t>
      </w:r>
      <w:r w:rsidRPr="00944804">
        <w:rPr>
          <w:rFonts w:ascii="Times New Roman" w:hAnsi="Times New Roman" w:cs="Times New Roman"/>
          <w:sz w:val="16"/>
        </w:rPr>
        <w:t>). Other oil exporters behave similarly—as do developed economies that tend to protect spending geared to special interests or powerful constituencies.</w:t>
      </w:r>
    </w:p>
    <w:p w:rsidR="00F31D52" w:rsidRPr="00944804" w:rsidRDefault="00F31D52" w:rsidP="00F31D52">
      <w:pPr>
        <w:keepNext/>
        <w:keepLines/>
        <w:pageBreakBefore/>
        <w:spacing w:before="40" w:after="0"/>
        <w:jc w:val="center"/>
        <w:outlineLvl w:val="2"/>
        <w:rPr>
          <w:rFonts w:ascii="Times New Roman" w:eastAsia="Times New Roman" w:hAnsi="Times New Roman" w:cs="Times New Roman"/>
          <w:b/>
          <w:sz w:val="32"/>
          <w:szCs w:val="24"/>
          <w:u w:val="single"/>
        </w:rPr>
      </w:pPr>
      <w:r w:rsidRPr="00944804">
        <w:rPr>
          <w:rFonts w:ascii="Times New Roman" w:eastAsia="Times New Roman" w:hAnsi="Times New Roman" w:cs="Times New Roman"/>
          <w:b/>
          <w:sz w:val="32"/>
          <w:szCs w:val="24"/>
          <w:u w:val="single"/>
        </w:rPr>
        <w:lastRenderedPageBreak/>
        <w:t>AT: Destroys Saudi’s Econ</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Backstopping won’t hurt the Saudi economy</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Torchia, 06/16/2014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(Andrew Torchia, Reuters correspondent, “Gulf's billions insulate economies, markets from Iraq turmoil”, Reuters, 06/16/2014, http://uk.reuters.com/article/2014/06/16/uk-iraq-mideast-markets-idUKKBN0ER1VD20140616)</w:t>
      </w:r>
    </w:p>
    <w:p w:rsidR="00F31D52" w:rsidRPr="00944804" w:rsidRDefault="00F31D52" w:rsidP="00F31D52">
      <w:pPr>
        <w:rPr>
          <w:rFonts w:ascii="Times New Roman" w:eastAsia="Calibri" w:hAnsi="Times New Roman" w:cs="Times New Roman"/>
          <w:sz w:val="16"/>
        </w:rPr>
      </w:pPr>
      <w:r w:rsidRPr="00944804">
        <w:rPr>
          <w:rFonts w:ascii="Times New Roman" w:eastAsia="Calibri" w:hAnsi="Times New Roman" w:cs="Times New Roman"/>
          <w:b/>
          <w:u w:val="single"/>
        </w:rPr>
        <w:t>One reason for the growing confidence in the Gulf is that three years of high global oil prices have allowed most governments to build up their financial reserves</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 xml:space="preserve">leaving them in better shape to cope with </w:t>
      </w:r>
      <w:r w:rsidRPr="00944804">
        <w:rPr>
          <w:rFonts w:ascii="Times New Roman" w:eastAsia="Calibri" w:hAnsi="Times New Roman" w:cs="Times New Roman"/>
          <w:sz w:val="16"/>
        </w:rPr>
        <w:t>any</w:t>
      </w:r>
      <w:r w:rsidRPr="00944804">
        <w:rPr>
          <w:rFonts w:ascii="Times New Roman" w:eastAsia="Calibri" w:hAnsi="Times New Roman" w:cs="Times New Roman"/>
          <w:b/>
          <w:u w:val="single"/>
        </w:rPr>
        <w:t xml:space="preserve"> </w:t>
      </w:r>
      <w:r w:rsidRPr="00944804">
        <w:rPr>
          <w:rFonts w:ascii="Times New Roman" w:eastAsia="Calibri" w:hAnsi="Times New Roman" w:cs="Times New Roman"/>
          <w:sz w:val="16"/>
        </w:rPr>
        <w:t>political or</w:t>
      </w:r>
      <w:r w:rsidRPr="00944804">
        <w:rPr>
          <w:rFonts w:ascii="Times New Roman" w:eastAsia="Calibri" w:hAnsi="Times New Roman" w:cs="Times New Roman"/>
          <w:b/>
          <w:u w:val="single"/>
        </w:rPr>
        <w:t xml:space="preserve"> economic shocks</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Saudi</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 xml:space="preserve">Arabia’s net foreign reserves, </w:t>
      </w:r>
      <w:r w:rsidRPr="00944804">
        <w:rPr>
          <w:rFonts w:ascii="Times New Roman" w:eastAsia="Calibri" w:hAnsi="Times New Roman" w:cs="Times New Roman"/>
          <w:sz w:val="16"/>
        </w:rPr>
        <w:t xml:space="preserve">for example, </w:t>
      </w:r>
      <w:r w:rsidRPr="00944804">
        <w:rPr>
          <w:rFonts w:ascii="Times New Roman" w:eastAsia="Calibri" w:hAnsi="Times New Roman" w:cs="Times New Roman"/>
          <w:b/>
          <w:u w:val="single"/>
        </w:rPr>
        <w:t>have ballooned by over a third</w:t>
      </w:r>
      <w:r w:rsidRPr="00944804">
        <w:rPr>
          <w:rFonts w:ascii="Times New Roman" w:eastAsia="Calibri" w:hAnsi="Times New Roman" w:cs="Times New Roman"/>
          <w:sz w:val="16"/>
        </w:rPr>
        <w:t xml:space="preserve"> since 2011 to $730 billion –</w:t>
      </w:r>
      <w:r w:rsidRPr="00944804">
        <w:rPr>
          <w:rFonts w:ascii="Times New Roman" w:eastAsia="Calibri" w:hAnsi="Times New Roman" w:cs="Times New Roman"/>
          <w:b/>
          <w:u w:val="single"/>
        </w:rPr>
        <w:t xml:space="preserve"> enough to finance several years of state spending at current levels even if oil revenues plunged tomorrow. </w:t>
      </w:r>
      <w:r w:rsidRPr="00944804">
        <w:rPr>
          <w:rFonts w:ascii="Times New Roman" w:eastAsia="Calibri" w:hAnsi="Times New Roman" w:cs="Times New Roman"/>
          <w:sz w:val="16"/>
        </w:rPr>
        <w:t xml:space="preserve">Also, in contrast to Iraq, </w:t>
      </w:r>
      <w:r w:rsidRPr="00944804">
        <w:rPr>
          <w:rFonts w:ascii="Times New Roman" w:eastAsia="Calibri" w:hAnsi="Times New Roman" w:cs="Times New Roman"/>
          <w:sz w:val="16"/>
          <w:szCs w:val="16"/>
        </w:rPr>
        <w:t>GCC governments have over the past three years shown they can spend their oil money effectively to maintain social peace</w:t>
      </w:r>
      <w:r w:rsidRPr="00944804">
        <w:rPr>
          <w:rFonts w:ascii="Times New Roman" w:eastAsia="Calibri" w:hAnsi="Times New Roman" w:cs="Times New Roman"/>
          <w:sz w:val="16"/>
        </w:rPr>
        <w:t xml:space="preserve">. Riyadh has directed tens of billions of dollars towards social benefits, new housing and new jobs to avert any pro-democracy unrest. Compared to three years </w:t>
      </w:r>
      <w:r w:rsidRPr="00944804">
        <w:rPr>
          <w:rFonts w:ascii="Times New Roman" w:eastAsia="Calibri" w:hAnsi="Times New Roman" w:cs="Times New Roman"/>
          <w:b/>
          <w:u w:val="single"/>
        </w:rPr>
        <w:t>ago, “governments are better prepared to confront the sectarian threat</w:t>
      </w:r>
      <w:r w:rsidRPr="00944804">
        <w:rPr>
          <w:rFonts w:ascii="Times New Roman" w:eastAsia="Calibri" w:hAnsi="Times New Roman" w:cs="Times New Roman"/>
          <w:sz w:val="16"/>
        </w:rPr>
        <w:t>, the fiscal reserves they have to do this with are bigger, and macroeconomic conditions are better,” said Raza Agha, chief economist for the Middle East and Africa at VTB Capital in London.</w:t>
      </w:r>
    </w:p>
    <w:p w:rsidR="00F31D52" w:rsidRPr="00944804" w:rsidRDefault="00F31D52" w:rsidP="00F31D52">
      <w:pPr>
        <w:keepNext/>
        <w:keepLines/>
        <w:spacing w:before="40" w:after="0"/>
        <w:outlineLvl w:val="3"/>
        <w:rPr>
          <w:rFonts w:ascii="Times New Roman" w:eastAsia="Times New Roman" w:hAnsi="Times New Roman" w:cs="Times New Roman"/>
          <w:b/>
          <w:bCs/>
          <w:iCs/>
          <w:sz w:val="26"/>
        </w:rPr>
      </w:pPr>
      <w:r w:rsidRPr="00944804">
        <w:rPr>
          <w:rFonts w:ascii="Times New Roman" w:eastAsia="Times New Roman" w:hAnsi="Times New Roman" w:cs="Times New Roman"/>
          <w:b/>
          <w:bCs/>
          <w:iCs/>
          <w:sz w:val="26"/>
        </w:rPr>
        <w:t>Saudi Arabia’s economy can sustain backstopping</w:t>
      </w:r>
    </w:p>
    <w:p w:rsidR="00F31D52" w:rsidRPr="00944804" w:rsidRDefault="00F31D52" w:rsidP="00F31D52">
      <w:pPr>
        <w:rPr>
          <w:rFonts w:ascii="Times New Roman" w:eastAsia="Calibri" w:hAnsi="Times New Roman" w:cs="Times New Roman"/>
          <w:bCs/>
          <w:sz w:val="16"/>
        </w:rPr>
      </w:pPr>
      <w:r w:rsidRPr="00944804">
        <w:rPr>
          <w:rFonts w:ascii="Times New Roman" w:eastAsia="Calibri" w:hAnsi="Times New Roman" w:cs="Times New Roman"/>
          <w:b/>
          <w:bCs/>
          <w:sz w:val="26"/>
        </w:rPr>
        <w:t>SUSRIS, 06/11/2014</w:t>
      </w:r>
      <w:r w:rsidRPr="00944804">
        <w:rPr>
          <w:rFonts w:ascii="Times New Roman" w:eastAsia="Calibri" w:hAnsi="Times New Roman" w:cs="Times New Roman"/>
          <w:b/>
          <w:bCs/>
          <w:sz w:val="16"/>
        </w:rPr>
        <w:t xml:space="preserve"> </w:t>
      </w:r>
      <w:r w:rsidRPr="00944804">
        <w:rPr>
          <w:rFonts w:ascii="Times New Roman" w:eastAsia="Calibri" w:hAnsi="Times New Roman" w:cs="Times New Roman"/>
          <w:bCs/>
          <w:sz w:val="16"/>
        </w:rPr>
        <w:t>(Saudi-US Relations Information Service, “S&amp;P Affirms Saudi Arabia’s Ratings – ‘AA-/A-1+’ for 2014”, SUSRIS, 06/11/2014, http://susris.com/2014/06/11/sp-affirms-saudi-arabias-ratings-aa-a-1-for-2014/)</w:t>
      </w:r>
    </w:p>
    <w:p w:rsidR="00F31D52" w:rsidRPr="00944804" w:rsidRDefault="00F31D52" w:rsidP="00F31D52">
      <w:pPr>
        <w:rPr>
          <w:rFonts w:ascii="Times New Roman" w:eastAsia="Calibri" w:hAnsi="Times New Roman" w:cs="Times New Roman"/>
          <w:b/>
          <w:iCs/>
          <w:u w:val="single"/>
          <w:bdr w:val="single" w:sz="18" w:space="0" w:color="auto"/>
        </w:rPr>
      </w:pPr>
      <w:r w:rsidRPr="00944804">
        <w:rPr>
          <w:rFonts w:ascii="Times New Roman" w:eastAsia="Calibri" w:hAnsi="Times New Roman" w:cs="Times New Roman"/>
          <w:b/>
          <w:u w:val="single"/>
        </w:rPr>
        <w:t>The Kingdom of Saudi Arabia has received a score of ‘AA-/</w:t>
      </w:r>
      <w:r w:rsidRPr="00944804">
        <w:rPr>
          <w:rFonts w:ascii="Times New Roman" w:eastAsia="Calibri" w:hAnsi="Times New Roman" w:cs="Times New Roman"/>
          <w:sz w:val="16"/>
        </w:rPr>
        <w:t xml:space="preserve">A-1+’ </w:t>
      </w:r>
      <w:r w:rsidRPr="00944804">
        <w:rPr>
          <w:rFonts w:ascii="Times New Roman" w:eastAsia="Calibri" w:hAnsi="Times New Roman" w:cs="Times New Roman"/>
          <w:b/>
          <w:u w:val="single"/>
        </w:rPr>
        <w:t>for 2014</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meaning that the KSA “has strong capacity to meet its financial commitments</w:t>
      </w:r>
      <w:r w:rsidRPr="00944804">
        <w:rPr>
          <w:rFonts w:ascii="Times New Roman" w:eastAsia="Calibri" w:hAnsi="Times New Roman" w:cs="Times New Roman"/>
          <w:sz w:val="16"/>
        </w:rPr>
        <w:t xml:space="preserve">, but is somewhat more susceptible to the adverse effects of changes in circumstances and economic conditions than obligors in higher-rated categories.” </w:t>
      </w:r>
      <w:r w:rsidRPr="00944804">
        <w:rPr>
          <w:rFonts w:ascii="Times New Roman" w:eastAsia="Calibri" w:hAnsi="Times New Roman" w:cs="Times New Roman"/>
          <w:b/>
          <w:u w:val="single"/>
        </w:rPr>
        <w:t>The score</w:t>
      </w:r>
      <w:r w:rsidRPr="00944804">
        <w:rPr>
          <w:rFonts w:ascii="Times New Roman" w:eastAsia="Calibri" w:hAnsi="Times New Roman" w:cs="Times New Roman"/>
          <w:sz w:val="16"/>
        </w:rPr>
        <w:t xml:space="preserve"> of ‘AA-/A-1+’ </w:t>
      </w:r>
      <w:r w:rsidRPr="00944804">
        <w:rPr>
          <w:rFonts w:ascii="Times New Roman" w:eastAsia="Calibri" w:hAnsi="Times New Roman" w:cs="Times New Roman"/>
          <w:b/>
          <w:u w:val="single"/>
        </w:rPr>
        <w:t>is viewed favorably,</w:t>
      </w:r>
      <w:r w:rsidRPr="00944804">
        <w:rPr>
          <w:rFonts w:ascii="Times New Roman" w:eastAsia="Calibri" w:hAnsi="Times New Roman" w:cs="Times New Roman"/>
          <w:sz w:val="16"/>
        </w:rPr>
        <w:t xml:space="preserve"> </w:t>
      </w:r>
      <w:r w:rsidRPr="00944804">
        <w:rPr>
          <w:rFonts w:ascii="Times New Roman" w:eastAsia="Calibri" w:hAnsi="Times New Roman" w:cs="Times New Roman"/>
          <w:b/>
          <w:u w:val="single"/>
        </w:rPr>
        <w:t>as it symbolizes a well-earned recommendation from an internationally respected financial institution.</w:t>
      </w:r>
      <w:r w:rsidRPr="00944804">
        <w:rPr>
          <w:rFonts w:ascii="Times New Roman" w:eastAsia="Calibri" w:hAnsi="Times New Roman" w:cs="Times New Roman"/>
          <w:sz w:val="16"/>
        </w:rPr>
        <w:t xml:space="preserve"> S&amp;P released a statement along with the report expressing their view that “</w:t>
      </w:r>
      <w:r w:rsidRPr="00944804">
        <w:rPr>
          <w:rFonts w:ascii="Times New Roman" w:eastAsia="Calibri" w:hAnsi="Times New Roman" w:cs="Times New Roman"/>
          <w:b/>
          <w:u w:val="single"/>
        </w:rPr>
        <w:t xml:space="preserve">Saudi Arabia’s government and external balance sheets remain strong and provide </w:t>
      </w:r>
      <w:r w:rsidRPr="00944804">
        <w:rPr>
          <w:rFonts w:ascii="Times New Roman" w:eastAsia="Calibri" w:hAnsi="Times New Roman" w:cs="Times New Roman"/>
          <w:b/>
          <w:iCs/>
          <w:u w:val="single"/>
          <w:bdr w:val="single" w:sz="18" w:space="0" w:color="auto"/>
        </w:rPr>
        <w:t>an ample buffer to withstand external shocks, including a drop in oil prices.”</w:t>
      </w:r>
    </w:p>
    <w:p w:rsidR="00F31D52" w:rsidRPr="00944804" w:rsidRDefault="00F31D52" w:rsidP="00F31D52">
      <w:pPr>
        <w:pStyle w:val="Heading3"/>
        <w:rPr>
          <w:rFonts w:ascii="Times New Roman" w:eastAsia="Calibri" w:hAnsi="Times New Roman" w:cs="Times New Roman"/>
        </w:rPr>
      </w:pPr>
      <w:r w:rsidRPr="00944804">
        <w:rPr>
          <w:rFonts w:ascii="Times New Roman" w:eastAsia="Calibri" w:hAnsi="Times New Roman" w:cs="Times New Roman"/>
        </w:rPr>
        <w:lastRenderedPageBreak/>
        <w:t>AT: Middle East Impact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No Middle East impact</w:t>
      </w:r>
    </w:p>
    <w:p w:rsidR="00F31D52" w:rsidRPr="00944804" w:rsidRDefault="00F31D52" w:rsidP="00F31D52">
      <w:pPr>
        <w:rPr>
          <w:rFonts w:ascii="Times New Roman" w:hAnsi="Times New Roman" w:cs="Times New Roman"/>
          <w:sz w:val="14"/>
        </w:rPr>
      </w:pPr>
      <w:r w:rsidRPr="00944804">
        <w:rPr>
          <w:rStyle w:val="Style13ptBold"/>
          <w:rFonts w:ascii="Times New Roman" w:hAnsi="Times New Roman" w:cs="Times New Roman"/>
        </w:rPr>
        <w:t>Cook 7</w:t>
      </w:r>
      <w:r w:rsidRPr="00944804">
        <w:rPr>
          <w:rFonts w:ascii="Times New Roman" w:hAnsi="Times New Roman" w:cs="Times New Roman"/>
          <w:b/>
          <w:bCs/>
        </w:rPr>
        <w:t>—</w:t>
      </w:r>
      <w:r w:rsidRPr="00944804">
        <w:rPr>
          <w:rFonts w:ascii="Times New Roman" w:hAnsi="Times New Roman" w:cs="Times New Roman"/>
          <w:sz w:val="15"/>
          <w:szCs w:val="15"/>
        </w:rPr>
        <w:t>CFR senior fellow for Mid East Studies. BA in international studies from Vassar College, an MA in international relations from the Johns Hopkins School of Advanced International Studies, and both an MA and PhD in political science from the University of Pennsylvania(Steven, Ray Takeyh, CFR fellow, and Suzanne Maloney, Brookings fellow, 6 /28, Why the Iraq war won't engulf the Mideast, http://www.iht.com/bin/print.php?id=6383265)</w:t>
      </w:r>
    </w:p>
    <w:p w:rsidR="00F31D52" w:rsidRPr="00944804" w:rsidRDefault="00F31D52" w:rsidP="00F31D52">
      <w:pPr>
        <w:pStyle w:val="cardtext"/>
        <w:ind w:left="0"/>
        <w:rPr>
          <w:rFonts w:ascii="Times New Roman" w:hAnsi="Times New Roman" w:cs="Times New Roman"/>
          <w:u w:val="single"/>
        </w:rPr>
      </w:pPr>
      <w:r w:rsidRPr="00944804">
        <w:rPr>
          <w:rFonts w:ascii="Times New Roman" w:hAnsi="Times New Roman" w:cs="Times New Roman"/>
          <w:sz w:val="10"/>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944804">
        <w:rPr>
          <w:rFonts w:ascii="Times New Roman" w:hAnsi="Times New Roman" w:cs="Times New Roman"/>
          <w:u w:val="single"/>
        </w:rPr>
        <w:t>leaders</w:t>
      </w:r>
      <w:r w:rsidRPr="00944804">
        <w:rPr>
          <w:rFonts w:ascii="Times New Roman" w:hAnsi="Times New Roman" w:cs="Times New Roman"/>
          <w:sz w:val="10"/>
        </w:rPr>
        <w:t xml:space="preserve">, like politicians everywhere, </w:t>
      </w:r>
      <w:r w:rsidRPr="00944804">
        <w:rPr>
          <w:rFonts w:ascii="Times New Roman" w:hAnsi="Times New Roman" w:cs="Times New Roman"/>
          <w:u w:val="single"/>
        </w:rPr>
        <w:t>are primarily interested in</w:t>
      </w:r>
      <w:r w:rsidRPr="00944804">
        <w:rPr>
          <w:rFonts w:ascii="Times New Roman" w:hAnsi="Times New Roman" w:cs="Times New Roman"/>
          <w:sz w:val="10"/>
        </w:rPr>
        <w:t xml:space="preserve"> one thing: </w:t>
      </w:r>
      <w:r w:rsidRPr="00944804">
        <w:rPr>
          <w:rFonts w:ascii="Times New Roman" w:hAnsi="Times New Roman" w:cs="Times New Roman"/>
          <w:u w:val="single"/>
        </w:rPr>
        <w:t>self-preservation</w:t>
      </w:r>
      <w:r w:rsidRPr="00944804">
        <w:rPr>
          <w:rFonts w:ascii="Times New Roman" w:hAnsi="Times New Roman" w:cs="Times New Roman"/>
          <w:sz w:val="10"/>
        </w:rPr>
        <w:t xml:space="preserve">. Committing forces to Iraq is an inherently risky proposition, which, if the conflict went badly, could threaten domestic political stability. Moreover, most </w:t>
      </w:r>
      <w:r w:rsidRPr="00944804">
        <w:rPr>
          <w:rStyle w:val="Emphasis"/>
          <w:rFonts w:ascii="Times New Roman" w:hAnsi="Times New Roman" w:cs="Times New Roman"/>
        </w:rPr>
        <w:t>Arab armies are geared toward regime protection rather than projecting power and</w:t>
      </w:r>
      <w:r w:rsidRPr="00944804">
        <w:rPr>
          <w:rFonts w:ascii="Times New Roman" w:hAnsi="Times New Roman" w:cs="Times New Roman"/>
          <w:sz w:val="10"/>
        </w:rPr>
        <w:t xml:space="preserve"> thus </w:t>
      </w:r>
      <w:r w:rsidRPr="00944804">
        <w:rPr>
          <w:rStyle w:val="Emphasis"/>
          <w:rFonts w:ascii="Times New Roman" w:hAnsi="Times New Roman" w:cs="Times New Roman"/>
        </w:rPr>
        <w:t>have little capability</w:t>
      </w:r>
      <w:r w:rsidRPr="00944804">
        <w:rPr>
          <w:rFonts w:ascii="Times New Roman" w:hAnsi="Times New Roman" w:cs="Times New Roman"/>
          <w:sz w:val="10"/>
        </w:rPr>
        <w:t xml:space="preserve"> for </w:t>
      </w:r>
      <w:r w:rsidRPr="00944804">
        <w:rPr>
          <w:rFonts w:ascii="Times New Roman" w:hAnsi="Times New Roman" w:cs="Times New Roman"/>
          <w:sz w:val="10"/>
          <w:szCs w:val="10"/>
        </w:rPr>
        <w:t>sending troops to Iraq. Second, there is cause for concern about the so-called blowback scenario in which jihadis returning from Iraq destabilize their home countries, plunging the region into conflict. Middle Eastern leaders are preparing for</w:t>
      </w:r>
      <w:r w:rsidRPr="00944804">
        <w:rPr>
          <w:rFonts w:ascii="Times New Roman" w:hAnsi="Times New Roman" w:cs="Times New Roman"/>
          <w:sz w:val="10"/>
        </w:rPr>
        <w:t xml:space="preserve">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944804">
        <w:rPr>
          <w:rFonts w:ascii="Times New Roman" w:hAnsi="Times New Roman" w:cs="Times New Roman"/>
          <w:u w:val="single"/>
        </w:rPr>
        <w:t xml:space="preserve">there is no precedent for Arab leaders to commit forces to conflicts in which they are not directly involved. </w:t>
      </w:r>
      <w:r w:rsidRPr="00944804">
        <w:rPr>
          <w:rFonts w:ascii="Times New Roman" w:hAnsi="Times New Roman" w:cs="Times New Roman"/>
          <w:sz w:val="10"/>
        </w:rPr>
        <w:t xml:space="preserve">The Iraqis and the Saudis did send small contingents to fight the Israelis in 1948 and 1967, but they were either ineffective or never made it. In the 1970s and 1980s, </w:t>
      </w:r>
      <w:r w:rsidRPr="00944804">
        <w:rPr>
          <w:rFonts w:ascii="Times New Roman" w:hAnsi="Times New Roman" w:cs="Times New Roman"/>
          <w:u w:val="single"/>
        </w:rPr>
        <w:t>Arab countries</w:t>
      </w:r>
      <w:r w:rsidRPr="00944804">
        <w:rPr>
          <w:rFonts w:ascii="Times New Roman" w:hAnsi="Times New Roman" w:cs="Times New Roman"/>
          <w:sz w:val="10"/>
        </w:rPr>
        <w:t xml:space="preserve"> other than Syria, </w:t>
      </w:r>
      <w:r w:rsidRPr="00944804">
        <w:rPr>
          <w:rStyle w:val="TitleChar"/>
          <w:rFonts w:ascii="Times New Roman" w:hAnsi="Times New Roman" w:cs="Times New Roman"/>
        </w:rPr>
        <w:t xml:space="preserve">which had a compelling interest in establishing its hegemony over Lebanon, </w:t>
      </w:r>
      <w:r w:rsidRPr="00944804">
        <w:rPr>
          <w:rStyle w:val="Emphasis"/>
          <w:rFonts w:ascii="Times New Roman" w:hAnsi="Times New Roman" w:cs="Times New Roman"/>
        </w:rPr>
        <w:t>never committed forces</w:t>
      </w:r>
      <w:r w:rsidRPr="00944804">
        <w:rPr>
          <w:rFonts w:ascii="Times New Roman" w:hAnsi="Times New Roman" w:cs="Times New Roman"/>
          <w:u w:val="single"/>
        </w:rPr>
        <w:t xml:space="preserve"> either to protect the Lebanese from the Israelis or from other </w:t>
      </w:r>
      <w:r w:rsidRPr="00944804">
        <w:rPr>
          <w:rStyle w:val="TitleChar"/>
          <w:rFonts w:ascii="Times New Roman" w:hAnsi="Times New Roman" w:cs="Times New Roman"/>
        </w:rPr>
        <w:t>Lebanese. The civil war</w:t>
      </w:r>
      <w:r w:rsidRPr="00944804">
        <w:rPr>
          <w:rFonts w:ascii="Times New Roman" w:hAnsi="Times New Roman" w:cs="Times New Roman"/>
          <w:u w:val="single"/>
        </w:rPr>
        <w:t xml:space="preserve"> in Lebanon was regarded as someone else's fight</w:t>
      </w:r>
      <w:r w:rsidRPr="00944804">
        <w:rPr>
          <w:rFonts w:ascii="Times New Roman" w:hAnsi="Times New Roman" w:cs="Times New Roman"/>
          <w:sz w:val="10"/>
        </w:rPr>
        <w:t xml:space="preserve">. Indeed, </w:t>
      </w:r>
      <w:r w:rsidRPr="00944804">
        <w:rPr>
          <w:rStyle w:val="TitleChar"/>
          <w:rFonts w:ascii="Times New Roman" w:hAnsi="Times New Roman" w:cs="Times New Roman"/>
        </w:rPr>
        <w:t>this is the way many leaders view the current situation</w:t>
      </w:r>
      <w:r w:rsidRPr="00944804">
        <w:rPr>
          <w:rFonts w:ascii="Times New Roman" w:hAnsi="Times New Roman" w:cs="Times New Roman"/>
          <w:sz w:val="10"/>
        </w:rPr>
        <w:t xml:space="preserve"> in Iraq. To Cairo, Amman and Riyadh, </w:t>
      </w:r>
      <w:r w:rsidRPr="00944804">
        <w:rPr>
          <w:rStyle w:val="TitleChar"/>
          <w:rFonts w:ascii="Times New Roman" w:hAnsi="Times New Roman" w:cs="Times New Roman"/>
        </w:rPr>
        <w:t>the situation</w:t>
      </w:r>
      <w:r w:rsidRPr="00944804">
        <w:rPr>
          <w:rFonts w:ascii="Times New Roman" w:hAnsi="Times New Roman" w:cs="Times New Roman"/>
          <w:sz w:val="10"/>
        </w:rPr>
        <w:t xml:space="preserve"> in Iraq </w:t>
      </w:r>
      <w:r w:rsidRPr="00944804">
        <w:rPr>
          <w:rStyle w:val="TitleChar"/>
          <w:rFonts w:ascii="Times New Roman" w:hAnsi="Times New Roman" w:cs="Times New Roman"/>
        </w:rPr>
        <w:t>is worrisome, but in the end it is an Iraqi and American fight</w:t>
      </w:r>
      <w:r w:rsidRPr="00944804">
        <w:rPr>
          <w:rFonts w:ascii="Times New Roman" w:hAnsi="Times New Roman" w:cs="Times New Roman"/>
          <w:sz w:val="10"/>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944804">
        <w:rPr>
          <w:rStyle w:val="TitleChar"/>
          <w:rFonts w:ascii="Times New Roman" w:hAnsi="Times New Roman" w:cs="Times New Roman"/>
        </w:rPr>
        <w:t>The Middle East is a region both prone and accustomed to civil wars</w:t>
      </w:r>
      <w:r w:rsidRPr="00944804">
        <w:rPr>
          <w:rFonts w:ascii="Times New Roman" w:hAnsi="Times New Roman" w:cs="Times New Roman"/>
          <w:sz w:val="10"/>
        </w:rPr>
        <w:t xml:space="preserve">. But </w:t>
      </w:r>
      <w:r w:rsidRPr="00944804">
        <w:rPr>
          <w:rFonts w:ascii="Times New Roman" w:hAnsi="Times New Roman" w:cs="Times New Roman"/>
          <w:u w:val="single"/>
        </w:rPr>
        <w:t>given its experience with</w:t>
      </w:r>
      <w:r w:rsidRPr="00944804">
        <w:rPr>
          <w:rFonts w:ascii="Times New Roman" w:hAnsi="Times New Roman" w:cs="Times New Roman"/>
          <w:sz w:val="10"/>
        </w:rPr>
        <w:t xml:space="preserve"> ambiguous </w:t>
      </w:r>
      <w:r w:rsidRPr="00944804">
        <w:rPr>
          <w:rFonts w:ascii="Times New Roman" w:hAnsi="Times New Roman" w:cs="Times New Roman"/>
          <w:u w:val="single"/>
        </w:rPr>
        <w:t xml:space="preserve">conflicts, </w:t>
      </w:r>
      <w:r w:rsidRPr="00944804">
        <w:rPr>
          <w:rFonts w:ascii="Times New Roman" w:hAnsi="Times New Roman" w:cs="Times New Roman"/>
          <w:b/>
          <w:u w:val="single"/>
        </w:rPr>
        <w:t xml:space="preserve">the region has </w:t>
      </w:r>
      <w:r w:rsidRPr="00944804">
        <w:rPr>
          <w:rFonts w:ascii="Times New Roman" w:hAnsi="Times New Roman" w:cs="Times New Roman"/>
          <w:sz w:val="10"/>
        </w:rPr>
        <w:t xml:space="preserve">also </w:t>
      </w:r>
      <w:r w:rsidRPr="00944804">
        <w:rPr>
          <w:rFonts w:ascii="Times New Roman" w:hAnsi="Times New Roman" w:cs="Times New Roman"/>
          <w:b/>
          <w:u w:val="single"/>
        </w:rPr>
        <w:t>developed an intuitive ability to contain its civil strife and prevent local conflicts from enveloping the entire Middle East.</w:t>
      </w:r>
      <w:r w:rsidRPr="00944804">
        <w:rPr>
          <w:rFonts w:ascii="Times New Roman" w:hAnsi="Times New Roman" w:cs="Times New Roman"/>
          <w:u w:val="single"/>
        </w:rPr>
        <w:t xml:space="preserve"> </w:t>
      </w:r>
    </w:p>
    <w:p w:rsidR="00F31D52" w:rsidRPr="00944804" w:rsidRDefault="00F31D52" w:rsidP="00F31D52">
      <w:pPr>
        <w:rPr>
          <w:rFonts w:ascii="Times New Roman" w:hAnsi="Times New Roman" w:cs="Times New Roman"/>
        </w:rPr>
      </w:pPr>
    </w:p>
    <w:p w:rsidR="006F2FA5" w:rsidRPr="00944804" w:rsidRDefault="006F2FA5" w:rsidP="006F2FA5">
      <w:pPr>
        <w:pStyle w:val="Heading3"/>
        <w:rPr>
          <w:rFonts w:ascii="Times New Roman" w:hAnsi="Times New Roman" w:cs="Times New Roman"/>
        </w:rPr>
      </w:pPr>
      <w:r w:rsidRPr="00944804">
        <w:rPr>
          <w:rFonts w:ascii="Times New Roman" w:hAnsi="Times New Roman" w:cs="Times New Roman"/>
        </w:rPr>
        <w:lastRenderedPageBreak/>
        <w:t>AT: Russia Economy Impact</w:t>
      </w:r>
    </w:p>
    <w:p w:rsidR="006F2FA5" w:rsidRPr="00944804" w:rsidRDefault="006F2FA5" w:rsidP="006F2FA5">
      <w:pPr>
        <w:pStyle w:val="Heading4"/>
        <w:rPr>
          <w:rStyle w:val="Style13ptBold"/>
          <w:rFonts w:ascii="Times New Roman" w:hAnsi="Times New Roman" w:cs="Times New Roman"/>
          <w:b/>
        </w:rPr>
      </w:pPr>
      <w:r w:rsidRPr="00944804">
        <w:rPr>
          <w:rStyle w:val="Style13ptBold"/>
          <w:rFonts w:ascii="Times New Roman" w:hAnsi="Times New Roman" w:cs="Times New Roman"/>
          <w:b/>
        </w:rPr>
        <w:t>Non-unique—Russia’s economy low despite high oil prices</w:t>
      </w:r>
    </w:p>
    <w:p w:rsidR="006F2FA5" w:rsidRPr="00944804" w:rsidRDefault="006F2FA5" w:rsidP="006F2FA5">
      <w:pPr>
        <w:rPr>
          <w:rStyle w:val="Style13ptBold"/>
          <w:rFonts w:ascii="Times New Roman" w:hAnsi="Times New Roman" w:cs="Times New Roman"/>
          <w:b w:val="0"/>
          <w:sz w:val="16"/>
        </w:rPr>
      </w:pPr>
      <w:r w:rsidRPr="00944804">
        <w:rPr>
          <w:rStyle w:val="Style13ptBold"/>
          <w:rFonts w:ascii="Times New Roman" w:hAnsi="Times New Roman" w:cs="Times New Roman"/>
        </w:rPr>
        <w:t>Stolyarov, 05/13/2014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(Gleb Stolyarov, Reuters Correspondent, “UPDATE 1-Russian economy likely to be in recession at end of Q2”, Reuters, 05/13/2014, http://www.reuters.com/article/2014/05/13/russia-economy-idUSL6N0NZ3AX20140513)</w:t>
      </w:r>
    </w:p>
    <w:p w:rsidR="006F2FA5" w:rsidRPr="00944804" w:rsidRDefault="006F2FA5" w:rsidP="006F2FA5">
      <w:pPr>
        <w:rPr>
          <w:rFonts w:ascii="Times New Roman" w:hAnsi="Times New Roman" w:cs="Times New Roman"/>
          <w:sz w:val="16"/>
        </w:rPr>
      </w:pPr>
      <w:r w:rsidRPr="00944804">
        <w:rPr>
          <w:rFonts w:ascii="Times New Roman" w:hAnsi="Times New Roman" w:cs="Times New Roman"/>
          <w:sz w:val="16"/>
        </w:rPr>
        <w:t xml:space="preserve">KALININGRAD, Russia, May 13 (Reuters) - </w:t>
      </w:r>
      <w:r w:rsidRPr="00944804">
        <w:rPr>
          <w:rStyle w:val="StyleUnderline"/>
          <w:rFonts w:ascii="Times New Roman" w:hAnsi="Times New Roman" w:cs="Times New Roman"/>
        </w:rPr>
        <w:t>The Russian economy</w:t>
      </w:r>
      <w:r w:rsidRPr="00944804">
        <w:rPr>
          <w:rFonts w:ascii="Times New Roman" w:hAnsi="Times New Roman" w:cs="Times New Roman"/>
          <w:sz w:val="16"/>
        </w:rPr>
        <w:t xml:space="preserve"> </w:t>
      </w:r>
      <w:r w:rsidRPr="00944804">
        <w:rPr>
          <w:rStyle w:val="StyleUnderline"/>
          <w:rFonts w:ascii="Times New Roman" w:hAnsi="Times New Roman" w:cs="Times New Roman"/>
        </w:rPr>
        <w:t>will</w:t>
      </w:r>
      <w:r w:rsidRPr="00944804">
        <w:rPr>
          <w:rFonts w:ascii="Times New Roman" w:hAnsi="Times New Roman" w:cs="Times New Roman"/>
          <w:sz w:val="16"/>
        </w:rPr>
        <w:t xml:space="preserve"> probably </w:t>
      </w:r>
      <w:r w:rsidRPr="00944804">
        <w:rPr>
          <w:rStyle w:val="StyleUnderline"/>
          <w:rFonts w:ascii="Times New Roman" w:hAnsi="Times New Roman" w:cs="Times New Roman"/>
        </w:rPr>
        <w:t>enter recession by the end of the second quarter,</w:t>
      </w:r>
      <w:r w:rsidRPr="00944804">
        <w:rPr>
          <w:rFonts w:ascii="Times New Roman" w:hAnsi="Times New Roman" w:cs="Times New Roman"/>
          <w:sz w:val="16"/>
        </w:rPr>
        <w:t xml:space="preserve"> </w:t>
      </w:r>
      <w:r w:rsidRPr="00944804">
        <w:rPr>
          <w:rStyle w:val="StyleUnderline"/>
          <w:rFonts w:ascii="Times New Roman" w:hAnsi="Times New Roman" w:cs="Times New Roman"/>
        </w:rPr>
        <w:t>the economy minister said</w:t>
      </w:r>
      <w:r w:rsidRPr="00944804">
        <w:rPr>
          <w:rFonts w:ascii="Times New Roman" w:hAnsi="Times New Roman" w:cs="Times New Roman"/>
          <w:sz w:val="16"/>
        </w:rPr>
        <w:t xml:space="preserve"> on Tuesday, </w:t>
      </w:r>
      <w:r w:rsidRPr="00944804">
        <w:rPr>
          <w:rStyle w:val="StyleUnderline"/>
          <w:rFonts w:ascii="Times New Roman" w:hAnsi="Times New Roman" w:cs="Times New Roman"/>
        </w:rPr>
        <w:t>as investment and financial markets suffer from the Ukrainian crisis</w:t>
      </w:r>
      <w:r w:rsidRPr="00944804">
        <w:rPr>
          <w:rFonts w:ascii="Times New Roman" w:hAnsi="Times New Roman" w:cs="Times New Roman"/>
          <w:sz w:val="16"/>
        </w:rPr>
        <w:t xml:space="preserve">, the worst standoff with the West since the Cold War. Gross domestic product might fall 0.0 to 0.1 percent in April-June, after shrinking on a quarter-on-quarter basis by 0.5 percent in the first three months of the year, Economy Minister Alexei Ulyukayev said on Tuesday. A technical recession "is possible", Ulyukayev said. The common definition of recession is two consecutive quarters of declining GDP. It would be the second recession in five years for Russia. Ulyukayev would not specify the causes behind the ebbing of the economy, but other government officials have admitted that </w:t>
      </w:r>
      <w:r w:rsidRPr="00944804">
        <w:rPr>
          <w:rStyle w:val="StyleUnderline"/>
          <w:rFonts w:ascii="Times New Roman" w:hAnsi="Times New Roman" w:cs="Times New Roman"/>
        </w:rPr>
        <w:t xml:space="preserve">sanctions imposed against Moscow have hurt the economy and that geopolitical risks related to Ukraine are hindering growth. </w:t>
      </w:r>
      <w:r w:rsidRPr="00944804">
        <w:rPr>
          <w:rFonts w:ascii="Times New Roman" w:hAnsi="Times New Roman" w:cs="Times New Roman"/>
          <w:sz w:val="16"/>
        </w:rPr>
        <w:t>T</w:t>
      </w:r>
      <w:r w:rsidRPr="00944804">
        <w:rPr>
          <w:rStyle w:val="StyleUnderline"/>
          <w:rFonts w:ascii="Times New Roman" w:hAnsi="Times New Roman" w:cs="Times New Roman"/>
        </w:rPr>
        <w:t>he economy ministry has warned that investment - once a pillar behind growth - is falling dramatically</w:t>
      </w:r>
      <w:r w:rsidRPr="00944804">
        <w:rPr>
          <w:rFonts w:ascii="Times New Roman" w:hAnsi="Times New Roman" w:cs="Times New Roman"/>
          <w:sz w:val="16"/>
        </w:rPr>
        <w:t>. Analysts expect investment by Russian companies in tangible assets to fall 2.5 percent this year and 5 percent in April alone. Ulyukayev's GDP forecast follows a similar warning earlier this month from the finance ministry. It is in line with the view of the International Monetary Fund, which said in late April that Russia was already "experiencing recession". "</w:t>
      </w:r>
      <w:r w:rsidRPr="00944804">
        <w:rPr>
          <w:rStyle w:val="StyleUnderline"/>
          <w:rFonts w:ascii="Times New Roman" w:hAnsi="Times New Roman" w:cs="Times New Roman"/>
        </w:rPr>
        <w:t>Russia's economy</w:t>
      </w:r>
      <w:r w:rsidRPr="00944804">
        <w:rPr>
          <w:rFonts w:ascii="Times New Roman" w:hAnsi="Times New Roman" w:cs="Times New Roman"/>
          <w:sz w:val="16"/>
        </w:rPr>
        <w:t xml:space="preserve"> ... </w:t>
      </w:r>
      <w:r w:rsidRPr="00944804">
        <w:rPr>
          <w:rStyle w:val="StyleUnderline"/>
          <w:rFonts w:ascii="Times New Roman" w:hAnsi="Times New Roman" w:cs="Times New Roman"/>
        </w:rPr>
        <w:t>will dampen further in the face of a deteriorating political situation, tougher sanctions, falling investor confidence and a business climate worsened by fears of retaliation against western companies that produce in or sell to Russia</w:t>
      </w:r>
      <w:r w:rsidRPr="00944804">
        <w:rPr>
          <w:rFonts w:ascii="Times New Roman" w:hAnsi="Times New Roman" w:cs="Times New Roman"/>
          <w:sz w:val="16"/>
        </w:rPr>
        <w:t xml:space="preserve">," analysts at IHS company, which offers economic and financial analysis, said in a note on Tuesday. </w:t>
      </w:r>
      <w:r w:rsidRPr="00944804">
        <w:rPr>
          <w:rStyle w:val="Emphasis"/>
          <w:rFonts w:ascii="Times New Roman" w:hAnsi="Times New Roman" w:cs="Times New Roman"/>
        </w:rPr>
        <w:t>The economic downturn comes despite relatively high oil prices</w:t>
      </w:r>
      <w:r w:rsidRPr="00944804">
        <w:rPr>
          <w:rFonts w:ascii="Times New Roman" w:hAnsi="Times New Roman" w:cs="Times New Roman"/>
          <w:sz w:val="16"/>
        </w:rPr>
        <w:t xml:space="preserve">, </w:t>
      </w:r>
      <w:r w:rsidRPr="00944804">
        <w:rPr>
          <w:rStyle w:val="StyleUnderline"/>
          <w:rFonts w:ascii="Times New Roman" w:hAnsi="Times New Roman" w:cs="Times New Roman"/>
        </w:rPr>
        <w:t>Russia's main export and a huge source of income</w:t>
      </w:r>
      <w:r w:rsidRPr="00944804">
        <w:rPr>
          <w:rFonts w:ascii="Times New Roman" w:hAnsi="Times New Roman" w:cs="Times New Roman"/>
          <w:sz w:val="16"/>
        </w:rPr>
        <w:t xml:space="preserve">. Crude prices have stayed above $100 a barrel so far this year. </w:t>
      </w:r>
      <w:r w:rsidRPr="00944804">
        <w:rPr>
          <w:rStyle w:val="StyleUnderline"/>
          <w:rFonts w:ascii="Times New Roman" w:hAnsi="Times New Roman" w:cs="Times New Roman"/>
        </w:rPr>
        <w:t>Russia's annexation of Crimea</w:t>
      </w:r>
      <w:r w:rsidRPr="00944804">
        <w:rPr>
          <w:rFonts w:ascii="Times New Roman" w:hAnsi="Times New Roman" w:cs="Times New Roman"/>
          <w:sz w:val="16"/>
        </w:rPr>
        <w:t xml:space="preserve"> from Ukraine, however, </w:t>
      </w:r>
      <w:r w:rsidRPr="00944804">
        <w:rPr>
          <w:rStyle w:val="StyleUnderline"/>
          <w:rFonts w:ascii="Times New Roman" w:hAnsi="Times New Roman" w:cs="Times New Roman"/>
        </w:rPr>
        <w:t>spurred capital flight that</w:t>
      </w:r>
      <w:r w:rsidRPr="00944804">
        <w:rPr>
          <w:rFonts w:ascii="Times New Roman" w:hAnsi="Times New Roman" w:cs="Times New Roman"/>
          <w:sz w:val="16"/>
        </w:rPr>
        <w:t xml:space="preserve"> </w:t>
      </w:r>
      <w:r w:rsidRPr="00944804">
        <w:rPr>
          <w:rStyle w:val="StyleUnderline"/>
          <w:rFonts w:ascii="Times New Roman" w:hAnsi="Times New Roman" w:cs="Times New Roman"/>
        </w:rPr>
        <w:t>in the first three months exceeded last year's total</w:t>
      </w:r>
      <w:r w:rsidRPr="00944804">
        <w:rPr>
          <w:rFonts w:ascii="Times New Roman" w:hAnsi="Times New Roman" w:cs="Times New Roman"/>
          <w:sz w:val="16"/>
        </w:rPr>
        <w:t xml:space="preserve">, reaching $63.7 billion. The losses weighed on the rouble, which has fallen 6 percent against the dollar this year. </w:t>
      </w:r>
      <w:r w:rsidRPr="00944804">
        <w:rPr>
          <w:rStyle w:val="StyleUnderline"/>
          <w:rFonts w:ascii="Times New Roman" w:hAnsi="Times New Roman" w:cs="Times New Roman"/>
        </w:rPr>
        <w:t>Moscow stocks also tumbled</w:t>
      </w:r>
      <w:r w:rsidRPr="00944804">
        <w:rPr>
          <w:rFonts w:ascii="Times New Roman" w:hAnsi="Times New Roman" w:cs="Times New Roman"/>
          <w:sz w:val="16"/>
        </w:rPr>
        <w:t xml:space="preserve">. Most assets have recovered some ground, but </w:t>
      </w:r>
      <w:r w:rsidRPr="00944804">
        <w:rPr>
          <w:rStyle w:val="StyleUnderline"/>
          <w:rFonts w:ascii="Times New Roman" w:hAnsi="Times New Roman" w:cs="Times New Roman"/>
        </w:rPr>
        <w:t>Russian equities and the rouble are</w:t>
      </w:r>
      <w:r w:rsidRPr="00944804">
        <w:rPr>
          <w:rFonts w:ascii="Times New Roman" w:hAnsi="Times New Roman" w:cs="Times New Roman"/>
          <w:sz w:val="16"/>
        </w:rPr>
        <w:t xml:space="preserve"> still </w:t>
      </w:r>
      <w:r w:rsidRPr="00944804">
        <w:rPr>
          <w:rStyle w:val="StyleUnderline"/>
          <w:rFonts w:ascii="Times New Roman" w:hAnsi="Times New Roman" w:cs="Times New Roman"/>
        </w:rPr>
        <w:t xml:space="preserve">undervalued compared with </w:t>
      </w:r>
      <w:r w:rsidRPr="00944804">
        <w:rPr>
          <w:rFonts w:ascii="Times New Roman" w:hAnsi="Times New Roman" w:cs="Times New Roman"/>
          <w:sz w:val="16"/>
        </w:rPr>
        <w:t>many</w:t>
      </w:r>
      <w:r w:rsidRPr="00944804">
        <w:rPr>
          <w:rStyle w:val="StyleUnderline"/>
          <w:rFonts w:ascii="Times New Roman" w:hAnsi="Times New Roman" w:cs="Times New Roman"/>
        </w:rPr>
        <w:t xml:space="preserve"> emerging markets peers</w:t>
      </w:r>
      <w:r w:rsidRPr="00944804">
        <w:rPr>
          <w:rFonts w:ascii="Times New Roman" w:hAnsi="Times New Roman" w:cs="Times New Roman"/>
          <w:sz w:val="16"/>
        </w:rPr>
        <w:t xml:space="preserve">. INFLATION PLAGUE </w:t>
      </w:r>
      <w:r w:rsidRPr="00944804">
        <w:rPr>
          <w:rStyle w:val="StyleUnderline"/>
          <w:rFonts w:ascii="Times New Roman" w:hAnsi="Times New Roman" w:cs="Times New Roman"/>
        </w:rPr>
        <w:t>Economic consequences emerging from Russia's involvement in the Ukrainian political crisis</w:t>
      </w:r>
      <w:r w:rsidRPr="00944804">
        <w:rPr>
          <w:rFonts w:ascii="Times New Roman" w:hAnsi="Times New Roman" w:cs="Times New Roman"/>
          <w:sz w:val="16"/>
        </w:rPr>
        <w:t xml:space="preserve"> also </w:t>
      </w:r>
      <w:r w:rsidRPr="00944804">
        <w:rPr>
          <w:rStyle w:val="StyleUnderline"/>
          <w:rFonts w:ascii="Times New Roman" w:hAnsi="Times New Roman" w:cs="Times New Roman"/>
        </w:rPr>
        <w:t>include higher inflation</w:t>
      </w:r>
      <w:r w:rsidRPr="00944804">
        <w:rPr>
          <w:rFonts w:ascii="Times New Roman" w:hAnsi="Times New Roman" w:cs="Times New Roman"/>
          <w:sz w:val="16"/>
        </w:rPr>
        <w:t xml:space="preserve">, </w:t>
      </w:r>
      <w:r w:rsidRPr="00944804">
        <w:rPr>
          <w:rStyle w:val="StyleUnderline"/>
          <w:rFonts w:ascii="Times New Roman" w:hAnsi="Times New Roman" w:cs="Times New Roman"/>
        </w:rPr>
        <w:t>which</w:t>
      </w:r>
      <w:r w:rsidRPr="00944804">
        <w:rPr>
          <w:rFonts w:ascii="Times New Roman" w:hAnsi="Times New Roman" w:cs="Times New Roman"/>
          <w:sz w:val="16"/>
        </w:rPr>
        <w:t xml:space="preserve"> Ulyukayev said </w:t>
      </w:r>
      <w:r w:rsidRPr="00944804">
        <w:rPr>
          <w:rStyle w:val="StyleUnderline"/>
          <w:rFonts w:ascii="Times New Roman" w:hAnsi="Times New Roman" w:cs="Times New Roman"/>
        </w:rPr>
        <w:t>may peak at 7.5-7.6 percent</w:t>
      </w:r>
      <w:r w:rsidRPr="00944804">
        <w:rPr>
          <w:rFonts w:ascii="Times New Roman" w:hAnsi="Times New Roman" w:cs="Times New Roman"/>
          <w:sz w:val="16"/>
        </w:rPr>
        <w:t xml:space="preserve"> by the end of this month or in June, above the central bank's recently raised forecast for the year of 6 percent. </w:t>
      </w:r>
      <w:r w:rsidRPr="00944804">
        <w:rPr>
          <w:rStyle w:val="StyleUnderline"/>
          <w:rFonts w:ascii="Times New Roman" w:hAnsi="Times New Roman" w:cs="Times New Roman"/>
        </w:rPr>
        <w:t>Inflation</w:t>
      </w:r>
      <w:r w:rsidRPr="00944804">
        <w:rPr>
          <w:rFonts w:ascii="Times New Roman" w:hAnsi="Times New Roman" w:cs="Times New Roman"/>
          <w:sz w:val="16"/>
        </w:rPr>
        <w:t xml:space="preserve">, a long-time plague for Russia, </w:t>
      </w:r>
      <w:r w:rsidRPr="00944804">
        <w:rPr>
          <w:rStyle w:val="StyleUnderline"/>
          <w:rFonts w:ascii="Times New Roman" w:hAnsi="Times New Roman" w:cs="Times New Roman"/>
        </w:rPr>
        <w:t>has been pushed higher by the weakening of the rouble</w:t>
      </w:r>
      <w:r w:rsidRPr="00944804">
        <w:rPr>
          <w:rFonts w:ascii="Times New Roman" w:hAnsi="Times New Roman" w:cs="Times New Roman"/>
          <w:sz w:val="16"/>
        </w:rPr>
        <w:t>. The rate is broadly expected to decline in the second half of the year when food prices fall after the harvest and tight monetary policy restrains spending. Ulyukayev, a former deputy governor at the central bank, said the central bank should lower its key lending rate, which the bank was forced to raised by a cumulative 200 basis points in the past two months to 7.5 percent to stem capital flight. "I would do it (cut rates), based on the economic situation and on the basis of the forecast for inflation," he said. He estimates inflation may come at between 6-6.5 percent this year. But most analysts polled by Reuters do not expect the central bank to cut rates anytime soon, with risks of escalation of the Russia's standoff with the West still very high. "We see the central bank as biased to hike, since we see a further hike in the event of escalation, and no cutting in de-escalation scenario," analysts at Morgan Stanley wrote in a recent note. (Reporting by Gleb Stolyarov; Writing by Lidia Kelly, editing by Jason Bush/Jeremy Gaunt/Larry King)</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xml:space="preserve">No impact – won’t alter their foreign policy </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Blackwill 9</w:t>
      </w:r>
      <w:r w:rsidRPr="00944804">
        <w:rPr>
          <w:rFonts w:ascii="Times New Roman" w:hAnsi="Times New Roman" w:cs="Times New Roman"/>
        </w:rPr>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w:t>
      </w:r>
    </w:p>
    <w:p w:rsidR="00F31D52" w:rsidRPr="00944804" w:rsidRDefault="00F31D52" w:rsidP="00F31D52">
      <w:pPr>
        <w:pStyle w:val="cardtext"/>
        <w:ind w:left="0"/>
        <w:rPr>
          <w:rFonts w:ascii="Times New Roman" w:hAnsi="Times New Roman" w:cs="Times New Roman"/>
          <w:bCs/>
          <w:u w:val="single"/>
        </w:rPr>
      </w:pPr>
      <w:r w:rsidRPr="00944804">
        <w:rPr>
          <w:rFonts w:ascii="Times New Roman" w:hAnsi="Times New Roman" w:cs="Times New Roman"/>
          <w:sz w:val="16"/>
        </w:rPr>
        <w:t xml:space="preserve">Now on to Russia. Again, five years from today. </w:t>
      </w:r>
      <w:r w:rsidRPr="00944804">
        <w:rPr>
          <w:rStyle w:val="StyleUnderline"/>
          <w:rFonts w:ascii="Times New Roman" w:hAnsi="Times New Roman" w:cs="Times New Roman"/>
        </w:rPr>
        <w:t>Did</w:t>
      </w:r>
      <w:r w:rsidRPr="00944804">
        <w:rPr>
          <w:rFonts w:ascii="Times New Roman" w:hAnsi="Times New Roman" w:cs="Times New Roman"/>
          <w:sz w:val="16"/>
        </w:rPr>
        <w:t xml:space="preserve"> the global recession and </w:t>
      </w:r>
      <w:r w:rsidRPr="00944804">
        <w:rPr>
          <w:rStyle w:val="StyleUnderline"/>
          <w:rFonts w:ascii="Times New Roman" w:hAnsi="Times New Roman" w:cs="Times New Roman"/>
        </w:rPr>
        <w:t>Russia’s</w:t>
      </w:r>
      <w:r w:rsidRPr="00944804">
        <w:rPr>
          <w:rFonts w:ascii="Times New Roman" w:hAnsi="Times New Roman" w:cs="Times New Roman"/>
          <w:sz w:val="16"/>
        </w:rPr>
        <w:t xml:space="preserve"> present serious </w:t>
      </w:r>
      <w:r w:rsidRPr="00944804">
        <w:rPr>
          <w:rStyle w:val="StyleUnderline"/>
          <w:rFonts w:ascii="Times New Roman" w:hAnsi="Times New Roman" w:cs="Times New Roman"/>
        </w:rPr>
        <w:t>economic problems</w:t>
      </w:r>
      <w:r w:rsidRPr="00944804">
        <w:rPr>
          <w:rFonts w:ascii="Times New Roman" w:hAnsi="Times New Roman" w:cs="Times New Roman"/>
          <w:sz w:val="16"/>
        </w:rPr>
        <w:t xml:space="preserve"> </w:t>
      </w:r>
      <w:r w:rsidRPr="00944804">
        <w:rPr>
          <w:rStyle w:val="StyleUnderline"/>
          <w:rFonts w:ascii="Times New Roman" w:hAnsi="Times New Roman" w:cs="Times New Roman"/>
        </w:rPr>
        <w:t>substantially modify Russian foreign policy? No.</w:t>
      </w:r>
      <w:r w:rsidRPr="00944804">
        <w:rPr>
          <w:rFonts w:ascii="Times New Roman" w:hAnsi="Times New Roman" w:cs="Times New Roman"/>
          <w:sz w:val="16"/>
        </w:rPr>
        <w:t xml:space="preserve"> (President Obama is beginning his early July visit to Moscow as this paper goes to press; nothing fundamental will result from that visit). </w:t>
      </w:r>
      <w:r w:rsidRPr="00944804">
        <w:rPr>
          <w:rStyle w:val="StyleUnderline"/>
          <w:rFonts w:ascii="Times New Roman" w:hAnsi="Times New Roman" w:cs="Times New Roman"/>
        </w:rPr>
        <w:t>Did it</w:t>
      </w:r>
      <w:r w:rsidRPr="00944804">
        <w:rPr>
          <w:rFonts w:ascii="Times New Roman" w:hAnsi="Times New Roman" w:cs="Times New Roman"/>
          <w:sz w:val="16"/>
        </w:rPr>
        <w:t xml:space="preserve"> produce a serious </w:t>
      </w:r>
      <w:r w:rsidRPr="00944804">
        <w:rPr>
          <w:rStyle w:val="StyleUnderline"/>
          <w:rFonts w:ascii="Times New Roman" w:hAnsi="Times New Roman" w:cs="Times New Roman"/>
        </w:rPr>
        <w:t>weaken</w:t>
      </w:r>
      <w:r w:rsidRPr="00944804">
        <w:rPr>
          <w:rFonts w:ascii="Times New Roman" w:hAnsi="Times New Roman" w:cs="Times New Roman"/>
          <w:sz w:val="16"/>
        </w:rPr>
        <w:t xml:space="preserve">ing of Vladimir </w:t>
      </w:r>
      <w:r w:rsidRPr="00944804">
        <w:rPr>
          <w:rStyle w:val="StyleUnderline"/>
          <w:rFonts w:ascii="Times New Roman" w:hAnsi="Times New Roman" w:cs="Times New Roman"/>
        </w:rPr>
        <w:t>Putin’s power</w:t>
      </w:r>
      <w:r w:rsidRPr="00944804">
        <w:rPr>
          <w:rFonts w:ascii="Times New Roman" w:hAnsi="Times New Roman" w:cs="Times New Roman"/>
          <w:sz w:val="16"/>
        </w:rPr>
        <w:t xml:space="preserve"> and authority in Russia? </w:t>
      </w:r>
      <w:r w:rsidRPr="00944804">
        <w:rPr>
          <w:rStyle w:val="StyleUnderline"/>
          <w:rFonts w:ascii="Times New Roman" w:hAnsi="Times New Roman" w:cs="Times New Roman"/>
        </w:rPr>
        <w:t>No, as recent polls in Russia make clear</w:t>
      </w:r>
      <w:r w:rsidRPr="00944804">
        <w:rPr>
          <w:rFonts w:ascii="Times New Roman" w:hAnsi="Times New Roman" w:cs="Times New Roman"/>
          <w:sz w:val="16"/>
        </w:rPr>
        <w:t xml:space="preserve">. Did it reduce Russian worries and capacities to oppose NATO enlargement and defense measures eastward? No. Did it affect Russia’s willingness to accept much tougher sanctions against Iran? No. Russian Foreign Minister Lavrov has said there is no evidence that Iran intends to make a nuclear weapon.25 In sum, </w:t>
      </w:r>
      <w:r w:rsidRPr="00944804">
        <w:rPr>
          <w:rStyle w:val="StyleUnderline"/>
          <w:rFonts w:ascii="Times New Roman" w:hAnsi="Times New Roman" w:cs="Times New Roman"/>
        </w:rPr>
        <w:t>Russian foreign policy is today on a steady, consistent path</w:t>
      </w:r>
      <w:r w:rsidRPr="00944804">
        <w:rPr>
          <w:rFonts w:ascii="Times New Roman" w:hAnsi="Times New Roman" w:cs="Times New Roman"/>
          <w:sz w:val="16"/>
        </w:rPr>
        <w:t xml:space="preserve"> that can be characterized as follows: to resurrect Russia’s standing as a great power; to reestablish Russian primary influence over the space of the former Soviet Union; to resist Western eff orts to encroach on the space of the former Soviet Union; to revive Russia’s military might and power projection; to extend the reach of Russian diplomacy in </w:t>
      </w:r>
      <w:r w:rsidRPr="00944804">
        <w:rPr>
          <w:rFonts w:ascii="Times New Roman" w:hAnsi="Times New Roman" w:cs="Times New Roman"/>
          <w:sz w:val="16"/>
        </w:rPr>
        <w:lastRenderedPageBreak/>
        <w:t xml:space="preserve">Europe, Asia, and beyond; and to oppose American global primacy. For Moscow, these foreign policy first principles are here to stay, as they have existed in Russia for centuries. 26 </w:t>
      </w:r>
      <w:r w:rsidRPr="00944804">
        <w:rPr>
          <w:rStyle w:val="StyleUnderline"/>
          <w:rFonts w:ascii="Times New Roman" w:hAnsi="Times New Roman" w:cs="Times New Roman"/>
        </w:rPr>
        <w:t>No</w:t>
      </w:r>
      <w:r w:rsidRPr="00944804">
        <w:rPr>
          <w:rStyle w:val="StyleUnderline"/>
          <w:rFonts w:ascii="Times New Roman" w:hAnsi="Times New Roman" w:cs="Times New Roman"/>
          <w:sz w:val="16"/>
        </w:rPr>
        <w:t>ne of these</w:t>
      </w:r>
      <w:r w:rsidRPr="00944804">
        <w:rPr>
          <w:rStyle w:val="StyleUnderline"/>
          <w:rFonts w:ascii="Times New Roman" w:hAnsi="Times New Roman" w:cs="Times New Roman"/>
        </w:rPr>
        <w:t xml:space="preserve"> enduring objectives of Russian foreign policy are likely to be changed in any serious way by the economic crisis.</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Russian stability does not depend on its economy</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Goodrich and Zeihan 9</w:t>
      </w:r>
      <w:r w:rsidRPr="00944804">
        <w:rPr>
          <w:rFonts w:ascii="Times New Roman" w:hAnsi="Times New Roman" w:cs="Times New Roman"/>
        </w:rPr>
        <w:t xml:space="preserve"> [Lauren Goodrich, Stratfor's Director of Analysis and Senior Eurasia analyst, and Peter Zeihan, Vice President of Analysis at Stratfor, “The Financial Crisis and the Six Pillars of Russian Strength,” March 3 2009, </w:t>
      </w:r>
      <w:hyperlink r:id="rId123" w:history="1">
        <w:r w:rsidRPr="00944804">
          <w:rPr>
            <w:rStyle w:val="Hyperlink"/>
            <w:rFonts w:ascii="Times New Roman" w:hAnsi="Times New Roman" w:cs="Times New Roman"/>
          </w:rPr>
          <w:t>http://www.stratfor.com/weekly/20090302_financial_crisis_and_six_pillars_russian_strength</w:t>
        </w:r>
      </w:hyperlink>
      <w:r w:rsidRPr="00944804">
        <w:rPr>
          <w:rFonts w:ascii="Times New Roman" w:hAnsi="Times New Roman" w:cs="Times New Roman"/>
        </w:rPr>
        <w:t>]</w:t>
      </w:r>
    </w:p>
    <w:p w:rsidR="00F31D52" w:rsidRPr="00944804" w:rsidRDefault="00F31D52" w:rsidP="00F31D52">
      <w:pPr>
        <w:pStyle w:val="cardtext"/>
        <w:ind w:left="0"/>
        <w:rPr>
          <w:rFonts w:ascii="Times New Roman" w:hAnsi="Times New Roman" w:cs="Times New Roman"/>
          <w:sz w:val="16"/>
        </w:rPr>
      </w:pPr>
      <w:r w:rsidRPr="00944804">
        <w:rPr>
          <w:rFonts w:ascii="Times New Roman" w:hAnsi="Times New Roman" w:cs="Times New Roman"/>
          <w:sz w:val="16"/>
        </w:rPr>
        <w:t xml:space="preserve">Politics: It is no secret that </w:t>
      </w:r>
      <w:r w:rsidRPr="00944804">
        <w:rPr>
          <w:rStyle w:val="Emphasis"/>
          <w:rFonts w:ascii="Times New Roman" w:hAnsi="Times New Roman" w:cs="Times New Roman"/>
        </w:rPr>
        <w:t>the Kremlin uses an iron fist to maintain domestic control</w:t>
      </w:r>
      <w:r w:rsidRPr="00944804">
        <w:rPr>
          <w:rFonts w:ascii="Times New Roman" w:hAnsi="Times New Roman" w:cs="Times New Roman"/>
          <w:sz w:val="16"/>
        </w:rPr>
        <w:t xml:space="preserve">. </w:t>
      </w:r>
      <w:r w:rsidRPr="00944804">
        <w:rPr>
          <w:rStyle w:val="StyleUnderline"/>
          <w:rFonts w:ascii="Times New Roman" w:hAnsi="Times New Roman" w:cs="Times New Roman"/>
        </w:rPr>
        <w:t>There are few domestic forces the government cannot control or balance. The Kremlin understands the revolutions</w:t>
      </w:r>
      <w:r w:rsidRPr="00944804">
        <w:rPr>
          <w:rFonts w:ascii="Times New Roman" w:hAnsi="Times New Roman" w:cs="Times New Roman"/>
          <w:sz w:val="16"/>
        </w:rPr>
        <w:t xml:space="preserve"> (1917 in particular) </w:t>
      </w:r>
      <w:r w:rsidRPr="00944804">
        <w:rPr>
          <w:rStyle w:val="StyleUnderline"/>
          <w:rFonts w:ascii="Times New Roman" w:hAnsi="Times New Roman" w:cs="Times New Roman"/>
        </w:rPr>
        <w:t>and collapses</w:t>
      </w:r>
      <w:r w:rsidRPr="00944804">
        <w:rPr>
          <w:rFonts w:ascii="Times New Roman" w:hAnsi="Times New Roman" w:cs="Times New Roman"/>
          <w:sz w:val="16"/>
        </w:rPr>
        <w:t xml:space="preserve"> (1991 in particular) of the past, </w:t>
      </w:r>
      <w:r w:rsidRPr="00944804">
        <w:rPr>
          <w:rStyle w:val="StyleUnderline"/>
          <w:rFonts w:ascii="Times New Roman" w:hAnsi="Times New Roman" w:cs="Times New Roman"/>
        </w:rPr>
        <w:t>and</w:t>
      </w:r>
      <w:r w:rsidRPr="00944804">
        <w:rPr>
          <w:rFonts w:ascii="Times New Roman" w:hAnsi="Times New Roman" w:cs="Times New Roman"/>
          <w:sz w:val="16"/>
        </w:rPr>
        <w:t xml:space="preserve"> it </w:t>
      </w:r>
      <w:r w:rsidRPr="00944804">
        <w:rPr>
          <w:rStyle w:val="StyleUnderline"/>
          <w:rFonts w:ascii="Times New Roman" w:hAnsi="Times New Roman" w:cs="Times New Roman"/>
        </w:rPr>
        <w:t>has control mechanisms in place to prevent a repeat</w:t>
      </w:r>
      <w:r w:rsidRPr="00944804">
        <w:rPr>
          <w:rFonts w:ascii="Times New Roman" w:hAnsi="Times New Roman" w:cs="Times New Roman"/>
          <w:sz w:val="16"/>
        </w:rPr>
        <w:t xml:space="preserve">. This control is </w:t>
      </w:r>
      <w:r w:rsidRPr="00944804">
        <w:rPr>
          <w:rStyle w:val="StyleUnderline"/>
          <w:rFonts w:ascii="Times New Roman" w:hAnsi="Times New Roman" w:cs="Times New Roman"/>
        </w:rPr>
        <w:t>seen in every aspect of Russian life, from one main</w:t>
      </w:r>
      <w:r w:rsidRPr="00944804">
        <w:rPr>
          <w:rFonts w:ascii="Times New Roman" w:hAnsi="Times New Roman" w:cs="Times New Roman"/>
          <w:sz w:val="16"/>
        </w:rPr>
        <w:t xml:space="preserve"> political </w:t>
      </w:r>
      <w:r w:rsidRPr="00944804">
        <w:rPr>
          <w:rStyle w:val="StyleUnderline"/>
          <w:rFonts w:ascii="Times New Roman" w:hAnsi="Times New Roman" w:cs="Times New Roman"/>
        </w:rPr>
        <w:t>party ruling the country to the lack of diversified media</w:t>
      </w:r>
      <w:r w:rsidRPr="00944804">
        <w:rPr>
          <w:rFonts w:ascii="Times New Roman" w:hAnsi="Times New Roman" w:cs="Times New Roman"/>
          <w:sz w:val="16"/>
        </w:rPr>
        <w:t xml:space="preserve">, limits on public demonstrations and the infiltration of the security services into nearly every aspect of the Russian system. This </w:t>
      </w:r>
      <w:r w:rsidRPr="00944804">
        <w:rPr>
          <w:rStyle w:val="StyleUnderline"/>
          <w:rFonts w:ascii="Times New Roman" w:hAnsi="Times New Roman" w:cs="Times New Roman"/>
        </w:rPr>
        <w:t>domination was fortified under Stalin and has been re-established under the reign of former President and now-Prime Minister Vladimir Putin</w:t>
      </w:r>
      <w:r w:rsidRPr="00944804">
        <w:rPr>
          <w:rFonts w:ascii="Times New Roman" w:hAnsi="Times New Roman" w:cs="Times New Roman"/>
          <w:sz w:val="16"/>
        </w:rPr>
        <w:t xml:space="preserve">. This </w:t>
      </w:r>
      <w:r w:rsidRPr="00944804">
        <w:rPr>
          <w:rStyle w:val="StyleUnderline"/>
          <w:rFonts w:ascii="Times New Roman" w:hAnsi="Times New Roman" w:cs="Times New Roman"/>
        </w:rPr>
        <w:t xml:space="preserve">political strength is based on </w:t>
      </w:r>
      <w:r w:rsidRPr="00944804">
        <w:rPr>
          <w:rStyle w:val="Emphasis"/>
          <w:rFonts w:ascii="Times New Roman" w:hAnsi="Times New Roman" w:cs="Times New Roman"/>
        </w:rPr>
        <w:t>neither financial nor economic foundations</w:t>
      </w:r>
      <w:r w:rsidRPr="00944804">
        <w:rPr>
          <w:rStyle w:val="StyleUnderline"/>
          <w:rFonts w:ascii="Times New Roman" w:hAnsi="Times New Roman" w:cs="Times New Roman"/>
        </w:rPr>
        <w:t>. Instead, it is based within the political institutions and parties</w:t>
      </w:r>
      <w:r w:rsidRPr="00944804">
        <w:rPr>
          <w:rFonts w:ascii="Times New Roman" w:hAnsi="Times New Roman" w:cs="Times New Roman"/>
          <w:sz w:val="16"/>
        </w:rPr>
        <w:t>, on the lack of a meaningful opposition, and with the backing of the military and security services. Russia's neighbors, especially in Europe, cannot count on the same political strength because their systems are simply not set up the same way. The stability of the Russian government and lack of stability in the former Soviet states and much of Central Europe have also allowed the Kremlin to reach beyond Russia and influence its neighbors to the east. Now as before, when some of its former Soviet subjects -- such as Ukraine -- become destabilized, Russia sweeps in as a source of stability and authority, regardless of whether this benefits the recipient of Moscow's attention</w:t>
      </w:r>
    </w:p>
    <w:p w:rsidR="00F31D52" w:rsidRPr="00944804" w:rsidRDefault="00F31D52" w:rsidP="00F31D52">
      <w:pPr>
        <w:pStyle w:val="Heading4"/>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Russia diversifying economy now in it’s shift away from oil dependence</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Melik 12</w:t>
      </w:r>
      <w:r w:rsidRPr="00944804">
        <w:rPr>
          <w:rFonts w:ascii="Times New Roman" w:hAnsi="Times New Roman" w:cs="Times New Roman"/>
        </w:rPr>
        <w:t xml:space="preserve"> [James, Reporter, Business Daily, BBC World News, July 4, http://www.bbc.co.uk/news/business-18622834, JP] </w:t>
      </w:r>
    </w:p>
    <w:p w:rsidR="00F31D52" w:rsidRPr="00944804" w:rsidRDefault="00F31D52" w:rsidP="00F31D52">
      <w:pPr>
        <w:rPr>
          <w:rFonts w:ascii="Times New Roman" w:hAnsi="Times New Roman" w:cs="Times New Roman"/>
          <w:sz w:val="16"/>
          <w:szCs w:val="16"/>
        </w:rPr>
      </w:pPr>
      <w:r w:rsidRPr="00944804">
        <w:rPr>
          <w:rFonts w:ascii="Times New Roman" w:hAnsi="Times New Roman" w:cs="Times New Roman"/>
        </w:rPr>
        <w:t xml:space="preserve">Twenty miles west of </w:t>
      </w:r>
      <w:r w:rsidRPr="00944804">
        <w:rPr>
          <w:rFonts w:ascii="Times New Roman" w:hAnsi="Times New Roman" w:cs="Times New Roman"/>
          <w:u w:val="single"/>
        </w:rPr>
        <w:t>Moscow</w:t>
      </w:r>
      <w:r w:rsidRPr="00944804">
        <w:rPr>
          <w:rFonts w:ascii="Times New Roman" w:hAnsi="Times New Roman" w:cs="Times New Roman"/>
        </w:rPr>
        <w:t xml:space="preserve">, </w:t>
      </w:r>
      <w:r w:rsidRPr="00944804">
        <w:rPr>
          <w:rFonts w:ascii="Times New Roman" w:hAnsi="Times New Roman" w:cs="Times New Roman"/>
          <w:u w:val="single"/>
        </w:rPr>
        <w:t>a new technology race</w:t>
      </w:r>
      <w:r w:rsidRPr="00944804">
        <w:rPr>
          <w:rFonts w:ascii="Times New Roman" w:hAnsi="Times New Roman" w:cs="Times New Roman"/>
        </w:rPr>
        <w:t xml:space="preserve">, rather like the space race of the 1960s, </w:t>
      </w:r>
      <w:r w:rsidRPr="00944804">
        <w:rPr>
          <w:rFonts w:ascii="Times New Roman" w:hAnsi="Times New Roman" w:cs="Times New Roman"/>
          <w:u w:val="single"/>
        </w:rPr>
        <w:t>is opening up</w:t>
      </w:r>
      <w:r w:rsidRPr="00944804">
        <w:rPr>
          <w:rFonts w:ascii="Times New Roman" w:hAnsi="Times New Roman" w:cs="Times New Roman"/>
        </w:rPr>
        <w:t xml:space="preserve">. In the area of farmland, </w:t>
      </w:r>
      <w:r w:rsidRPr="00944804">
        <w:rPr>
          <w:rFonts w:ascii="Times New Roman" w:hAnsi="Times New Roman" w:cs="Times New Roman"/>
          <w:u w:val="single"/>
        </w:rPr>
        <w:t xml:space="preserve">Russia is trying to build its own version of Silicon Valley - the Skolkovo Innovation Centre. It is part of the government initiative to divert the country away from its economic </w:t>
      </w:r>
      <w:r w:rsidRPr="00944804">
        <w:rPr>
          <w:rStyle w:val="Emphasis"/>
          <w:rFonts w:ascii="Times New Roman" w:hAnsi="Times New Roman" w:cs="Times New Roman"/>
        </w:rPr>
        <w:t>dependence on oil</w:t>
      </w:r>
      <w:r w:rsidRPr="00944804">
        <w:rPr>
          <w:rFonts w:ascii="Times New Roman" w:hAnsi="Times New Roman" w:cs="Times New Roman"/>
          <w:u w:val="single"/>
        </w:rPr>
        <w:t xml:space="preserve"> and gas and towards a new kind of industry</w:t>
      </w:r>
      <w:r w:rsidRPr="00944804">
        <w:rPr>
          <w:rFonts w:ascii="Times New Roman" w:hAnsi="Times New Roman" w:cs="Times New Roman"/>
        </w:rPr>
        <w:t xml:space="preserve">. </w:t>
      </w:r>
      <w:r w:rsidRPr="00944804">
        <w:rPr>
          <w:rFonts w:ascii="Times New Roman" w:hAnsi="Times New Roman" w:cs="Times New Roman"/>
          <w:sz w:val="16"/>
          <w:szCs w:val="16"/>
        </w:rPr>
        <w:t>It has been a key policy for Dmitry Medvedev, the man who was Russia's president until he was replaced by Vladimir Putin at the beginning of May 2012. The Skolkovo project is widely criticised in Russia and construction work has still not started in earnest more than two years after the proposals was announced. Another aim of this proposed technology</w:t>
      </w:r>
      <w:r w:rsidRPr="00944804">
        <w:rPr>
          <w:rFonts w:ascii="Times New Roman" w:hAnsi="Times New Roman" w:cs="Times New Roman"/>
        </w:rPr>
        <w:t xml:space="preserve"> </w:t>
      </w:r>
      <w:r w:rsidRPr="00944804">
        <w:rPr>
          <w:rFonts w:ascii="Times New Roman" w:hAnsi="Times New Roman" w:cs="Times New Roman"/>
          <w:u w:val="single"/>
        </w:rPr>
        <w:t>drive is to keep clever Russians in the country, along with their money-making ideas, rather than them leaving because they are fed up with corruption and the weight of bureaucracy.The Russian government is promoting technology and internet-based companies,</w:t>
      </w:r>
      <w:r w:rsidRPr="00944804">
        <w:rPr>
          <w:rFonts w:ascii="Times New Roman" w:hAnsi="Times New Roman" w:cs="Times New Roman"/>
        </w:rPr>
        <w:t xml:space="preserve"> and Mr Creitzman says the development at Skolkovo is </w:t>
      </w:r>
      <w:r w:rsidRPr="00944804">
        <w:rPr>
          <w:rFonts w:ascii="Times New Roman" w:hAnsi="Times New Roman" w:cs="Times New Roman"/>
          <w:u w:val="single"/>
        </w:rPr>
        <w:t>a good example of using state money along with private funding</w:t>
      </w:r>
      <w:r w:rsidRPr="00944804">
        <w:rPr>
          <w:rFonts w:ascii="Times New Roman" w:hAnsi="Times New Roman" w:cs="Times New Roman"/>
        </w:rPr>
        <w:t xml:space="preserve">. </w:t>
      </w:r>
      <w:r w:rsidRPr="00944804">
        <w:rPr>
          <w:rFonts w:ascii="Times New Roman" w:hAnsi="Times New Roman" w:cs="Times New Roman"/>
          <w:sz w:val="16"/>
          <w:szCs w:val="16"/>
        </w:rPr>
        <w:t>The success of such ventures depends on Russians adapting to new ideas. "The use of the internet and e-commerce sites, buying things online, which is a normal thing to do in the West, is just starting here," Mr Creitzman says.</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Alt Cause – Banking Sector</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b/>
        </w:rPr>
        <w:t>Mankoff 10</w:t>
      </w:r>
      <w:r w:rsidRPr="00944804">
        <w:rPr>
          <w:rFonts w:ascii="Times New Roman" w:hAnsi="Times New Roman" w:cs="Times New Roman"/>
          <w:sz w:val="16"/>
        </w:rPr>
        <w:t xml:space="preserve"> -  specialist in Eurasian/Russian affairs, adjunct fellow for Russia studies at the Council on Foreign Relations </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(Jeffrey, March, “Internal and External Impact of Russia's Economic Crisis”)</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 </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Within  Russia,  the  economic  crisis  has  been  moderately severe, and while the economy appeared to be gradually recovering by the end of 2009, the crisis exposed several structural weaknesses that could hold back Russian growth even after the worst has passed. While many  Western countries as well as China, India, and Brazil appeared  poised   for   a  fairly  rapid  recovery  in  2010,  Russia‘s trajectory is likely to be much more gradual—absent a rapid upswing in  global  energy  prices.  Moreover</w:t>
      </w:r>
      <w:r w:rsidRPr="00944804">
        <w:rPr>
          <w:rFonts w:ascii="Times New Roman" w:hAnsi="Times New Roman" w:cs="Times New Roman"/>
          <w:u w:val="single"/>
        </w:rPr>
        <w:t>,  Russia  still  faces  some  fairly serious risks that could plunge  the economy back into recession</w:t>
      </w:r>
      <w:r w:rsidRPr="00944804">
        <w:rPr>
          <w:rFonts w:ascii="Times New Roman" w:hAnsi="Times New Roman" w:cs="Times New Roman"/>
          <w:sz w:val="16"/>
        </w:rPr>
        <w:t xml:space="preserve">, notably </w:t>
      </w:r>
      <w:r w:rsidRPr="00944804">
        <w:rPr>
          <w:rFonts w:ascii="Times New Roman" w:hAnsi="Times New Roman" w:cs="Times New Roman"/>
          <w:u w:val="single"/>
        </w:rPr>
        <w:t>a banking sector that has still not purged itself of bad loans and a high level of indebtedness across much of the private sector</w:t>
      </w:r>
      <w:r w:rsidRPr="00944804">
        <w:rPr>
          <w:rFonts w:ascii="Times New Roman" w:hAnsi="Times New Roman" w:cs="Times New Roman"/>
          <w:sz w:val="16"/>
        </w:rPr>
        <w:t xml:space="preserve">. During the first six months of the </w:t>
      </w:r>
      <w:r w:rsidRPr="00944804">
        <w:rPr>
          <w:rFonts w:ascii="Times New Roman" w:hAnsi="Times New Roman" w:cs="Times New Roman"/>
          <w:sz w:val="16"/>
        </w:rPr>
        <w:lastRenderedPageBreak/>
        <w:t xml:space="preserve">financial crisis, Russian banks‘ non- performing loans increased 240%; even by the end of 2009, fears </w:t>
      </w:r>
      <w:r w:rsidRPr="00944804">
        <w:rPr>
          <w:rFonts w:ascii="Times New Roman" w:hAnsi="Times New Roman" w:cs="Times New Roman"/>
          <w:u w:val="single"/>
        </w:rPr>
        <w:t>of the crisis entering a second wave centered on concerns that banks‘ balance sheets had not been cleared of these loans</w:t>
      </w:r>
      <w:r w:rsidRPr="00944804">
        <w:rPr>
          <w:rFonts w:ascii="Times New Roman" w:hAnsi="Times New Roman" w:cs="Times New Roman"/>
          <w:sz w:val="16"/>
        </w:rPr>
        <w:t xml:space="preserve">.4 </w:t>
      </w:r>
    </w:p>
    <w:p w:rsidR="00F31D52" w:rsidRPr="00944804" w:rsidRDefault="00F31D52" w:rsidP="00F31D52">
      <w:pPr>
        <w:rPr>
          <w:rFonts w:ascii="Times New Roman" w:hAnsi="Times New Roman" w:cs="Times New Roman"/>
        </w:rPr>
      </w:pPr>
    </w:p>
    <w:p w:rsidR="00F31D52" w:rsidRPr="00944804" w:rsidRDefault="00F31D52" w:rsidP="00F31D52">
      <w:pPr>
        <w:pStyle w:val="Heading1"/>
        <w:rPr>
          <w:rFonts w:ascii="Times New Roman" w:eastAsia="Calibri" w:hAnsi="Times New Roman" w:cs="Times New Roman"/>
        </w:rPr>
      </w:pPr>
    </w:p>
    <w:p w:rsidR="00F31D52" w:rsidRPr="00944804" w:rsidRDefault="00F31D52" w:rsidP="00F31D52">
      <w:pPr>
        <w:pStyle w:val="Heading1"/>
        <w:rPr>
          <w:rFonts w:ascii="Times New Roman" w:eastAsia="Calibri" w:hAnsi="Times New Roman" w:cs="Times New Roman"/>
        </w:rPr>
      </w:pPr>
      <w:r w:rsidRPr="00944804">
        <w:rPr>
          <w:rFonts w:ascii="Times New Roman" w:eastAsia="Calibri" w:hAnsi="Times New Roman" w:cs="Times New Roman"/>
        </w:rPr>
        <w:lastRenderedPageBreak/>
        <w:t>Electricity Prices DA</w:t>
      </w: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1NC</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1NC Electricity Prices DA</w:t>
      </w:r>
    </w:p>
    <w:p w:rsidR="00F31D52" w:rsidRPr="00944804" w:rsidRDefault="00F31D52" w:rsidP="00F31D52">
      <w:pPr>
        <w:spacing w:after="0" w:line="240" w:lineRule="auto"/>
        <w:contextualSpacing/>
        <w:rPr>
          <w:rFonts w:ascii="Times New Roman" w:hAnsi="Times New Roman" w:cs="Times New Roman"/>
          <w:b/>
        </w:rPr>
      </w:pPr>
      <w:r w:rsidRPr="00944804">
        <w:rPr>
          <w:rFonts w:ascii="Times New Roman" w:hAnsi="Times New Roman" w:cs="Times New Roman"/>
          <w:b/>
        </w:rPr>
        <w:t xml:space="preserve">The natural gas boom means US will have comparatively lower electricity prices for decades – that spurs massive growth, onshoring, and investment in the manufacturing sector </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b/>
        </w:rPr>
        <w:t xml:space="preserve">Sirkin et. al 2014 </w:t>
      </w:r>
      <w:r w:rsidRPr="00944804">
        <w:rPr>
          <w:rFonts w:ascii="Times New Roman" w:hAnsi="Times New Roman" w:cs="Times New Roman"/>
          <w:sz w:val="16"/>
        </w:rPr>
        <w:t>(Sirkin, Zinser, and Rose, coauthors of the 2012 book “The US Manufacturing Renaissance: How shifting global economics are creating an American comeback.” February 13, 2014. “Nearly Every Manufacturer in the U.S. will benefit from low-cost natural gas.”, Boston Consulting Group, http://www.bcg.com/media/PressReleaseDetails.aspx?id=tcm:12-154623)//NR</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sz w:val="16"/>
        </w:rPr>
        <w:t xml:space="preserve">New Analysis by The Boston Consulting Group Finds That </w:t>
      </w:r>
      <w:r w:rsidRPr="00944804">
        <w:rPr>
          <w:rStyle w:val="StyleUnderline"/>
          <w:rFonts w:ascii="Times New Roman" w:hAnsi="Times New Roman" w:cs="Times New Roman"/>
        </w:rPr>
        <w:t>Cheap Domestic Energy Is Increasing the U.S. Cost Advantage in a Wide Range of Industries</w:t>
      </w:r>
      <w:r w:rsidRPr="00944804">
        <w:rPr>
          <w:rFonts w:ascii="Times New Roman" w:hAnsi="Times New Roman" w:cs="Times New Roman"/>
          <w:sz w:val="16"/>
        </w:rPr>
        <w:t xml:space="preserve">, </w:t>
      </w:r>
      <w:r w:rsidRPr="00944804">
        <w:rPr>
          <w:rStyle w:val="StyleUnderline"/>
          <w:rFonts w:ascii="Times New Roman" w:hAnsi="Times New Roman" w:cs="Times New Roman"/>
        </w:rPr>
        <w:t>Improving U.S. Competitiveness</w:t>
      </w:r>
      <w:r w:rsidRPr="00944804">
        <w:rPr>
          <w:rFonts w:ascii="Times New Roman" w:hAnsi="Times New Roman" w:cs="Times New Roman"/>
          <w:sz w:val="16"/>
        </w:rPr>
        <w:t xml:space="preserve">; </w:t>
      </w:r>
      <w:r w:rsidRPr="00944804">
        <w:rPr>
          <w:rStyle w:val="StyleUnderline"/>
          <w:rFonts w:ascii="Times New Roman" w:hAnsi="Times New Roman" w:cs="Times New Roman"/>
        </w:rPr>
        <w:t>Will Benefit the Full Value Chain</w:t>
      </w:r>
      <w:r w:rsidRPr="00944804">
        <w:rPr>
          <w:rFonts w:ascii="Times New Roman" w:hAnsi="Times New Roman" w:cs="Times New Roman"/>
          <w:sz w:val="16"/>
        </w:rPr>
        <w:t xml:space="preserve">, from Feedstock to Finished Goods CHICAGO, February </w:t>
      </w:r>
      <w:r w:rsidRPr="00944804">
        <w:rPr>
          <w:rStyle w:val="Style13ptBold"/>
          <w:rFonts w:ascii="Times New Roman" w:hAnsi="Times New Roman" w:cs="Times New Roman"/>
          <w:sz w:val="16"/>
        </w:rPr>
        <w:t>13</w:t>
      </w:r>
      <w:r w:rsidRPr="00944804">
        <w:rPr>
          <w:rFonts w:ascii="Times New Roman" w:hAnsi="Times New Roman" w:cs="Times New Roman"/>
          <w:sz w:val="16"/>
        </w:rPr>
        <w:t>, 2014—</w:t>
      </w:r>
      <w:r w:rsidRPr="00944804">
        <w:rPr>
          <w:rStyle w:val="StyleUnderline"/>
          <w:rFonts w:ascii="Times New Roman" w:hAnsi="Times New Roman" w:cs="Times New Roman"/>
        </w:rPr>
        <w:t>Cheap natural gas will have a</w:t>
      </w:r>
      <w:r w:rsidRPr="00944804">
        <w:rPr>
          <w:rFonts w:ascii="Times New Roman" w:hAnsi="Times New Roman" w:cs="Times New Roman"/>
          <w:sz w:val="16"/>
        </w:rPr>
        <w:t xml:space="preserve"> </w:t>
      </w:r>
      <w:r w:rsidRPr="00944804">
        <w:rPr>
          <w:rStyle w:val="StyleUnderline"/>
          <w:rFonts w:ascii="Times New Roman" w:hAnsi="Times New Roman" w:cs="Times New Roman"/>
        </w:rPr>
        <w:t>great</w:t>
      </w:r>
      <w:r w:rsidRPr="00944804">
        <w:rPr>
          <w:rFonts w:ascii="Times New Roman" w:hAnsi="Times New Roman" w:cs="Times New Roman"/>
          <w:sz w:val="16"/>
        </w:rPr>
        <w:t xml:space="preserve">er </w:t>
      </w:r>
      <w:r w:rsidRPr="00944804">
        <w:rPr>
          <w:rStyle w:val="StyleUnderline"/>
          <w:rFonts w:ascii="Times New Roman" w:hAnsi="Times New Roman" w:cs="Times New Roman"/>
        </w:rPr>
        <w:t>impact on U.S. manufacturing over the next several years</w:t>
      </w:r>
      <w:r w:rsidRPr="00944804">
        <w:rPr>
          <w:rFonts w:ascii="Times New Roman" w:hAnsi="Times New Roman" w:cs="Times New Roman"/>
          <w:sz w:val="16"/>
        </w:rPr>
        <w:t xml:space="preserve"> than is commonly assumed, </w:t>
      </w:r>
      <w:r w:rsidRPr="00944804">
        <w:rPr>
          <w:rStyle w:val="StyleUnderline"/>
          <w:rFonts w:ascii="Times New Roman" w:hAnsi="Times New Roman" w:cs="Times New Roman"/>
        </w:rPr>
        <w:t>giving the U.S. a powerful—and unique—cost advantage that will benefit a wide range of industries</w:t>
      </w:r>
      <w:r w:rsidRPr="00944804">
        <w:rPr>
          <w:rFonts w:ascii="Times New Roman" w:hAnsi="Times New Roman" w:cs="Times New Roman"/>
          <w:sz w:val="16"/>
        </w:rPr>
        <w:t xml:space="preserve"> across the full value chain, from feedstock to finished goods. </w:t>
      </w:r>
      <w:r w:rsidRPr="00944804">
        <w:rPr>
          <w:rStyle w:val="StyleUnderline"/>
          <w:rFonts w:ascii="Times New Roman" w:hAnsi="Times New Roman" w:cs="Times New Roman"/>
        </w:rPr>
        <w:t>This cost advantage has already started to boost investment and employment</w:t>
      </w:r>
      <w:r w:rsidRPr="00944804">
        <w:rPr>
          <w:rFonts w:ascii="Times New Roman" w:hAnsi="Times New Roman" w:cs="Times New Roman"/>
          <w:sz w:val="16"/>
        </w:rPr>
        <w:t xml:space="preserve"> </w:t>
      </w:r>
      <w:r w:rsidRPr="00944804">
        <w:rPr>
          <w:rStyle w:val="Emphasis"/>
          <w:rFonts w:ascii="Times New Roman" w:hAnsi="Times New Roman" w:cs="Times New Roman"/>
        </w:rPr>
        <w:t>and will persist</w:t>
      </w:r>
      <w:r w:rsidRPr="00944804">
        <w:rPr>
          <w:rFonts w:ascii="Times New Roman" w:hAnsi="Times New Roman" w:cs="Times New Roman"/>
          <w:sz w:val="16"/>
        </w:rPr>
        <w:t xml:space="preserve"> for at least five years, according to new research released today by The Boston Consulting Group (BCG). While other studies have assessed the positive economic impact of rising U.S. production of natural gas on the domestic energy sector and on industries such as petrochemicals that use natural gas as a raw material, the new BCG analysis finds that </w:t>
      </w:r>
      <w:r w:rsidRPr="00944804">
        <w:rPr>
          <w:rStyle w:val="StyleUnderline"/>
          <w:rFonts w:ascii="Times New Roman" w:hAnsi="Times New Roman" w:cs="Times New Roman"/>
        </w:rPr>
        <w:t xml:space="preserve">virtually </w:t>
      </w:r>
      <w:r w:rsidRPr="00944804">
        <w:rPr>
          <w:rStyle w:val="Emphasis"/>
          <w:rFonts w:ascii="Times New Roman" w:hAnsi="Times New Roman" w:cs="Times New Roman"/>
        </w:rPr>
        <w:t>every manufacturer in the U.S</w:t>
      </w:r>
      <w:r w:rsidRPr="00944804">
        <w:rPr>
          <w:rStyle w:val="StyleUnderline"/>
          <w:rFonts w:ascii="Times New Roman" w:hAnsi="Times New Roman" w:cs="Times New Roman"/>
        </w:rPr>
        <w:t>. is poised to benefit—directly or indirectly</w:t>
      </w:r>
      <w:r w:rsidRPr="00944804">
        <w:rPr>
          <w:rFonts w:ascii="Times New Roman" w:hAnsi="Times New Roman" w:cs="Times New Roman"/>
          <w:sz w:val="16"/>
        </w:rPr>
        <w:t xml:space="preserve">. </w:t>
      </w:r>
      <w:r w:rsidRPr="00944804">
        <w:rPr>
          <w:rStyle w:val="Emphasis"/>
          <w:rFonts w:ascii="Times New Roman" w:hAnsi="Times New Roman" w:cs="Times New Roman"/>
        </w:rPr>
        <w:t>Low U.S. electricity prices</w:t>
      </w:r>
      <w:r w:rsidRPr="00944804">
        <w:rPr>
          <w:rFonts w:ascii="Times New Roman" w:hAnsi="Times New Roman" w:cs="Times New Roman"/>
          <w:sz w:val="16"/>
        </w:rPr>
        <w:t xml:space="preserve"> in natural-gas-fired plants, for example, </w:t>
      </w:r>
      <w:r w:rsidRPr="00944804">
        <w:rPr>
          <w:rStyle w:val="StyleUnderline"/>
          <w:rFonts w:ascii="Times New Roman" w:hAnsi="Times New Roman" w:cs="Times New Roman"/>
        </w:rPr>
        <w:t>are</w:t>
      </w:r>
      <w:r w:rsidRPr="00944804">
        <w:rPr>
          <w:rFonts w:ascii="Times New Roman" w:hAnsi="Times New Roman" w:cs="Times New Roman"/>
          <w:sz w:val="16"/>
        </w:rPr>
        <w:t xml:space="preserve"> already </w:t>
      </w:r>
      <w:r w:rsidRPr="00944804">
        <w:rPr>
          <w:rStyle w:val="StyleUnderline"/>
          <w:rFonts w:ascii="Times New Roman" w:hAnsi="Times New Roman" w:cs="Times New Roman"/>
        </w:rPr>
        <w:t>encouraging investment in energy-intensive industries</w:t>
      </w:r>
      <w:r w:rsidRPr="00944804">
        <w:rPr>
          <w:rFonts w:ascii="Times New Roman" w:hAnsi="Times New Roman" w:cs="Times New Roman"/>
          <w:sz w:val="16"/>
        </w:rPr>
        <w:t xml:space="preserve"> such as steel and glass. Not yet visible are the advantages that makers of intermediate products, such as plastic-resin pellets, and makers of finished goods, such as plastic toys and plastic auto parts, will reap from cheaper inputs. Even in less energy-intensive industries, </w:t>
      </w:r>
      <w:r w:rsidRPr="00944804">
        <w:rPr>
          <w:rStyle w:val="StyleUnderline"/>
          <w:rFonts w:ascii="Times New Roman" w:hAnsi="Times New Roman" w:cs="Times New Roman"/>
        </w:rPr>
        <w:t>cheap natural gas will shave</w:t>
      </w:r>
      <w:r w:rsidRPr="00944804">
        <w:rPr>
          <w:rFonts w:ascii="Times New Roman" w:hAnsi="Times New Roman" w:cs="Times New Roman"/>
          <w:sz w:val="16"/>
        </w:rPr>
        <w:t xml:space="preserve"> 1 to 2 percent </w:t>
      </w:r>
      <w:r w:rsidRPr="00944804">
        <w:rPr>
          <w:rStyle w:val="StyleUnderline"/>
          <w:rFonts w:ascii="Times New Roman" w:hAnsi="Times New Roman" w:cs="Times New Roman"/>
        </w:rPr>
        <w:t>off</w:t>
      </w:r>
      <w:r w:rsidRPr="00944804">
        <w:rPr>
          <w:rFonts w:ascii="Times New Roman" w:hAnsi="Times New Roman" w:cs="Times New Roman"/>
          <w:sz w:val="16"/>
        </w:rPr>
        <w:t xml:space="preserve"> of U.S. manufacturing </w:t>
      </w:r>
      <w:r w:rsidRPr="00944804">
        <w:rPr>
          <w:rStyle w:val="StyleUnderline"/>
          <w:rFonts w:ascii="Times New Roman" w:hAnsi="Times New Roman" w:cs="Times New Roman"/>
        </w:rPr>
        <w:t>costs</w:t>
      </w:r>
      <w:r w:rsidRPr="00944804">
        <w:rPr>
          <w:rFonts w:ascii="Times New Roman" w:hAnsi="Times New Roman" w:cs="Times New Roman"/>
          <w:sz w:val="16"/>
        </w:rPr>
        <w:t xml:space="preserve"> as the benefits eventually flow downstream through the value chain. The energy cost advantage is amplified by the fact that overall U.S. manufacturing competitiveness is already improving owing to relatively low labor costs compared with those of other developed economies, rapidly rising wages in China, and high productivity, as explained in</w:t>
      </w:r>
      <w:hyperlink r:id="rId124" w:tgtFrame="_blank" w:tooltip="Previous BCG Publications" w:history="1">
        <w:r w:rsidRPr="00944804">
          <w:rPr>
            <w:rStyle w:val="Hyperlink"/>
            <w:rFonts w:ascii="Times New Roman" w:hAnsi="Times New Roman" w:cs="Times New Roman"/>
            <w:sz w:val="16"/>
          </w:rPr>
          <w:t>previous BCG publications</w:t>
        </w:r>
      </w:hyperlink>
      <w:r w:rsidRPr="00944804">
        <w:rPr>
          <w:rFonts w:ascii="Times New Roman" w:hAnsi="Times New Roman" w:cs="Times New Roman"/>
          <w:sz w:val="16"/>
        </w:rPr>
        <w:t>. The research is part of the firm’s ongoing</w:t>
      </w:r>
      <w:hyperlink r:id="rId125" w:tgtFrame="_blank" w:tooltip="Made in America, Again" w:history="1">
        <w:r w:rsidRPr="00944804">
          <w:rPr>
            <w:rStyle w:val="Hyperlink"/>
            <w:rFonts w:ascii="Times New Roman" w:hAnsi="Times New Roman" w:cs="Times New Roman"/>
            <w:sz w:val="16"/>
          </w:rPr>
          <w:t>Made in America, Again</w:t>
        </w:r>
      </w:hyperlink>
      <w:r w:rsidRPr="00944804">
        <w:rPr>
          <w:rFonts w:ascii="Times New Roman" w:hAnsi="Times New Roman" w:cs="Times New Roman"/>
          <w:sz w:val="16"/>
        </w:rPr>
        <w:t xml:space="preserve"> series produced by its </w:t>
      </w:r>
      <w:hyperlink r:id="rId126" w:tgtFrame="_blank" w:tooltip="Operations Capability" w:history="1">
        <w:r w:rsidRPr="00944804">
          <w:rPr>
            <w:rStyle w:val="Hyperlink"/>
            <w:rFonts w:ascii="Times New Roman" w:hAnsi="Times New Roman" w:cs="Times New Roman"/>
            <w:sz w:val="16"/>
          </w:rPr>
          <w:t>Operations</w:t>
        </w:r>
      </w:hyperlink>
      <w:r w:rsidRPr="00944804">
        <w:rPr>
          <w:rFonts w:ascii="Times New Roman" w:hAnsi="Times New Roman" w:cs="Times New Roman"/>
          <w:sz w:val="16"/>
        </w:rPr>
        <w:t xml:space="preserve"> and </w:t>
      </w:r>
      <w:hyperlink r:id="rId127" w:tgtFrame="_blank" w:tooltip="Globalization Capability" w:history="1">
        <w:r w:rsidRPr="00944804">
          <w:rPr>
            <w:rStyle w:val="Hyperlink"/>
            <w:rFonts w:ascii="Times New Roman" w:hAnsi="Times New Roman" w:cs="Times New Roman"/>
            <w:sz w:val="16"/>
          </w:rPr>
          <w:t>Global Advantage</w:t>
        </w:r>
      </w:hyperlink>
      <w:r w:rsidRPr="00944804">
        <w:rPr>
          <w:rFonts w:ascii="Times New Roman" w:hAnsi="Times New Roman" w:cs="Times New Roman"/>
          <w:sz w:val="16"/>
        </w:rPr>
        <w:t xml:space="preserve"> practices. “</w:t>
      </w:r>
      <w:r w:rsidRPr="00944804">
        <w:rPr>
          <w:rStyle w:val="StyleUnderline"/>
          <w:rFonts w:ascii="Times New Roman" w:hAnsi="Times New Roman" w:cs="Times New Roman"/>
        </w:rPr>
        <w:t xml:space="preserve">Several </w:t>
      </w:r>
      <w:r w:rsidRPr="00944804">
        <w:rPr>
          <w:rStyle w:val="Emphasis"/>
          <w:rFonts w:ascii="Times New Roman" w:hAnsi="Times New Roman" w:cs="Times New Roman"/>
        </w:rPr>
        <w:t>major forces are aligning</w:t>
      </w:r>
      <w:r w:rsidRPr="00944804">
        <w:rPr>
          <w:rStyle w:val="StyleUnderline"/>
          <w:rFonts w:ascii="Times New Roman" w:hAnsi="Times New Roman" w:cs="Times New Roman"/>
        </w:rPr>
        <w:t xml:space="preserve"> right now that are </w:t>
      </w:r>
      <w:r w:rsidRPr="00944804">
        <w:rPr>
          <w:rStyle w:val="Emphasis"/>
          <w:rFonts w:ascii="Times New Roman" w:hAnsi="Times New Roman" w:cs="Times New Roman"/>
        </w:rPr>
        <w:t>dramatically reversing</w:t>
      </w:r>
      <w:r w:rsidRPr="00944804">
        <w:rPr>
          <w:rStyle w:val="StyleUnderline"/>
          <w:rFonts w:ascii="Times New Roman" w:hAnsi="Times New Roman" w:cs="Times New Roman"/>
        </w:rPr>
        <w:t xml:space="preserve"> the fortunes of a U.S. manufacturing sector</w:t>
      </w:r>
      <w:r w:rsidRPr="00944804">
        <w:rPr>
          <w:rFonts w:ascii="Times New Roman" w:hAnsi="Times New Roman" w:cs="Times New Roman"/>
          <w:sz w:val="16"/>
        </w:rPr>
        <w:t xml:space="preserve"> that many gave up for dead just a few years ago," said Harold L. Sirkin, a BCG senior partner and a coauthor of the study. “</w:t>
      </w:r>
      <w:r w:rsidRPr="00944804">
        <w:rPr>
          <w:rStyle w:val="Emphasis"/>
          <w:rFonts w:ascii="Times New Roman" w:hAnsi="Times New Roman" w:cs="Times New Roman"/>
        </w:rPr>
        <w:t>The energy advantage and improved competitiveness are unique to the U.S. and are accelerating an American manufacturing renaissance</w:t>
      </w:r>
      <w:r w:rsidRPr="00944804">
        <w:rPr>
          <w:rFonts w:ascii="Times New Roman" w:hAnsi="Times New Roman" w:cs="Times New Roman"/>
          <w:sz w:val="16"/>
        </w:rPr>
        <w:t xml:space="preserve">.” Multiple, Sustainable Advantages for U.S. Manufacturing Wholesale </w:t>
      </w:r>
      <w:r w:rsidRPr="00944804">
        <w:rPr>
          <w:rStyle w:val="StyleUnderline"/>
          <w:rFonts w:ascii="Times New Roman" w:hAnsi="Times New Roman" w:cs="Times New Roman"/>
        </w:rPr>
        <w:t>prices for natural gas have fallen by around 50 percent</w:t>
      </w:r>
      <w:r w:rsidRPr="00944804">
        <w:rPr>
          <w:rFonts w:ascii="Times New Roman" w:hAnsi="Times New Roman" w:cs="Times New Roman"/>
          <w:sz w:val="16"/>
        </w:rPr>
        <w:t xml:space="preserve"> since 2005, when large-scale recovery from underground shale deposits through hydraulic fracturing began in earnest. Natural gas currently costs more than three times as much in China, France, and Germany than in the U.S. and nearly four times as much in Japan. </w:t>
      </w:r>
      <w:r w:rsidRPr="00944804">
        <w:rPr>
          <w:rStyle w:val="StyleUnderline"/>
          <w:rFonts w:ascii="Times New Roman" w:hAnsi="Times New Roman" w:cs="Times New Roman"/>
        </w:rPr>
        <w:t>U.S. prices are expected to remain</w:t>
      </w:r>
      <w:r w:rsidRPr="00944804">
        <w:rPr>
          <w:rFonts w:ascii="Times New Roman" w:hAnsi="Times New Roman" w:cs="Times New Roman"/>
          <w:sz w:val="16"/>
        </w:rPr>
        <w:t xml:space="preserve"> within a range of $4 to $5 per thousand cubic feet </w:t>
      </w:r>
      <w:r w:rsidRPr="00944804">
        <w:rPr>
          <w:rStyle w:val="Emphasis"/>
          <w:rFonts w:ascii="Times New Roman" w:hAnsi="Times New Roman" w:cs="Times New Roman"/>
        </w:rPr>
        <w:t>for several decades</w:t>
      </w:r>
      <w:r w:rsidRPr="00944804">
        <w:rPr>
          <w:rFonts w:ascii="Times New Roman" w:hAnsi="Times New Roman" w:cs="Times New Roman"/>
          <w:sz w:val="16"/>
        </w:rPr>
        <w:t xml:space="preserve">. What's more, </w:t>
      </w:r>
      <w:r w:rsidRPr="00944804">
        <w:rPr>
          <w:rStyle w:val="StyleUnderline"/>
          <w:rFonts w:ascii="Times New Roman" w:hAnsi="Times New Roman" w:cs="Times New Roman"/>
        </w:rPr>
        <w:t>because it will take many years before other nations are able to begin large-scale recovery of shale gas</w:t>
      </w:r>
      <w:r w:rsidRPr="00944804">
        <w:rPr>
          <w:rFonts w:ascii="Times New Roman" w:hAnsi="Times New Roman" w:cs="Times New Roman"/>
          <w:sz w:val="16"/>
        </w:rPr>
        <w:t xml:space="preserve"> and before the U.S. can export domestic supplies, </w:t>
      </w:r>
      <w:r w:rsidRPr="00944804">
        <w:rPr>
          <w:rStyle w:val="Emphasis"/>
          <w:rFonts w:ascii="Times New Roman" w:hAnsi="Times New Roman" w:cs="Times New Roman"/>
        </w:rPr>
        <w:t>the low-cost advantage will be largely exclusive to the U.S.</w:t>
      </w:r>
      <w:r w:rsidRPr="00944804">
        <w:rPr>
          <w:rFonts w:ascii="Times New Roman" w:hAnsi="Times New Roman" w:cs="Times New Roman"/>
          <w:sz w:val="16"/>
        </w:rPr>
        <w:t xml:space="preserve"> </w:t>
      </w:r>
      <w:r w:rsidRPr="00944804">
        <w:rPr>
          <w:rStyle w:val="StyleUnderline"/>
          <w:rFonts w:ascii="Times New Roman" w:hAnsi="Times New Roman" w:cs="Times New Roman"/>
        </w:rPr>
        <w:t>for at least</w:t>
      </w:r>
      <w:r w:rsidRPr="00944804">
        <w:rPr>
          <w:rFonts w:ascii="Times New Roman" w:hAnsi="Times New Roman" w:cs="Times New Roman"/>
          <w:sz w:val="16"/>
        </w:rPr>
        <w:t xml:space="preserve"> five to </w:t>
      </w:r>
      <w:r w:rsidRPr="00944804">
        <w:rPr>
          <w:rStyle w:val="Emphasis"/>
          <w:rFonts w:ascii="Times New Roman" w:hAnsi="Times New Roman" w:cs="Times New Roman"/>
        </w:rPr>
        <w:t>10 years</w:t>
      </w:r>
      <w:r w:rsidRPr="00944804">
        <w:rPr>
          <w:rFonts w:ascii="Times New Roman" w:hAnsi="Times New Roman" w:cs="Times New Roman"/>
          <w:sz w:val="16"/>
        </w:rPr>
        <w:t xml:space="preserve">. By 2015, natural gas will account for only 2 percent of average U.S. manufacturing costs and electricity will account for just 1 percent, according to BCG estimates. By contrast, natural gas will account for between 5 and 8 percent of manufacturing costs in Japan and in Europe’s major exporting economies, where it is more expensive, while electricity will account for between 2 to 5 percent in Japan and Europe. </w:t>
      </w:r>
      <w:r w:rsidRPr="00944804">
        <w:rPr>
          <w:rStyle w:val="StyleUnderline"/>
          <w:rFonts w:ascii="Times New Roman" w:hAnsi="Times New Roman" w:cs="Times New Roman"/>
        </w:rPr>
        <w:t>Cheap energy will also help further narrow the cost gap between the U.S. and China</w:t>
      </w:r>
      <w:r w:rsidRPr="00944804">
        <w:rPr>
          <w:rFonts w:ascii="Times New Roman" w:hAnsi="Times New Roman" w:cs="Times New Roman"/>
          <w:sz w:val="16"/>
        </w:rPr>
        <w:t xml:space="preserve">, where natural gas and electricity combined will account for 6 percent of manufacturing costs. </w:t>
      </w:r>
      <w:r w:rsidRPr="00944804">
        <w:rPr>
          <w:rStyle w:val="StyleUnderline"/>
          <w:rFonts w:ascii="Times New Roman" w:hAnsi="Times New Roman" w:cs="Times New Roman"/>
        </w:rPr>
        <w:t>Cheap natural gas is enhancing U.S. manufacturing competitiveness in several</w:t>
      </w:r>
      <w:r w:rsidRPr="00944804">
        <w:rPr>
          <w:rFonts w:ascii="Times New Roman" w:hAnsi="Times New Roman" w:cs="Times New Roman"/>
          <w:sz w:val="16"/>
        </w:rPr>
        <w:t xml:space="preserve"> important </w:t>
      </w:r>
      <w:r w:rsidRPr="00944804">
        <w:rPr>
          <w:rStyle w:val="StyleUnderline"/>
          <w:rFonts w:ascii="Times New Roman" w:hAnsi="Times New Roman" w:cs="Times New Roman"/>
        </w:rPr>
        <w:t>ways</w:t>
      </w:r>
      <w:r w:rsidRPr="00944804">
        <w:rPr>
          <w:rFonts w:ascii="Times New Roman" w:hAnsi="Times New Roman" w:cs="Times New Roman"/>
          <w:sz w:val="16"/>
        </w:rPr>
        <w:t xml:space="preserve">. </w:t>
      </w:r>
      <w:r w:rsidRPr="00944804">
        <w:rPr>
          <w:rStyle w:val="StyleUnderline"/>
          <w:rFonts w:ascii="Times New Roman" w:hAnsi="Times New Roman" w:cs="Times New Roman"/>
        </w:rPr>
        <w:t>The most immediate beneficiaries are manufacturers</w:t>
      </w:r>
      <w:r w:rsidRPr="00944804">
        <w:rPr>
          <w:rFonts w:ascii="Times New Roman" w:hAnsi="Times New Roman" w:cs="Times New Roman"/>
          <w:sz w:val="16"/>
        </w:rPr>
        <w:t xml:space="preserve"> of a wide range of petrochemicals, which enjoy a cost advantage of up to 50 percent over their counterparts in Europe and Asia. As a primary feedstock, these chemicals use ethane, which is also found in many natural-gas fields, as well as propane and butane, which are byproducts of natural-gas production. Much of those </w:t>
      </w:r>
      <w:r w:rsidRPr="00944804">
        <w:rPr>
          <w:rStyle w:val="StyleUnderline"/>
          <w:rFonts w:ascii="Times New Roman" w:hAnsi="Times New Roman" w:cs="Times New Roman"/>
        </w:rPr>
        <w:t>cost savings will pass to downstream manufacturers</w:t>
      </w:r>
      <w:r w:rsidRPr="00944804">
        <w:rPr>
          <w:rFonts w:ascii="Times New Roman" w:hAnsi="Times New Roman" w:cs="Times New Roman"/>
          <w:sz w:val="16"/>
        </w:rPr>
        <w:t xml:space="preserve"> that use those petrochemicals to make everything from plastics to synthetic fabrics—and eventually to</w:t>
      </w:r>
      <w:hyperlink r:id="rId128" w:tgtFrame="_blank" w:tooltip="Made in America, Again Release" w:history="1">
        <w:r w:rsidRPr="00944804">
          <w:rPr>
            <w:rStyle w:val="Hyperlink"/>
            <w:rFonts w:ascii="Times New Roman" w:hAnsi="Times New Roman" w:cs="Times New Roman"/>
            <w:sz w:val="16"/>
          </w:rPr>
          <w:t>U.S. consumers</w:t>
        </w:r>
      </w:hyperlink>
      <w:r w:rsidRPr="00944804">
        <w:rPr>
          <w:rFonts w:ascii="Times New Roman" w:hAnsi="Times New Roman" w:cs="Times New Roman"/>
          <w:sz w:val="16"/>
        </w:rPr>
        <w:t xml:space="preserve">. </w:t>
      </w:r>
      <w:r w:rsidRPr="00944804">
        <w:rPr>
          <w:rStyle w:val="StyleUnderline"/>
          <w:rFonts w:ascii="Times New Roman" w:hAnsi="Times New Roman" w:cs="Times New Roman"/>
        </w:rPr>
        <w:t>Natural gas is used increasingly as a fuel in U.S. power plants.</w:t>
      </w:r>
      <w:r w:rsidRPr="00944804">
        <w:rPr>
          <w:rFonts w:ascii="Times New Roman" w:hAnsi="Times New Roman" w:cs="Times New Roman"/>
          <w:sz w:val="16"/>
        </w:rPr>
        <w:t xml:space="preserve"> Therefore, </w:t>
      </w:r>
      <w:r w:rsidRPr="00944804">
        <w:rPr>
          <w:rStyle w:val="Emphasis"/>
          <w:rFonts w:ascii="Times New Roman" w:hAnsi="Times New Roman" w:cs="Times New Roman"/>
        </w:rPr>
        <w:t>it is likely to ensure that the price of industrial electricity will remain between one-quarter and two-thirds the cost of electricity in major exporting nations such as China, Japan, Germany, France, and Italy for a significantly long time</w:t>
      </w:r>
      <w:r w:rsidRPr="00944804">
        <w:rPr>
          <w:rFonts w:ascii="Times New Roman" w:hAnsi="Times New Roman" w:cs="Times New Roman"/>
          <w:sz w:val="16"/>
        </w:rPr>
        <w:t>. This will benefit all manufacturers to a varying degree, but in particular energy-intensive industries such as glass and steel. The BCG research estimates that low natural-gas prices help give U.S.-based glass makers a 40 percent cost advantage over South Korean producers, for example, and a 63 percent advantage over German producers. A new steel mill using direct-reduced iron (DRI) technology, which uses low-cost natural gas, produces iron (the key ingredient in steel) substantially more cheaply than mills using conventional blast furnaces. A Boon for Domestic and Foreign Manufacturers in the U.S. “</w:t>
      </w:r>
      <w:r w:rsidRPr="00944804">
        <w:rPr>
          <w:rStyle w:val="Emphasis"/>
          <w:rFonts w:ascii="Times New Roman" w:hAnsi="Times New Roman" w:cs="Times New Roman"/>
        </w:rPr>
        <w:t>Companies from around the world are already taking notice and beginning to make long-term manufacturing investments in the U.S</w:t>
      </w:r>
      <w:r w:rsidRPr="00944804">
        <w:rPr>
          <w:rFonts w:ascii="Times New Roman" w:hAnsi="Times New Roman" w:cs="Times New Roman"/>
          <w:sz w:val="16"/>
        </w:rPr>
        <w:t xml:space="preserve">. to take advantage of low-cost natural gas,” said Michael Zinser, a BCG partner and coleader of the firm’s </w:t>
      </w:r>
      <w:hyperlink r:id="rId129" w:tgtFrame="_blank" w:tooltip="Manufacturing Practice" w:history="1">
        <w:r w:rsidRPr="00944804">
          <w:rPr>
            <w:rStyle w:val="Hyperlink"/>
            <w:rFonts w:ascii="Times New Roman" w:hAnsi="Times New Roman" w:cs="Times New Roman"/>
            <w:sz w:val="16"/>
          </w:rPr>
          <w:t>Manufacturing</w:t>
        </w:r>
      </w:hyperlink>
      <w:r w:rsidRPr="00944804">
        <w:rPr>
          <w:rFonts w:ascii="Times New Roman" w:hAnsi="Times New Roman" w:cs="Times New Roman"/>
          <w:sz w:val="16"/>
        </w:rPr>
        <w:t xml:space="preserve"> practice. “</w:t>
      </w:r>
      <w:r w:rsidRPr="00944804">
        <w:rPr>
          <w:rStyle w:val="StyleUnderline"/>
          <w:rFonts w:ascii="Times New Roman" w:hAnsi="Times New Roman" w:cs="Times New Roman"/>
        </w:rPr>
        <w:t>Already</w:t>
      </w:r>
      <w:r w:rsidRPr="00944804">
        <w:rPr>
          <w:rFonts w:ascii="Times New Roman" w:hAnsi="Times New Roman" w:cs="Times New Roman"/>
          <w:sz w:val="16"/>
        </w:rPr>
        <w:t xml:space="preserve"> tens of </w:t>
      </w:r>
      <w:r w:rsidRPr="00944804">
        <w:rPr>
          <w:rStyle w:val="StyleUnderline"/>
          <w:rFonts w:ascii="Times New Roman" w:hAnsi="Times New Roman" w:cs="Times New Roman"/>
        </w:rPr>
        <w:t>billions of dollars</w:t>
      </w:r>
      <w:r w:rsidRPr="00944804">
        <w:rPr>
          <w:rFonts w:ascii="Times New Roman" w:hAnsi="Times New Roman" w:cs="Times New Roman"/>
          <w:sz w:val="16"/>
        </w:rPr>
        <w:t xml:space="preserve"> </w:t>
      </w:r>
      <w:r w:rsidRPr="00944804">
        <w:rPr>
          <w:rStyle w:val="StyleUnderline"/>
          <w:rFonts w:ascii="Times New Roman" w:hAnsi="Times New Roman" w:cs="Times New Roman"/>
        </w:rPr>
        <w:t>in</w:t>
      </w:r>
      <w:r w:rsidRPr="00944804">
        <w:rPr>
          <w:rFonts w:ascii="Times New Roman" w:hAnsi="Times New Roman" w:cs="Times New Roman"/>
          <w:sz w:val="16"/>
        </w:rPr>
        <w:t xml:space="preserve"> new </w:t>
      </w:r>
      <w:r w:rsidRPr="00944804">
        <w:rPr>
          <w:rStyle w:val="StyleUnderline"/>
          <w:rFonts w:ascii="Times New Roman" w:hAnsi="Times New Roman" w:cs="Times New Roman"/>
        </w:rPr>
        <w:t>investments</w:t>
      </w:r>
      <w:r w:rsidRPr="00944804">
        <w:rPr>
          <w:rFonts w:ascii="Times New Roman" w:hAnsi="Times New Roman" w:cs="Times New Roman"/>
          <w:sz w:val="16"/>
        </w:rPr>
        <w:t xml:space="preserve"> </w:t>
      </w:r>
      <w:r w:rsidRPr="00944804">
        <w:rPr>
          <w:rStyle w:val="StyleUnderline"/>
          <w:rFonts w:ascii="Times New Roman" w:hAnsi="Times New Roman" w:cs="Times New Roman"/>
        </w:rPr>
        <w:t>have been announced</w:t>
      </w:r>
      <w:r w:rsidRPr="00944804">
        <w:rPr>
          <w:rFonts w:ascii="Times New Roman" w:hAnsi="Times New Roman" w:cs="Times New Roman"/>
          <w:sz w:val="16"/>
        </w:rPr>
        <w:t xml:space="preserve">, and we </w:t>
      </w:r>
      <w:r w:rsidRPr="00944804">
        <w:rPr>
          <w:rStyle w:val="StyleUnderline"/>
          <w:rFonts w:ascii="Times New Roman" w:hAnsi="Times New Roman" w:cs="Times New Roman"/>
        </w:rPr>
        <w:t>expect</w:t>
      </w:r>
      <w:r w:rsidRPr="00944804">
        <w:rPr>
          <w:rFonts w:ascii="Times New Roman" w:hAnsi="Times New Roman" w:cs="Times New Roman"/>
          <w:sz w:val="16"/>
        </w:rPr>
        <w:t xml:space="preserve"> to see </w:t>
      </w:r>
      <w:r w:rsidRPr="00944804">
        <w:rPr>
          <w:rStyle w:val="StyleUnderline"/>
          <w:rFonts w:ascii="Times New Roman" w:hAnsi="Times New Roman" w:cs="Times New Roman"/>
        </w:rPr>
        <w:t>more</w:t>
      </w:r>
      <w:r w:rsidRPr="00944804">
        <w:rPr>
          <w:rFonts w:ascii="Times New Roman" w:hAnsi="Times New Roman" w:cs="Times New Roman"/>
          <w:sz w:val="16"/>
        </w:rPr>
        <w:t xml:space="preserve"> such investment in the near future.” Some of the most widely publicized investments have been in chemical production. Formosa Plastics, for example, is spending about $2 billion on a new ethylene plant and downstream assets in Point Comfort, Texas, in part because of the availability of shale gas feedstock. In Louisiana, Sasol plans to a build a world-scale ethane cracker in </w:t>
      </w:r>
      <w:r w:rsidRPr="00944804">
        <w:rPr>
          <w:rFonts w:ascii="Times New Roman" w:hAnsi="Times New Roman" w:cs="Times New Roman"/>
          <w:sz w:val="16"/>
        </w:rPr>
        <w:lastRenderedPageBreak/>
        <w:t>Lake Charles, and Methanex is relocating two methanol plants from Chile to Ascension Parish. There also has been a surge in investment in new U.S. steel plants, most of them using a DRI process. Nucor Steel, for instance, recently began production at a $750 million DRI plant in Louisiana. Other steelmakers are adding U.S. capacity to meet demand from the energy industry. In Youngstown, Ohio, Vallourec built a $1 billion plant to supply steel pipe to companies extracting shale gas. “</w:t>
      </w:r>
      <w:r w:rsidRPr="00944804">
        <w:rPr>
          <w:rStyle w:val="Emphasis"/>
          <w:rFonts w:ascii="Times New Roman" w:hAnsi="Times New Roman" w:cs="Times New Roman"/>
        </w:rPr>
        <w:t>A number of industries are already nearing a tipping point where it will be more economical to make many goods in the U.S.,”</w:t>
      </w:r>
      <w:r w:rsidRPr="00944804">
        <w:rPr>
          <w:rFonts w:ascii="Times New Roman" w:hAnsi="Times New Roman" w:cs="Times New Roman"/>
          <w:sz w:val="16"/>
        </w:rPr>
        <w:t xml:space="preserve"> said Justin Rose, a BCG partner and another coauthor. “</w:t>
      </w:r>
      <w:r w:rsidRPr="00944804">
        <w:rPr>
          <w:rStyle w:val="StyleUnderline"/>
          <w:rFonts w:ascii="Times New Roman" w:hAnsi="Times New Roman" w:cs="Times New Roman"/>
        </w:rPr>
        <w:t>The energy advantage helps them reach that tipping point faster</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rPr>
      </w:pPr>
    </w:p>
    <w:p w:rsidR="00F31D52" w:rsidRPr="00944804" w:rsidRDefault="00F31D52" w:rsidP="00F31D52">
      <w:pPr>
        <w:pStyle w:val="Heading4"/>
        <w:spacing w:before="0" w:line="240" w:lineRule="auto"/>
        <w:contextualSpacing/>
        <w:rPr>
          <w:rFonts w:ascii="Times New Roman" w:hAnsi="Times New Roman" w:cs="Times New Roman"/>
          <w:sz w:val="22"/>
        </w:rPr>
      </w:pPr>
      <w:r w:rsidRPr="00944804">
        <w:rPr>
          <w:rFonts w:ascii="Times New Roman" w:hAnsi="Times New Roman" w:cs="Times New Roman"/>
          <w:sz w:val="22"/>
        </w:rPr>
        <w:t>But, renewable development reverses this trend- cause huge price spikes in electricity</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b/>
        </w:rPr>
        <w:t>Brook 2013</w:t>
      </w:r>
      <w:r w:rsidRPr="00944804">
        <w:rPr>
          <w:rFonts w:ascii="Times New Roman" w:hAnsi="Times New Roman" w:cs="Times New Roman"/>
          <w:sz w:val="16"/>
        </w:rPr>
        <w:t xml:space="preserve"> (Barry Brook, ARC Future Fellow in the School of Earth and Environmental Sciences at the University of Adelaide, Australia, Sir Hubert Wilkins Chair of Climate Change, Director of Climate Science at the Environment Institute and co-runs the Global Ecology Lab, March 23, 2013. “Renewable Energy's Hidden Costs?,http://theenergycollective.com/barrybrook/201991/counting-hidden-costs-energy)//NR</w:t>
      </w:r>
    </w:p>
    <w:p w:rsidR="00F31D52" w:rsidRPr="00944804" w:rsidRDefault="00F31D52" w:rsidP="00F31D52">
      <w:pPr>
        <w:spacing w:after="0" w:line="240" w:lineRule="auto"/>
        <w:contextualSpacing/>
        <w:rPr>
          <w:rFonts w:ascii="Times New Roman" w:hAnsi="Times New Roman" w:cs="Times New Roman"/>
          <w:sz w:val="16"/>
        </w:rPr>
      </w:pPr>
      <w:r w:rsidRPr="00944804">
        <w:rPr>
          <w:rFonts w:ascii="Times New Roman" w:hAnsi="Times New Roman" w:cs="Times New Roman"/>
          <w:sz w:val="16"/>
        </w:rPr>
        <w:t xml:space="preserve">A recent Bloomberg press release got wide coverage with its claim that wind power is now cheaper than coal. But a new report from the OECD shows that when you cover the full cost to the grid, variable </w:t>
      </w:r>
      <w:r w:rsidRPr="00944804">
        <w:rPr>
          <w:rStyle w:val="StyleUnderline"/>
          <w:rFonts w:ascii="Times New Roman" w:hAnsi="Times New Roman" w:cs="Times New Roman"/>
        </w:rPr>
        <w:t>renewables</w:t>
      </w:r>
      <w:r w:rsidRPr="00944804">
        <w:rPr>
          <w:rFonts w:ascii="Times New Roman" w:hAnsi="Times New Roman" w:cs="Times New Roman"/>
          <w:sz w:val="16"/>
        </w:rPr>
        <w:t xml:space="preserve"> like wind </w:t>
      </w:r>
      <w:r w:rsidRPr="00944804">
        <w:rPr>
          <w:rStyle w:val="StyleUnderline"/>
          <w:rFonts w:ascii="Times New Roman" w:hAnsi="Times New Roman" w:cs="Times New Roman"/>
        </w:rPr>
        <w:t>don’t add up</w:t>
      </w:r>
      <w:r w:rsidRPr="00944804">
        <w:rPr>
          <w:rFonts w:ascii="Times New Roman" w:hAnsi="Times New Roman" w:cs="Times New Roman"/>
          <w:sz w:val="16"/>
        </w:rPr>
        <w:t xml:space="preserve"> as </w:t>
      </w:r>
      <w:r w:rsidRPr="00944804">
        <w:rPr>
          <w:rStyle w:val="StyleUnderline"/>
          <w:rFonts w:ascii="Times New Roman" w:hAnsi="Times New Roman" w:cs="Times New Roman"/>
        </w:rPr>
        <w:t>favourably</w:t>
      </w:r>
      <w:r w:rsidRPr="00944804">
        <w:rPr>
          <w:rFonts w:ascii="Times New Roman" w:hAnsi="Times New Roman" w:cs="Times New Roman"/>
          <w:sz w:val="16"/>
        </w:rPr>
        <w:t xml:space="preserve">. It is often claimed that introducing variable renewable energy resources such as solar and wind into the electricity network comes with some </w:t>
      </w:r>
      <w:r w:rsidRPr="00944804">
        <w:rPr>
          <w:rStyle w:val="StyleUnderline"/>
          <w:rFonts w:ascii="Times New Roman" w:hAnsi="Times New Roman" w:cs="Times New Roman"/>
        </w:rPr>
        <w:t>extra cost penalties</w:t>
      </w:r>
      <w:r w:rsidRPr="00944804">
        <w:rPr>
          <w:rFonts w:ascii="Times New Roman" w:hAnsi="Times New Roman" w:cs="Times New Roman"/>
          <w:sz w:val="16"/>
        </w:rPr>
        <w:t xml:space="preserve">, due to “system effects”. These system effects </w:t>
      </w:r>
      <w:r w:rsidRPr="00944804">
        <w:rPr>
          <w:rStyle w:val="StyleUnderline"/>
          <w:rFonts w:ascii="Times New Roman" w:hAnsi="Times New Roman" w:cs="Times New Roman"/>
        </w:rPr>
        <w:t>include intermittent</w:t>
      </w:r>
      <w:r w:rsidRPr="00944804">
        <w:rPr>
          <w:rFonts w:ascii="Times New Roman" w:hAnsi="Times New Roman" w:cs="Times New Roman"/>
          <w:sz w:val="16"/>
        </w:rPr>
        <w:t xml:space="preserve"> electricity </w:t>
      </w:r>
      <w:r w:rsidRPr="00944804">
        <w:rPr>
          <w:rStyle w:val="StyleUnderline"/>
          <w:rFonts w:ascii="Times New Roman" w:hAnsi="Times New Roman" w:cs="Times New Roman"/>
        </w:rPr>
        <w:t>access</w:t>
      </w:r>
      <w:r w:rsidRPr="00944804">
        <w:rPr>
          <w:rFonts w:ascii="Times New Roman" w:hAnsi="Times New Roman" w:cs="Times New Roman"/>
          <w:sz w:val="16"/>
        </w:rPr>
        <w:t xml:space="preserve">, network </w:t>
      </w:r>
      <w:r w:rsidRPr="00944804">
        <w:rPr>
          <w:rStyle w:val="StyleUnderline"/>
          <w:rFonts w:ascii="Times New Roman" w:hAnsi="Times New Roman" w:cs="Times New Roman"/>
        </w:rPr>
        <w:t>congestion, instability</w:t>
      </w:r>
      <w:r w:rsidRPr="00944804">
        <w:rPr>
          <w:rFonts w:ascii="Times New Roman" w:hAnsi="Times New Roman" w:cs="Times New Roman"/>
          <w:sz w:val="16"/>
        </w:rPr>
        <w:t xml:space="preserve">, environmental impacts, </w:t>
      </w:r>
      <w:r w:rsidRPr="00944804">
        <w:rPr>
          <w:rStyle w:val="StyleUnderline"/>
          <w:rFonts w:ascii="Times New Roman" w:hAnsi="Times New Roman" w:cs="Times New Roman"/>
        </w:rPr>
        <w:t>and security of supply</w:t>
      </w:r>
      <w:r w:rsidRPr="00944804">
        <w:rPr>
          <w:rFonts w:ascii="Times New Roman" w:hAnsi="Times New Roman" w:cs="Times New Roman"/>
          <w:sz w:val="16"/>
        </w:rPr>
        <w:t xml:space="preserve">. Now a new report from the OECD titled System Effects of Low-Carbon Electricity Systems gives some hard dollar values for these additional imposts. The OECD work focuses on nuclear power, coal, gas, and </w:t>
      </w:r>
      <w:r w:rsidRPr="00944804">
        <w:rPr>
          <w:rStyle w:val="StyleUnderline"/>
          <w:rFonts w:ascii="Times New Roman" w:hAnsi="Times New Roman" w:cs="Times New Roman"/>
        </w:rPr>
        <w:t>renewables such as wind and solar</w:t>
      </w:r>
      <w:r w:rsidRPr="00944804">
        <w:rPr>
          <w:rFonts w:ascii="Times New Roman" w:hAnsi="Times New Roman" w:cs="Times New Roman"/>
          <w:sz w:val="16"/>
        </w:rPr>
        <w:t xml:space="preserve">. Their conclusion is that grid-level system costs can </w:t>
      </w:r>
      <w:r w:rsidRPr="00944804">
        <w:rPr>
          <w:rStyle w:val="Emphasis"/>
          <w:rFonts w:ascii="Times New Roman" w:hAnsi="Times New Roman" w:cs="Times New Roman"/>
        </w:rPr>
        <w:t>have significant impacts</w:t>
      </w:r>
      <w:r w:rsidRPr="00944804">
        <w:rPr>
          <w:rFonts w:ascii="Times New Roman" w:hAnsi="Times New Roman" w:cs="Times New Roman"/>
          <w:sz w:val="16"/>
        </w:rPr>
        <w:t xml:space="preserve"> </w:t>
      </w:r>
      <w:r w:rsidRPr="00944804">
        <w:rPr>
          <w:rStyle w:val="StyleUnderline"/>
          <w:rFonts w:ascii="Times New Roman" w:hAnsi="Times New Roman" w:cs="Times New Roman"/>
        </w:rPr>
        <w:t>on the</w:t>
      </w:r>
      <w:r w:rsidRPr="00944804">
        <w:rPr>
          <w:rFonts w:ascii="Times New Roman" w:hAnsi="Times New Roman" w:cs="Times New Roman"/>
          <w:sz w:val="16"/>
        </w:rPr>
        <w:t xml:space="preserve"> total </w:t>
      </w:r>
      <w:r w:rsidRPr="00944804">
        <w:rPr>
          <w:rStyle w:val="StyleUnderline"/>
          <w:rFonts w:ascii="Times New Roman" w:hAnsi="Times New Roman" w:cs="Times New Roman"/>
        </w:rPr>
        <w:t>cost of</w:t>
      </w:r>
      <w:r w:rsidRPr="00944804">
        <w:rPr>
          <w:rFonts w:ascii="Times New Roman" w:hAnsi="Times New Roman" w:cs="Times New Roman"/>
          <w:sz w:val="16"/>
        </w:rPr>
        <w:t xml:space="preserve"> delivered </w:t>
      </w:r>
      <w:r w:rsidRPr="00944804">
        <w:rPr>
          <w:rStyle w:val="StyleUnderline"/>
          <w:rFonts w:ascii="Times New Roman" w:hAnsi="Times New Roman" w:cs="Times New Roman"/>
        </w:rPr>
        <w:t>electricity</w:t>
      </w:r>
      <w:r w:rsidRPr="00944804">
        <w:rPr>
          <w:rFonts w:ascii="Times New Roman" w:hAnsi="Times New Roman" w:cs="Times New Roman"/>
          <w:sz w:val="16"/>
        </w:rPr>
        <w:t xml:space="preserve"> for some power-generation technologies. All generation technologies cause system effects to some degree. They are all connected to the same transmission and distribution grid structure and deliver electricity into the same market. They also exert impacts on each other, on the total load available to satisfy demand, and the stability of the grid’s frequency control. These dependencies are heightened by the fact that </w:t>
      </w:r>
      <w:r w:rsidRPr="00944804">
        <w:rPr>
          <w:rStyle w:val="StyleUnderline"/>
          <w:rFonts w:ascii="Times New Roman" w:hAnsi="Times New Roman" w:cs="Times New Roman"/>
        </w:rPr>
        <w:t>only small amounts of</w:t>
      </w:r>
      <w:r w:rsidRPr="00944804">
        <w:rPr>
          <w:rFonts w:ascii="Times New Roman" w:hAnsi="Times New Roman" w:cs="Times New Roman"/>
          <w:sz w:val="16"/>
        </w:rPr>
        <w:t xml:space="preserve"> cost-efficient electricity </w:t>
      </w:r>
      <w:r w:rsidRPr="00944804">
        <w:rPr>
          <w:rStyle w:val="StyleUnderline"/>
          <w:rFonts w:ascii="Times New Roman" w:hAnsi="Times New Roman" w:cs="Times New Roman"/>
        </w:rPr>
        <w:t>storage are available</w:t>
      </w:r>
      <w:r w:rsidRPr="00944804">
        <w:rPr>
          <w:rFonts w:ascii="Times New Roman" w:hAnsi="Times New Roman" w:cs="Times New Roman"/>
          <w:sz w:val="16"/>
        </w:rPr>
        <w:t xml:space="preserve">. Any electricity generation technology can cause </w:t>
      </w:r>
      <w:r w:rsidRPr="00944804">
        <w:rPr>
          <w:rStyle w:val="StyleUnderline"/>
          <w:rFonts w:ascii="Times New Roman" w:hAnsi="Times New Roman" w:cs="Times New Roman"/>
        </w:rPr>
        <w:t>grid instability and price fluctuations</w:t>
      </w:r>
      <w:r w:rsidRPr="00944804">
        <w:rPr>
          <w:rFonts w:ascii="Times New Roman" w:hAnsi="Times New Roman" w:cs="Times New Roman"/>
          <w:sz w:val="16"/>
        </w:rPr>
        <w:t xml:space="preserve"> if it goes offline unexpectedly. But a key finding of the OECD report is that </w:t>
      </w:r>
      <w:r w:rsidRPr="00944804">
        <w:rPr>
          <w:rStyle w:val="StyleUnderline"/>
          <w:rFonts w:ascii="Times New Roman" w:hAnsi="Times New Roman" w:cs="Times New Roman"/>
        </w:rPr>
        <w:t>renewables</w:t>
      </w:r>
      <w:r w:rsidRPr="00944804">
        <w:rPr>
          <w:rFonts w:ascii="Times New Roman" w:hAnsi="Times New Roman" w:cs="Times New Roman"/>
          <w:sz w:val="16"/>
        </w:rPr>
        <w:t xml:space="preserve"> that </w:t>
      </w:r>
      <w:r w:rsidRPr="00944804">
        <w:rPr>
          <w:rStyle w:val="Emphasis"/>
          <w:rFonts w:ascii="Times New Roman" w:hAnsi="Times New Roman" w:cs="Times New Roman"/>
        </w:rPr>
        <w:t>are particularly variable</w:t>
      </w:r>
      <w:r w:rsidRPr="00944804">
        <w:rPr>
          <w:rFonts w:ascii="Times New Roman" w:hAnsi="Times New Roman" w:cs="Times New Roman"/>
          <w:sz w:val="16"/>
        </w:rPr>
        <w:t xml:space="preserve">, such as wind and solar, generate system effects that are at </w:t>
      </w:r>
      <w:r w:rsidRPr="00944804">
        <w:rPr>
          <w:rStyle w:val="StyleUnderline"/>
          <w:rFonts w:ascii="Times New Roman" w:hAnsi="Times New Roman" w:cs="Times New Roman"/>
        </w:rPr>
        <w:t>least an order of magnitude greater than for “dispatchable” technologies</w:t>
      </w:r>
      <w:r w:rsidRPr="00944804">
        <w:rPr>
          <w:rFonts w:ascii="Times New Roman" w:hAnsi="Times New Roman" w:cs="Times New Roman"/>
          <w:sz w:val="16"/>
        </w:rPr>
        <w:t xml:space="preserve"> such as coal, gas, and nuclear. These renewable sources require no fuel, and so have very low operating costs. This allows them to enter the market at low prices (or even negative prices if production subsidies or generation mandates are in place). As a consequence, with the current power-generation mix in the OECD (including Australia), dispatchable technologies will suffer due to lower average electricity prices and reduced capacity factors when a significant quantity of low-cost renewable energy is available. (That is, dispatchable units will more often be forced to ramp down their output when there are high flows of low-cost renewable energy, yet will still need to be ready to ramp up again when the output from variable renewable generators is not sufficient to meet the total demand across the grid.) The report defines grid-level system costs as the total costs (on top of plant-level costs) to supply electricity at a given load and given level of security of supply. These </w:t>
      </w:r>
      <w:r w:rsidRPr="00944804">
        <w:rPr>
          <w:rStyle w:val="StyleUnderline"/>
          <w:rFonts w:ascii="Times New Roman" w:hAnsi="Times New Roman" w:cs="Times New Roman"/>
        </w:rPr>
        <w:t>additional costs include the extra investment to</w:t>
      </w:r>
      <w:r w:rsidRPr="00944804">
        <w:rPr>
          <w:rFonts w:ascii="Times New Roman" w:hAnsi="Times New Roman" w:cs="Times New Roman"/>
          <w:sz w:val="16"/>
        </w:rPr>
        <w:t xml:space="preserve"> extend and </w:t>
      </w:r>
      <w:r w:rsidRPr="00944804">
        <w:rPr>
          <w:rStyle w:val="StyleUnderline"/>
          <w:rFonts w:ascii="Times New Roman" w:hAnsi="Times New Roman" w:cs="Times New Roman"/>
        </w:rPr>
        <w:t>reinforce the grid, plus</w:t>
      </w:r>
      <w:r w:rsidRPr="00944804">
        <w:rPr>
          <w:rFonts w:ascii="Times New Roman" w:hAnsi="Times New Roman" w:cs="Times New Roman"/>
          <w:sz w:val="16"/>
        </w:rPr>
        <w:t xml:space="preserve"> the </w:t>
      </w:r>
      <w:r w:rsidRPr="00944804">
        <w:rPr>
          <w:rStyle w:val="StyleUnderline"/>
          <w:rFonts w:ascii="Times New Roman" w:hAnsi="Times New Roman" w:cs="Times New Roman"/>
        </w:rPr>
        <w:t>costs for</w:t>
      </w:r>
      <w:r w:rsidRPr="00944804">
        <w:rPr>
          <w:rFonts w:ascii="Times New Roman" w:hAnsi="Times New Roman" w:cs="Times New Roman"/>
          <w:sz w:val="16"/>
        </w:rPr>
        <w:t xml:space="preserve"> increased </w:t>
      </w:r>
      <w:r w:rsidRPr="00944804">
        <w:rPr>
          <w:rStyle w:val="StyleUnderline"/>
          <w:rFonts w:ascii="Times New Roman" w:hAnsi="Times New Roman" w:cs="Times New Roman"/>
        </w:rPr>
        <w:t>short-term balancing and</w:t>
      </w:r>
      <w:r w:rsidRPr="00944804">
        <w:rPr>
          <w:rFonts w:ascii="Times New Roman" w:hAnsi="Times New Roman" w:cs="Times New Roman"/>
          <w:sz w:val="16"/>
        </w:rPr>
        <w:t xml:space="preserve"> for maintaining </w:t>
      </w:r>
      <w:r w:rsidRPr="00944804">
        <w:rPr>
          <w:rStyle w:val="StyleUnderline"/>
          <w:rFonts w:ascii="Times New Roman" w:hAnsi="Times New Roman" w:cs="Times New Roman"/>
        </w:rPr>
        <w:t>the long-term adequacy of electricity</w:t>
      </w:r>
      <w:r w:rsidRPr="00944804">
        <w:rPr>
          <w:rFonts w:ascii="Times New Roman" w:hAnsi="Times New Roman" w:cs="Times New Roman"/>
          <w:sz w:val="16"/>
        </w:rPr>
        <w:t xml:space="preserve"> supply in the face of intermittent variable renewables. The system costs are limited to costs that accrue within the electricity system, so environmental and long-term security of supply impacts are excluded from this study. The study assessed the grid-level system costs for six OECD countries with contrasting mixes of electricity technologies: Finland, France, Germany, South Korea, the United Kingdom and the United States. System costs, which include short-term balancing, long-term adequacy, </w:t>
      </w:r>
      <w:r w:rsidRPr="00944804">
        <w:rPr>
          <w:rStyle w:val="StyleUnderline"/>
          <w:rFonts w:ascii="Times New Roman" w:hAnsi="Times New Roman" w:cs="Times New Roman"/>
        </w:rPr>
        <w:t>and</w:t>
      </w:r>
      <w:r w:rsidRPr="00944804">
        <w:rPr>
          <w:rFonts w:ascii="Times New Roman" w:hAnsi="Times New Roman" w:cs="Times New Roman"/>
          <w:sz w:val="16"/>
        </w:rPr>
        <w:t xml:space="preserve"> the costs of </w:t>
      </w:r>
      <w:r w:rsidRPr="00944804">
        <w:rPr>
          <w:rStyle w:val="StyleUnderline"/>
          <w:rFonts w:ascii="Times New Roman" w:hAnsi="Times New Roman" w:cs="Times New Roman"/>
        </w:rPr>
        <w:t>various grid infrastructures</w:t>
      </w:r>
      <w:r w:rsidRPr="00944804">
        <w:rPr>
          <w:rFonts w:ascii="Times New Roman" w:hAnsi="Times New Roman" w:cs="Times New Roman"/>
          <w:sz w:val="16"/>
        </w:rPr>
        <w:t xml:space="preserve">, were calculated at both 10% and 30% penetration levels of the main generating sources. A summary of the results, expressed in dollars per megawatt hour ($/MWh) of electricity delivered, is shown in Table 1 below. The table shows the lowest and highest system costs for each technology considered at each penetration level. Table 1: Grid-level system costs at differing penetration levels for a range of electricity generation technologies </w:t>
      </w:r>
      <w:r w:rsidRPr="00944804">
        <w:rPr>
          <w:rStyle w:val="StyleUnderline"/>
          <w:rFonts w:ascii="Times New Roman" w:hAnsi="Times New Roman" w:cs="Times New Roman"/>
        </w:rPr>
        <w:t>The consequences</w:t>
      </w:r>
      <w:r w:rsidRPr="00944804">
        <w:rPr>
          <w:rFonts w:ascii="Times New Roman" w:hAnsi="Times New Roman" w:cs="Times New Roman"/>
          <w:sz w:val="16"/>
        </w:rPr>
        <w:t xml:space="preserve"> of these results </w:t>
      </w:r>
      <w:r w:rsidRPr="00944804">
        <w:rPr>
          <w:rStyle w:val="StyleUnderline"/>
          <w:rFonts w:ascii="Times New Roman" w:hAnsi="Times New Roman" w:cs="Times New Roman"/>
        </w:rPr>
        <w:t>are clear. Grid-level system costs can be significant</w:t>
      </w:r>
      <w:r w:rsidRPr="00944804">
        <w:rPr>
          <w:rFonts w:ascii="Times New Roman" w:hAnsi="Times New Roman" w:cs="Times New Roman"/>
          <w:sz w:val="16"/>
        </w:rPr>
        <w:t xml:space="preserve">, particularly </w:t>
      </w:r>
      <w:r w:rsidRPr="00944804">
        <w:rPr>
          <w:rStyle w:val="StyleUnderline"/>
          <w:rFonts w:ascii="Times New Roman" w:hAnsi="Times New Roman" w:cs="Times New Roman"/>
        </w:rPr>
        <w:t>for wind and solar,</w:t>
      </w:r>
      <w:r w:rsidRPr="00944804">
        <w:rPr>
          <w:rFonts w:ascii="Times New Roman" w:hAnsi="Times New Roman" w:cs="Times New Roman"/>
          <w:sz w:val="16"/>
        </w:rPr>
        <w:t xml:space="preserve"> and must be included in any realistic analysis of the total system costs of all technologies deployed at scale in regional or national electricity markets. For Australia, the Bureau of Resources and Energy Economics (BREE) in its AETA reportsets out the Levelised Cost of Electricity (LCOE) for each technology, with and without a carbon price. However the bureau does not consider grid-level system costs. The levelised cost reflects the minimum cost of energy at which a generator must sell the produced electricity in order to break even. If we take the mid-point of the OECD grid-level costs for 30% technology penetration shown in Table 1 and add them to the plant costs and carbon costs from the bureau, we can make a more accurate comparison of the total system costs for each technology as might apply in the Australian context – see Figure 1.</w:t>
      </w:r>
    </w:p>
    <w:p w:rsidR="00F31D52" w:rsidRPr="00944804" w:rsidRDefault="00F31D52" w:rsidP="00F31D52">
      <w:pPr>
        <w:rPr>
          <w:rFonts w:ascii="Times New Roman" w:hAnsi="Times New Roman" w:cs="Times New Roman"/>
        </w:rPr>
      </w:pPr>
    </w:p>
    <w:p w:rsidR="00F31D52" w:rsidRPr="00944804" w:rsidRDefault="00F31D52" w:rsidP="00F31D52">
      <w:pPr>
        <w:spacing w:after="0" w:line="240" w:lineRule="auto"/>
        <w:rPr>
          <w:rStyle w:val="Style13ptBold"/>
          <w:rFonts w:ascii="Times New Roman" w:hAnsi="Times New Roman" w:cs="Times New Roman"/>
          <w:sz w:val="22"/>
        </w:rPr>
      </w:pPr>
      <w:r w:rsidRPr="00944804">
        <w:rPr>
          <w:rStyle w:val="Style13ptBold"/>
          <w:rFonts w:ascii="Times New Roman" w:hAnsi="Times New Roman" w:cs="Times New Roman"/>
          <w:sz w:val="22"/>
        </w:rPr>
        <w:t>That undermines manufacturing resurgence- cheap electricity is key</w:t>
      </w:r>
    </w:p>
    <w:p w:rsidR="00F31D52" w:rsidRPr="00944804" w:rsidRDefault="00F31D52" w:rsidP="00F31D52">
      <w:pPr>
        <w:spacing w:after="0" w:line="240" w:lineRule="auto"/>
        <w:rPr>
          <w:rFonts w:ascii="Times New Roman" w:hAnsi="Times New Roman" w:cs="Times New Roman"/>
          <w:color w:val="000000"/>
          <w:sz w:val="16"/>
          <w:szCs w:val="16"/>
        </w:rPr>
      </w:pPr>
      <w:r w:rsidRPr="00944804">
        <w:rPr>
          <w:rStyle w:val="Strong"/>
          <w:rFonts w:ascii="Times New Roman" w:hAnsi="Times New Roman" w:cs="Times New Roman"/>
        </w:rPr>
        <w:t>Perry 2012</w:t>
      </w:r>
      <w:r w:rsidRPr="00944804">
        <w:rPr>
          <w:rFonts w:ascii="Times New Roman" w:hAnsi="Times New Roman" w:cs="Times New Roman"/>
          <w:color w:val="000000"/>
          <w:szCs w:val="20"/>
        </w:rPr>
        <w:t xml:space="preserve"> </w:t>
      </w:r>
      <w:r w:rsidRPr="00944804">
        <w:rPr>
          <w:rFonts w:ascii="Times New Roman" w:hAnsi="Times New Roman" w:cs="Times New Roman"/>
          <w:color w:val="000000"/>
          <w:sz w:val="16"/>
          <w:szCs w:val="16"/>
        </w:rPr>
        <w:t xml:space="preserve">(Mark, Prof of Economics @ Univ. of Michigan, "America's Energy Jackpot: Industrial Natural Gas Prices Fall to the Lowest Level in Recent History," </w:t>
      </w:r>
      <w:hyperlink r:id="rId130" w:history="1">
        <w:r w:rsidRPr="00944804">
          <w:rPr>
            <w:rStyle w:val="Hyperlink"/>
            <w:rFonts w:ascii="Times New Roman" w:hAnsi="Times New Roman" w:cs="Times New Roman"/>
            <w:sz w:val="16"/>
            <w:szCs w:val="16"/>
          </w:rPr>
          <w:t>http://mjperry.blogspot.com/2012/07/americas-energy-jackpot-industrial.html)//NR</w:t>
        </w:r>
      </w:hyperlink>
    </w:p>
    <w:p w:rsidR="00F31D52" w:rsidRPr="00944804" w:rsidRDefault="00F31D52" w:rsidP="00F31D52">
      <w:pPr>
        <w:spacing w:after="0" w:line="240" w:lineRule="auto"/>
        <w:rPr>
          <w:rFonts w:ascii="Times New Roman" w:eastAsia="Times New Roman" w:hAnsi="Times New Roman" w:cs="Times New Roman"/>
          <w:sz w:val="16"/>
          <w:szCs w:val="20"/>
        </w:rPr>
      </w:pPr>
      <w:r w:rsidRPr="00944804">
        <w:rPr>
          <w:rFonts w:ascii="Times New Roman" w:eastAsia="Times New Roman" w:hAnsi="Times New Roman" w:cs="Times New Roman"/>
          <w:sz w:val="16"/>
          <w:szCs w:val="20"/>
        </w:rPr>
        <w:t xml:space="preserve">Building petrochemical plants could suddenly become attractive in the United States. </w:t>
      </w:r>
      <w:r w:rsidRPr="00944804">
        <w:rPr>
          <w:rStyle w:val="StyleUnderline"/>
          <w:rFonts w:ascii="Times New Roman" w:hAnsi="Times New Roman" w:cs="Times New Roman"/>
          <w:sz w:val="20"/>
          <w:szCs w:val="20"/>
        </w:rPr>
        <w:t>Manufacturers will "</w:t>
      </w:r>
      <w:r w:rsidRPr="00944804">
        <w:rPr>
          <w:rStyle w:val="Emphasis"/>
          <w:rFonts w:ascii="Times New Roman" w:hAnsi="Times New Roman" w:cs="Times New Roman"/>
          <w:sz w:val="20"/>
          <w:szCs w:val="20"/>
        </w:rPr>
        <w:t>reshore</w:t>
      </w:r>
      <w:r w:rsidRPr="00944804">
        <w:rPr>
          <w:rStyle w:val="StyleUnderline"/>
          <w:rFonts w:ascii="Times New Roman" w:hAnsi="Times New Roman" w:cs="Times New Roman"/>
          <w:sz w:val="20"/>
          <w:szCs w:val="20"/>
        </w:rPr>
        <w:t xml:space="preserve">" production to take advantage of low </w:t>
      </w:r>
      <w:r w:rsidRPr="00944804">
        <w:rPr>
          <w:rStyle w:val="Emphasis"/>
          <w:rFonts w:ascii="Times New Roman" w:hAnsi="Times New Roman" w:cs="Times New Roman"/>
          <w:sz w:val="20"/>
          <w:szCs w:val="20"/>
        </w:rPr>
        <w:t>natural gas</w:t>
      </w:r>
      <w:r w:rsidRPr="00944804">
        <w:rPr>
          <w:rStyle w:val="StyleUnderline"/>
          <w:rFonts w:ascii="Times New Roman" w:hAnsi="Times New Roman" w:cs="Times New Roman"/>
          <w:sz w:val="20"/>
          <w:szCs w:val="20"/>
        </w:rPr>
        <w:t xml:space="preserve"> and </w:t>
      </w:r>
      <w:r w:rsidRPr="00944804">
        <w:rPr>
          <w:rStyle w:val="Emphasis"/>
          <w:rFonts w:ascii="Times New Roman" w:hAnsi="Times New Roman" w:cs="Times New Roman"/>
          <w:sz w:val="20"/>
          <w:szCs w:val="20"/>
        </w:rPr>
        <w:t>electricity prices</w:t>
      </w:r>
      <w:r w:rsidRPr="00944804">
        <w:rPr>
          <w:rFonts w:ascii="Times New Roman" w:eastAsia="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Energy costs will be lower </w:t>
      </w:r>
      <w:r w:rsidRPr="00944804">
        <w:rPr>
          <w:rFonts w:ascii="Times New Roman" w:hAnsi="Times New Roman" w:cs="Times New Roman"/>
          <w:sz w:val="16"/>
          <w:szCs w:val="20"/>
        </w:rPr>
        <w:t>for a long time</w:t>
      </w:r>
      <w:r w:rsidRPr="00944804">
        <w:rPr>
          <w:rStyle w:val="StyleUnderline"/>
          <w:rFonts w:ascii="Times New Roman" w:hAnsi="Times New Roman" w:cs="Times New Roman"/>
          <w:sz w:val="20"/>
          <w:szCs w:val="20"/>
        </w:rPr>
        <w:t>, giving a competitive advantage to companies that</w:t>
      </w:r>
      <w:r w:rsidRPr="00944804">
        <w:rPr>
          <w:rFonts w:ascii="Times New Roman" w:eastAsia="Times New Roman" w:hAnsi="Times New Roman" w:cs="Times New Roman"/>
          <w:sz w:val="16"/>
          <w:szCs w:val="20"/>
        </w:rPr>
        <w:t xml:space="preserve"> </w:t>
      </w:r>
      <w:r w:rsidRPr="00944804">
        <w:rPr>
          <w:rStyle w:val="StyleUnderline"/>
          <w:rFonts w:ascii="Times New Roman" w:hAnsi="Times New Roman" w:cs="Times New Roman"/>
        </w:rPr>
        <w:t>invest</w:t>
      </w:r>
      <w:r w:rsidRPr="00944804">
        <w:rPr>
          <w:rFonts w:ascii="Times New Roman" w:eastAsia="Times New Roman" w:hAnsi="Times New Roman" w:cs="Times New Roman"/>
          <w:sz w:val="16"/>
          <w:szCs w:val="20"/>
        </w:rPr>
        <w:t xml:space="preserve"> in </w:t>
      </w:r>
      <w:r w:rsidRPr="00944804">
        <w:rPr>
          <w:rFonts w:ascii="Times New Roman" w:eastAsia="Times New Roman" w:hAnsi="Times New Roman" w:cs="Times New Roman"/>
          <w:b/>
          <w:sz w:val="20"/>
          <w:szCs w:val="20"/>
          <w:u w:val="single"/>
        </w:rPr>
        <w:t>America</w:t>
      </w:r>
      <w:r w:rsidRPr="00944804">
        <w:rPr>
          <w:rFonts w:ascii="Times New Roman" w:eastAsia="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and </w:t>
      </w:r>
      <w:r w:rsidRPr="00944804">
        <w:rPr>
          <w:rFonts w:ascii="Times New Roman" w:eastAsia="Times New Roman" w:hAnsi="Times New Roman" w:cs="Times New Roman"/>
          <w:sz w:val="16"/>
          <w:szCs w:val="20"/>
        </w:rPr>
        <w:t>also</w:t>
      </w:r>
      <w:r w:rsidRPr="00944804">
        <w:rPr>
          <w:rStyle w:val="StyleUnderline"/>
          <w:rFonts w:ascii="Times New Roman" w:hAnsi="Times New Roman" w:cs="Times New Roman"/>
          <w:sz w:val="20"/>
          <w:szCs w:val="20"/>
        </w:rPr>
        <w:t xml:space="preserve"> helping</w:t>
      </w:r>
      <w:r w:rsidRPr="00944804">
        <w:rPr>
          <w:rFonts w:ascii="Times New Roman" w:eastAsia="Times New Roman" w:hAnsi="Times New Roman" w:cs="Times New Roman"/>
          <w:sz w:val="16"/>
          <w:szCs w:val="20"/>
        </w:rPr>
        <w:t xml:space="preserve"> American consumers who get hit hard </w:t>
      </w:r>
      <w:r w:rsidRPr="00944804">
        <w:rPr>
          <w:rStyle w:val="StyleUnderline"/>
          <w:rFonts w:ascii="Times New Roman" w:hAnsi="Times New Roman" w:cs="Times New Roman"/>
          <w:sz w:val="20"/>
          <w:szCs w:val="20"/>
        </w:rPr>
        <w:t>when energy prices spike</w:t>
      </w:r>
      <w:r w:rsidRPr="00944804">
        <w:rPr>
          <w:rFonts w:ascii="Times New Roman" w:eastAsia="Times New Roman" w:hAnsi="Times New Roman" w:cs="Times New Roman"/>
          <w:sz w:val="16"/>
          <w:szCs w:val="20"/>
        </w:rPr>
        <w:t>. After years of bad economic news, the natural gas windfall is very good news. Let's make the most of it." The falling natural gas prices also make the predictions in this December 2011 study by PriceWaterhouseCoopers, "</w:t>
      </w:r>
      <w:hyperlink r:id="rId131" w:history="1">
        <w:r w:rsidRPr="00944804">
          <w:rPr>
            <w:rStyle w:val="Hyperlink"/>
            <w:rFonts w:ascii="Times New Roman" w:eastAsia="Times New Roman" w:hAnsi="Times New Roman" w:cs="Times New Roman"/>
            <w:sz w:val="16"/>
            <w:szCs w:val="20"/>
          </w:rPr>
          <w:t xml:space="preserve">Shale gas: A renaissance in US </w:t>
        </w:r>
        <w:r w:rsidRPr="00944804">
          <w:rPr>
            <w:rStyle w:val="Hyperlink"/>
            <w:rFonts w:ascii="Times New Roman" w:eastAsia="Times New Roman" w:hAnsi="Times New Roman" w:cs="Times New Roman"/>
            <w:sz w:val="16"/>
            <w:szCs w:val="20"/>
          </w:rPr>
          <w:lastRenderedPageBreak/>
          <w:t>manufacturing</w:t>
        </w:r>
      </w:hyperlink>
      <w:r w:rsidRPr="00944804">
        <w:rPr>
          <w:rFonts w:ascii="Times New Roman" w:eastAsia="Times New Roman" w:hAnsi="Times New Roman" w:cs="Times New Roman"/>
          <w:sz w:val="16"/>
          <w:szCs w:val="20"/>
        </w:rPr>
        <w:t xml:space="preserve">?"all the more likely: </w:t>
      </w:r>
      <w:r w:rsidRPr="00944804">
        <w:rPr>
          <w:rStyle w:val="StyleUnderline"/>
          <w:rFonts w:ascii="Times New Roman" w:hAnsi="Times New Roman" w:cs="Times New Roman"/>
          <w:sz w:val="20"/>
          <w:szCs w:val="20"/>
        </w:rPr>
        <w:t>U.S. manufacturing companies</w:t>
      </w:r>
      <w:r w:rsidRPr="00944804">
        <w:rPr>
          <w:rFonts w:ascii="Times New Roman" w:eastAsia="Times New Roman" w:hAnsi="Times New Roman" w:cs="Times New Roman"/>
          <w:b/>
          <w:sz w:val="16"/>
          <w:szCs w:val="20"/>
        </w:rPr>
        <w:t xml:space="preserve"> </w:t>
      </w:r>
      <w:r w:rsidRPr="00944804">
        <w:rPr>
          <w:rFonts w:ascii="Times New Roman" w:eastAsia="Times New Roman" w:hAnsi="Times New Roman" w:cs="Times New Roman"/>
          <w:sz w:val="16"/>
          <w:szCs w:val="20"/>
        </w:rPr>
        <w:t xml:space="preserve">(chemicals, metals and industrial) </w:t>
      </w:r>
      <w:r w:rsidRPr="00944804">
        <w:rPr>
          <w:rStyle w:val="StyleUnderline"/>
          <w:rFonts w:ascii="Times New Roman" w:hAnsi="Times New Roman" w:cs="Times New Roman"/>
          <w:sz w:val="20"/>
          <w:szCs w:val="20"/>
        </w:rPr>
        <w:t>could employ approximately one million more workers</w:t>
      </w:r>
      <w:r w:rsidRPr="00944804">
        <w:rPr>
          <w:rFonts w:ascii="Times New Roman" w:eastAsia="Times New Roman" w:hAnsi="Times New Roman" w:cs="Times New Roman"/>
          <w:sz w:val="16"/>
          <w:szCs w:val="20"/>
        </w:rPr>
        <w:t xml:space="preserve"> by 2025 </w:t>
      </w:r>
      <w:r w:rsidRPr="00944804">
        <w:rPr>
          <w:rStyle w:val="StyleUnderline"/>
          <w:rFonts w:ascii="Times New Roman" w:hAnsi="Times New Roman" w:cs="Times New Roman"/>
          <w:sz w:val="20"/>
          <w:szCs w:val="20"/>
        </w:rPr>
        <w:t>because of</w:t>
      </w:r>
      <w:r w:rsidRPr="00944804">
        <w:rPr>
          <w:rFonts w:ascii="Times New Roman" w:eastAsia="Times New Roman" w:hAnsi="Times New Roman" w:cs="Times New Roman"/>
          <w:sz w:val="16"/>
          <w:szCs w:val="20"/>
        </w:rPr>
        <w:t xml:space="preserve"> abundant, </w:t>
      </w:r>
      <w:r w:rsidRPr="00944804">
        <w:rPr>
          <w:rStyle w:val="StyleUnderline"/>
          <w:rFonts w:ascii="Times New Roman" w:hAnsi="Times New Roman" w:cs="Times New Roman"/>
          <w:sz w:val="20"/>
          <w:szCs w:val="20"/>
        </w:rPr>
        <w:t>low-priced natural gas.</w:t>
      </w:r>
      <w:r w:rsidRPr="00944804">
        <w:rPr>
          <w:rFonts w:ascii="Times New Roman" w:eastAsia="Times New Roman" w:hAnsi="Times New Roman" w:cs="Times New Roman"/>
          <w:sz w:val="16"/>
          <w:szCs w:val="20"/>
        </w:rPr>
        <w:t xml:space="preserve"> Lower feedstock and </w:t>
      </w:r>
      <w:r w:rsidRPr="00944804">
        <w:rPr>
          <w:rFonts w:ascii="Times New Roman" w:eastAsia="Times New Roman" w:hAnsi="Times New Roman" w:cs="Times New Roman"/>
          <w:b/>
          <w:sz w:val="20"/>
          <w:szCs w:val="20"/>
          <w:u w:val="single"/>
        </w:rPr>
        <w:t>energy</w:t>
      </w:r>
      <w:r w:rsidRPr="00944804">
        <w:rPr>
          <w:rFonts w:ascii="Times New Roman" w:eastAsia="Times New Roman" w:hAnsi="Times New Roman" w:cs="Times New Roman"/>
          <w:sz w:val="16"/>
          <w:szCs w:val="20"/>
        </w:rPr>
        <w:t xml:space="preserve"> cost could help U.S. manufacturers reduce natural gas expenses by as much as $11.6 billion annually through 2025. </w:t>
      </w:r>
      <w:r w:rsidRPr="00944804">
        <w:rPr>
          <w:rFonts w:ascii="Times New Roman" w:eastAsia="Times New Roman" w:hAnsi="Times New Roman" w:cs="Times New Roman"/>
          <w:bCs/>
          <w:sz w:val="16"/>
          <w:szCs w:val="20"/>
        </w:rPr>
        <w:t>MP</w:t>
      </w:r>
      <w:r w:rsidRPr="00944804">
        <w:rPr>
          <w:rFonts w:ascii="Times New Roman" w:eastAsia="Times New Roman" w:hAnsi="Times New Roman" w:cs="Times New Roman"/>
          <w:sz w:val="16"/>
          <w:szCs w:val="20"/>
        </w:rPr>
        <w:t xml:space="preserve">: As I have emphasized lately, </w:t>
      </w:r>
      <w:r w:rsidRPr="00944804">
        <w:rPr>
          <w:rFonts w:ascii="Times New Roman" w:eastAsia="Times New Roman" w:hAnsi="Times New Roman" w:cs="Times New Roman"/>
          <w:b/>
          <w:sz w:val="20"/>
          <w:szCs w:val="20"/>
          <w:u w:val="single"/>
        </w:rPr>
        <w:t>America's</w:t>
      </w:r>
      <w:r w:rsidRPr="00944804">
        <w:rPr>
          <w:rFonts w:ascii="Times New Roman" w:eastAsia="Times New Roman" w:hAnsi="Times New Roman" w:cs="Times New Roman"/>
          <w:sz w:val="16"/>
          <w:szCs w:val="20"/>
        </w:rPr>
        <w:t xml:space="preserve"> ongoing shale-based </w:t>
      </w:r>
      <w:r w:rsidRPr="00944804">
        <w:rPr>
          <w:rFonts w:ascii="Times New Roman" w:eastAsia="Times New Roman" w:hAnsi="Times New Roman" w:cs="Times New Roman"/>
          <w:b/>
          <w:sz w:val="20"/>
          <w:szCs w:val="20"/>
          <w:u w:val="single"/>
        </w:rPr>
        <w:t>energy</w:t>
      </w:r>
      <w:r w:rsidRPr="00944804">
        <w:rPr>
          <w:rFonts w:ascii="Times New Roman" w:eastAsia="Times New Roman" w:hAnsi="Times New Roman" w:cs="Times New Roman"/>
          <w:sz w:val="20"/>
          <w:szCs w:val="20"/>
          <w:u w:val="single"/>
        </w:rPr>
        <w:t xml:space="preserve"> </w:t>
      </w:r>
      <w:r w:rsidRPr="00944804">
        <w:rPr>
          <w:rFonts w:ascii="Times New Roman" w:eastAsia="Times New Roman" w:hAnsi="Times New Roman" w:cs="Times New Roman"/>
          <w:b/>
          <w:sz w:val="20"/>
          <w:szCs w:val="20"/>
          <w:u w:val="single"/>
        </w:rPr>
        <w:t>revolution</w:t>
      </w:r>
      <w:r w:rsidRPr="00944804">
        <w:rPr>
          <w:rFonts w:ascii="Times New Roman" w:eastAsia="Times New Roman" w:hAnsi="Times New Roman" w:cs="Times New Roman"/>
          <w:sz w:val="16"/>
          <w:szCs w:val="20"/>
        </w:rPr>
        <w:t xml:space="preserve"> is one of the real bright spots in an otherwise somewhat gloomy economy, and provides one of the best reasons to be bullish about America's future. The shale revolution is creating thousands of well-paying, shovel-ready jobs in Texas, North Dakota and Ohio, and thousands of indirect jobs in industries that support the shale boom (sand, drilling equipment, transportation, infrastructure, steel pipe, restaurants, etc.). In addition, </w:t>
      </w:r>
      <w:r w:rsidRPr="00944804">
        <w:rPr>
          <w:rStyle w:val="StyleUnderline"/>
          <w:rFonts w:ascii="Times New Roman" w:hAnsi="Times New Roman" w:cs="Times New Roman"/>
          <w:sz w:val="20"/>
          <w:szCs w:val="20"/>
        </w:rPr>
        <w:t xml:space="preserve">the abundant shale gas is </w:t>
      </w:r>
      <w:r w:rsidRPr="00944804">
        <w:rPr>
          <w:rStyle w:val="Emphasis"/>
          <w:rFonts w:ascii="Times New Roman" w:hAnsi="Times New Roman" w:cs="Times New Roman"/>
          <w:sz w:val="20"/>
          <w:szCs w:val="20"/>
        </w:rPr>
        <w:t>driving down energy prices</w:t>
      </w:r>
      <w:r w:rsidRPr="00944804">
        <w:rPr>
          <w:rStyle w:val="StyleUnderline"/>
          <w:rFonts w:ascii="Times New Roman" w:hAnsi="Times New Roman" w:cs="Times New Roman"/>
          <w:sz w:val="20"/>
          <w:szCs w:val="20"/>
        </w:rPr>
        <w:t xml:space="preserve"> for industrial</w:t>
      </w:r>
      <w:r w:rsidRPr="00944804">
        <w:rPr>
          <w:rFonts w:ascii="Times New Roman" w:eastAsia="Times New Roman" w:hAnsi="Times New Roman" w:cs="Times New Roman"/>
          <w:sz w:val="16"/>
          <w:szCs w:val="20"/>
        </w:rPr>
        <w:t>, commercial, residential and electricity-generating users, which frees up billions of dollars that can be spent on other goods and services throughout the economy, providing an energy-based stimulus to the economy</w:t>
      </w:r>
      <w:r w:rsidRPr="00944804">
        <w:rPr>
          <w:rStyle w:val="StyleUnderline"/>
          <w:rFonts w:ascii="Times New Roman" w:hAnsi="Times New Roman" w:cs="Times New Roman"/>
          <w:sz w:val="20"/>
          <w:szCs w:val="20"/>
        </w:rPr>
        <w:t xml:space="preserve">. Cheap natural gas is also translating into </w:t>
      </w:r>
      <w:r w:rsidRPr="00944804">
        <w:rPr>
          <w:rStyle w:val="Emphasis"/>
          <w:rFonts w:ascii="Times New Roman" w:hAnsi="Times New Roman" w:cs="Times New Roman"/>
        </w:rPr>
        <w:t>cheaper electricity rates</w:t>
      </w:r>
      <w:r w:rsidRPr="00944804">
        <w:rPr>
          <w:rFonts w:ascii="Times New Roman" w:eastAsia="Times New Roman" w:hAnsi="Times New Roman" w:cs="Times New Roman"/>
          <w:sz w:val="16"/>
          <w:szCs w:val="20"/>
        </w:rPr>
        <w:t xml:space="preserve">, as low-cost natural gas displaces coal. Further, cheap and abundant </w:t>
      </w:r>
      <w:r w:rsidRPr="00944804">
        <w:rPr>
          <w:rStyle w:val="Emphasis"/>
          <w:rFonts w:ascii="Times New Roman" w:hAnsi="Times New Roman" w:cs="Times New Roman"/>
          <w:sz w:val="20"/>
          <w:szCs w:val="20"/>
        </w:rPr>
        <w:t>natural gas is sparking a manufacturing renaissance</w:t>
      </w:r>
      <w:r w:rsidRPr="00944804">
        <w:rPr>
          <w:rFonts w:ascii="Times New Roman" w:eastAsia="Times New Roman" w:hAnsi="Times New Roman" w:cs="Times New Roman"/>
          <w:sz w:val="16"/>
          <w:szCs w:val="20"/>
        </w:rPr>
        <w:t xml:space="preserve"> in energy-intensive industries like chemicals, fertilizers, and steel. And unlike renewable energies like solar and wind, the natural gas boom is happening without any taxpayer-funded grants, subsidies, credits and loans. Finally, we get an environmental bonus of lower CO2 emissions as natural gas replaces coal for electricity generation. Sure seems like a win, win, win, win situation to me. </w:t>
      </w:r>
    </w:p>
    <w:p w:rsidR="00F31D52" w:rsidRPr="00944804" w:rsidRDefault="00F31D52" w:rsidP="00F31D52">
      <w:pPr>
        <w:rPr>
          <w:rFonts w:ascii="Times New Roman" w:hAnsi="Times New Roman" w:cs="Times New Roman"/>
          <w:sz w:val="18"/>
        </w:rPr>
      </w:pPr>
    </w:p>
    <w:p w:rsidR="00F31D52" w:rsidRPr="00944804" w:rsidRDefault="00F31D52" w:rsidP="00F31D52">
      <w:pPr>
        <w:pStyle w:val="Heading4"/>
        <w:rPr>
          <w:rFonts w:ascii="Times New Roman" w:hAnsi="Times New Roman" w:cs="Times New Roman"/>
          <w:sz w:val="22"/>
        </w:rPr>
      </w:pPr>
      <w:r w:rsidRPr="00944804">
        <w:rPr>
          <w:rFonts w:ascii="Times New Roman" w:hAnsi="Times New Roman" w:cs="Times New Roman"/>
          <w:sz w:val="22"/>
        </w:rPr>
        <w:t>Manufacturing strength is key to the economy and military deterrence</w:t>
      </w:r>
    </w:p>
    <w:p w:rsidR="00F31D52" w:rsidRPr="00944804" w:rsidRDefault="00F31D52" w:rsidP="00F31D52">
      <w:pPr>
        <w:spacing w:after="0" w:line="240" w:lineRule="auto"/>
        <w:rPr>
          <w:rFonts w:ascii="Times New Roman" w:hAnsi="Times New Roman" w:cs="Times New Roman"/>
          <w:sz w:val="16"/>
        </w:rPr>
      </w:pPr>
      <w:r w:rsidRPr="00944804">
        <w:rPr>
          <w:rStyle w:val="Style13ptBold"/>
          <w:rFonts w:ascii="Times New Roman" w:hAnsi="Times New Roman" w:cs="Times New Roman"/>
          <w:sz w:val="22"/>
        </w:rPr>
        <w:t>Ettlinger and Gordon 2011</w:t>
      </w:r>
      <w:r w:rsidRPr="00944804">
        <w:rPr>
          <w:rFonts w:ascii="Times New Roman" w:hAnsi="Times New Roman" w:cs="Times New Roman"/>
          <w:sz w:val="18"/>
        </w:rPr>
        <w:t xml:space="preserve"> </w:t>
      </w:r>
      <w:r w:rsidRPr="00944804">
        <w:rPr>
          <w:rFonts w:ascii="Times New Roman" w:hAnsi="Times New Roman" w:cs="Times New Roman"/>
          <w:sz w:val="16"/>
        </w:rPr>
        <w:t xml:space="preserve">(Michael and Kate, the Vice President for Economic Policy at the Center for American Progress, former director of the Economic Analysis and Research Network of the Economic Policy Institute and Vice President for Energy Policy at the Center for American Progress. Most recently, Kate was the co–director of the national Apollo Alliance, where she still serves as senior policy advisor. Former senior associate at the Center on Wisconsin Strategy, "The Importance and Promise of American Manufacturing" </w:t>
      </w:r>
      <w:hyperlink r:id="rId132" w:history="1">
        <w:r w:rsidRPr="00944804">
          <w:rPr>
            <w:rStyle w:val="Hyperlink"/>
            <w:rFonts w:ascii="Times New Roman" w:hAnsi="Times New Roman" w:cs="Times New Roman"/>
            <w:sz w:val="16"/>
          </w:rPr>
          <w:t>http://www.americanprogress.org/issues/2011/04/pdf/manufacturing.pdf–)</w:t>
        </w:r>
      </w:hyperlink>
      <w:r w:rsidRPr="00944804">
        <w:rPr>
          <w:rStyle w:val="Hyperlink"/>
          <w:rFonts w:ascii="Times New Roman" w:hAnsi="Times New Roman" w:cs="Times New Roman"/>
          <w:sz w:val="16"/>
        </w:rPr>
        <w:t>//NR</w:t>
      </w:r>
    </w:p>
    <w:p w:rsidR="00F31D52" w:rsidRPr="00944804" w:rsidRDefault="00F31D52" w:rsidP="00F31D52">
      <w:pPr>
        <w:spacing w:after="0" w:line="240" w:lineRule="auto"/>
        <w:rPr>
          <w:rFonts w:ascii="Times New Roman" w:hAnsi="Times New Roman" w:cs="Times New Roman"/>
          <w:sz w:val="16"/>
          <w:szCs w:val="20"/>
        </w:rPr>
      </w:pPr>
      <w:r w:rsidRPr="00944804">
        <w:rPr>
          <w:rStyle w:val="Emphasis"/>
          <w:rFonts w:ascii="Times New Roman" w:hAnsi="Times New Roman" w:cs="Times New Roman"/>
          <w:szCs w:val="20"/>
        </w:rPr>
        <w:t>Manufacturing is critically important to the American economy</w:t>
      </w:r>
      <w:r w:rsidRPr="00944804">
        <w:rPr>
          <w:rFonts w:ascii="Times New Roman" w:hAnsi="Times New Roman" w:cs="Times New Roman"/>
          <w:sz w:val="16"/>
          <w:szCs w:val="20"/>
        </w:rPr>
        <w:t xml:space="preserve">. For generations, the strength of our country rested on the power of our factory floors—both the machines and the men and women who worked them. </w:t>
      </w:r>
      <w:r w:rsidRPr="00944804">
        <w:rPr>
          <w:rStyle w:val="StyleUnderline"/>
          <w:rFonts w:ascii="Times New Roman" w:hAnsi="Times New Roman" w:cs="Times New Roman"/>
          <w:szCs w:val="20"/>
        </w:rPr>
        <w:t>We need manufacturing to continue to be a bedrock of strength</w:t>
      </w:r>
      <w:r w:rsidRPr="00944804">
        <w:rPr>
          <w:rFonts w:ascii="Times New Roman" w:hAnsi="Times New Roman" w:cs="Times New Roman"/>
          <w:sz w:val="16"/>
          <w:szCs w:val="20"/>
        </w:rPr>
        <w:t xml:space="preserve"> for generations to come. </w:t>
      </w:r>
      <w:r w:rsidRPr="00944804">
        <w:rPr>
          <w:rStyle w:val="Emphasis"/>
          <w:rFonts w:ascii="Times New Roman" w:hAnsi="Times New Roman" w:cs="Times New Roman"/>
          <w:szCs w:val="20"/>
        </w:rPr>
        <w:t>Manufacturing is woven into the structure of our economy</w:t>
      </w:r>
      <w:r w:rsidRPr="00944804">
        <w:rPr>
          <w:rFonts w:ascii="Times New Roman" w:hAnsi="Times New Roman" w:cs="Times New Roman"/>
          <w:sz w:val="16"/>
          <w:szCs w:val="20"/>
        </w:rPr>
        <w:t xml:space="preserve">: Its importance goes far beyond what happens behind the factory gates. </w:t>
      </w:r>
      <w:r w:rsidRPr="00944804">
        <w:rPr>
          <w:rStyle w:val="StyleUnderline"/>
          <w:rFonts w:ascii="Times New Roman" w:hAnsi="Times New Roman" w:cs="Times New Roman"/>
          <w:szCs w:val="20"/>
        </w:rPr>
        <w:t xml:space="preserve">The strength or weakness of American manufacturing </w:t>
      </w:r>
      <w:r w:rsidRPr="00944804">
        <w:rPr>
          <w:rStyle w:val="Emphasis"/>
          <w:rFonts w:ascii="Times New Roman" w:hAnsi="Times New Roman" w:cs="Times New Roman"/>
          <w:szCs w:val="20"/>
        </w:rPr>
        <w:t>carries implications</w:t>
      </w:r>
      <w:r w:rsidRPr="00944804">
        <w:rPr>
          <w:rStyle w:val="StyleUnderline"/>
          <w:rFonts w:ascii="Times New Roman" w:hAnsi="Times New Roman" w:cs="Times New Roman"/>
          <w:szCs w:val="20"/>
        </w:rPr>
        <w:t xml:space="preserve"> for the entire economy, our national security</w:t>
      </w:r>
      <w:r w:rsidRPr="00944804">
        <w:rPr>
          <w:rFonts w:ascii="Times New Roman" w:hAnsi="Times New Roman" w:cs="Times New Roman"/>
          <w:sz w:val="16"/>
          <w:szCs w:val="20"/>
        </w:rPr>
        <w:t xml:space="preserve">, and the well–being of all Americans. Manufacturing today accounts for 12 percent of the U.S. economy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944804">
        <w:rPr>
          <w:rStyle w:val="StyleUnderline"/>
          <w:rFonts w:ascii="Times New Roman" w:hAnsi="Times New Roman" w:cs="Times New Roman"/>
          <w:szCs w:val="20"/>
        </w:rPr>
        <w:t>U.S.–based manufacturing underpins a broad range of jobs</w:t>
      </w:r>
      <w:r w:rsidRPr="00944804">
        <w:rPr>
          <w:rFonts w:ascii="Times New Roman" w:hAnsi="Times New Roman" w:cs="Times New Roman"/>
          <w:sz w:val="16"/>
          <w:szCs w:val="20"/>
        </w:rPr>
        <w:t xml:space="preserve"> that are quite different from the usual image of manufacturing. </w:t>
      </w:r>
      <w:r w:rsidRPr="00944804">
        <w:rPr>
          <w:rStyle w:val="StyleUnderline"/>
          <w:rFonts w:ascii="Times New Roman" w:hAnsi="Times New Roman" w:cs="Times New Roman"/>
          <w:szCs w:val="20"/>
        </w:rPr>
        <w:t>These are higher–skill service jobs</w:t>
      </w:r>
      <w:r w:rsidRPr="00944804">
        <w:rPr>
          <w:rFonts w:ascii="Times New Roman" w:hAnsi="Times New Roman" w:cs="Times New Roman"/>
          <w:sz w:val="16"/>
          <w:szCs w:val="20"/>
        </w:rPr>
        <w:t xml:space="preserve"> that include the accountants, bankers, and lawyers that are associated with any industry, </w:t>
      </w:r>
      <w:r w:rsidRPr="00944804">
        <w:rPr>
          <w:rStyle w:val="StyleUnderline"/>
          <w:rFonts w:ascii="Times New Roman" w:hAnsi="Times New Roman" w:cs="Times New Roman"/>
          <w:szCs w:val="20"/>
        </w:rPr>
        <w:t>as well as a broad range of other jobs including basic research and technology development, product and process engineering and design, operations and maintenance, transportation, testing, and lab work</w:t>
      </w:r>
      <w:r w:rsidRPr="00944804">
        <w:rPr>
          <w:rFonts w:ascii="Times New Roman" w:hAnsi="Times New Roman" w:cs="Times New Roman"/>
          <w:sz w:val="16"/>
          <w:szCs w:val="20"/>
        </w:rPr>
        <w:t xml:space="preserve">. </w:t>
      </w:r>
      <w:r w:rsidRPr="00944804">
        <w:rPr>
          <w:rStyle w:val="Emphasis"/>
          <w:rFonts w:ascii="Times New Roman" w:hAnsi="Times New Roman" w:cs="Times New Roman"/>
          <w:szCs w:val="20"/>
        </w:rPr>
        <w:t>Many of these jobs are critical to American technology and innovation leadership</w:t>
      </w:r>
      <w:r w:rsidRPr="00944804">
        <w:rPr>
          <w:rFonts w:ascii="Times New Roman" w:hAnsi="Times New Roman" w:cs="Times New Roman"/>
          <w:sz w:val="16"/>
          <w:szCs w:val="20"/>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w:t>
      </w:r>
      <w:r w:rsidRPr="00944804">
        <w:rPr>
          <w:rStyle w:val="StyleUnderline"/>
          <w:rFonts w:ascii="Times New Roman" w:hAnsi="Times New Roman" w:cs="Times New Roman"/>
          <w:szCs w:val="20"/>
        </w:rPr>
        <w:t>Manufacturing also is important for the nation’s economic stability</w:t>
      </w:r>
      <w:r w:rsidRPr="00944804">
        <w:rPr>
          <w:rFonts w:ascii="Times New Roman" w:hAnsi="Times New Roman" w:cs="Times New Roman"/>
          <w:sz w:val="16"/>
          <w:szCs w:val="20"/>
        </w:rPr>
        <w:t xml:space="preserve">. The experience of the Great Recession exemplifies this point. Although manufacturing plunged in 2008 and early 2009 along with the rest of the economy, it is on the rebound today while other key economic sectors, such as construction, still languish. </w:t>
      </w:r>
      <w:r w:rsidRPr="00944804">
        <w:rPr>
          <w:rStyle w:val="StyleUnderline"/>
          <w:rFonts w:ascii="Times New Roman" w:hAnsi="Times New Roman" w:cs="Times New Roman"/>
          <w:szCs w:val="20"/>
        </w:rPr>
        <w:t>Diversity in the economy is important—and manufacturing is a particularly important part of the mix</w:t>
      </w:r>
      <w:r w:rsidRPr="00944804">
        <w:rPr>
          <w:rFonts w:ascii="Times New Roman" w:hAnsi="Times New Roman" w:cs="Times New Roman"/>
          <w:sz w:val="16"/>
          <w:szCs w:val="20"/>
        </w:rPr>
        <w:t xml:space="preserve">. Although manufacturing is certainly affected by broader economic events, </w:t>
      </w:r>
      <w:r w:rsidRPr="00944804">
        <w:rPr>
          <w:rStyle w:val="StyleUnderline"/>
          <w:rFonts w:ascii="Times New Roman" w:hAnsi="Times New Roman" w:cs="Times New Roman"/>
          <w:szCs w:val="20"/>
        </w:rPr>
        <w:t>the sector’s internal diversity</w:t>
      </w:r>
      <w:r w:rsidRPr="00944804">
        <w:rPr>
          <w:rFonts w:ascii="Times New Roman" w:hAnsi="Times New Roman" w:cs="Times New Roman"/>
          <w:sz w:val="16"/>
          <w:szCs w:val="20"/>
        </w:rPr>
        <w:t>—</w:t>
      </w:r>
      <w:r w:rsidRPr="00944804">
        <w:rPr>
          <w:rStyle w:val="StyleUnderline"/>
          <w:rFonts w:ascii="Times New Roman" w:hAnsi="Times New Roman" w:cs="Times New Roman"/>
          <w:szCs w:val="20"/>
        </w:rPr>
        <w:t>supplying consumer goods as well as industrial goods, serving both domestic and external markets</w:t>
      </w:r>
      <w:r w:rsidRPr="00944804">
        <w:rPr>
          <w:rFonts w:ascii="Times New Roman" w:hAnsi="Times New Roman" w:cs="Times New Roman"/>
          <w:sz w:val="16"/>
          <w:szCs w:val="20"/>
        </w:rPr>
        <w:t xml:space="preserve">— </w:t>
      </w:r>
      <w:r w:rsidRPr="00944804">
        <w:rPr>
          <w:rStyle w:val="Emphasis"/>
          <w:rFonts w:ascii="Times New Roman" w:hAnsi="Times New Roman" w:cs="Times New Roman"/>
          <w:szCs w:val="20"/>
        </w:rPr>
        <w:t>gives it great potential resiliency</w:t>
      </w:r>
      <w:r w:rsidRPr="00944804">
        <w:rPr>
          <w:rFonts w:ascii="Times New Roman" w:hAnsi="Times New Roman" w:cs="Times New Roman"/>
          <w:sz w:val="16"/>
          <w:szCs w:val="20"/>
        </w:rPr>
        <w:t xml:space="preserve">. Finally, </w:t>
      </w:r>
      <w:r w:rsidRPr="00944804">
        <w:rPr>
          <w:rStyle w:val="StyleUnderline"/>
          <w:rFonts w:ascii="Times New Roman" w:hAnsi="Times New Roman" w:cs="Times New Roman"/>
          <w:szCs w:val="20"/>
        </w:rPr>
        <w:t xml:space="preserve">supplying our own needs through a strong domestic manufacturing sector </w:t>
      </w:r>
      <w:r w:rsidRPr="00944804">
        <w:rPr>
          <w:rStyle w:val="Emphasis"/>
          <w:rFonts w:ascii="Times New Roman" w:hAnsi="Times New Roman" w:cs="Times New Roman"/>
          <w:szCs w:val="20"/>
        </w:rPr>
        <w:t>protects us from international economic and political disruptions.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Cs w:val="20"/>
        </w:rPr>
        <w:t>This is most obviously important in the realm of national security</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Cs w:val="20"/>
        </w:rPr>
        <w:t>even</w:t>
      </w:r>
      <w:r w:rsidRPr="00944804">
        <w:rPr>
          <w:rFonts w:ascii="Times New Roman" w:hAnsi="Times New Roman" w:cs="Times New Roman"/>
          <w:sz w:val="16"/>
          <w:szCs w:val="20"/>
        </w:rPr>
        <w:t xml:space="preserve"> narrowly defined as matters related to </w:t>
      </w:r>
      <w:r w:rsidRPr="00944804">
        <w:rPr>
          <w:rStyle w:val="Emphasis"/>
          <w:rFonts w:ascii="Times New Roman" w:hAnsi="Times New Roman" w:cs="Times New Roman"/>
          <w:szCs w:val="20"/>
        </w:rPr>
        <w:t>military strength</w:t>
      </w:r>
      <w:r w:rsidRPr="00944804">
        <w:rPr>
          <w:rFonts w:ascii="Times New Roman" w:hAnsi="Times New Roman" w:cs="Times New Roman"/>
          <w:sz w:val="16"/>
          <w:szCs w:val="20"/>
        </w:rPr>
        <w:t xml:space="preserve">, </w:t>
      </w:r>
      <w:r w:rsidRPr="00944804">
        <w:rPr>
          <w:rStyle w:val="Emphasis"/>
          <w:rFonts w:ascii="Times New Roman" w:hAnsi="Times New Roman" w:cs="Times New Roman"/>
          <w:szCs w:val="20"/>
        </w:rPr>
        <w:t>where the risk of a weak manufacturing capability is obvious</w:t>
      </w:r>
      <w:r w:rsidRPr="00944804">
        <w:rPr>
          <w:rFonts w:ascii="Times New Roman" w:hAnsi="Times New Roman" w:cs="Times New Roman"/>
          <w:sz w:val="16"/>
          <w:szCs w:val="20"/>
        </w:rPr>
        <w:t>. But overreliance on imports and substantial manufacturing trade deficits weaken us in many ways, making us vulnerable to everything from exchange rate fluctuations to trade embargoes to natural disasters.</w:t>
      </w:r>
    </w:p>
    <w:p w:rsidR="00F31D52" w:rsidRPr="00944804" w:rsidRDefault="00F31D52" w:rsidP="00F31D52">
      <w:pPr>
        <w:spacing w:after="0" w:line="240" w:lineRule="auto"/>
        <w:rPr>
          <w:rFonts w:ascii="Times New Roman" w:hAnsi="Times New Roman" w:cs="Times New Roman"/>
          <w:sz w:val="16"/>
          <w:szCs w:val="20"/>
        </w:rPr>
      </w:pPr>
    </w:p>
    <w:p w:rsidR="00F31D52" w:rsidRPr="00944804" w:rsidRDefault="00F31D52" w:rsidP="00F31D52">
      <w:pPr>
        <w:pStyle w:val="Heading4"/>
        <w:rPr>
          <w:rFonts w:ascii="Times New Roman" w:hAnsi="Times New Roman" w:cs="Times New Roman"/>
          <w:sz w:val="22"/>
        </w:rPr>
      </w:pPr>
      <w:r w:rsidRPr="00944804">
        <w:rPr>
          <w:rFonts w:ascii="Times New Roman" w:hAnsi="Times New Roman" w:cs="Times New Roman"/>
          <w:sz w:val="22"/>
        </w:rPr>
        <w:t xml:space="preserve">Econ collapse causes competition for resources and instability -escalates to nuclear war </w:t>
      </w:r>
    </w:p>
    <w:p w:rsidR="00F31D52" w:rsidRPr="00944804" w:rsidRDefault="00F31D52" w:rsidP="00F31D52">
      <w:pPr>
        <w:spacing w:after="0" w:line="240" w:lineRule="auto"/>
        <w:rPr>
          <w:rFonts w:ascii="Times New Roman" w:hAnsi="Times New Roman" w:cs="Times New Roman"/>
        </w:rPr>
      </w:pPr>
      <w:r w:rsidRPr="00944804">
        <w:rPr>
          <w:rFonts w:ascii="Times New Roman" w:hAnsi="Times New Roman" w:cs="Times New Roman"/>
          <w:b/>
          <w:bCs/>
        </w:rPr>
        <w:t>Harris and Burrows 2009</w:t>
      </w:r>
      <w:r w:rsidRPr="00944804">
        <w:rPr>
          <w:rFonts w:ascii="Times New Roman" w:hAnsi="Times New Roman" w:cs="Times New Roman"/>
          <w:sz w:val="18"/>
        </w:rPr>
        <w:t xml:space="preserve"> </w:t>
      </w:r>
      <w:r w:rsidRPr="00944804">
        <w:rPr>
          <w:rFonts w:ascii="Times New Roman" w:hAnsi="Times New Roman" w:cs="Times New Roman"/>
          <w:sz w:val="16"/>
        </w:rPr>
        <w:t xml:space="preserve">(Mathew Harris, PhD European History at Cambridge, counselor in the National Intelligence Council (NIC) and Jennifer Burrows, member of the NIC’s Long Range Analysis Unit “Revisiting the Future: Geopolitical Effects of the Financial Crisis” </w:t>
      </w:r>
      <w:hyperlink r:id="rId133" w:history="1">
        <w:r w:rsidRPr="00944804">
          <w:rPr>
            <w:rFonts w:ascii="Times New Roman" w:hAnsi="Times New Roman" w:cs="Times New Roman"/>
            <w:sz w:val="16"/>
          </w:rPr>
          <w:t>http://www.ciaonet.org/journals/twq/v32i2/f_0016178_13952.pdf</w:t>
        </w:r>
      </w:hyperlink>
      <w:r w:rsidRPr="00944804">
        <w:rPr>
          <w:rFonts w:ascii="Times New Roman" w:hAnsi="Times New Roman" w:cs="Times New Roman"/>
          <w:sz w:val="16"/>
        </w:rPr>
        <w:t>)</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sz w:val="16"/>
        </w:rPr>
        <w:lastRenderedPageBreak/>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944804">
        <w:rPr>
          <w:rStyle w:val="StyleUnderline"/>
          <w:rFonts w:ascii="Times New Roman" w:hAnsi="Times New Roman" w:cs="Times New Roman"/>
        </w:rPr>
        <w:t>While we continue to believe</w:t>
      </w:r>
      <w:r w:rsidRPr="00944804">
        <w:rPr>
          <w:rFonts w:ascii="Times New Roman" w:hAnsi="Times New Roman" w:cs="Times New Roman"/>
          <w:sz w:val="16"/>
        </w:rPr>
        <w:t xml:space="preserve"> that </w:t>
      </w:r>
      <w:r w:rsidRPr="00944804">
        <w:rPr>
          <w:rStyle w:val="StyleUnderline"/>
          <w:rFonts w:ascii="Times New Roman" w:hAnsi="Times New Roman" w:cs="Times New Roman"/>
        </w:rPr>
        <w:t>the Great Depression is not likely to be repeated, the lessons to be drawn</w:t>
      </w:r>
      <w:r w:rsidRPr="00944804">
        <w:rPr>
          <w:rFonts w:ascii="Times New Roman" w:hAnsi="Times New Roman" w:cs="Times New Roman"/>
          <w:sz w:val="16"/>
        </w:rPr>
        <w:t xml:space="preserve"> from that period </w:t>
      </w:r>
      <w:r w:rsidRPr="00944804">
        <w:rPr>
          <w:rStyle w:val="StyleUnderline"/>
          <w:rFonts w:ascii="Times New Roman" w:hAnsi="Times New Roman" w:cs="Times New Roman"/>
        </w:rPr>
        <w:t>include</w:t>
      </w:r>
      <w:r w:rsidRPr="00944804">
        <w:rPr>
          <w:rFonts w:ascii="Times New Roman" w:hAnsi="Times New Roman" w:cs="Times New Roman"/>
          <w:sz w:val="16"/>
        </w:rPr>
        <w:t xml:space="preserve"> the </w:t>
      </w:r>
      <w:r w:rsidRPr="00944804">
        <w:rPr>
          <w:rStyle w:val="StyleUnderline"/>
          <w:rFonts w:ascii="Times New Roman" w:hAnsi="Times New Roman" w:cs="Times New Roman"/>
        </w:rPr>
        <w:t>harmful effects on fledgling democracies and multiethnic societies</w:t>
      </w:r>
      <w:r w:rsidRPr="00944804">
        <w:rPr>
          <w:rFonts w:ascii="Times New Roman" w:hAnsi="Times New Roman" w:cs="Times New Roman"/>
          <w:sz w:val="16"/>
        </w:rPr>
        <w:t xml:space="preserve"> (think Central Europe in 1920s and 1930s) and on the sustainability of multilateral institutions (think League of Nations in the same period). </w:t>
      </w:r>
      <w:r w:rsidRPr="00944804">
        <w:rPr>
          <w:rStyle w:val="StyleUnderline"/>
          <w:rFonts w:ascii="Times New Roman" w:hAnsi="Times New Roman" w:cs="Times New Roman"/>
        </w:rPr>
        <w:t>There is no reason</w:t>
      </w:r>
      <w:r w:rsidRPr="00944804">
        <w:rPr>
          <w:rFonts w:ascii="Times New Roman" w:hAnsi="Times New Roman" w:cs="Times New Roman"/>
          <w:sz w:val="16"/>
        </w:rPr>
        <w:t xml:space="preserve"> to think that </w:t>
      </w:r>
      <w:r w:rsidRPr="00944804">
        <w:rPr>
          <w:rStyle w:val="StyleUnderline"/>
          <w:rFonts w:ascii="Times New Roman" w:hAnsi="Times New Roman" w:cs="Times New Roman"/>
        </w:rPr>
        <w:t>this would not be true in the twenty-first as much as in the twentieth century.</w:t>
      </w:r>
      <w:r w:rsidRPr="00944804">
        <w:rPr>
          <w:rFonts w:ascii="Times New Roman" w:hAnsi="Times New Roman" w:cs="Times New Roman"/>
          <w:sz w:val="16"/>
        </w:rPr>
        <w:t xml:space="preserve"> For that reason, the ways in which </w:t>
      </w:r>
      <w:r w:rsidRPr="00944804">
        <w:rPr>
          <w:rStyle w:val="StyleUnderline"/>
          <w:rFonts w:ascii="Times New Roman" w:hAnsi="Times New Roman" w:cs="Times New Roman"/>
        </w:rPr>
        <w:t>the potential for</w:t>
      </w:r>
      <w:r w:rsidRPr="00944804">
        <w:rPr>
          <w:rFonts w:ascii="Times New Roman" w:hAnsi="Times New Roman" w:cs="Times New Roman"/>
          <w:sz w:val="16"/>
        </w:rPr>
        <w:t xml:space="preserve"> greater </w:t>
      </w:r>
      <w:r w:rsidRPr="00944804">
        <w:rPr>
          <w:rStyle w:val="StyleUnderline"/>
          <w:rFonts w:ascii="Times New Roman" w:hAnsi="Times New Roman" w:cs="Times New Roman"/>
        </w:rPr>
        <w:t>conflict could grow</w:t>
      </w:r>
      <w:r w:rsidRPr="00944804">
        <w:rPr>
          <w:rFonts w:ascii="Times New Roman" w:hAnsi="Times New Roman" w:cs="Times New Roman"/>
          <w:sz w:val="16"/>
        </w:rPr>
        <w:t xml:space="preserve"> would seem to be even more apt </w:t>
      </w:r>
      <w:r w:rsidRPr="00944804">
        <w:rPr>
          <w:rStyle w:val="StyleUnderline"/>
          <w:rFonts w:ascii="Times New Roman" w:hAnsi="Times New Roman" w:cs="Times New Roman"/>
        </w:rPr>
        <w:t>in</w:t>
      </w:r>
      <w:r w:rsidRPr="00944804">
        <w:rPr>
          <w:rFonts w:ascii="Times New Roman" w:hAnsi="Times New Roman" w:cs="Times New Roman"/>
          <w:sz w:val="16"/>
        </w:rPr>
        <w:t xml:space="preserve"> </w:t>
      </w:r>
      <w:r w:rsidRPr="00944804">
        <w:rPr>
          <w:rStyle w:val="StyleUnderline"/>
          <w:rFonts w:ascii="Times New Roman" w:hAnsi="Times New Roman" w:cs="Times New Roman"/>
        </w:rPr>
        <w:t>a</w:t>
      </w:r>
      <w:r w:rsidRPr="00944804">
        <w:rPr>
          <w:rFonts w:ascii="Times New Roman" w:hAnsi="Times New Roman" w:cs="Times New Roman"/>
          <w:sz w:val="16"/>
        </w:rPr>
        <w:t xml:space="preserve"> constantly </w:t>
      </w:r>
      <w:r w:rsidRPr="00944804">
        <w:rPr>
          <w:rStyle w:val="StyleUnderline"/>
          <w:rFonts w:ascii="Times New Roman" w:hAnsi="Times New Roman" w:cs="Times New Roman"/>
        </w:rPr>
        <w:t>volatile economic environment</w:t>
      </w:r>
      <w:r w:rsidRPr="00944804">
        <w:rPr>
          <w:rFonts w:ascii="Times New Roman" w:hAnsi="Times New Roman" w:cs="Times New Roman"/>
          <w:sz w:val="16"/>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944804">
        <w:rPr>
          <w:rStyle w:val="StyleUnderline"/>
          <w:rFonts w:ascii="Times New Roman" w:hAnsi="Times New Roman" w:cs="Times New Roman"/>
        </w:rPr>
        <w:t>Terrorist groups</w:t>
      </w:r>
      <w:r w:rsidRPr="00944804">
        <w:rPr>
          <w:rFonts w:ascii="Times New Roman" w:hAnsi="Times New Roman" w:cs="Times New Roman"/>
          <w:sz w:val="16"/>
        </w:rPr>
        <w:t xml:space="preserve"> in 2025 </w:t>
      </w:r>
      <w:r w:rsidRPr="00944804">
        <w:rPr>
          <w:rStyle w:val="StyleUnderline"/>
          <w:rFonts w:ascii="Times New Roman" w:hAnsi="Times New Roman" w:cs="Times New Roman"/>
        </w:rPr>
        <w:t>will</w:t>
      </w:r>
      <w:r w:rsidRPr="00944804">
        <w:rPr>
          <w:rFonts w:ascii="Times New Roman" w:hAnsi="Times New Roman" w:cs="Times New Roman"/>
          <w:sz w:val="16"/>
        </w:rPr>
        <w:t xml:space="preserve"> likely </w:t>
      </w:r>
      <w:r w:rsidRPr="00944804">
        <w:rPr>
          <w:rStyle w:val="StyleUnderline"/>
          <w:rFonts w:ascii="Times New Roman" w:hAnsi="Times New Roman" w:cs="Times New Roman"/>
        </w:rPr>
        <w:t>be</w:t>
      </w:r>
      <w:r w:rsidRPr="00944804">
        <w:rPr>
          <w:rFonts w:ascii="Times New Roman" w:hAnsi="Times New Roman" w:cs="Times New Roman"/>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944804">
        <w:rPr>
          <w:rStyle w:val="StyleUnderline"/>
          <w:rFonts w:ascii="Times New Roman" w:hAnsi="Times New Roman" w:cs="Times New Roman"/>
        </w:rPr>
        <w:t>self-radicalized</w:t>
      </w:r>
      <w:r w:rsidRPr="00944804">
        <w:rPr>
          <w:rFonts w:ascii="Times New Roman" w:hAnsi="Times New Roman" w:cs="Times New Roman"/>
          <w:sz w:val="16"/>
        </w:rPr>
        <w:t xml:space="preserve">, particularly in the absence of economic outlets that would become narrower </w:t>
      </w:r>
      <w:r w:rsidRPr="00944804">
        <w:rPr>
          <w:rStyle w:val="StyleUnderline"/>
          <w:rFonts w:ascii="Times New Roman" w:hAnsi="Times New Roman" w:cs="Times New Roman"/>
        </w:rPr>
        <w:t>in an economic downturn. The most dangerous casualty</w:t>
      </w:r>
      <w:r w:rsidRPr="00944804">
        <w:rPr>
          <w:rFonts w:ascii="Times New Roman" w:hAnsi="Times New Roman" w:cs="Times New Roman"/>
          <w:sz w:val="16"/>
        </w:rPr>
        <w:t xml:space="preserve"> of any economically-induced drawdown of U.S. military presence </w:t>
      </w:r>
      <w:r w:rsidRPr="00944804">
        <w:rPr>
          <w:rStyle w:val="StyleUnderline"/>
          <w:rFonts w:ascii="Times New Roman" w:hAnsi="Times New Roman" w:cs="Times New Roman"/>
        </w:rPr>
        <w:t>would</w:t>
      </w:r>
      <w:r w:rsidRPr="00944804">
        <w:rPr>
          <w:rFonts w:ascii="Times New Roman" w:hAnsi="Times New Roman" w:cs="Times New Roman"/>
          <w:sz w:val="16"/>
        </w:rPr>
        <w:t xml:space="preserve"> almost certainly </w:t>
      </w:r>
      <w:r w:rsidRPr="00944804">
        <w:rPr>
          <w:rStyle w:val="StyleUnderline"/>
          <w:rFonts w:ascii="Times New Roman" w:hAnsi="Times New Roman" w:cs="Times New Roman"/>
        </w:rPr>
        <w:t>be the Middle East</w:t>
      </w:r>
      <w:r w:rsidRPr="00944804">
        <w:rPr>
          <w:rFonts w:ascii="Times New Roman" w:hAnsi="Times New Roman" w:cs="Times New Roman"/>
          <w:sz w:val="16"/>
        </w:rPr>
        <w:t xml:space="preserve">. Although Iran’s acquisition of nuclear weapons is not inevitable, </w:t>
      </w:r>
      <w:r w:rsidRPr="00944804">
        <w:rPr>
          <w:rStyle w:val="StyleUnderline"/>
          <w:rFonts w:ascii="Times New Roman" w:hAnsi="Times New Roman" w:cs="Times New Roman"/>
        </w:rPr>
        <w:t>worries</w:t>
      </w:r>
      <w:r w:rsidRPr="00944804">
        <w:rPr>
          <w:rFonts w:ascii="Times New Roman" w:hAnsi="Times New Roman" w:cs="Times New Roman"/>
          <w:sz w:val="16"/>
        </w:rPr>
        <w:t xml:space="preserve"> about a nuclear-armed Iran </w:t>
      </w:r>
      <w:r w:rsidRPr="00944804">
        <w:rPr>
          <w:rStyle w:val="StyleUnderline"/>
          <w:rFonts w:ascii="Times New Roman" w:hAnsi="Times New Roman" w:cs="Times New Roman"/>
        </w:rPr>
        <w:t>could lead states</w:t>
      </w:r>
      <w:r w:rsidRPr="00944804">
        <w:rPr>
          <w:rFonts w:ascii="Times New Roman" w:hAnsi="Times New Roman" w:cs="Times New Roman"/>
          <w:sz w:val="16"/>
        </w:rPr>
        <w:t xml:space="preserve"> in the region </w:t>
      </w:r>
      <w:r w:rsidRPr="00944804">
        <w:rPr>
          <w:rStyle w:val="StyleUnderline"/>
          <w:rFonts w:ascii="Times New Roman" w:hAnsi="Times New Roman" w:cs="Times New Roman"/>
        </w:rPr>
        <w:t>to develop new security arrangements</w:t>
      </w:r>
      <w:r w:rsidRPr="00944804">
        <w:rPr>
          <w:rFonts w:ascii="Times New Roman" w:hAnsi="Times New Roman" w:cs="Times New Roman"/>
          <w:sz w:val="16"/>
        </w:rPr>
        <w:t xml:space="preserve"> with external powers, </w:t>
      </w:r>
      <w:r w:rsidRPr="00944804">
        <w:rPr>
          <w:rStyle w:val="StyleUnderline"/>
          <w:rFonts w:ascii="Times New Roman" w:hAnsi="Times New Roman" w:cs="Times New Roman"/>
        </w:rPr>
        <w:t>acquire additional weapons, and consider</w:t>
      </w:r>
      <w:r w:rsidRPr="00944804">
        <w:rPr>
          <w:rFonts w:ascii="Times New Roman" w:hAnsi="Times New Roman" w:cs="Times New Roman"/>
          <w:sz w:val="16"/>
        </w:rPr>
        <w:t xml:space="preserve"> pursuing their own </w:t>
      </w:r>
      <w:r w:rsidRPr="00944804">
        <w:rPr>
          <w:rStyle w:val="StyleUnderline"/>
          <w:rFonts w:ascii="Times New Roman" w:hAnsi="Times New Roman" w:cs="Times New Roman"/>
        </w:rPr>
        <w:t>nuclear ambitions. It is not clear that the</w:t>
      </w:r>
      <w:r w:rsidRPr="00944804">
        <w:rPr>
          <w:rFonts w:ascii="Times New Roman" w:hAnsi="Times New Roman" w:cs="Times New Roman"/>
          <w:sz w:val="16"/>
        </w:rPr>
        <w:t xml:space="preserve"> type of stable </w:t>
      </w:r>
      <w:r w:rsidRPr="00944804">
        <w:rPr>
          <w:rStyle w:val="StyleUnderline"/>
          <w:rFonts w:ascii="Times New Roman" w:hAnsi="Times New Roman" w:cs="Times New Roman"/>
        </w:rPr>
        <w:t>deterrent relationship</w:t>
      </w:r>
      <w:r w:rsidRPr="00944804">
        <w:rPr>
          <w:rFonts w:ascii="Times New Roman" w:hAnsi="Times New Roman" w:cs="Times New Roman"/>
          <w:sz w:val="16"/>
        </w:rPr>
        <w:t xml:space="preserve"> that existed between the great powers for most </w:t>
      </w:r>
      <w:r w:rsidRPr="00944804">
        <w:rPr>
          <w:rStyle w:val="StyleUnderline"/>
          <w:rFonts w:ascii="Times New Roman" w:hAnsi="Times New Roman" w:cs="Times New Roman"/>
        </w:rPr>
        <w:t>of the Cold War would emerge</w:t>
      </w:r>
      <w:r w:rsidRPr="00944804">
        <w:rPr>
          <w:rFonts w:ascii="Times New Roman" w:hAnsi="Times New Roman" w:cs="Times New Roman"/>
          <w:sz w:val="16"/>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w:t>
      </w:r>
      <w:r w:rsidRPr="00944804">
        <w:rPr>
          <w:rStyle w:val="StyleUnderline"/>
          <w:rFonts w:ascii="Times New Roman" w:hAnsi="Times New Roman" w:cs="Times New Roman"/>
        </w:rPr>
        <w:t>short warning and</w:t>
      </w:r>
      <w:r w:rsidRPr="00944804">
        <w:rPr>
          <w:rFonts w:ascii="Times New Roman" w:hAnsi="Times New Roman" w:cs="Times New Roman"/>
          <w:sz w:val="16"/>
        </w:rPr>
        <w:t xml:space="preserve"> missile </w:t>
      </w:r>
      <w:r w:rsidRPr="00944804">
        <w:rPr>
          <w:rStyle w:val="StyleUnderline"/>
          <w:rFonts w:ascii="Times New Roman" w:hAnsi="Times New Roman" w:cs="Times New Roman"/>
        </w:rPr>
        <w:t>flight times, and uncertainty of</w:t>
      </w:r>
      <w:r w:rsidRPr="00944804">
        <w:rPr>
          <w:rFonts w:ascii="Times New Roman" w:hAnsi="Times New Roman" w:cs="Times New Roman"/>
          <w:sz w:val="16"/>
        </w:rPr>
        <w:t xml:space="preserve"> Iranian </w:t>
      </w:r>
      <w:r w:rsidRPr="00944804">
        <w:rPr>
          <w:rStyle w:val="StyleUnderline"/>
          <w:rFonts w:ascii="Times New Roman" w:hAnsi="Times New Roman" w:cs="Times New Roman"/>
        </w:rPr>
        <w:t>intentions may place more focus on preemption</w:t>
      </w:r>
      <w:r w:rsidRPr="00944804">
        <w:rPr>
          <w:rFonts w:ascii="Times New Roman" w:hAnsi="Times New Roman" w:cs="Times New Roman"/>
          <w:sz w:val="16"/>
        </w:rPr>
        <w:t xml:space="preserve"> rather than defense, potentially </w:t>
      </w:r>
      <w:r w:rsidRPr="00944804">
        <w:rPr>
          <w:rStyle w:val="StyleUnderline"/>
          <w:rFonts w:ascii="Times New Roman" w:hAnsi="Times New Roman" w:cs="Times New Roman"/>
        </w:rPr>
        <w:t>leading to escalating crises.</w:t>
      </w:r>
      <w:r w:rsidRPr="00944804">
        <w:rPr>
          <w:rFonts w:ascii="Times New Roman" w:hAnsi="Times New Roman" w:cs="Times New Roman"/>
          <w:sz w:val="16"/>
        </w:rPr>
        <w:t xml:space="preserve"> Types of </w:t>
      </w:r>
      <w:r w:rsidRPr="00944804">
        <w:rPr>
          <w:rStyle w:val="StyleUnderline"/>
          <w:rFonts w:ascii="Times New Roman" w:hAnsi="Times New Roman" w:cs="Times New Roman"/>
        </w:rPr>
        <w:t>conflict</w:t>
      </w:r>
      <w:r w:rsidRPr="00944804">
        <w:rPr>
          <w:rFonts w:ascii="Times New Roman" w:hAnsi="Times New Roman" w:cs="Times New Roman"/>
          <w:sz w:val="16"/>
        </w:rPr>
        <w:t xml:space="preserve"> that the world continues to experience, such as </w:t>
      </w:r>
      <w:r w:rsidRPr="00944804">
        <w:rPr>
          <w:rStyle w:val="StyleUnderline"/>
          <w:rFonts w:ascii="Times New Roman" w:hAnsi="Times New Roman" w:cs="Times New Roman"/>
        </w:rPr>
        <w:t>over resources, could reemerge, particularly if protectionism grows</w:t>
      </w:r>
      <w:r w:rsidRPr="00944804">
        <w:rPr>
          <w:rFonts w:ascii="Times New Roman" w:hAnsi="Times New Roman" w:cs="Times New Roman"/>
          <w:sz w:val="16"/>
        </w:rPr>
        <w:t xml:space="preserve"> and there is a resort to neo-mercantilist practices. </w:t>
      </w:r>
      <w:r w:rsidRPr="00944804">
        <w:rPr>
          <w:rStyle w:val="StyleUnderline"/>
          <w:rFonts w:ascii="Times New Roman" w:hAnsi="Times New Roman" w:cs="Times New Roman"/>
        </w:rPr>
        <w:t>Perceptions of</w:t>
      </w:r>
      <w:r w:rsidRPr="00944804">
        <w:rPr>
          <w:rFonts w:ascii="Times New Roman" w:hAnsi="Times New Roman" w:cs="Times New Roman"/>
          <w:sz w:val="16"/>
        </w:rPr>
        <w:t xml:space="preserve"> renewed </w:t>
      </w:r>
      <w:r w:rsidRPr="00944804">
        <w:rPr>
          <w:rStyle w:val="StyleUnderline"/>
          <w:rFonts w:ascii="Times New Roman" w:hAnsi="Times New Roman" w:cs="Times New Roman"/>
        </w:rPr>
        <w:t>energy scarcity will drive</w:t>
      </w:r>
      <w:r w:rsidRPr="00944804">
        <w:rPr>
          <w:rFonts w:ascii="Times New Roman" w:hAnsi="Times New Roman" w:cs="Times New Roman"/>
          <w:sz w:val="16"/>
        </w:rPr>
        <w:t xml:space="preserve"> countries to take </w:t>
      </w:r>
      <w:r w:rsidRPr="00944804">
        <w:rPr>
          <w:rStyle w:val="StyleUnderline"/>
          <w:rFonts w:ascii="Times New Roman" w:hAnsi="Times New Roman" w:cs="Times New Roman"/>
        </w:rPr>
        <w:t>actions</w:t>
      </w:r>
      <w:r w:rsidRPr="00944804">
        <w:rPr>
          <w:rFonts w:ascii="Times New Roman" w:hAnsi="Times New Roman" w:cs="Times New Roman"/>
          <w:sz w:val="16"/>
        </w:rPr>
        <w:t xml:space="preserve"> to assure their future access to energy supplies. In the worst case, </w:t>
      </w:r>
      <w:r w:rsidRPr="00944804">
        <w:rPr>
          <w:rStyle w:val="StyleUnderline"/>
          <w:rFonts w:ascii="Times New Roman" w:hAnsi="Times New Roman" w:cs="Times New Roman"/>
        </w:rPr>
        <w:t>this could result in interstate conflicts</w:t>
      </w:r>
      <w:r w:rsidRPr="00944804">
        <w:rPr>
          <w:rFonts w:ascii="Times New Roman" w:hAnsi="Times New Roman" w:cs="Times New Roman"/>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944804">
        <w:rPr>
          <w:rStyle w:val="StyleUnderline"/>
          <w:rFonts w:ascii="Times New Roman" w:hAnsi="Times New Roman" w:cs="Times New Roman"/>
        </w:rPr>
        <w:t>Maritime security concerns</w:t>
      </w:r>
      <w:r w:rsidRPr="00944804">
        <w:rPr>
          <w:rFonts w:ascii="Times New Roman" w:hAnsi="Times New Roman" w:cs="Times New Roman"/>
          <w:sz w:val="16"/>
        </w:rPr>
        <w:t xml:space="preserve"> are providing a rationale for naval buildups and </w:t>
      </w:r>
      <w:r w:rsidRPr="00944804">
        <w:rPr>
          <w:rStyle w:val="StyleUnderline"/>
          <w:rFonts w:ascii="Times New Roman" w:hAnsi="Times New Roman" w:cs="Times New Roman"/>
        </w:rPr>
        <w:t>modernization efforts</w:t>
      </w:r>
      <w:r w:rsidRPr="00944804">
        <w:rPr>
          <w:rFonts w:ascii="Times New Roman" w:hAnsi="Times New Roman" w:cs="Times New Roman"/>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944804">
        <w:rPr>
          <w:rStyle w:val="StyleUnderline"/>
          <w:rFonts w:ascii="Times New Roman" w:hAnsi="Times New Roman" w:cs="Times New Roman"/>
        </w:rPr>
        <w:t>increased tensions, rivalries, and</w:t>
      </w:r>
      <w:r w:rsidRPr="00944804">
        <w:rPr>
          <w:rFonts w:ascii="Times New Roman" w:hAnsi="Times New Roman" w:cs="Times New Roman"/>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944804">
        <w:rPr>
          <w:rStyle w:val="StyleUnderline"/>
          <w:rFonts w:ascii="Times New Roman" w:hAnsi="Times New Roman" w:cs="Times New Roman"/>
        </w:rPr>
        <w:t>a more dog-eat-dog world.</w:t>
      </w:r>
    </w:p>
    <w:p w:rsidR="00F31D52" w:rsidRPr="00944804" w:rsidRDefault="00F31D52" w:rsidP="00F31D52">
      <w:pPr>
        <w:spacing w:after="0" w:line="240" w:lineRule="auto"/>
        <w:rPr>
          <w:rFonts w:ascii="Times New Roman" w:hAnsi="Times New Roman" w:cs="Times New Roman"/>
          <w:sz w:val="16"/>
        </w:rPr>
      </w:pPr>
    </w:p>
    <w:p w:rsidR="00F31D52" w:rsidRPr="00944804" w:rsidRDefault="00F31D52" w:rsidP="00F31D52">
      <w:pPr>
        <w:pStyle w:val="Nothing"/>
        <w:rPr>
          <w:b/>
          <w:sz w:val="22"/>
          <w:szCs w:val="22"/>
        </w:rPr>
      </w:pPr>
      <w:r w:rsidRPr="00944804">
        <w:rPr>
          <w:b/>
          <w:sz w:val="22"/>
          <w:szCs w:val="22"/>
        </w:rPr>
        <w:t>Independently, US deterrence is key to solve war</w:t>
      </w:r>
    </w:p>
    <w:p w:rsidR="00F31D52" w:rsidRPr="00944804" w:rsidRDefault="00F31D52" w:rsidP="00F31D52">
      <w:pPr>
        <w:rPr>
          <w:rStyle w:val="StyleUnderline"/>
          <w:rFonts w:ascii="Times New Roman" w:hAnsi="Times New Roman" w:cs="Times New Roman"/>
          <w:sz w:val="16"/>
          <w:szCs w:val="16"/>
        </w:rPr>
      </w:pPr>
      <w:r w:rsidRPr="00944804">
        <w:rPr>
          <w:rStyle w:val="StyleUnderline"/>
          <w:rFonts w:ascii="Times New Roman" w:hAnsi="Times New Roman" w:cs="Times New Roman"/>
          <w:b/>
          <w:u w:val="none"/>
        </w:rPr>
        <w:t>Moore 2004</w:t>
      </w:r>
      <w:r w:rsidRPr="00944804">
        <w:rPr>
          <w:rStyle w:val="StyleUnderline"/>
          <w:rFonts w:ascii="Times New Roman" w:hAnsi="Times New Roman" w:cs="Times New Roman"/>
          <w:sz w:val="20"/>
          <w:u w:val="none"/>
        </w:rPr>
        <w:t xml:space="preserve"> </w:t>
      </w:r>
      <w:r w:rsidRPr="00944804">
        <w:rPr>
          <w:rStyle w:val="StyleUnderline"/>
          <w:rFonts w:ascii="Times New Roman" w:hAnsi="Times New Roman" w:cs="Times New Roman"/>
          <w:sz w:val="18"/>
          <w:u w:val="none"/>
        </w:rPr>
        <w:t>(</w:t>
      </w:r>
      <w:r w:rsidRPr="00944804">
        <w:rPr>
          <w:rFonts w:ascii="Times New Roman" w:hAnsi="Times New Roman" w:cs="Times New Roman"/>
          <w:sz w:val="16"/>
          <w:szCs w:val="16"/>
        </w:rPr>
        <w:t>Walter L. Brown Professor of Law at the University of Virginia School of Law</w:t>
      </w:r>
      <w:r w:rsidRPr="00944804">
        <w:rPr>
          <w:rStyle w:val="StyleUnderline"/>
          <w:rFonts w:ascii="Times New Roman" w:hAnsi="Times New Roman" w:cs="Times New Roman"/>
          <w:sz w:val="16"/>
          <w:szCs w:val="16"/>
        </w:rPr>
        <w:t xml:space="preserve"> </w:t>
      </w:r>
      <w:r w:rsidRPr="00944804">
        <w:rPr>
          <w:rStyle w:val="StyleUnderline"/>
          <w:rFonts w:ascii="Times New Roman" w:hAnsi="Times New Roman" w:cs="Times New Roman"/>
          <w:sz w:val="16"/>
          <w:szCs w:val="16"/>
          <w:u w:val="none"/>
        </w:rPr>
        <w:t>(John Norton Moore</w:t>
      </w:r>
      <w:r w:rsidRPr="00944804">
        <w:rPr>
          <w:rStyle w:val="StyleUnderline"/>
          <w:rFonts w:ascii="Times New Roman" w:hAnsi="Times New Roman" w:cs="Times New Roman"/>
          <w:b/>
          <w:sz w:val="16"/>
          <w:szCs w:val="16"/>
          <w:u w:val="none"/>
        </w:rPr>
        <w:t>, “</w:t>
      </w:r>
      <w:r w:rsidRPr="00944804">
        <w:rPr>
          <w:rStyle w:val="StyleUnderline"/>
          <w:rFonts w:ascii="Times New Roman" w:hAnsi="Times New Roman" w:cs="Times New Roman"/>
          <w:sz w:val="16"/>
          <w:szCs w:val="16"/>
          <w:u w:val="none"/>
        </w:rPr>
        <w:t>Solving the War Puzzle: beyond the democratic peace,” pg 41-43)//NR</w:t>
      </w:r>
    </w:p>
    <w:p w:rsidR="00F31D52" w:rsidRPr="00944804" w:rsidRDefault="00F31D52" w:rsidP="00F31D52">
      <w:pPr>
        <w:rPr>
          <w:rFonts w:ascii="Times New Roman" w:hAnsi="Times New Roman" w:cs="Times New Roman"/>
          <w:szCs w:val="20"/>
          <w:u w:val="single"/>
        </w:rPr>
      </w:pPr>
      <w:r w:rsidRPr="00944804">
        <w:rPr>
          <w:rFonts w:ascii="Times New Roman" w:hAnsi="Times New Roman" w:cs="Times New Roman"/>
          <w:sz w:val="16"/>
        </w:rPr>
        <w:t>If major interstate war is predominantly a product of a synergy between a potential nondemocratic aggressor and an absence of effective deterrence, what is the role of many traditional “causes” of war? Past and many contemporary,</w:t>
      </w:r>
      <w:r w:rsidRPr="00944804">
        <w:rPr>
          <w:rStyle w:val="StyleUnderline"/>
          <w:rFonts w:ascii="Times New Roman" w:hAnsi="Times New Roman" w:cs="Times New Roman"/>
          <w:szCs w:val="20"/>
        </w:rPr>
        <w:t xml:space="preserve"> theories of war and religious differences, arms races</w:t>
      </w:r>
      <w:r w:rsidRPr="00944804">
        <w:rPr>
          <w:rFonts w:ascii="Times New Roman" w:hAnsi="Times New Roman" w:cs="Times New Roman"/>
          <w:sz w:val="16"/>
        </w:rPr>
        <w:t>, poverty or social</w:t>
      </w:r>
      <w:r w:rsidRPr="00944804">
        <w:rPr>
          <w:rStyle w:val="StyleUnderline"/>
          <w:rFonts w:ascii="Times New Roman" w:hAnsi="Times New Roman" w:cs="Times New Roman"/>
          <w:szCs w:val="20"/>
        </w:rPr>
        <w:t xml:space="preserve"> injustice, competition for resources, </w:t>
      </w:r>
      <w:r w:rsidRPr="00944804">
        <w:rPr>
          <w:rFonts w:ascii="Times New Roman" w:hAnsi="Times New Roman" w:cs="Times New Roman"/>
          <w:sz w:val="16"/>
        </w:rPr>
        <w:t>incidents and</w:t>
      </w:r>
      <w:r w:rsidRPr="00944804">
        <w:rPr>
          <w:rStyle w:val="StyleUnderline"/>
          <w:rFonts w:ascii="Times New Roman" w:hAnsi="Times New Roman" w:cs="Times New Roman"/>
          <w:szCs w:val="20"/>
        </w:rPr>
        <w:t xml:space="preserve"> accidents, greed, fear, and perceptions of “honor”, or many other such factors</w:t>
      </w:r>
      <w:r w:rsidRPr="00944804">
        <w:rPr>
          <w:rFonts w:ascii="Times New Roman" w:hAnsi="Times New Roman" w:cs="Times New Roman"/>
          <w:sz w:val="16"/>
        </w:rPr>
        <w:t>.  Such factors may well</w:t>
      </w:r>
      <w:r w:rsidRPr="00944804">
        <w:rPr>
          <w:rStyle w:val="StyleUnderline"/>
          <w:rFonts w:ascii="Times New Roman" w:hAnsi="Times New Roman" w:cs="Times New Roman"/>
          <w:szCs w:val="20"/>
        </w:rPr>
        <w:t xml:space="preserve"> play a role in motivating aggression </w:t>
      </w:r>
      <w:r w:rsidRPr="00944804">
        <w:rPr>
          <w:rFonts w:ascii="Times New Roman" w:hAnsi="Times New Roman" w:cs="Times New Roman"/>
          <w:sz w:val="16"/>
        </w:rPr>
        <w:t>or in serving as a means for generating fear and manipulating public opinion.  The reality, however, is that while some of these may have more potential to contribute to war than others,</w:t>
      </w:r>
      <w:r w:rsidRPr="00944804">
        <w:rPr>
          <w:rStyle w:val="StyleUnderline"/>
          <w:rFonts w:ascii="Times New Roman" w:hAnsi="Times New Roman" w:cs="Times New Roman"/>
          <w:szCs w:val="20"/>
        </w:rPr>
        <w:t xml:space="preserve"> there may </w:t>
      </w:r>
      <w:r w:rsidRPr="00944804">
        <w:rPr>
          <w:rFonts w:ascii="Times New Roman" w:hAnsi="Times New Roman" w:cs="Times New Roman"/>
          <w:sz w:val="16"/>
        </w:rPr>
        <w:t>well</w:t>
      </w:r>
      <w:r w:rsidRPr="00944804">
        <w:rPr>
          <w:rStyle w:val="StyleUnderline"/>
          <w:rFonts w:ascii="Times New Roman" w:hAnsi="Times New Roman" w:cs="Times New Roman"/>
          <w:szCs w:val="20"/>
        </w:rPr>
        <w:t xml:space="preserve"> be an infinite set of motivating factors</w:t>
      </w:r>
      <w:r w:rsidRPr="00944804">
        <w:rPr>
          <w:rStyle w:val="StyleUnderline"/>
          <w:rFonts w:ascii="Times New Roman" w:hAnsi="Times New Roman" w:cs="Times New Roman"/>
          <w:sz w:val="16"/>
          <w:szCs w:val="20"/>
          <w:u w:val="none"/>
        </w:rPr>
        <w:t>, or human wants, motivating aggression.  It is not the independent existence of such motivating factors for war but rather the circumstances permitting or encouraging high risk decisions leading to war that are the key to most effectively controlling war….Yet another way to conceptualize the importance of democracy and deterrence in war avoidance is to note that each in its own way internalizes the costs to decision elites of engaging in high risk aggressive behavior.  Democracy internalizes these costs in a variety of ways including displeasure of the electorate at having war imposed upon it by its own government.</w:t>
      </w:r>
      <w:r w:rsidRPr="00944804">
        <w:rPr>
          <w:rStyle w:val="StyleUnderline"/>
          <w:rFonts w:ascii="Times New Roman" w:hAnsi="Times New Roman" w:cs="Times New Roman"/>
          <w:szCs w:val="20"/>
        </w:rPr>
        <w:t xml:space="preserve">  </w:t>
      </w:r>
      <w:r w:rsidRPr="00944804">
        <w:rPr>
          <w:rFonts w:ascii="Times New Roman" w:hAnsi="Times New Roman" w:cs="Times New Roman"/>
          <w:sz w:val="16"/>
        </w:rPr>
        <w:t>And</w:t>
      </w:r>
      <w:r w:rsidRPr="00944804">
        <w:rPr>
          <w:rStyle w:val="StyleUnderline"/>
          <w:rFonts w:ascii="Times New Roman" w:hAnsi="Times New Roman" w:cs="Times New Roman"/>
          <w:szCs w:val="20"/>
        </w:rPr>
        <w:t xml:space="preserve"> deterrence </w:t>
      </w:r>
      <w:r w:rsidRPr="00944804">
        <w:rPr>
          <w:rFonts w:ascii="Times New Roman" w:hAnsi="Times New Roman" w:cs="Times New Roman"/>
          <w:sz w:val="16"/>
        </w:rPr>
        <w:t>either</w:t>
      </w:r>
      <w:r w:rsidRPr="00944804">
        <w:rPr>
          <w:rStyle w:val="StyleUnderline"/>
          <w:rFonts w:ascii="Times New Roman" w:hAnsi="Times New Roman" w:cs="Times New Roman"/>
          <w:szCs w:val="20"/>
        </w:rPr>
        <w:t xml:space="preserve"> prevents achievement of the objective altogether or imposes punishing costs making the gamble not worth the risk.</w:t>
      </w:r>
    </w:p>
    <w:p w:rsidR="00F31D52" w:rsidRPr="00944804" w:rsidRDefault="00F31D52" w:rsidP="00F31D52">
      <w:pPr>
        <w:pStyle w:val="Heading2"/>
        <w:rPr>
          <w:rFonts w:ascii="Times New Roman" w:eastAsia="Calibri" w:hAnsi="Times New Roman" w:cs="Times New Roman"/>
        </w:rPr>
      </w:pPr>
      <w:r w:rsidRPr="00944804">
        <w:rPr>
          <w:rFonts w:ascii="Times New Roman" w:eastAsia="Calibri" w:hAnsi="Times New Roman" w:cs="Times New Roman"/>
        </w:rPr>
        <w:lastRenderedPageBreak/>
        <w:t>2NC</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Uniqueness</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US electricity prices low now</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Johnson, 07/04/2014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(Robert Johnson, Morning Star writer, “Outlook for the economy: A longer, if not stronger, recovery”, The Morning Star, 07/04/2014, http://cawidgets.morningstar.ca/ArticleTemplate/ArticleGL.aspx?id=640882)</w:t>
      </w:r>
    </w:p>
    <w:p w:rsidR="00F31D52" w:rsidRPr="00944804" w:rsidRDefault="00F31D52" w:rsidP="00F31D52">
      <w:pPr>
        <w:rPr>
          <w:rFonts w:ascii="Times New Roman" w:eastAsia="Calibri" w:hAnsi="Times New Roman" w:cs="Times New Roman"/>
        </w:rPr>
      </w:pPr>
      <w:r w:rsidRPr="00944804">
        <w:rPr>
          <w:rFonts w:ascii="Times New Roman" w:hAnsi="Times New Roman" w:cs="Times New Roman"/>
          <w:sz w:val="16"/>
        </w:rPr>
        <w:t xml:space="preserve">Like the housing industry, </w:t>
      </w:r>
      <w:r w:rsidRPr="00944804">
        <w:rPr>
          <w:rStyle w:val="StyleUnderline"/>
          <w:rFonts w:ascii="Times New Roman" w:hAnsi="Times New Roman" w:cs="Times New Roman"/>
        </w:rPr>
        <w:t>the oil boom benefits many sectors beyond the drillers</w:t>
      </w:r>
      <w:r w:rsidRPr="00944804">
        <w:rPr>
          <w:rFonts w:ascii="Times New Roman" w:hAnsi="Times New Roman" w:cs="Times New Roman"/>
          <w:sz w:val="16"/>
        </w:rPr>
        <w:t xml:space="preserve">. </w:t>
      </w:r>
      <w:r w:rsidRPr="00944804">
        <w:rPr>
          <w:rStyle w:val="StyleUnderline"/>
          <w:rFonts w:ascii="Times New Roman" w:hAnsi="Times New Roman" w:cs="Times New Roman"/>
        </w:rPr>
        <w:t>Low natural gas and oil prices enable the United States to have unusually low electricity prices compared with the rest of the world</w:t>
      </w:r>
      <w:r w:rsidRPr="00944804">
        <w:rPr>
          <w:rFonts w:ascii="Times New Roman" w:hAnsi="Times New Roman" w:cs="Times New Roman"/>
          <w:sz w:val="16"/>
        </w:rPr>
        <w:t xml:space="preserve">. In turn, </w:t>
      </w:r>
      <w:r w:rsidRPr="00944804">
        <w:rPr>
          <w:rStyle w:val="StyleUnderline"/>
          <w:rFonts w:ascii="Times New Roman" w:hAnsi="Times New Roman" w:cs="Times New Roman"/>
        </w:rPr>
        <w:t>these low electricity prices</w:t>
      </w:r>
      <w:r w:rsidRPr="00944804">
        <w:rPr>
          <w:rFonts w:ascii="Times New Roman" w:hAnsi="Times New Roman" w:cs="Times New Roman"/>
          <w:sz w:val="16"/>
        </w:rPr>
        <w:t xml:space="preserve">, combined with direct use of natural gas, </w:t>
      </w:r>
      <w:r w:rsidRPr="00944804">
        <w:rPr>
          <w:rStyle w:val="StyleUnderline"/>
          <w:rFonts w:ascii="Times New Roman" w:hAnsi="Times New Roman" w:cs="Times New Roman"/>
        </w:rPr>
        <w:t>benefit large portions of the manufacturing sector including chemicals, steel and plastics</w:t>
      </w:r>
      <w:r w:rsidRPr="00944804">
        <w:rPr>
          <w:rFonts w:ascii="Times New Roman" w:hAnsi="Times New Roman" w:cs="Times New Roman"/>
          <w:sz w:val="16"/>
        </w:rPr>
        <w:t xml:space="preserve">. Low energy prices even benefit offices, which now have lower electricity bills. </w:t>
      </w:r>
      <w:r w:rsidRPr="00944804">
        <w:rPr>
          <w:rStyle w:val="StyleUnderline"/>
          <w:rFonts w:ascii="Times New Roman" w:hAnsi="Times New Roman" w:cs="Times New Roman"/>
        </w:rPr>
        <w:t>The world economy</w:t>
      </w:r>
      <w:r w:rsidRPr="00944804">
        <w:rPr>
          <w:rFonts w:ascii="Times New Roman" w:hAnsi="Times New Roman" w:cs="Times New Roman"/>
          <w:sz w:val="16"/>
        </w:rPr>
        <w:t xml:space="preserve">, with some key exceptions, </w:t>
      </w:r>
      <w:r w:rsidRPr="00944804">
        <w:rPr>
          <w:rStyle w:val="StyleUnderline"/>
          <w:rFonts w:ascii="Times New Roman" w:hAnsi="Times New Roman" w:cs="Times New Roman"/>
        </w:rPr>
        <w:t>is picking up steam</w:t>
      </w:r>
      <w:r w:rsidRPr="00944804">
        <w:rPr>
          <w:rFonts w:ascii="Times New Roman" w:hAnsi="Times New Roman" w:cs="Times New Roman"/>
          <w:sz w:val="16"/>
        </w:rPr>
        <w:t xml:space="preserve"> The news is looking better for the world economy, according to the IMF. After a small decline in world GDP growth in 2013, the IMF is now expecting growth to accelerate sharply from 3% to 3.7%, as developed markets in general and Europe in particular begin to pick up steam.</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US natural gas production maintains low electricity prices- that drives a manufacturing resurgence</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WEA, 06/20/2014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(Western Energy Alliance, focuses on federal legislative, regulatory, environmental, public lands and other policy issues relating to oil and natural gas, “Natural Gas Is Bringing Manufacturing Back to the U.S.”, WEA, 03/20/2014, http://www.westernenergyalliance.org/why-western-oil-natural-gas/powering-america/manufacturing)</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The low price of natural gas is reviving American manufacturing and creating hundreds of thousands of jobs as companies build or expand plants.</w:t>
      </w:r>
      <w:r w:rsidRPr="00944804">
        <w:rPr>
          <w:rFonts w:ascii="Times New Roman" w:hAnsi="Times New Roman" w:cs="Times New Roman"/>
          <w:sz w:val="16"/>
        </w:rPr>
        <w:t xml:space="preserve"> Natural </w:t>
      </w:r>
      <w:r w:rsidRPr="00944804">
        <w:rPr>
          <w:rStyle w:val="StyleUnderline"/>
          <w:rFonts w:ascii="Times New Roman" w:hAnsi="Times New Roman" w:cs="Times New Roman"/>
        </w:rPr>
        <w:t>gas is a major input to fertilize</w:t>
      </w:r>
      <w:r w:rsidRPr="00944804">
        <w:rPr>
          <w:rFonts w:ascii="Times New Roman" w:hAnsi="Times New Roman" w:cs="Times New Roman"/>
          <w:sz w:val="16"/>
        </w:rPr>
        <w:t xml:space="preserve">r </w:t>
      </w:r>
      <w:r w:rsidRPr="00944804">
        <w:rPr>
          <w:rStyle w:val="StyleUnderline"/>
          <w:rFonts w:ascii="Times New Roman" w:hAnsi="Times New Roman" w:cs="Times New Roman"/>
        </w:rPr>
        <w:t xml:space="preserve">manufacturing, and natural gas liquids are an important feedstock for chemical manufacturing. </w:t>
      </w:r>
      <w:r w:rsidRPr="00944804">
        <w:rPr>
          <w:rFonts w:ascii="Times New Roman" w:hAnsi="Times New Roman" w:cs="Times New Roman"/>
          <w:sz w:val="16"/>
        </w:rPr>
        <w:t xml:space="preserve">The American Chemistry Council reports that manufacturers are planning 148 new chemical manufacturing projects to take advantage of abundant, affordable natural gas and liquids supplies. ACC anticipates over $100 billion in new capital investment will create 637,000 permanent new jobs in the chemical industry and add $81 billion in annual economic output by 2023. </w:t>
      </w:r>
      <w:r w:rsidRPr="00944804">
        <w:rPr>
          <w:rStyle w:val="StyleUnderline"/>
          <w:rFonts w:ascii="Times New Roman" w:hAnsi="Times New Roman" w:cs="Times New Roman"/>
        </w:rPr>
        <w:t>European companies are moving their manufacturing to the United States to take advantage of our abundant natural gas supply</w:t>
      </w:r>
      <w:r w:rsidRPr="00944804">
        <w:rPr>
          <w:rFonts w:ascii="Times New Roman" w:hAnsi="Times New Roman" w:cs="Times New Roman"/>
          <w:sz w:val="16"/>
        </w:rPr>
        <w:t xml:space="preserve">. BASF is converting a crude-based naphtha cracker in Port Arthur, TX, to run on natural gas-based ethane. Linde, a German industrial gas company, plans to invest $200 million in Texas to create the world’s largest natural gas-based syngas chemical plant. According to the American Chemistry Council, a 25 percent increase in ethane supply, a commonly used natural gas liquid, will lead to 412,000 new jobs in the chemical industry, more than $132 billion in U.S. economic output and $4.4 billion in new tax revenues. </w:t>
      </w:r>
      <w:r w:rsidRPr="00944804">
        <w:rPr>
          <w:rStyle w:val="StyleUnderline"/>
          <w:rFonts w:ascii="Times New Roman" w:hAnsi="Times New Roman" w:cs="Times New Roman"/>
        </w:rPr>
        <w:t>According to the Industrial Energy Consumers of America, an American manufacturing renaissance is under way because of low natural gas prices.</w:t>
      </w:r>
      <w:r w:rsidRPr="00944804">
        <w:rPr>
          <w:rFonts w:ascii="Times New Roman" w:hAnsi="Times New Roman" w:cs="Times New Roman"/>
          <w:sz w:val="16"/>
        </w:rPr>
        <w:t xml:space="preserve"> Companies are investing $110 billion in 123 projects that will create 5 million new jobs. </w:t>
      </w:r>
      <w:r w:rsidRPr="00944804">
        <w:rPr>
          <w:rStyle w:val="Emphasis"/>
          <w:rFonts w:ascii="Times New Roman" w:hAnsi="Times New Roman" w:cs="Times New Roman"/>
        </w:rPr>
        <w:t>Low electricity prices are</w:t>
      </w:r>
      <w:r w:rsidRPr="00944804">
        <w:rPr>
          <w:rFonts w:ascii="Times New Roman" w:hAnsi="Times New Roman" w:cs="Times New Roman"/>
          <w:sz w:val="16"/>
        </w:rPr>
        <w:t xml:space="preserve"> also </w:t>
      </w:r>
      <w:r w:rsidRPr="00944804">
        <w:rPr>
          <w:rStyle w:val="Emphasis"/>
          <w:rFonts w:ascii="Times New Roman" w:hAnsi="Times New Roman" w:cs="Times New Roman"/>
        </w:rPr>
        <w:t xml:space="preserve">driving manufacturing back to the U.S. </w:t>
      </w:r>
      <w:r w:rsidRPr="00944804">
        <w:rPr>
          <w:rStyle w:val="StyleUnderline"/>
          <w:rFonts w:ascii="Times New Roman" w:hAnsi="Times New Roman" w:cs="Times New Roman"/>
        </w:rPr>
        <w:t>from Germany and other countries that lack access to abundant natural gas.</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US natural gas boom sustains low electricity prices now which is reviving the manufacturing industry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Wood, 02/02/2014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(Duncan Wood, director of the Mexico Institute at the Wilson Center. Prior to this, Wood was a professor and the director of the International Relations Program at the Instituto Tecnologico Autonomo de Mexico (ITAM) in Mexico City for 17 years. He also held the role of researcher at the Centro de Derecho Economico Internacional (CDEI) at ITAM. He is a member of the Mexican National Research System (level 2), a member of the editorial board of Foreign Affairs Latinoamerica, and has been an editorial advisor to both Reforma and El Universal newspapers. In 2007, he was a non-resident Fulbright Fellow. Between 2007 and 2009, he was technical secretary of the Red Mexicana de Energia, a group of experts in the area of energy policy in Mexico. He has been a Senior Associate with the Simon Chair and the Americas Program at the Center for Strategic and International Studies (CSIS) in Washington, D.C, “Is Geography Destiny?”, The Wilson Center, 02/02/2014, http://www.wilsoncenter.org/sites/default/files/primer_north_american_relations.pdf)</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The boom in</w:t>
      </w:r>
      <w:r w:rsidRPr="00944804">
        <w:rPr>
          <w:rFonts w:ascii="Times New Roman" w:hAnsi="Times New Roman" w:cs="Times New Roman"/>
          <w:sz w:val="16"/>
        </w:rPr>
        <w:t xml:space="preserve"> crude </w:t>
      </w:r>
      <w:r w:rsidRPr="00944804">
        <w:rPr>
          <w:rStyle w:val="StyleUnderline"/>
          <w:rFonts w:ascii="Times New Roman" w:hAnsi="Times New Roman" w:cs="Times New Roman"/>
        </w:rPr>
        <w:t>oil production</w:t>
      </w:r>
      <w:r w:rsidRPr="00944804">
        <w:rPr>
          <w:rFonts w:ascii="Times New Roman" w:hAnsi="Times New Roman" w:cs="Times New Roman"/>
          <w:sz w:val="16"/>
        </w:rPr>
        <w:t xml:space="preserve">, </w:t>
      </w:r>
      <w:r w:rsidRPr="00944804">
        <w:rPr>
          <w:rStyle w:val="StyleUnderline"/>
          <w:rFonts w:ascii="Times New Roman" w:hAnsi="Times New Roman" w:cs="Times New Roman"/>
        </w:rPr>
        <w:t>while impressive, pales beside the paradigm shift that has occurred in the natural gas sector.</w:t>
      </w:r>
      <w:r w:rsidRPr="00944804">
        <w:rPr>
          <w:rFonts w:ascii="Times New Roman" w:hAnsi="Times New Roman" w:cs="Times New Roman"/>
          <w:sz w:val="16"/>
        </w:rPr>
        <w:t xml:space="preserve"> In the 1 990s the North American region had some of the highest natural gas prices in the world duc to depressed production and rising consumption. Thanks to fracking, however, since 2005 production in the United States has increased exponentially from just under 18,000 billion cubic feet (bcf) to more than 24,000 bcf in 2012. This abu</w:t>
      </w:r>
      <w:r w:rsidRPr="00944804">
        <w:rPr>
          <w:rStyle w:val="StyleUnderline"/>
          <w:rFonts w:ascii="Times New Roman" w:hAnsi="Times New Roman" w:cs="Times New Roman"/>
        </w:rPr>
        <w:t xml:space="preserve">ndance in natural gas has meant that for many parts of North America imported liquefied natural gas (LNG), an alternative to piped natural gas </w:t>
      </w:r>
      <w:r w:rsidRPr="00944804">
        <w:rPr>
          <w:rFonts w:ascii="Times New Roman" w:hAnsi="Times New Roman" w:cs="Times New Roman"/>
          <w:sz w:val="16"/>
        </w:rPr>
        <w:t xml:space="preserve">that became viable in the early 2000s, </w:t>
      </w:r>
      <w:r w:rsidRPr="00944804">
        <w:rPr>
          <w:rStyle w:val="StyleUnderline"/>
          <w:rFonts w:ascii="Times New Roman" w:hAnsi="Times New Roman" w:cs="Times New Roman"/>
        </w:rPr>
        <w:t xml:space="preserve">has been replaced by cheaper, domestic sources </w:t>
      </w:r>
      <w:r w:rsidRPr="00944804">
        <w:rPr>
          <w:rFonts w:ascii="Times New Roman" w:hAnsi="Times New Roman" w:cs="Times New Roman"/>
          <w:sz w:val="16"/>
        </w:rPr>
        <w:t xml:space="preserve">from shale. </w:t>
      </w:r>
      <w:r w:rsidRPr="00944804">
        <w:rPr>
          <w:rStyle w:val="StyleUnderline"/>
          <w:rFonts w:ascii="Times New Roman" w:hAnsi="Times New Roman" w:cs="Times New Roman"/>
        </w:rPr>
        <w:t>This has meant that the price</w:t>
      </w:r>
      <w:r w:rsidRPr="00944804">
        <w:rPr>
          <w:rFonts w:ascii="Times New Roman" w:hAnsi="Times New Roman" w:cs="Times New Roman"/>
          <w:sz w:val="16"/>
        </w:rPr>
        <w:t xml:space="preserve"> per million British Thermal Units (BTUs) </w:t>
      </w:r>
      <w:r w:rsidRPr="00944804">
        <w:rPr>
          <w:rStyle w:val="StyleUnderline"/>
          <w:rFonts w:ascii="Times New Roman" w:hAnsi="Times New Roman" w:cs="Times New Roman"/>
        </w:rPr>
        <w:t xml:space="preserve">for natural gas in the United States has fallen from more than $15 in </w:t>
      </w:r>
      <w:r w:rsidRPr="00944804">
        <w:rPr>
          <w:rStyle w:val="StyleUnderline"/>
          <w:rFonts w:ascii="Times New Roman" w:hAnsi="Times New Roman" w:cs="Times New Roman"/>
        </w:rPr>
        <w:lastRenderedPageBreak/>
        <w:t>2006 to under $2</w:t>
      </w:r>
      <w:r w:rsidRPr="00944804">
        <w:rPr>
          <w:rFonts w:ascii="Times New Roman" w:hAnsi="Times New Roman" w:cs="Times New Roman"/>
          <w:sz w:val="16"/>
        </w:rPr>
        <w:t xml:space="preserve"> in 2012. Although the price has risen somewhat since then to around $4 per million BTUs, </w:t>
      </w:r>
      <w:r w:rsidRPr="00944804">
        <w:rPr>
          <w:rStyle w:val="StyleUnderline"/>
          <w:rFonts w:ascii="Times New Roman" w:hAnsi="Times New Roman" w:cs="Times New Roman"/>
        </w:rPr>
        <w:t>the North American price is amongst the lowest in the world</w:t>
      </w:r>
      <w:r w:rsidRPr="00944804">
        <w:rPr>
          <w:rFonts w:ascii="Times New Roman" w:hAnsi="Times New Roman" w:cs="Times New Roman"/>
          <w:sz w:val="16"/>
        </w:rPr>
        <w:t xml:space="preserve">. </w:t>
      </w:r>
      <w:r w:rsidRPr="00944804">
        <w:rPr>
          <w:rStyle w:val="StyleUnderline"/>
          <w:rFonts w:ascii="Times New Roman" w:hAnsi="Times New Roman" w:cs="Times New Roman"/>
        </w:rPr>
        <w:t>This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in turn, has had a highly beneficial impact on manufacturing competitiveness through lower prices for </w:t>
      </w:r>
      <w:r w:rsidRPr="00944804">
        <w:rPr>
          <w:rFonts w:ascii="Times New Roman" w:hAnsi="Times New Roman" w:cs="Times New Roman"/>
          <w:sz w:val="16"/>
        </w:rPr>
        <w:t xml:space="preserve">feedstock and </w:t>
      </w:r>
      <w:r w:rsidRPr="00944804">
        <w:rPr>
          <w:rStyle w:val="StyleUnderline"/>
          <w:rFonts w:ascii="Times New Roman" w:hAnsi="Times New Roman" w:cs="Times New Roman"/>
        </w:rPr>
        <w:t>electricity</w:t>
      </w:r>
      <w:r w:rsidRPr="00944804">
        <w:rPr>
          <w:rFonts w:ascii="Times New Roman" w:hAnsi="Times New Roman" w:cs="Times New Roman"/>
          <w:sz w:val="16"/>
        </w:rPr>
        <w:t>. In fact, Canada has replaced domestic production of natural gas with increased American imports in response to the low price in the United States.</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US natural gas boom sustains low electricity prices now which is reviving the manufacturing industry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Wilson, 02/02/2014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(Christopher Wilson, an associate at the Mexico Institute of the Wilson Center, where he leads the Institute’s research and programming on regional economic integration and U.S.-Mexico border affairs. He is the author of Working Together: Economic Ties between the United States and Mexico (2011) and co-author of the State of the Border Report (2013). Wilson has testified before the United States Congress and is regularly consulted by national and international media outlets regarding U.S.- Mexico relations. He has written opinion columns for the Wall Street Journal, Politico, CNN, and Reuters, among others. Wilson previously conducted Mexico analysis for the U.S. military and worked as a researcher at American University’s Center for North American Studies, “Is Geography Destiny?”, The Wilson Center, 02/02/2014, http://www.wilsoncenter.org/sites/default/files/primer_north_american_relations.pdf)</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 xml:space="preserve">Technological developments in </w:t>
      </w:r>
      <w:r w:rsidRPr="00944804">
        <w:rPr>
          <w:rFonts w:ascii="Times New Roman" w:hAnsi="Times New Roman" w:cs="Times New Roman"/>
          <w:sz w:val="16"/>
        </w:rPr>
        <w:t xml:space="preserve">energy extraction, particularly the increasing use of hydrau lic fracturing to extract </w:t>
      </w:r>
      <w:r w:rsidRPr="00944804">
        <w:rPr>
          <w:rStyle w:val="StyleUnderline"/>
          <w:rFonts w:ascii="Times New Roman" w:hAnsi="Times New Roman" w:cs="Times New Roman"/>
        </w:rPr>
        <w:t>natural gas and crude oil</w:t>
      </w:r>
      <w:r w:rsidRPr="00944804">
        <w:rPr>
          <w:rFonts w:ascii="Times New Roman" w:hAnsi="Times New Roman" w:cs="Times New Roman"/>
          <w:sz w:val="16"/>
        </w:rPr>
        <w:t xml:space="preserve"> from shale formations, </w:t>
      </w:r>
      <w:r w:rsidRPr="00944804">
        <w:rPr>
          <w:rStyle w:val="StyleUnderline"/>
          <w:rFonts w:ascii="Times New Roman" w:hAnsi="Times New Roman" w:cs="Times New Roman"/>
        </w:rPr>
        <w:t>have significantly lowered electricity prices for manufacturers in the United States</w:t>
      </w:r>
      <w:r w:rsidRPr="00944804">
        <w:rPr>
          <w:rFonts w:ascii="Times New Roman" w:hAnsi="Times New Roman" w:cs="Times New Roman"/>
          <w:sz w:val="16"/>
        </w:rPr>
        <w:t xml:space="preserve"> and Canada. In the United States, th</w:t>
      </w:r>
      <w:r w:rsidRPr="00944804">
        <w:rPr>
          <w:rStyle w:val="StyleUnderline"/>
          <w:rFonts w:ascii="Times New Roman" w:hAnsi="Times New Roman" w:cs="Times New Roman"/>
        </w:rPr>
        <w:t>e price of natural gas for electricity generation was $3.52 per thousand cubic feet, half the 2006 price</w:t>
      </w:r>
      <w:r w:rsidRPr="00944804">
        <w:rPr>
          <w:rFonts w:ascii="Times New Roman" w:hAnsi="Times New Roman" w:cs="Times New Roman"/>
          <w:sz w:val="16"/>
        </w:rPr>
        <w:t>.</w:t>
      </w:r>
      <w:r w:rsidRPr="00944804">
        <w:rPr>
          <w:rFonts w:ascii="Times New Roman" w:hAnsi="Times New Roman" w:cs="Times New Roman"/>
          <w:sz w:val="16"/>
          <w:vertAlign w:val="superscript"/>
        </w:rPr>
        <w:t>10</w:t>
      </w:r>
      <w:r w:rsidRPr="00944804">
        <w:rPr>
          <w:rFonts w:ascii="Times New Roman" w:hAnsi="Times New Roman" w:cs="Times New Roman"/>
          <w:sz w:val="16"/>
        </w:rPr>
        <w:t xml:space="preserve"> </w:t>
      </w:r>
      <w:r w:rsidRPr="00944804">
        <w:rPr>
          <w:rStyle w:val="StyleUnderline"/>
          <w:rFonts w:ascii="Times New Roman" w:hAnsi="Times New Roman" w:cs="Times New Roman"/>
        </w:rPr>
        <w:t>Prices in Canada fell a similar amount since the energy markets of the United States and Canada are closely linked</w:t>
      </w:r>
      <w:r w:rsidRPr="00944804">
        <w:rPr>
          <w:rFonts w:ascii="Times New Roman" w:hAnsi="Times New Roman" w:cs="Times New Roman"/>
          <w:sz w:val="16"/>
        </w:rPr>
        <w:t>, but the same cannot be said for Mexico, where both natural gas and electricity prices remain much higher because of Mexico’s lower production levels and minimal connections (via electricity and pipeline) to the U.S. market. Of course, Mexico did pass major energy reform legislation in December 2013, so it may have the opportunity to feel a similar boost from its energy sector in the years ahead (see the next chapter by Duncan Wood for more on North American energy).</w:t>
      </w:r>
    </w:p>
    <w:p w:rsidR="00F31D52" w:rsidRPr="00944804" w:rsidRDefault="00F31D52" w:rsidP="00F31D52">
      <w:pPr>
        <w:pStyle w:val="Heading3"/>
        <w:rPr>
          <w:rStyle w:val="Style13ptBold"/>
          <w:rFonts w:ascii="Times New Roman" w:hAnsi="Times New Roman" w:cs="Times New Roman"/>
          <w:b/>
          <w:bCs w:val="0"/>
          <w:sz w:val="32"/>
        </w:rPr>
      </w:pPr>
      <w:r w:rsidRPr="00944804">
        <w:rPr>
          <w:rStyle w:val="Style13ptBold"/>
          <w:rFonts w:ascii="Times New Roman" w:hAnsi="Times New Roman" w:cs="Times New Roman"/>
          <w:b/>
          <w:bCs w:val="0"/>
          <w:sz w:val="32"/>
        </w:rPr>
        <w:lastRenderedPageBreak/>
        <w:t>2NC Internal Links</w:t>
      </w:r>
    </w:p>
    <w:p w:rsidR="00413614" w:rsidRPr="00944804" w:rsidRDefault="00413614" w:rsidP="00413614">
      <w:pPr>
        <w:rPr>
          <w:rFonts w:ascii="Times New Roman" w:hAnsi="Times New Roman" w:cs="Times New Roman"/>
        </w:rPr>
      </w:pPr>
    </w:p>
    <w:p w:rsidR="00413614" w:rsidRPr="00944804" w:rsidRDefault="00413614" w:rsidP="00413614">
      <w:pPr>
        <w:spacing w:after="0" w:line="240" w:lineRule="auto"/>
        <w:contextualSpacing/>
        <w:rPr>
          <w:rFonts w:ascii="Times New Roman" w:hAnsi="Times New Roman" w:cs="Times New Roman"/>
          <w:b/>
        </w:rPr>
      </w:pPr>
      <w:r w:rsidRPr="00944804">
        <w:rPr>
          <w:rFonts w:ascii="Times New Roman" w:hAnsi="Times New Roman" w:cs="Times New Roman"/>
          <w:b/>
        </w:rPr>
        <w:t>Low electricity prices are fueling the manufacturing resurgence- cheap natural gas makes this trend sustainable</w:t>
      </w:r>
    </w:p>
    <w:p w:rsidR="00413614" w:rsidRPr="00944804" w:rsidRDefault="00413614" w:rsidP="00413614">
      <w:pPr>
        <w:spacing w:after="0" w:line="240" w:lineRule="auto"/>
        <w:contextualSpacing/>
        <w:rPr>
          <w:rFonts w:ascii="Times New Roman" w:hAnsi="Times New Roman" w:cs="Times New Roman"/>
          <w:sz w:val="16"/>
        </w:rPr>
      </w:pPr>
      <w:r w:rsidRPr="00944804">
        <w:rPr>
          <w:rFonts w:ascii="Times New Roman" w:hAnsi="Times New Roman" w:cs="Times New Roman"/>
          <w:b/>
        </w:rPr>
        <w:t xml:space="preserve">O’Keefe 2013 </w:t>
      </w:r>
      <w:r w:rsidRPr="00944804">
        <w:rPr>
          <w:rFonts w:ascii="Times New Roman" w:hAnsi="Times New Roman" w:cs="Times New Roman"/>
          <w:sz w:val="16"/>
        </w:rPr>
        <w:t>(William O’Keefe, writer for Fuelfix.com, reporting on the BCG report ‘Behind the American Export Surge’, August 23, 2013. “The resurgence of American exports: manufacturing and natural gas.” http://fuelfix.com/blog/2013/08/23/the-resurgence-of-american-exports-manufacturing-and-natural-gas/)//NR</w:t>
      </w:r>
    </w:p>
    <w:p w:rsidR="00413614" w:rsidRPr="00944804" w:rsidRDefault="00413614" w:rsidP="00413614">
      <w:pPr>
        <w:spacing w:after="0" w:line="240" w:lineRule="auto"/>
        <w:contextualSpacing/>
        <w:rPr>
          <w:rFonts w:ascii="Times New Roman" w:hAnsi="Times New Roman" w:cs="Times New Roman"/>
          <w:sz w:val="16"/>
          <w:szCs w:val="16"/>
        </w:rPr>
      </w:pPr>
      <w:r w:rsidRPr="00944804">
        <w:rPr>
          <w:rFonts w:ascii="Times New Roman" w:hAnsi="Times New Roman" w:cs="Times New Roman"/>
          <w:sz w:val="16"/>
        </w:rPr>
        <w:t xml:space="preserve">The Boston Consulting Group (BCG) has just released a </w:t>
      </w:r>
      <w:r w:rsidRPr="00944804">
        <w:rPr>
          <w:rStyle w:val="Style13ptBold"/>
          <w:rFonts w:ascii="Times New Roman" w:hAnsi="Times New Roman" w:cs="Times New Roman"/>
          <w:b w:val="0"/>
          <w:sz w:val="16"/>
        </w:rPr>
        <w:t>report</w:t>
      </w:r>
      <w:r w:rsidRPr="00944804">
        <w:rPr>
          <w:rFonts w:ascii="Times New Roman" w:hAnsi="Times New Roman" w:cs="Times New Roman"/>
          <w:sz w:val="16"/>
        </w:rPr>
        <w:t>, “</w:t>
      </w:r>
      <w:hyperlink r:id="rId134" w:history="1">
        <w:r w:rsidRPr="00944804">
          <w:rPr>
            <w:rStyle w:val="Hyperlink"/>
            <w:rFonts w:ascii="Times New Roman" w:hAnsi="Times New Roman" w:cs="Times New Roman"/>
            <w:sz w:val="16"/>
          </w:rPr>
          <w:t>Behind the American Export Surge</w:t>
        </w:r>
      </w:hyperlink>
      <w:r w:rsidRPr="00944804">
        <w:rPr>
          <w:rFonts w:ascii="Times New Roman" w:hAnsi="Times New Roman" w:cs="Times New Roman"/>
          <w:sz w:val="16"/>
        </w:rPr>
        <w:t xml:space="preserve">,” which explores the recent resurgence in US manufacturing. While BCG goes into some detail in explaining </w:t>
      </w:r>
      <w:r w:rsidRPr="00944804">
        <w:rPr>
          <w:rStyle w:val="StyleUnderline"/>
          <w:rFonts w:ascii="Times New Roman" w:hAnsi="Times New Roman" w:cs="Times New Roman"/>
        </w:rPr>
        <w:t>the reversal in the decline of domestic manufacturing</w:t>
      </w:r>
      <w:r w:rsidRPr="00944804">
        <w:rPr>
          <w:rFonts w:ascii="Times New Roman" w:hAnsi="Times New Roman" w:cs="Times New Roman"/>
        </w:rPr>
        <w:t xml:space="preserve">, </w:t>
      </w:r>
      <w:r w:rsidRPr="00944804">
        <w:rPr>
          <w:rFonts w:ascii="Times New Roman" w:hAnsi="Times New Roman" w:cs="Times New Roman"/>
          <w:sz w:val="16"/>
        </w:rPr>
        <w:t xml:space="preserve">it </w:t>
      </w:r>
      <w:r w:rsidRPr="00944804">
        <w:rPr>
          <w:rStyle w:val="StyleUnderline"/>
          <w:rFonts w:ascii="Times New Roman" w:hAnsi="Times New Roman" w:cs="Times New Roman"/>
        </w:rPr>
        <w:t>has been driven by</w:t>
      </w:r>
      <w:r w:rsidRPr="00944804">
        <w:rPr>
          <w:rFonts w:ascii="Times New Roman" w:hAnsi="Times New Roman" w:cs="Times New Roman"/>
        </w:rPr>
        <w:t xml:space="preserve"> </w:t>
      </w:r>
      <w:r w:rsidRPr="00944804">
        <w:rPr>
          <w:rFonts w:ascii="Times New Roman" w:hAnsi="Times New Roman" w:cs="Times New Roman"/>
          <w:sz w:val="16"/>
        </w:rPr>
        <w:t xml:space="preserve">two basic causes, a more attractive investment climate and </w:t>
      </w:r>
      <w:r w:rsidRPr="00944804">
        <w:rPr>
          <w:rStyle w:val="StyleUnderline"/>
          <w:rFonts w:ascii="Times New Roman" w:hAnsi="Times New Roman" w:cs="Times New Roman"/>
        </w:rPr>
        <w:t>the widespread availability of low cost energy as a result of booming domestic shale</w:t>
      </w:r>
      <w:r w:rsidRPr="00944804">
        <w:rPr>
          <w:rFonts w:ascii="Times New Roman" w:hAnsi="Times New Roman" w:cs="Times New Roman"/>
        </w:rPr>
        <w:t xml:space="preserve"> </w:t>
      </w:r>
      <w:r w:rsidRPr="00944804">
        <w:rPr>
          <w:rFonts w:ascii="Times New Roman" w:hAnsi="Times New Roman" w:cs="Times New Roman"/>
          <w:sz w:val="16"/>
        </w:rPr>
        <w:t xml:space="preserve">gas production and natural gas development. But perhaps the single most important conclusion drawn from the study is this: </w:t>
      </w:r>
      <w:r w:rsidRPr="00944804">
        <w:rPr>
          <w:rStyle w:val="Emphasis"/>
          <w:rFonts w:ascii="Times New Roman" w:hAnsi="Times New Roman" w:cs="Times New Roman"/>
        </w:rPr>
        <w:t>there is enough domestic shale gas to fuel an American manufacturing resurgence</w:t>
      </w:r>
      <w:r w:rsidRPr="00944804">
        <w:rPr>
          <w:rFonts w:ascii="Times New Roman" w:hAnsi="Times New Roman" w:cs="Times New Roman"/>
        </w:rPr>
        <w:t xml:space="preserve"> </w:t>
      </w:r>
      <w:r w:rsidRPr="00944804">
        <w:rPr>
          <w:rFonts w:ascii="Times New Roman" w:hAnsi="Times New Roman" w:cs="Times New Roman"/>
          <w:sz w:val="16"/>
        </w:rPr>
        <w:t xml:space="preserve">and to export abroad. High-volume hydraulic fracturing natural gas development has made increased production of shale gas and oil economically attractive. With increased production of natural gas, </w:t>
      </w:r>
      <w:r w:rsidRPr="00944804">
        <w:rPr>
          <w:rStyle w:val="StyleUnderline"/>
          <w:rFonts w:ascii="Times New Roman" w:hAnsi="Times New Roman" w:cs="Times New Roman"/>
          <w:sz w:val="16"/>
        </w:rPr>
        <w:t>the price</w:t>
      </w:r>
      <w:r w:rsidRPr="00944804">
        <w:rPr>
          <w:rFonts w:ascii="Times New Roman" w:hAnsi="Times New Roman" w:cs="Times New Roman"/>
          <w:sz w:val="16"/>
        </w:rPr>
        <w:t xml:space="preserve"> according to BCG </w:t>
      </w:r>
      <w:r w:rsidRPr="00944804">
        <w:rPr>
          <w:rStyle w:val="Emphasis"/>
          <w:rFonts w:ascii="Times New Roman" w:hAnsi="Times New Roman" w:cs="Times New Roman"/>
        </w:rPr>
        <w:t xml:space="preserve">has declined </w:t>
      </w:r>
      <w:r w:rsidRPr="00944804">
        <w:rPr>
          <w:rStyle w:val="Style13ptBold"/>
          <w:rFonts w:ascii="Times New Roman" w:hAnsi="Times New Roman" w:cs="Times New Roman"/>
        </w:rPr>
        <w:t>51</w:t>
      </w:r>
      <w:r w:rsidRPr="00944804">
        <w:rPr>
          <w:rStyle w:val="Emphasis"/>
          <w:rFonts w:ascii="Times New Roman" w:hAnsi="Times New Roman" w:cs="Times New Roman"/>
        </w:rPr>
        <w:t>%</w:t>
      </w:r>
      <w:r w:rsidRPr="00944804">
        <w:rPr>
          <w:rFonts w:ascii="Times New Roman" w:hAnsi="Times New Roman" w:cs="Times New Roman"/>
        </w:rPr>
        <w:t xml:space="preserve"> </w:t>
      </w:r>
      <w:r w:rsidRPr="00944804">
        <w:rPr>
          <w:rFonts w:ascii="Times New Roman" w:hAnsi="Times New Roman" w:cs="Times New Roman"/>
          <w:sz w:val="16"/>
        </w:rPr>
        <w:t>since 2005. And</w:t>
      </w:r>
      <w:r w:rsidRPr="00944804">
        <w:rPr>
          <w:rFonts w:ascii="Times New Roman" w:hAnsi="Times New Roman" w:cs="Times New Roman"/>
        </w:rPr>
        <w:t xml:space="preserve">, </w:t>
      </w:r>
      <w:r w:rsidRPr="00944804">
        <w:rPr>
          <w:rStyle w:val="StyleUnderline"/>
          <w:rFonts w:ascii="Times New Roman" w:hAnsi="Times New Roman" w:cs="Times New Roman"/>
        </w:rPr>
        <w:t>technology is projected to result in further lowering production costs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This is a </w:t>
      </w:r>
      <w:r w:rsidRPr="00944804">
        <w:rPr>
          <w:rStyle w:val="Emphasis"/>
          <w:rFonts w:ascii="Times New Roman" w:hAnsi="Times New Roman" w:cs="Times New Roman"/>
        </w:rPr>
        <w:t>big advantage over our competitors</w:t>
      </w:r>
      <w:r w:rsidRPr="00944804">
        <w:rPr>
          <w:rStyle w:val="StyleUnderline"/>
          <w:rFonts w:ascii="Times New Roman" w:hAnsi="Times New Roman" w:cs="Times New Roman"/>
        </w:rPr>
        <w:t xml:space="preserve"> that have natural gas prices that are 2.6 to 3.8 times greater</w:t>
      </w:r>
      <w:r w:rsidRPr="00944804">
        <w:rPr>
          <w:rFonts w:ascii="Times New Roman" w:hAnsi="Times New Roman" w:cs="Times New Roman"/>
        </w:rPr>
        <w:t xml:space="preserve"> </w:t>
      </w:r>
      <w:r w:rsidRPr="00944804">
        <w:rPr>
          <w:rFonts w:ascii="Times New Roman" w:hAnsi="Times New Roman" w:cs="Times New Roman"/>
          <w:sz w:val="16"/>
        </w:rPr>
        <w:t xml:space="preserve">than our domestic prices in America. </w:t>
      </w:r>
      <w:r w:rsidRPr="00944804">
        <w:rPr>
          <w:rStyle w:val="StyleUnderline"/>
          <w:rFonts w:ascii="Times New Roman" w:hAnsi="Times New Roman" w:cs="Times New Roman"/>
        </w:rPr>
        <w:t>Lower natural gas prices mean that industries</w:t>
      </w:r>
      <w:r w:rsidRPr="00944804">
        <w:rPr>
          <w:rFonts w:ascii="Times New Roman" w:hAnsi="Times New Roman" w:cs="Times New Roman"/>
        </w:rPr>
        <w:t xml:space="preserve"> such as chemicals and plastics </w:t>
      </w:r>
      <w:r w:rsidRPr="00944804">
        <w:rPr>
          <w:rStyle w:val="StyleUnderline"/>
          <w:rFonts w:ascii="Times New Roman" w:hAnsi="Times New Roman" w:cs="Times New Roman"/>
        </w:rPr>
        <w:t>are able to increase profit margins</w:t>
      </w:r>
      <w:r w:rsidRPr="00944804">
        <w:rPr>
          <w:rFonts w:ascii="Times New Roman" w:hAnsi="Times New Roman" w:cs="Times New Roman"/>
        </w:rPr>
        <w:t xml:space="preserve"> </w:t>
      </w:r>
      <w:r w:rsidRPr="00944804">
        <w:rPr>
          <w:rStyle w:val="StyleUnderline"/>
          <w:rFonts w:ascii="Times New Roman" w:hAnsi="Times New Roman" w:cs="Times New Roman"/>
        </w:rPr>
        <w:t>as natural gas is a major cost</w:t>
      </w:r>
      <w:r w:rsidRPr="00944804">
        <w:rPr>
          <w:rFonts w:ascii="Times New Roman" w:hAnsi="Times New Roman" w:cs="Times New Roman"/>
        </w:rPr>
        <w:t xml:space="preserve"> </w:t>
      </w:r>
      <w:r w:rsidRPr="00944804">
        <w:rPr>
          <w:rFonts w:ascii="Times New Roman" w:hAnsi="Times New Roman" w:cs="Times New Roman"/>
          <w:sz w:val="16"/>
        </w:rPr>
        <w:t>in the manufacture of synthetic textiles, paper, and primary metals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Gas fired power plants are becoming an important source of </w:t>
      </w:r>
      <w:r w:rsidRPr="00944804">
        <w:rPr>
          <w:rStyle w:val="Emphasis"/>
          <w:rFonts w:ascii="Times New Roman" w:hAnsi="Times New Roman" w:cs="Times New Roman"/>
        </w:rPr>
        <w:t>electricity</w:t>
      </w:r>
      <w:r w:rsidRPr="00944804">
        <w:rPr>
          <w:rFonts w:ascii="Times New Roman" w:hAnsi="Times New Roman" w:cs="Times New Roman"/>
        </w:rPr>
        <w:t xml:space="preserve"> </w:t>
      </w:r>
      <w:r w:rsidRPr="00944804">
        <w:rPr>
          <w:rFonts w:ascii="Times New Roman" w:hAnsi="Times New Roman" w:cs="Times New Roman"/>
          <w:sz w:val="16"/>
        </w:rPr>
        <w:t xml:space="preserve">and </w:t>
      </w:r>
      <w:r w:rsidRPr="00944804">
        <w:rPr>
          <w:rStyle w:val="StyleUnderline"/>
          <w:rFonts w:ascii="Times New Roman" w:hAnsi="Times New Roman" w:cs="Times New Roman"/>
        </w:rPr>
        <w:t>this will</w:t>
      </w:r>
      <w:r w:rsidRPr="00944804">
        <w:rPr>
          <w:rFonts w:ascii="Times New Roman" w:hAnsi="Times New Roman" w:cs="Times New Roman"/>
          <w:sz w:val="16"/>
        </w:rPr>
        <w:t xml:space="preserve">, according to BCG </w:t>
      </w:r>
      <w:r w:rsidRPr="00944804">
        <w:rPr>
          <w:rStyle w:val="StyleUnderline"/>
          <w:rFonts w:ascii="Times New Roman" w:hAnsi="Times New Roman" w:cs="Times New Roman"/>
        </w:rPr>
        <w:t>help to keep power costs lower in the US</w:t>
      </w:r>
      <w:r w:rsidRPr="00944804">
        <w:rPr>
          <w:rFonts w:ascii="Times New Roman" w:hAnsi="Times New Roman" w:cs="Times New Roman"/>
        </w:rPr>
        <w:t xml:space="preserve">. </w:t>
      </w:r>
      <w:r w:rsidRPr="00944804">
        <w:rPr>
          <w:rFonts w:ascii="Times New Roman" w:hAnsi="Times New Roman" w:cs="Times New Roman"/>
          <w:sz w:val="16"/>
          <w:szCs w:val="16"/>
        </w:rPr>
        <w:t xml:space="preserve">The positive manufacturing and trade picture painted by the Boston Consulting Group is a bright light in an otherwise dismal economic outlook. However, making that projection a reality requires that we avoid economic rent-seeking by certain industries. That is especially true in energy where there already is a movement by such rent-seekers, </w:t>
      </w:r>
      <w:hyperlink r:id="rId135" w:history="1">
        <w:r w:rsidRPr="00944804">
          <w:rPr>
            <w:rStyle w:val="Hyperlink"/>
            <w:rFonts w:ascii="Times New Roman" w:hAnsi="Times New Roman" w:cs="Times New Roman"/>
            <w:sz w:val="16"/>
            <w:szCs w:val="16"/>
          </w:rPr>
          <w:t>like Dow Chemical</w:t>
        </w:r>
      </w:hyperlink>
      <w:r w:rsidRPr="00944804">
        <w:rPr>
          <w:rFonts w:ascii="Times New Roman" w:hAnsi="Times New Roman" w:cs="Times New Roman"/>
          <w:sz w:val="16"/>
          <w:szCs w:val="16"/>
        </w:rPr>
        <w:t>, to restrict the export of liquefied natural gas (LNG). These companies are lobbying for restrictions so that they can use the low price caused by over supply to increase their own profits. Such a policy perspective is not only short-sighted but is the equivalent of an economic circular firing squad. It would deny the benefits made clear by numerous studies from Brookings, Deloitte, and even the Department of Energy-commissioned NERA Economic Consulting study which found increasing exports could add nearly $75 billion to annual economic growth. And, it would invite some form of retaliation by our trading partners. Moreover, such a policy perspective denies the reality of shale gas reserves. As the BCG study notes, proven shale gas reserves are estimated to be 350 trillion cubic feet, and production is expected to grow to double by 2035 to 12 trillion cubic feet of gas. There’s enough gas there to power manufacturing and to export to American allies abroad. In the 1960s and 70s, inter-state natural gas was subjected to price controls but intra-state gas wasn’t. As a result, inter-state gas had to be rationed as supplies diminished. Just the opposite happened in gas producing states. Today, the current boom in natural gas production has produced an excess in supply which has significantly depressed it price. Not surprising, as prices have dropped so has drilling activity. According to the Energy Information Administration, natural gas drilling activity has dropped from over 1400 active rigs in 2007 and 2008 to the 400 range in the last couple of years. The notion of natural gas prices set by bureaucrats and not market forces brings back memories of the price and allocation controls in the 1970s. They didn’t work then and won’t work now. Free and open trade benefits all, not a few. The advocacy of those in the camp of Dow chemical against expanding LNG exports is more about promoting crony capitalism than the “emerging renaissance in American manufacturing.” Companies should compete in the market place as it exists, not as they would have government make it. As Boston Consulting Group makes clear, we can have both a domestic renaissance in manufacturing and continue to boost domestic natural gas development through LNG exports. As a policy, we should avoid the rent-seeking advocacy opposed to LNG exports. Instead, we should embrace both expanded natural gas development through exports and domestic manufacturing. There’s more than enough gas to fuel both.</w:t>
      </w:r>
    </w:p>
    <w:p w:rsidR="00413614" w:rsidRPr="00944804" w:rsidRDefault="00413614" w:rsidP="00F31D52">
      <w:pPr>
        <w:pStyle w:val="Heading4"/>
        <w:rPr>
          <w:rStyle w:val="Style13ptBold"/>
          <w:rFonts w:ascii="Times New Roman" w:hAnsi="Times New Roman" w:cs="Times New Roman"/>
          <w:b/>
        </w:rPr>
      </w:pP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electricity prices will create a new manufacturing renaissance and revitalize the economy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Brooks, 01/07/2014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(Allen Brooks, Managing Director of Energy Musings, “Musings From the Oil Patch”, Energy Musing, 01/07/2014, http://energy-musings.com/node/335)</w:t>
      </w:r>
    </w:p>
    <w:p w:rsidR="00F31D52" w:rsidRPr="00944804" w:rsidRDefault="00F31D52" w:rsidP="00F31D52">
      <w:pPr>
        <w:rPr>
          <w:rFonts w:ascii="Times New Roman" w:hAnsi="Times New Roman" w:cs="Times New Roman"/>
          <w:sz w:val="14"/>
        </w:rPr>
      </w:pPr>
      <w:r w:rsidRPr="00944804">
        <w:rPr>
          <w:rFonts w:ascii="Times New Roman" w:hAnsi="Times New Roman" w:cs="Times New Roman"/>
          <w:sz w:val="14"/>
        </w:rPr>
        <w:t xml:space="preserve">Behind all these investments is the long-term forecast for natural gas supply in the United States. The 2014 Annual Energy Report of the Energy Information Administration (EIA) calls for U.S. gas supply to surpass demand projections between 2015 and 2020. </w:t>
      </w:r>
      <w:r w:rsidRPr="00944804">
        <w:rPr>
          <w:rStyle w:val="StyleUnderline"/>
          <w:rFonts w:ascii="Times New Roman" w:hAnsi="Times New Roman" w:cs="Times New Roman"/>
        </w:rPr>
        <w:t>This forecast also underlies the optimistic outlook for LNG exports commencing in 2015 and building through 2018 and possibly thereafter</w:t>
      </w:r>
      <w:r w:rsidRPr="00944804">
        <w:rPr>
          <w:rFonts w:ascii="Times New Roman" w:hAnsi="Times New Roman" w:cs="Times New Roman"/>
          <w:sz w:val="14"/>
        </w:rPr>
        <w:t xml:space="preserve"> (but that analysis is for another day). </w:t>
      </w:r>
      <w:r w:rsidRPr="00944804">
        <w:rPr>
          <w:rStyle w:val="StyleUnderline"/>
          <w:rFonts w:ascii="Times New Roman" w:hAnsi="Times New Roman" w:cs="Times New Roman"/>
        </w:rPr>
        <w:t xml:space="preserve">What has happened as a result of the shale revolution and its impact on natural gas prices has been a reduction in the cost </w:t>
      </w:r>
      <w:r w:rsidRPr="00944804">
        <w:rPr>
          <w:rFonts w:ascii="Times New Roman" w:hAnsi="Times New Roman" w:cs="Times New Roman"/>
          <w:sz w:val="14"/>
        </w:rPr>
        <w:t>of the feedstock for petrochemical companies and the cost</w:t>
      </w:r>
      <w:r w:rsidRPr="00944804">
        <w:rPr>
          <w:rStyle w:val="StyleUnderline"/>
          <w:rFonts w:ascii="Times New Roman" w:hAnsi="Times New Roman" w:cs="Times New Roman"/>
        </w:rPr>
        <w:t xml:space="preserve"> of electricity to operate their plants</w:t>
      </w:r>
      <w:r w:rsidRPr="00944804">
        <w:rPr>
          <w:rFonts w:ascii="Times New Roman" w:hAnsi="Times New Roman" w:cs="Times New Roman"/>
          <w:sz w:val="14"/>
        </w:rPr>
        <w:t xml:space="preserve">. IHS forecasts that natural gas prices will remain at $4 per million BTUs through 2030. </w:t>
      </w:r>
      <w:r w:rsidRPr="00944804">
        <w:rPr>
          <w:rStyle w:val="StyleUnderline"/>
          <w:rFonts w:ascii="Times New Roman" w:hAnsi="Times New Roman" w:cs="Times New Roman"/>
        </w:rPr>
        <w:t>The low cost of gas and electricity</w:t>
      </w:r>
      <w:r w:rsidRPr="00944804">
        <w:rPr>
          <w:rFonts w:ascii="Times New Roman" w:hAnsi="Times New Roman" w:cs="Times New Roman"/>
          <w:sz w:val="14"/>
        </w:rPr>
        <w:t xml:space="preserve"> also </w:t>
      </w:r>
      <w:r w:rsidRPr="00944804">
        <w:rPr>
          <w:rStyle w:val="StyleUnderline"/>
          <w:rFonts w:ascii="Times New Roman" w:hAnsi="Times New Roman" w:cs="Times New Roman"/>
        </w:rPr>
        <w:t xml:space="preserve">positively impacts the cost of operating refineries and America’s manufacturing industry in </w:t>
      </w:r>
      <w:r w:rsidRPr="00944804">
        <w:rPr>
          <w:rStyle w:val="Emphasis"/>
          <w:rFonts w:ascii="Times New Roman" w:hAnsi="Times New Roman" w:cs="Times New Roman"/>
        </w:rPr>
        <w:t xml:space="preserve">general. Low electricity costs are a significant driver behind the American manufacturing </w:t>
      </w:r>
      <w:r w:rsidRPr="00944804">
        <w:rPr>
          <w:rStyle w:val="Emphasis"/>
          <w:rFonts w:ascii="Times New Roman" w:hAnsi="Times New Roman" w:cs="Times New Roman"/>
        </w:rPr>
        <w:lastRenderedPageBreak/>
        <w:t>renaissance currently underway,</w:t>
      </w:r>
      <w:r w:rsidRPr="00944804">
        <w:rPr>
          <w:rFonts w:ascii="Times New Roman" w:hAnsi="Times New Roman" w:cs="Times New Roman"/>
          <w:sz w:val="14"/>
        </w:rPr>
        <w:t xml:space="preserve"> although it is also being helped by other considerations. A recent article in Global Finance examining the American manufacturing renaissance highlighted a new state-of-the-art semiconductor plant being built in Malta, New York, a town of 15,000 residents located about 175 miles north of New York City by Global Foundries, a unit of Advanced Micro Devices (AMD-NYSE) purchased in 2012 by the government of Abu Dhabi. The three-million-square-foot plant, built at a cost of $8 billion, opened early in 2013. The game-changers that justified that investment, besides low natural gas prices and low electricity prices, included the decline in the cost of a programmable logic controller, which represents the main investment in an automated factory, and workers’ willingness to accept lower wages as a result of the prolonged weak economic recovery from the Great Recession of 2009. </w:t>
      </w:r>
      <w:r w:rsidRPr="00944804">
        <w:rPr>
          <w:rStyle w:val="StyleUnderline"/>
          <w:rFonts w:ascii="Times New Roman" w:hAnsi="Times New Roman" w:cs="Times New Roman"/>
        </w:rPr>
        <w:t xml:space="preserve">A consultant to companies considering re-shoring their operations to the United States estimates that manufacturers will have made $100 billion to $150 billion in new investments by 2020. Those new plants should produce about 2.5 million new jobs in manufacturing </w:t>
      </w:r>
      <w:r w:rsidRPr="00944804">
        <w:rPr>
          <w:rFonts w:ascii="Times New Roman" w:hAnsi="Times New Roman" w:cs="Times New Roman"/>
          <w:sz w:val="14"/>
        </w:rPr>
        <w:t xml:space="preserve">and related services. As </w:t>
      </w:r>
      <w:r w:rsidRPr="00944804">
        <w:rPr>
          <w:rStyle w:val="StyleUnderline"/>
          <w:rFonts w:ascii="Times New Roman" w:hAnsi="Times New Roman" w:cs="Times New Roman"/>
        </w:rPr>
        <w:t xml:space="preserve">manufacturing accounts for about 12% of America’s economic activity, the impact of this investment and job creation should provide a </w:t>
      </w:r>
      <w:r w:rsidRPr="00944804">
        <w:rPr>
          <w:rStyle w:val="Emphasis"/>
          <w:rFonts w:ascii="Times New Roman" w:hAnsi="Times New Roman" w:cs="Times New Roman"/>
        </w:rPr>
        <w:t xml:space="preserve">meaningful boost to future economic activity. </w:t>
      </w:r>
      <w:r w:rsidRPr="00944804">
        <w:rPr>
          <w:rFonts w:ascii="Times New Roman" w:hAnsi="Times New Roman" w:cs="Times New Roman"/>
          <w:sz w:val="14"/>
        </w:rPr>
        <w:t xml:space="preserve">Some of these same factors are behind the revival and expansion of the domestic petrochemical industry. If the EIA’s forecast for natural gas supply growth proves correct, </w:t>
      </w:r>
      <w:r w:rsidRPr="00944804">
        <w:rPr>
          <w:rStyle w:val="StyleUnderline"/>
          <w:rFonts w:ascii="Times New Roman" w:hAnsi="Times New Roman" w:cs="Times New Roman"/>
        </w:rPr>
        <w:t>then it is likely natural gas prices will remain well below the double-digit levels experienced during the early 2000s</w:t>
      </w:r>
      <w:r w:rsidRPr="00944804">
        <w:rPr>
          <w:rFonts w:ascii="Times New Roman" w:hAnsi="Times New Roman" w:cs="Times New Roman"/>
          <w:sz w:val="14"/>
        </w:rPr>
        <w:t xml:space="preserve">, which coincidently helped drive the petroleum industry to solve the shale puzzle and unlock the trapped oil and gas that has propelled the American shale revolution. Given the characteristics of natural gas, with the projected new supply growth there should be an equally meaningful NGL volume growth, which is exactly what IHS forecasts to happen. </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 xml:space="preserve">Low electricity prices are key to US manufacturing </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Waters, 2013</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(Jim Waters, president of the Bluegrass Institute, “EPA’s coal chill will be felt worldwide”, Bluegrass Institute, 10/25/2013, http://www.bipps.org/epas-coal-chill-will-be-felt-worldwide/)</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The report predicts that such </w:t>
      </w:r>
      <w:r w:rsidRPr="00944804">
        <w:rPr>
          <w:rStyle w:val="StyleUnderline"/>
          <w:rFonts w:ascii="Times New Roman" w:hAnsi="Times New Roman" w:cs="Times New Roman"/>
        </w:rPr>
        <w:t>electric-rate increases will cause manufacturers</w:t>
      </w:r>
      <w:r w:rsidRPr="00944804">
        <w:rPr>
          <w:rFonts w:ascii="Times New Roman" w:hAnsi="Times New Roman" w:cs="Times New Roman"/>
          <w:sz w:val="16"/>
        </w:rPr>
        <w:t xml:space="preserve">, </w:t>
      </w:r>
      <w:r w:rsidRPr="00944804">
        <w:rPr>
          <w:rStyle w:val="StyleUnderline"/>
          <w:rFonts w:ascii="Times New Roman" w:hAnsi="Times New Roman" w:cs="Times New Roman"/>
        </w:rPr>
        <w:t>who</w:t>
      </w:r>
      <w:r w:rsidRPr="00944804">
        <w:rPr>
          <w:rFonts w:ascii="Times New Roman" w:hAnsi="Times New Roman" w:cs="Times New Roman"/>
          <w:sz w:val="16"/>
        </w:rPr>
        <w:t xml:space="preserve"> tend to </w:t>
      </w:r>
      <w:r w:rsidRPr="00944804">
        <w:rPr>
          <w:rStyle w:val="StyleUnderline"/>
          <w:rFonts w:ascii="Times New Roman" w:hAnsi="Times New Roman" w:cs="Times New Roman"/>
        </w:rPr>
        <w:t xml:space="preserve">use huge amounts of energy and thus are most susceptible to costs </w:t>
      </w:r>
      <w:r w:rsidRPr="00944804">
        <w:rPr>
          <w:rFonts w:ascii="Times New Roman" w:hAnsi="Times New Roman" w:cs="Times New Roman"/>
          <w:sz w:val="16"/>
        </w:rPr>
        <w:t xml:space="preserve">and dwindling supply, </w:t>
      </w:r>
      <w:r w:rsidRPr="00944804">
        <w:rPr>
          <w:rStyle w:val="StyleUnderline"/>
          <w:rFonts w:ascii="Times New Roman" w:hAnsi="Times New Roman" w:cs="Times New Roman"/>
        </w:rPr>
        <w:t>to “permanently shed</w:t>
      </w:r>
      <w:r w:rsidRPr="00944804">
        <w:rPr>
          <w:rFonts w:ascii="Times New Roman" w:hAnsi="Times New Roman" w:cs="Times New Roman"/>
          <w:sz w:val="16"/>
        </w:rPr>
        <w:t xml:space="preserve"> 17,500</w:t>
      </w:r>
      <w:r w:rsidRPr="00944804">
        <w:rPr>
          <w:rStyle w:val="StyleUnderline"/>
          <w:rFonts w:ascii="Times New Roman" w:hAnsi="Times New Roman" w:cs="Times New Roman"/>
        </w:rPr>
        <w:t xml:space="preserve"> full-time jobs</w:t>
      </w:r>
      <w:r w:rsidRPr="00944804">
        <w:rPr>
          <w:rFonts w:ascii="Times New Roman" w:hAnsi="Times New Roman" w:cs="Times New Roman"/>
          <w:sz w:val="16"/>
        </w:rPr>
        <w:t xml:space="preserve">.” The same report indicated that the other largest employment sectors in Kentucky, including retail stores, restaurants and hotels, “can be expected to fail to create 12,500 full-time jobs.” That’s a total of 30,000 jobs, and that doesn’t even include thousands of new jobs that will never be created. So, as the state agency’s own report indicates that future rising electricity rates due to EPA plundering will not only force double-digit increases in the electric bills of eastern Kentuckians, who previously had about the only good jobs available in a swamp of poverty and can now least afford such spikes, it will affect individuals and manufacturers statewide. It states: “Kentucky’s </w:t>
      </w:r>
      <w:r w:rsidRPr="00944804">
        <w:rPr>
          <w:rStyle w:val="StyleUnderline"/>
          <w:rFonts w:ascii="Times New Roman" w:hAnsi="Times New Roman" w:cs="Times New Roman"/>
        </w:rPr>
        <w:t>low electricity prices have fostered</w:t>
      </w:r>
      <w:r w:rsidRPr="00944804">
        <w:rPr>
          <w:rFonts w:ascii="Times New Roman" w:hAnsi="Times New Roman" w:cs="Times New Roman"/>
          <w:sz w:val="16"/>
        </w:rPr>
        <w:t xml:space="preserve"> </w:t>
      </w:r>
      <w:r w:rsidRPr="00944804">
        <w:rPr>
          <w:rStyle w:val="StyleUnderline"/>
          <w:rFonts w:ascii="Times New Roman" w:hAnsi="Times New Roman" w:cs="Times New Roman"/>
        </w:rPr>
        <w:t>the</w:t>
      </w:r>
      <w:r w:rsidRPr="00944804">
        <w:rPr>
          <w:rFonts w:ascii="Times New Roman" w:hAnsi="Times New Roman" w:cs="Times New Roman"/>
          <w:sz w:val="16"/>
        </w:rPr>
        <w:t xml:space="preserve"> single-most </w:t>
      </w:r>
      <w:r w:rsidRPr="00944804">
        <w:rPr>
          <w:rStyle w:val="StyleUnderline"/>
          <w:rFonts w:ascii="Times New Roman" w:hAnsi="Times New Roman" w:cs="Times New Roman"/>
        </w:rPr>
        <w:t xml:space="preserve">electricity-intensive manufacturing economy in the United States, a </w:t>
      </w:r>
      <w:r w:rsidRPr="00944804">
        <w:rPr>
          <w:rStyle w:val="Emphasis"/>
          <w:rFonts w:ascii="Times New Roman" w:hAnsi="Times New Roman" w:cs="Times New Roman"/>
        </w:rPr>
        <w:t>manufacturing economy that is now threatened by future electricity price increases.”</w:t>
      </w:r>
      <w:r w:rsidRPr="00944804">
        <w:rPr>
          <w:rStyle w:val="StyleUnderline"/>
          <w:rFonts w:ascii="Times New Roman" w:hAnsi="Times New Roman" w:cs="Times New Roman"/>
        </w:rPr>
        <w:t xml:space="preserve"> </w:t>
      </w:r>
      <w:r w:rsidRPr="00944804">
        <w:rPr>
          <w:rFonts w:ascii="Times New Roman" w:hAnsi="Times New Roman" w:cs="Times New Roman"/>
          <w:sz w:val="16"/>
        </w:rPr>
        <w:t>Many struggling manufacturers and individuals face the chilling prospect of a cold winter – many cold winters, actually – with the wolf camped out at their doors.</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electricity prices bolster the manufacturing industry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Price, 03/04/2014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(Gregory Price, Sikich writer, “ Natural Gas Fueling U.S. Manufacturing”, Sikich, 03/04/2014, http://www.sikich.com/blog/post/Industrial-Equipment-Manufacturing-Trends/Natural-Gas-Fueling-US-Manufacturing#.U7ypSvldWSp)</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Inexpensive natural gas may provide the U.S. manufacturing sector a cost advantage</w:t>
      </w:r>
      <w:r w:rsidRPr="00944804">
        <w:rPr>
          <w:rFonts w:ascii="Times New Roman" w:hAnsi="Times New Roman" w:cs="Times New Roman"/>
          <w:sz w:val="16"/>
        </w:rPr>
        <w:t xml:space="preserve"> over the next several years. Furthermore, President Barack Obama stated in his recent State of the Union address, “Businesses plan to invest almost $100 billion in new factories to use natural gas,” and pledged to aid building these facilities. </w:t>
      </w:r>
      <w:r w:rsidRPr="00944804">
        <w:rPr>
          <w:rStyle w:val="StyleUnderline"/>
          <w:rFonts w:ascii="Times New Roman" w:hAnsi="Times New Roman" w:cs="Times New Roman"/>
        </w:rPr>
        <w:t>It was found that virtually every type of manufacturer in the U.S. can benefit from natural gas.</w:t>
      </w:r>
      <w:r w:rsidRPr="00944804">
        <w:rPr>
          <w:rFonts w:ascii="Times New Roman" w:hAnsi="Times New Roman" w:cs="Times New Roman"/>
          <w:sz w:val="16"/>
        </w:rPr>
        <w:t xml:space="preserve"> For example, </w:t>
      </w:r>
      <w:r w:rsidRPr="00944804">
        <w:rPr>
          <w:rStyle w:val="Emphasis"/>
          <w:rFonts w:ascii="Times New Roman" w:hAnsi="Times New Roman" w:cs="Times New Roman"/>
        </w:rPr>
        <w:t xml:space="preserve">low electricity prices in natural-gas-fired plants encourage energy-intensive industries, </w:t>
      </w:r>
      <w:r w:rsidRPr="00944804">
        <w:rPr>
          <w:rStyle w:val="StyleUnderline"/>
          <w:rFonts w:ascii="Times New Roman" w:hAnsi="Times New Roman" w:cs="Times New Roman"/>
        </w:rPr>
        <w:t>such as steel and glass, to invest in natural gas.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Steel can be produced at 8 percent lower costs when cheap energy, </w:t>
      </w:r>
      <w:r w:rsidRPr="00944804">
        <w:rPr>
          <w:rFonts w:ascii="Times New Roman" w:hAnsi="Times New Roman" w:cs="Times New Roman"/>
          <w:sz w:val="16"/>
        </w:rPr>
        <w:t>such as natural gas,</w:t>
      </w:r>
      <w:r w:rsidRPr="00944804">
        <w:rPr>
          <w:rStyle w:val="StyleUnderline"/>
          <w:rFonts w:ascii="Times New Roman" w:hAnsi="Times New Roman" w:cs="Times New Roman"/>
        </w:rPr>
        <w:t xml:space="preserve"> is used</w:t>
      </w:r>
      <w:r w:rsidRPr="00944804">
        <w:rPr>
          <w:rFonts w:ascii="Times New Roman" w:hAnsi="Times New Roman" w:cs="Times New Roman"/>
          <w:sz w:val="16"/>
        </w:rPr>
        <w:t xml:space="preserve">. Recently, Louisiana steelmaker, Nucor, opened a new natural-gas-fired iron processing plant. Other widely publicized investments include chemical production company, Formosa Plastics, which is spending about $2 billion on a new ethylene plan and downstream assets in Point Comfort, Texas. Ethylene is a basic chemical widely used in the production of plastics and can be produced from the methane found in natural gas. </w:t>
      </w:r>
      <w:r w:rsidRPr="00944804">
        <w:rPr>
          <w:rStyle w:val="StyleUnderline"/>
          <w:rFonts w:ascii="Times New Roman" w:hAnsi="Times New Roman" w:cs="Times New Roman"/>
        </w:rPr>
        <w:t>More U.S. power plants will opt for natural gas over coal</w:t>
      </w:r>
      <w:r w:rsidRPr="00944804">
        <w:rPr>
          <w:rFonts w:ascii="Times New Roman" w:hAnsi="Times New Roman" w:cs="Times New Roman"/>
          <w:sz w:val="16"/>
        </w:rPr>
        <w:t xml:space="preserve">. </w:t>
      </w:r>
      <w:r w:rsidRPr="00944804">
        <w:rPr>
          <w:rStyle w:val="StyleUnderline"/>
          <w:rFonts w:ascii="Times New Roman" w:hAnsi="Times New Roman" w:cs="Times New Roman"/>
        </w:rPr>
        <w:t>Wholesale prices of natural gas have fallen by 50 percent since 2005 when large-scale natural gas production began</w:t>
      </w:r>
      <w:r w:rsidRPr="00944804">
        <w:rPr>
          <w:rFonts w:ascii="Times New Roman" w:hAnsi="Times New Roman" w:cs="Times New Roman"/>
          <w:sz w:val="16"/>
        </w:rPr>
        <w:t>, and U.S. prices are forecasted to remain between $4 to $5 per thousand cubic feet. Ed Ratchford, geologist for the Arkansas Geological Survey, stated “It doesn’t matter if you’re in Arkansas or Illinois; the price is going to be the same.”</w:t>
      </w: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2NC Squo solves</w:t>
      </w:r>
    </w:p>
    <w:p w:rsidR="00413614" w:rsidRPr="00944804" w:rsidRDefault="00413614" w:rsidP="00413614">
      <w:pPr>
        <w:pStyle w:val="Heading4"/>
        <w:rPr>
          <w:rFonts w:ascii="Times New Roman" w:hAnsi="Times New Roman" w:cs="Times New Roman"/>
        </w:rPr>
      </w:pPr>
      <w:r w:rsidRPr="00944804">
        <w:rPr>
          <w:rFonts w:ascii="Times New Roman" w:hAnsi="Times New Roman" w:cs="Times New Roman"/>
        </w:rPr>
        <w:t>Renewables will be developed in the squo as prices lower- developing them now causes huge electricity price spikes and results in more co2 emissions than the aff can solve for</w:t>
      </w:r>
    </w:p>
    <w:p w:rsidR="00413614" w:rsidRPr="00944804" w:rsidRDefault="00413614" w:rsidP="00413614">
      <w:pPr>
        <w:spacing w:after="0" w:line="240" w:lineRule="auto"/>
        <w:rPr>
          <w:rFonts w:ascii="Times New Roman" w:hAnsi="Times New Roman" w:cs="Times New Roman"/>
          <w:sz w:val="16"/>
        </w:rPr>
      </w:pPr>
      <w:r w:rsidRPr="00944804">
        <w:rPr>
          <w:rFonts w:ascii="Times New Roman" w:hAnsi="Times New Roman" w:cs="Times New Roman"/>
          <w:b/>
        </w:rPr>
        <w:t xml:space="preserve">The Economist 2014 </w:t>
      </w:r>
      <w:r w:rsidRPr="00944804">
        <w:rPr>
          <w:rFonts w:ascii="Times New Roman" w:hAnsi="Times New Roman" w:cs="Times New Roman"/>
          <w:sz w:val="16"/>
        </w:rPr>
        <w:t>(The Economist, citing General Electric, January 5, 2014. “Why is renewable energy so expensive?” http://www.economist.com/blogs/economist-explains/2014/01/economist-explains-0)//NR</w:t>
      </w:r>
    </w:p>
    <w:p w:rsidR="00413614" w:rsidRPr="00944804" w:rsidRDefault="00413614" w:rsidP="00413614">
      <w:pPr>
        <w:spacing w:after="0" w:line="240" w:lineRule="auto"/>
        <w:rPr>
          <w:rFonts w:ascii="Times New Roman" w:hAnsi="Times New Roman" w:cs="Times New Roman"/>
          <w:sz w:val="16"/>
        </w:rPr>
      </w:pPr>
      <w:r w:rsidRPr="00944804">
        <w:rPr>
          <w:rFonts w:ascii="Times New Roman" w:hAnsi="Times New Roman" w:cs="Times New Roman"/>
          <w:sz w:val="16"/>
        </w:rPr>
        <w:t xml:space="preserve">MOST people agree that carbon emissions from power stations are a significant cause of climate change. These days a fiercer argument is over what to do about it. Many governments are pumping money into renewable sources of electricity, such as wind turbines, solar farms, hydroelectric and geothermal plants. But </w:t>
      </w:r>
      <w:r w:rsidRPr="00944804">
        <w:rPr>
          <w:rStyle w:val="StyleUnderline"/>
          <w:rFonts w:ascii="Times New Roman" w:hAnsi="Times New Roman" w:cs="Times New Roman"/>
        </w:rPr>
        <w:t>countries with large amounts of renewable generation</w:t>
      </w:r>
      <w:r w:rsidRPr="00944804">
        <w:rPr>
          <w:rFonts w:ascii="Times New Roman" w:hAnsi="Times New Roman" w:cs="Times New Roman"/>
          <w:sz w:val="16"/>
        </w:rPr>
        <w:t xml:space="preserve">, such as Denmark and Germany, </w:t>
      </w:r>
      <w:r w:rsidRPr="00944804">
        <w:rPr>
          <w:rStyle w:val="Emphasis"/>
          <w:rFonts w:ascii="Times New Roman" w:hAnsi="Times New Roman" w:cs="Times New Roman"/>
        </w:rPr>
        <w:t>face the highest energy prices</w:t>
      </w:r>
      <w:r w:rsidRPr="00944804">
        <w:rPr>
          <w:rFonts w:ascii="Times New Roman" w:hAnsi="Times New Roman" w:cs="Times New Roman"/>
          <w:sz w:val="16"/>
        </w:rPr>
        <w:t xml:space="preserve"> in the rich world. In Britain </w:t>
      </w:r>
      <w:r w:rsidRPr="00944804">
        <w:rPr>
          <w:rStyle w:val="StyleUnderline"/>
          <w:rFonts w:ascii="Times New Roman" w:hAnsi="Times New Roman" w:cs="Times New Roman"/>
        </w:rPr>
        <w:t xml:space="preserve">electricity from wind farms costs </w:t>
      </w:r>
      <w:r w:rsidRPr="00944804">
        <w:rPr>
          <w:rStyle w:val="Emphasis"/>
          <w:rFonts w:ascii="Times New Roman" w:hAnsi="Times New Roman" w:cs="Times New Roman"/>
        </w:rPr>
        <w:t>twice as much</w:t>
      </w:r>
      <w:r w:rsidRPr="00944804">
        <w:rPr>
          <w:rStyle w:val="StyleUnderline"/>
          <w:rFonts w:ascii="Times New Roman" w:hAnsi="Times New Roman" w:cs="Times New Roman"/>
        </w:rPr>
        <w:t xml:space="preserve"> as that from traditional sources; solar power is </w:t>
      </w:r>
      <w:r w:rsidRPr="00944804">
        <w:rPr>
          <w:rStyle w:val="Emphasis"/>
          <w:rFonts w:ascii="Times New Roman" w:hAnsi="Times New Roman" w:cs="Times New Roman"/>
        </w:rPr>
        <w:t>even more</w:t>
      </w:r>
      <w:r w:rsidRPr="00944804">
        <w:rPr>
          <w:rStyle w:val="StyleUnderline"/>
          <w:rFonts w:ascii="Times New Roman" w:hAnsi="Times New Roman" w:cs="Times New Roman"/>
        </w:rPr>
        <w:t xml:space="preserve"> </w:t>
      </w:r>
      <w:r w:rsidRPr="00944804">
        <w:rPr>
          <w:rFonts w:ascii="Times New Roman" w:hAnsi="Times New Roman" w:cs="Times New Roman"/>
          <w:sz w:val="16"/>
        </w:rPr>
        <w:t xml:space="preserve">dear. What makes it so costly? Enthusiasts have used wind turbines to generate electricity since the 1880s, but efforts to build very large wind farms started only in the late 1970s. Utility-scale solar and other renewable generation is more recent still. Despite the lure of government subsidies, </w:t>
      </w:r>
      <w:r w:rsidRPr="00944804">
        <w:rPr>
          <w:rStyle w:val="StyleUnderline"/>
          <w:rFonts w:ascii="Times New Roman" w:hAnsi="Times New Roman" w:cs="Times New Roman"/>
        </w:rPr>
        <w:t>there are</w:t>
      </w:r>
      <w:r w:rsidRPr="00944804">
        <w:rPr>
          <w:rFonts w:ascii="Times New Roman" w:hAnsi="Times New Roman" w:cs="Times New Roman"/>
          <w:sz w:val="16"/>
        </w:rPr>
        <w:t xml:space="preserve"> still </w:t>
      </w:r>
      <w:r w:rsidRPr="00944804">
        <w:rPr>
          <w:rStyle w:val="StyleUnderline"/>
          <w:rFonts w:ascii="Times New Roman" w:hAnsi="Times New Roman" w:cs="Times New Roman"/>
        </w:rPr>
        <w:t>too few companies making renewable</w:t>
      </w:r>
      <w:r w:rsidRPr="00944804">
        <w:rPr>
          <w:rFonts w:ascii="Times New Roman" w:hAnsi="Times New Roman" w:cs="Times New Roman"/>
          <w:sz w:val="16"/>
        </w:rPr>
        <w:t xml:space="preserve"> kit (almost all the wind turbines in British seas, as one example, are produced by a single firm). </w:t>
      </w:r>
      <w:r w:rsidRPr="00944804">
        <w:rPr>
          <w:rStyle w:val="StyleUnderline"/>
          <w:rFonts w:ascii="Times New Roman" w:hAnsi="Times New Roman" w:cs="Times New Roman"/>
        </w:rPr>
        <w:t>Supply-chain bottlenecks have frustrated</w:t>
      </w:r>
      <w:r w:rsidRPr="00944804">
        <w:rPr>
          <w:rFonts w:ascii="Times New Roman" w:hAnsi="Times New Roman" w:cs="Times New Roman"/>
          <w:sz w:val="16"/>
        </w:rPr>
        <w:t xml:space="preserve"> governments scrabbling to install new </w:t>
      </w:r>
      <w:r w:rsidRPr="00944804">
        <w:rPr>
          <w:rStyle w:val="StyleUnderline"/>
          <w:rFonts w:ascii="Times New Roman" w:hAnsi="Times New Roman" w:cs="Times New Roman"/>
        </w:rPr>
        <w:t>renewable capacity</w:t>
      </w:r>
      <w:r w:rsidRPr="00944804">
        <w:rPr>
          <w:rFonts w:ascii="Times New Roman" w:hAnsi="Times New Roman" w:cs="Times New Roman"/>
          <w:sz w:val="16"/>
        </w:rPr>
        <w:t xml:space="preserve">. And compared with traditional power stations, </w:t>
      </w:r>
      <w:r w:rsidRPr="00944804">
        <w:rPr>
          <w:rStyle w:val="StyleUnderline"/>
          <w:rFonts w:ascii="Times New Roman" w:hAnsi="Times New Roman" w:cs="Times New Roman"/>
        </w:rPr>
        <w:t xml:space="preserve">renewable generators are cheap to run but costly to build, which makes them </w:t>
      </w:r>
      <w:r w:rsidRPr="00944804">
        <w:rPr>
          <w:rStyle w:val="Emphasis"/>
          <w:rFonts w:ascii="Times New Roman" w:hAnsi="Times New Roman" w:cs="Times New Roman"/>
        </w:rPr>
        <w:t>particularly vulnerable</w:t>
      </w:r>
      <w:r w:rsidRPr="00944804">
        <w:rPr>
          <w:rFonts w:ascii="Times New Roman" w:hAnsi="Times New Roman" w:cs="Times New Roman"/>
          <w:sz w:val="16"/>
        </w:rPr>
        <w:t xml:space="preserve"> to changes in the cost of capital. A more fundamental challenge is that </w:t>
      </w:r>
      <w:r w:rsidRPr="00944804">
        <w:rPr>
          <w:rStyle w:val="StyleUnderline"/>
          <w:rFonts w:ascii="Times New Roman" w:hAnsi="Times New Roman" w:cs="Times New Roman"/>
        </w:rPr>
        <w:t>renewable generators also impose costs on the wider electricity grid</w:t>
      </w:r>
      <w:r w:rsidRPr="00944804">
        <w:rPr>
          <w:rFonts w:ascii="Times New Roman" w:hAnsi="Times New Roman" w:cs="Times New Roman"/>
          <w:sz w:val="16"/>
        </w:rPr>
        <w:t xml:space="preserve">. </w:t>
      </w:r>
      <w:r w:rsidRPr="00944804">
        <w:rPr>
          <w:rStyle w:val="StyleUnderline"/>
          <w:rFonts w:ascii="Times New Roman" w:hAnsi="Times New Roman" w:cs="Times New Roman"/>
        </w:rPr>
        <w:t>The best sites are often far from</w:t>
      </w:r>
      <w:r w:rsidRPr="00944804">
        <w:rPr>
          <w:rFonts w:ascii="Times New Roman" w:hAnsi="Times New Roman" w:cs="Times New Roman"/>
          <w:sz w:val="16"/>
        </w:rPr>
        <w:t xml:space="preserve"> big </w:t>
      </w:r>
      <w:r w:rsidRPr="00944804">
        <w:rPr>
          <w:rStyle w:val="StyleUnderline"/>
          <w:rFonts w:ascii="Times New Roman" w:hAnsi="Times New Roman" w:cs="Times New Roman"/>
        </w:rPr>
        <w:t>cities</w:t>
      </w:r>
      <w:r w:rsidRPr="00944804">
        <w:rPr>
          <w:rFonts w:ascii="Times New Roman" w:hAnsi="Times New Roman" w:cs="Times New Roman"/>
          <w:sz w:val="16"/>
        </w:rPr>
        <w:t xml:space="preserve"> (on Scottish hillsides, French lakes or American deserts) </w:t>
      </w:r>
      <w:r w:rsidRPr="00944804">
        <w:rPr>
          <w:rStyle w:val="StyleUnderline"/>
          <w:rFonts w:ascii="Times New Roman" w:hAnsi="Times New Roman" w:cs="Times New Roman"/>
        </w:rPr>
        <w:t>which makes them expensive to connect</w:t>
      </w:r>
      <w:r w:rsidRPr="00944804">
        <w:rPr>
          <w:rFonts w:ascii="Times New Roman" w:hAnsi="Times New Roman" w:cs="Times New Roman"/>
          <w:sz w:val="16"/>
        </w:rPr>
        <w:t xml:space="preserve">. Many common types of </w:t>
      </w:r>
      <w:r w:rsidRPr="00944804">
        <w:rPr>
          <w:rStyle w:val="StyleUnderline"/>
          <w:rFonts w:ascii="Times New Roman" w:hAnsi="Times New Roman" w:cs="Times New Roman"/>
        </w:rPr>
        <w:t>renewable generators only produce power intermittently</w:t>
      </w:r>
      <w:r w:rsidRPr="00944804">
        <w:rPr>
          <w:rFonts w:ascii="Times New Roman" w:hAnsi="Times New Roman" w:cs="Times New Roman"/>
          <w:sz w:val="16"/>
        </w:rPr>
        <w:t xml:space="preserve">—when the sun shines or when the wind blows. Wind turbines, for example, spin only about a third of the time. </w:t>
      </w:r>
      <w:r w:rsidRPr="00944804">
        <w:rPr>
          <w:rStyle w:val="StyleUnderline"/>
          <w:rFonts w:ascii="Times New Roman" w:hAnsi="Times New Roman" w:cs="Times New Roman"/>
        </w:rPr>
        <w:t>That means countries which have a lot of renewable generation must still pay to maintain traditional</w:t>
      </w:r>
      <w:r w:rsidRPr="00944804">
        <w:rPr>
          <w:rFonts w:ascii="Times New Roman" w:hAnsi="Times New Roman" w:cs="Times New Roman"/>
          <w:sz w:val="16"/>
        </w:rPr>
        <w:t xml:space="preserve"> kinds of </w:t>
      </w:r>
      <w:r w:rsidRPr="00944804">
        <w:rPr>
          <w:rStyle w:val="StyleUnderline"/>
          <w:rFonts w:ascii="Times New Roman" w:hAnsi="Times New Roman" w:cs="Times New Roman"/>
        </w:rPr>
        <w:t>power stations</w:t>
      </w:r>
      <w:r w:rsidRPr="00944804">
        <w:rPr>
          <w:rFonts w:ascii="Times New Roman" w:hAnsi="Times New Roman" w:cs="Times New Roman"/>
          <w:sz w:val="16"/>
        </w:rPr>
        <w:t xml:space="preserve"> ready to fire up when demand peaks. And </w:t>
      </w:r>
      <w:r w:rsidRPr="00944804">
        <w:rPr>
          <w:rStyle w:val="StyleUnderline"/>
          <w:rFonts w:ascii="Times New Roman" w:hAnsi="Times New Roman" w:cs="Times New Roman"/>
        </w:rPr>
        <w:t>energy from these stations also becomes more expensive because they may not run at full-blast</w:t>
      </w:r>
      <w:r w:rsidRPr="00944804">
        <w:rPr>
          <w:rFonts w:ascii="Times New Roman" w:hAnsi="Times New Roman" w:cs="Times New Roman"/>
          <w:sz w:val="16"/>
        </w:rPr>
        <w:t xml:space="preserve">. </w:t>
      </w:r>
      <w:r w:rsidRPr="00944804">
        <w:rPr>
          <w:rStyle w:val="Emphasis"/>
          <w:rFonts w:ascii="Times New Roman" w:hAnsi="Times New Roman" w:cs="Times New Roman"/>
        </w:rPr>
        <w:t>The high cost of renewable generators obstructs efforts to tackle climate change</w:t>
      </w:r>
      <w:r w:rsidRPr="00944804">
        <w:rPr>
          <w:rFonts w:ascii="Times New Roman" w:hAnsi="Times New Roman" w:cs="Times New Roman"/>
          <w:sz w:val="16"/>
        </w:rPr>
        <w:t xml:space="preserve">, </w:t>
      </w:r>
      <w:r w:rsidRPr="00944804">
        <w:rPr>
          <w:rStyle w:val="StyleUnderline"/>
          <w:rFonts w:ascii="Times New Roman" w:hAnsi="Times New Roman" w:cs="Times New Roman"/>
        </w:rPr>
        <w:t>even when governments dig deep to fund them.</w:t>
      </w:r>
      <w:r w:rsidRPr="00944804">
        <w:rPr>
          <w:rFonts w:ascii="Times New Roman" w:hAnsi="Times New Roman" w:cs="Times New Roman"/>
          <w:sz w:val="16"/>
        </w:rPr>
        <w:t xml:space="preserve"> One danger is that </w:t>
      </w:r>
      <w:r w:rsidRPr="00944804">
        <w:rPr>
          <w:rStyle w:val="StyleUnderline"/>
          <w:rFonts w:ascii="Times New Roman" w:hAnsi="Times New Roman" w:cs="Times New Roman"/>
        </w:rPr>
        <w:t>sharp rises in energy prices will drive manufacturers to set up in less “green” countries</w:t>
      </w:r>
      <w:r w:rsidRPr="00944804">
        <w:rPr>
          <w:rFonts w:ascii="Times New Roman" w:hAnsi="Times New Roman" w:cs="Times New Roman"/>
          <w:sz w:val="16"/>
        </w:rPr>
        <w:t xml:space="preserve">, </w:t>
      </w:r>
      <w:r w:rsidRPr="00944804">
        <w:rPr>
          <w:rStyle w:val="Emphasis"/>
          <w:rFonts w:ascii="Times New Roman" w:hAnsi="Times New Roman" w:cs="Times New Roman"/>
        </w:rPr>
        <w:t>which might mean citizens end up consuming more carbon</w:t>
      </w:r>
      <w:r w:rsidRPr="00944804">
        <w:rPr>
          <w:rFonts w:ascii="Times New Roman" w:hAnsi="Times New Roman" w:cs="Times New Roman"/>
          <w:sz w:val="16"/>
        </w:rPr>
        <w:t xml:space="preserve">, through imports. Another worry is that </w:t>
      </w:r>
      <w:r w:rsidRPr="00944804">
        <w:rPr>
          <w:rStyle w:val="StyleUnderline"/>
          <w:rFonts w:ascii="Times New Roman" w:hAnsi="Times New Roman" w:cs="Times New Roman"/>
        </w:rPr>
        <w:t>governments will end up extending the life of dirty coal plants to serve as back-up when renewable generation is low</w:t>
      </w:r>
      <w:r w:rsidRPr="00944804">
        <w:rPr>
          <w:rFonts w:ascii="Times New Roman" w:hAnsi="Times New Roman" w:cs="Times New Roman"/>
          <w:sz w:val="16"/>
        </w:rPr>
        <w:t xml:space="preserve">—or when over-ambitious renewable roll-outs run out of steam. But for now the main consequence of high renewable costs is growing interest in controversial alternatives. The price of nuclear power has been rising for decades, but it still looks less expensive than many types of renewable generation. </w:t>
      </w:r>
      <w:r w:rsidRPr="00944804">
        <w:rPr>
          <w:rStyle w:val="StyleUnderline"/>
          <w:rFonts w:ascii="Times New Roman" w:hAnsi="Times New Roman" w:cs="Times New Roman"/>
        </w:rPr>
        <w:t>Gas-fired power stations are roughly half as pollutin</w:t>
      </w:r>
      <w:r w:rsidRPr="00944804">
        <w:rPr>
          <w:rFonts w:ascii="Times New Roman" w:hAnsi="Times New Roman" w:cs="Times New Roman"/>
          <w:sz w:val="16"/>
        </w:rPr>
        <w:t xml:space="preserve">g as coal-fired ones. </w:t>
      </w:r>
      <w:r w:rsidRPr="00944804">
        <w:rPr>
          <w:rStyle w:val="StyleUnderline"/>
          <w:rFonts w:ascii="Times New Roman" w:hAnsi="Times New Roman" w:cs="Times New Roman"/>
        </w:rPr>
        <w:t>Building more of them could provide a cheaper way for countries to cut emissions in the short term</w:t>
      </w:r>
      <w:r w:rsidRPr="00944804">
        <w:rPr>
          <w:rFonts w:ascii="Times New Roman" w:hAnsi="Times New Roman" w:cs="Times New Roman"/>
          <w:sz w:val="16"/>
        </w:rPr>
        <w:t xml:space="preserve">, </w:t>
      </w:r>
      <w:r w:rsidRPr="00944804">
        <w:rPr>
          <w:rStyle w:val="Emphasis"/>
          <w:rFonts w:ascii="Times New Roman" w:hAnsi="Times New Roman" w:cs="Times New Roman"/>
        </w:rPr>
        <w:t>and buy renewable operators time to bring their costs under control</w:t>
      </w:r>
      <w:r w:rsidRPr="00944804">
        <w:rPr>
          <w:rFonts w:ascii="Times New Roman" w:hAnsi="Times New Roman" w:cs="Times New Roman"/>
          <w:sz w:val="16"/>
        </w:rPr>
        <w:t>.</w:t>
      </w:r>
    </w:p>
    <w:p w:rsidR="00413614" w:rsidRPr="00944804" w:rsidRDefault="00413614" w:rsidP="00413614">
      <w:pPr>
        <w:rPr>
          <w:rFonts w:ascii="Times New Roman" w:hAnsi="Times New Roman" w:cs="Times New Roman"/>
        </w:rPr>
      </w:pPr>
    </w:p>
    <w:p w:rsidR="00413614" w:rsidRPr="00944804" w:rsidRDefault="00413614" w:rsidP="00413614">
      <w:pPr>
        <w:spacing w:after="0" w:line="240" w:lineRule="auto"/>
        <w:rPr>
          <w:rFonts w:ascii="Times New Roman" w:hAnsi="Times New Roman" w:cs="Times New Roman"/>
          <w:b/>
        </w:rPr>
      </w:pPr>
      <w:r w:rsidRPr="00944804">
        <w:rPr>
          <w:rFonts w:ascii="Times New Roman" w:hAnsi="Times New Roman" w:cs="Times New Roman"/>
          <w:b/>
        </w:rPr>
        <w:t>Renewable energy is being developed in the squo at a reasonable rate with the electric grid- solves the aff- doing the plan now undermines grid stability and spikes prices</w:t>
      </w:r>
    </w:p>
    <w:p w:rsidR="00413614" w:rsidRPr="00944804" w:rsidRDefault="00413614" w:rsidP="00413614">
      <w:pPr>
        <w:spacing w:after="0" w:line="240" w:lineRule="auto"/>
        <w:rPr>
          <w:rFonts w:ascii="Times New Roman" w:hAnsi="Times New Roman" w:cs="Times New Roman"/>
          <w:sz w:val="16"/>
        </w:rPr>
      </w:pPr>
      <w:r w:rsidRPr="00944804">
        <w:rPr>
          <w:rFonts w:ascii="Times New Roman" w:hAnsi="Times New Roman" w:cs="Times New Roman"/>
          <w:b/>
        </w:rPr>
        <w:t xml:space="preserve">Walker 4/27 </w:t>
      </w:r>
      <w:r w:rsidRPr="00944804">
        <w:rPr>
          <w:rFonts w:ascii="Times New Roman" w:hAnsi="Times New Roman" w:cs="Times New Roman"/>
          <w:sz w:val="16"/>
        </w:rPr>
        <w:t>(Alissa Walker, writer for GIZMODO, April 27, 2014. “The Price of Electricity in the U.S. is about to skyrocket.” http://gizmodo.com/the-price-of-electricity-in-the-u-s-is-about-to-skyroc-1568384997)//NR</w:t>
      </w:r>
    </w:p>
    <w:p w:rsidR="00413614" w:rsidRPr="00944804" w:rsidRDefault="00413614" w:rsidP="00413614">
      <w:pPr>
        <w:spacing w:after="0" w:line="240" w:lineRule="auto"/>
        <w:rPr>
          <w:rFonts w:ascii="Times New Roman" w:hAnsi="Times New Roman" w:cs="Times New Roman"/>
          <w:sz w:val="16"/>
        </w:rPr>
      </w:pPr>
      <w:r w:rsidRPr="00944804">
        <w:rPr>
          <w:rFonts w:ascii="Times New Roman" w:hAnsi="Times New Roman" w:cs="Times New Roman"/>
          <w:sz w:val="16"/>
        </w:rPr>
        <w:t xml:space="preserve">Here's the sad, dark truth about our aging electrical grid: The way we generate power is not sustainable and needs to change. Here's the other sad, dark truth: </w:t>
      </w:r>
      <w:r w:rsidRPr="00944804">
        <w:rPr>
          <w:rStyle w:val="StyleUnderline"/>
          <w:rFonts w:ascii="Times New Roman" w:hAnsi="Times New Roman" w:cs="Times New Roman"/>
        </w:rPr>
        <w:t>As the U.S. becomes more reliant on renewable energy</w:t>
      </w:r>
      <w:r w:rsidRPr="00944804">
        <w:rPr>
          <w:rFonts w:ascii="Times New Roman" w:hAnsi="Times New Roman" w:cs="Times New Roman"/>
          <w:sz w:val="16"/>
        </w:rPr>
        <w:t xml:space="preserve"> like solar and wind, </w:t>
      </w:r>
      <w:r w:rsidRPr="00944804">
        <w:rPr>
          <w:rStyle w:val="StyleUnderline"/>
          <w:rFonts w:ascii="Times New Roman" w:hAnsi="Times New Roman" w:cs="Times New Roman"/>
        </w:rPr>
        <w:t>our electricity bills are going to go</w:t>
      </w:r>
      <w:r w:rsidRPr="00944804">
        <w:rPr>
          <w:rFonts w:ascii="Times New Roman" w:hAnsi="Times New Roman" w:cs="Times New Roman"/>
          <w:sz w:val="16"/>
        </w:rPr>
        <w:t xml:space="preserve"> up. </w:t>
      </w:r>
      <w:r w:rsidRPr="00944804">
        <w:rPr>
          <w:rStyle w:val="Emphasis"/>
          <w:rFonts w:ascii="Times New Roman" w:hAnsi="Times New Roman" w:cs="Times New Roman"/>
        </w:rPr>
        <w:t>Way up</w:t>
      </w:r>
      <w:r w:rsidRPr="00944804">
        <w:rPr>
          <w:rFonts w:ascii="Times New Roman" w:hAnsi="Times New Roman" w:cs="Times New Roman"/>
          <w:sz w:val="16"/>
        </w:rPr>
        <w:t xml:space="preserve">. In fact, you might have already seen some rate spikes on your bill. A cold, snowy winter is to blame for some high electricity prices in much of the country, while a drought is driving up prices in the West. But according to this </w:t>
      </w:r>
      <w:hyperlink r:id="rId136" w:anchor="axzz3024QCO00" w:tgtFrame="_blank" w:history="1">
        <w:r w:rsidRPr="00944804">
          <w:rPr>
            <w:rStyle w:val="Hyperlink"/>
            <w:rFonts w:ascii="Times New Roman" w:hAnsi="Times New Roman" w:cs="Times New Roman"/>
            <w:sz w:val="16"/>
          </w:rPr>
          <w:t>insightful Los Angeles Times article,</w:t>
        </w:r>
      </w:hyperlink>
      <w:r w:rsidRPr="00944804">
        <w:rPr>
          <w:rFonts w:ascii="Times New Roman" w:hAnsi="Times New Roman" w:cs="Times New Roman"/>
          <w:sz w:val="16"/>
        </w:rPr>
        <w:t xml:space="preserve"> those temporary shifts are evidence of a larger trend pointing towards increasing "fragility" in the grid: </w:t>
      </w:r>
      <w:r w:rsidRPr="00944804">
        <w:rPr>
          <w:rStyle w:val="StyleUnderline"/>
          <w:rFonts w:ascii="Times New Roman" w:hAnsi="Times New Roman" w:cs="Times New Roman"/>
        </w:rPr>
        <w:t>There is a growing fragility in the U.S. electricity system</w:t>
      </w:r>
      <w:r w:rsidRPr="00944804">
        <w:rPr>
          <w:rFonts w:ascii="Times New Roman" w:hAnsi="Times New Roman" w:cs="Times New Roman"/>
          <w:sz w:val="16"/>
        </w:rPr>
        <w:t xml:space="preserve">, experts warn, </w:t>
      </w:r>
      <w:r w:rsidRPr="00944804">
        <w:rPr>
          <w:rStyle w:val="StyleUnderline"/>
          <w:rFonts w:ascii="Times New Roman" w:hAnsi="Times New Roman" w:cs="Times New Roman"/>
        </w:rPr>
        <w:t>the result of the shutdown of coal-fired plants</w:t>
      </w:r>
      <w:r w:rsidRPr="00944804">
        <w:rPr>
          <w:rFonts w:ascii="Times New Roman" w:hAnsi="Times New Roman" w:cs="Times New Roman"/>
          <w:sz w:val="16"/>
        </w:rPr>
        <w:t xml:space="preserve">, reductions in nuclear power, </w:t>
      </w:r>
      <w:r w:rsidRPr="00944804">
        <w:rPr>
          <w:rStyle w:val="StyleUnderline"/>
          <w:rFonts w:ascii="Times New Roman" w:hAnsi="Times New Roman" w:cs="Times New Roman"/>
        </w:rPr>
        <w:t>a shift to more expensive renewable energy</w:t>
      </w:r>
      <w:r w:rsidRPr="00944804">
        <w:rPr>
          <w:rFonts w:ascii="Times New Roman" w:hAnsi="Times New Roman" w:cs="Times New Roman"/>
          <w:sz w:val="16"/>
        </w:rPr>
        <w:t xml:space="preserve"> </w:t>
      </w:r>
      <w:r w:rsidRPr="00944804">
        <w:rPr>
          <w:rStyle w:val="StyleUnderline"/>
          <w:rFonts w:ascii="Times New Roman" w:hAnsi="Times New Roman" w:cs="Times New Roman"/>
        </w:rPr>
        <w:t>and natural gas</w:t>
      </w:r>
      <w:r w:rsidRPr="00944804">
        <w:rPr>
          <w:rFonts w:ascii="Times New Roman" w:hAnsi="Times New Roman" w:cs="Times New Roman"/>
          <w:sz w:val="16"/>
        </w:rPr>
        <w:t xml:space="preserve"> pipeline </w:t>
      </w:r>
      <w:r w:rsidRPr="00944804">
        <w:rPr>
          <w:rStyle w:val="StyleUnderline"/>
          <w:rFonts w:ascii="Times New Roman" w:hAnsi="Times New Roman" w:cs="Times New Roman"/>
        </w:rPr>
        <w:t>constraints</w:t>
      </w:r>
      <w:r w:rsidRPr="00944804">
        <w:rPr>
          <w:rFonts w:ascii="Times New Roman" w:hAnsi="Times New Roman" w:cs="Times New Roman"/>
          <w:sz w:val="16"/>
        </w:rPr>
        <w:t xml:space="preserve">. </w:t>
      </w:r>
      <w:r w:rsidRPr="00944804">
        <w:rPr>
          <w:rStyle w:val="Emphasis"/>
          <w:rFonts w:ascii="Times New Roman" w:hAnsi="Times New Roman" w:cs="Times New Roman"/>
        </w:rPr>
        <w:t>The result is likely to be future price shocks. And they may not be temporary</w:t>
      </w:r>
      <w:r w:rsidRPr="00944804">
        <w:rPr>
          <w:rFonts w:ascii="Times New Roman" w:hAnsi="Times New Roman" w:cs="Times New Roman"/>
          <w:sz w:val="16"/>
        </w:rPr>
        <w:t xml:space="preserve">. Many of the changes are good moves, or at least they will be in the long run: Coal and nuclear plants are being shut down due to environmental concerns, which will reduce carbon emissions, airborne pollution, and the risk of a disaster. But it's getting more expensive to operate those kind of plants in the meantime. The ones that are still around are being taxed heavily or forced to comply with new regulations at a great cost. Some coal plants are being replaced by natural gas, which is less reliable and can fluctuate in price. But </w:t>
      </w:r>
      <w:r w:rsidRPr="00944804">
        <w:rPr>
          <w:rStyle w:val="StyleUnderline"/>
          <w:rFonts w:ascii="Times New Roman" w:hAnsi="Times New Roman" w:cs="Times New Roman"/>
        </w:rPr>
        <w:t>the real problem lies in switching</w:t>
      </w:r>
      <w:r w:rsidRPr="00944804">
        <w:rPr>
          <w:rFonts w:ascii="Times New Roman" w:hAnsi="Times New Roman" w:cs="Times New Roman"/>
          <w:sz w:val="16"/>
        </w:rPr>
        <w:t xml:space="preserve"> those </w:t>
      </w:r>
      <w:r w:rsidRPr="00944804">
        <w:rPr>
          <w:rStyle w:val="StyleUnderline"/>
          <w:rFonts w:ascii="Times New Roman" w:hAnsi="Times New Roman" w:cs="Times New Roman"/>
        </w:rPr>
        <w:t>old systems off and getting</w:t>
      </w:r>
      <w:r w:rsidRPr="00944804">
        <w:rPr>
          <w:rFonts w:ascii="Times New Roman" w:hAnsi="Times New Roman" w:cs="Times New Roman"/>
          <w:sz w:val="16"/>
        </w:rPr>
        <w:t xml:space="preserve"> the </w:t>
      </w:r>
      <w:r w:rsidRPr="00944804">
        <w:rPr>
          <w:rStyle w:val="StyleUnderline"/>
          <w:rFonts w:ascii="Times New Roman" w:hAnsi="Times New Roman" w:cs="Times New Roman"/>
        </w:rPr>
        <w:t>renewable systems</w:t>
      </w:r>
      <w:r w:rsidRPr="00944804">
        <w:rPr>
          <w:rFonts w:ascii="Times New Roman" w:hAnsi="Times New Roman" w:cs="Times New Roman"/>
          <w:sz w:val="16"/>
        </w:rPr>
        <w:t>—wind power, solar farms—</w:t>
      </w:r>
      <w:r w:rsidRPr="00944804">
        <w:rPr>
          <w:rStyle w:val="StyleUnderline"/>
          <w:rFonts w:ascii="Times New Roman" w:hAnsi="Times New Roman" w:cs="Times New Roman"/>
        </w:rPr>
        <w:t>online</w:t>
      </w:r>
      <w:r w:rsidRPr="00944804">
        <w:rPr>
          <w:rFonts w:ascii="Times New Roman" w:hAnsi="Times New Roman" w:cs="Times New Roman"/>
          <w:sz w:val="16"/>
        </w:rPr>
        <w:t xml:space="preserve">. Many states have a mandate to convert a certain percentage of their energy production to renewable energy by a certain date, but they still haven't figured out exactly how that plan will work. Plus </w:t>
      </w:r>
      <w:r w:rsidRPr="00944804">
        <w:rPr>
          <w:rStyle w:val="StyleUnderline"/>
          <w:rFonts w:ascii="Times New Roman" w:hAnsi="Times New Roman" w:cs="Times New Roman"/>
        </w:rPr>
        <w:t xml:space="preserve">all these </w:t>
      </w:r>
      <w:r w:rsidRPr="00944804">
        <w:rPr>
          <w:rStyle w:val="StyleUnderline"/>
          <w:rFonts w:ascii="Times New Roman" w:hAnsi="Times New Roman" w:cs="Times New Roman"/>
        </w:rPr>
        <w:lastRenderedPageBreak/>
        <w:t xml:space="preserve">renewable systems need to have access to a backup system, adding </w:t>
      </w:r>
      <w:r w:rsidRPr="00944804">
        <w:rPr>
          <w:rFonts w:ascii="Times New Roman" w:hAnsi="Times New Roman" w:cs="Times New Roman"/>
          <w:sz w:val="16"/>
        </w:rPr>
        <w:t>still</w:t>
      </w:r>
      <w:r w:rsidRPr="00944804">
        <w:rPr>
          <w:rStyle w:val="StyleUnderline"/>
          <w:rFonts w:ascii="Times New Roman" w:hAnsi="Times New Roman" w:cs="Times New Roman"/>
        </w:rPr>
        <w:t xml:space="preserve"> more costs</w:t>
      </w:r>
      <w:r w:rsidRPr="00944804">
        <w:rPr>
          <w:rFonts w:ascii="Times New Roman" w:hAnsi="Times New Roman" w:cs="Times New Roman"/>
          <w:sz w:val="16"/>
        </w:rPr>
        <w:t xml:space="preserve">. California, which is seen as a leader for renewable energy, has the most aggressive mandate: 33 percent of its power must be </w:t>
      </w:r>
      <w:hyperlink r:id="rId137" w:history="1">
        <w:r w:rsidRPr="00944804">
          <w:rPr>
            <w:rStyle w:val="Hyperlink"/>
            <w:rFonts w:ascii="Times New Roman" w:hAnsi="Times New Roman" w:cs="Times New Roman"/>
            <w:sz w:val="16"/>
          </w:rPr>
          <w:t>renewable by 2020</w:t>
        </w:r>
      </w:hyperlink>
      <w:r w:rsidRPr="00944804">
        <w:rPr>
          <w:rFonts w:ascii="Times New Roman" w:hAnsi="Times New Roman" w:cs="Times New Roman"/>
          <w:sz w:val="16"/>
        </w:rPr>
        <w:t xml:space="preserve">. But that means </w:t>
      </w:r>
      <w:r w:rsidRPr="00944804">
        <w:rPr>
          <w:rStyle w:val="StyleUnderline"/>
          <w:rFonts w:ascii="Times New Roman" w:hAnsi="Times New Roman" w:cs="Times New Roman"/>
        </w:rPr>
        <w:t>the cost of electricity could rise 47 percent over the next 16 years</w:t>
      </w:r>
      <w:r w:rsidRPr="00944804">
        <w:rPr>
          <w:rFonts w:ascii="Times New Roman" w:hAnsi="Times New Roman" w:cs="Times New Roman"/>
          <w:sz w:val="16"/>
        </w:rPr>
        <w:t>. In the long run, this will all be for the best, of course—if we build the infrastructure for renewable energy, eventually the cost-savings will be evident (and hopefully the impact on our environment even more so). Plus, the antiquated tech that brings that coal/nuclear blend to our homes certainly needs to be eradicated—it's old, inefficient and dangerous. But if customers start seeing their bills go up, they'll freak out and blame the renewable energy sources, says Alex Leupp, of the Northern California Power Agency. "</w:t>
      </w:r>
      <w:r w:rsidRPr="00944804">
        <w:rPr>
          <w:rStyle w:val="StyleUnderline"/>
          <w:rFonts w:ascii="Times New Roman" w:hAnsi="Times New Roman" w:cs="Times New Roman"/>
        </w:rPr>
        <w:t>If power gets too expensive, there will be a revolt</w:t>
      </w:r>
      <w:r w:rsidRPr="00944804">
        <w:rPr>
          <w:rFonts w:ascii="Times New Roman" w:hAnsi="Times New Roman" w:cs="Times New Roman"/>
          <w:sz w:val="16"/>
        </w:rPr>
        <w:t xml:space="preserve">," Leupp said. "If the state pushes </w:t>
      </w:r>
      <w:r w:rsidRPr="00944804">
        <w:rPr>
          <w:rStyle w:val="Emphasis"/>
          <w:rFonts w:ascii="Times New Roman" w:hAnsi="Times New Roman" w:cs="Times New Roman"/>
        </w:rPr>
        <w:t>too fast on renewables before the technology is viable, it could set back the environmental goals</w:t>
      </w:r>
      <w:r w:rsidRPr="00944804">
        <w:rPr>
          <w:rFonts w:ascii="Times New Roman" w:hAnsi="Times New Roman" w:cs="Times New Roman"/>
          <w:sz w:val="16"/>
        </w:rPr>
        <w:t xml:space="preserve"> we all believe in at the end of the day." [</w:t>
      </w:r>
      <w:hyperlink r:id="rId138" w:anchor="axzz3024QCO00" w:tgtFrame="_blank" w:history="1">
        <w:r w:rsidRPr="00944804">
          <w:rPr>
            <w:rStyle w:val="Hyperlink"/>
            <w:rFonts w:ascii="Times New Roman" w:hAnsi="Times New Roman" w:cs="Times New Roman"/>
            <w:sz w:val="16"/>
          </w:rPr>
          <w:t>Los Angeles Times</w:t>
        </w:r>
      </w:hyperlink>
      <w:r w:rsidRPr="00944804">
        <w:rPr>
          <w:rFonts w:ascii="Times New Roman" w:hAnsi="Times New Roman" w:cs="Times New Roman"/>
          <w:sz w:val="16"/>
        </w:rPr>
        <w:t>]</w:t>
      </w:r>
    </w:p>
    <w:p w:rsidR="00413614" w:rsidRPr="00944804" w:rsidRDefault="00413614" w:rsidP="00413614">
      <w:pPr>
        <w:pStyle w:val="Heading2"/>
        <w:rPr>
          <w:rFonts w:ascii="Times New Roman" w:hAnsi="Times New Roman" w:cs="Times New Roman"/>
        </w:rPr>
      </w:pPr>
      <w:r w:rsidRPr="00944804">
        <w:rPr>
          <w:rFonts w:ascii="Times New Roman" w:hAnsi="Times New Roman" w:cs="Times New Roman"/>
        </w:rPr>
        <w:lastRenderedPageBreak/>
        <w:t>**Links**</w:t>
      </w:r>
    </w:p>
    <w:p w:rsidR="00413614" w:rsidRPr="00944804" w:rsidRDefault="00413614" w:rsidP="00413614">
      <w:pPr>
        <w:pStyle w:val="Heading2"/>
        <w:rPr>
          <w:rFonts w:ascii="Times New Roman" w:hAnsi="Times New Roman" w:cs="Times New Roman"/>
        </w:rPr>
      </w:pPr>
      <w:r w:rsidRPr="00944804">
        <w:rPr>
          <w:rFonts w:ascii="Times New Roman" w:hAnsi="Times New Roman" w:cs="Times New Roman"/>
        </w:rPr>
        <w:lastRenderedPageBreak/>
        <w:t>Generic RE</w:t>
      </w:r>
    </w:p>
    <w:p w:rsidR="00413614" w:rsidRPr="00944804" w:rsidRDefault="00413614" w:rsidP="00413614">
      <w:pPr>
        <w:rPr>
          <w:rFonts w:ascii="Times New Roman" w:hAnsi="Times New Roman" w:cs="Times New Roman"/>
        </w:rPr>
      </w:pP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1NC</w:t>
      </w:r>
    </w:p>
    <w:p w:rsidR="00413614" w:rsidRPr="00944804" w:rsidRDefault="00413614" w:rsidP="00413614">
      <w:pPr>
        <w:rPr>
          <w:rFonts w:ascii="Times New Roman" w:hAnsi="Times New Roman" w:cs="Times New Roman"/>
        </w:rPr>
      </w:pPr>
    </w:p>
    <w:p w:rsidR="00413614" w:rsidRPr="00944804" w:rsidRDefault="00413614" w:rsidP="00413614">
      <w:pPr>
        <w:pStyle w:val="Heading4"/>
        <w:rPr>
          <w:rFonts w:ascii="Times New Roman" w:hAnsi="Times New Roman" w:cs="Times New Roman"/>
        </w:rPr>
      </w:pPr>
      <w:r w:rsidRPr="00944804">
        <w:rPr>
          <w:rFonts w:ascii="Times New Roman" w:hAnsi="Times New Roman" w:cs="Times New Roman"/>
        </w:rPr>
        <w:t xml:space="preserve">Renewable energy jacks electricity prices - even the cheapest renewables are 3x as expensive as conventional fuels </w:t>
      </w:r>
    </w:p>
    <w:p w:rsidR="00413614" w:rsidRPr="00944804" w:rsidRDefault="00413614" w:rsidP="00413614">
      <w:pPr>
        <w:spacing w:after="0" w:line="240" w:lineRule="auto"/>
        <w:rPr>
          <w:rFonts w:ascii="Times New Roman" w:hAnsi="Times New Roman" w:cs="Times New Roman"/>
          <w:sz w:val="16"/>
        </w:rPr>
      </w:pPr>
      <w:r w:rsidRPr="00944804">
        <w:rPr>
          <w:rStyle w:val="Style13ptBold"/>
          <w:rFonts w:ascii="Times New Roman" w:hAnsi="Times New Roman" w:cs="Times New Roman"/>
        </w:rPr>
        <w:t>Bryce 2012</w:t>
      </w:r>
      <w:r w:rsidRPr="00944804">
        <w:rPr>
          <w:rFonts w:ascii="Times New Roman" w:hAnsi="Times New Roman" w:cs="Times New Roman"/>
        </w:rPr>
        <w:t xml:space="preserve"> </w:t>
      </w:r>
      <w:r w:rsidRPr="00944804">
        <w:rPr>
          <w:rFonts w:ascii="Times New Roman" w:hAnsi="Times New Roman" w:cs="Times New Roman"/>
          <w:sz w:val="16"/>
        </w:rPr>
        <w:t>(Robert Bryce, Senior Fellow at Center for Energy Policy and the Environment – Manhattan Institute, "The High Cost of Renewable Energy Mandates," http://www.manhattan–institute.org/html/eper_10.htm)//NR</w:t>
      </w:r>
    </w:p>
    <w:p w:rsidR="00413614" w:rsidRPr="00944804" w:rsidRDefault="00413614" w:rsidP="00413614">
      <w:pPr>
        <w:spacing w:after="0" w:line="240" w:lineRule="auto"/>
        <w:rPr>
          <w:rFonts w:ascii="Times New Roman" w:hAnsi="Times New Roman" w:cs="Times New Roman"/>
          <w:sz w:val="16"/>
        </w:rPr>
      </w:pPr>
      <w:r w:rsidRPr="00944804">
        <w:rPr>
          <w:rFonts w:ascii="Times New Roman" w:hAnsi="Times New Roman" w:cs="Times New Roman"/>
          <w:sz w:val="16"/>
        </w:rPr>
        <w:t xml:space="preserve">Although the cost of renewable energy may someday be competitive with conventional sources of power, that generally isn't the case today and likely won’t be for years to come. In June 2011, </w:t>
      </w:r>
      <w:r w:rsidRPr="00944804">
        <w:rPr>
          <w:rStyle w:val="StyleUnderline"/>
          <w:rFonts w:ascii="Times New Roman" w:hAnsi="Times New Roman" w:cs="Times New Roman"/>
        </w:rPr>
        <w:t>the</w:t>
      </w:r>
      <w:r w:rsidRPr="00944804">
        <w:rPr>
          <w:rFonts w:ascii="Times New Roman" w:hAnsi="Times New Roman" w:cs="Times New Roman"/>
          <w:sz w:val="16"/>
        </w:rPr>
        <w:t xml:space="preserve"> Electric Power Research Institute (</w:t>
      </w:r>
      <w:r w:rsidRPr="00944804">
        <w:rPr>
          <w:rStyle w:val="StyleUnderline"/>
          <w:rFonts w:ascii="Times New Roman" w:hAnsi="Times New Roman" w:cs="Times New Roman"/>
        </w:rPr>
        <w:t>EPRI), an independent science and research organization, released a report on technology innovation in electricity generation</w:t>
      </w:r>
      <w:r w:rsidRPr="00944804">
        <w:rPr>
          <w:rFonts w:ascii="Times New Roman" w:hAnsi="Times New Roman" w:cs="Times New Roman"/>
          <w:sz w:val="16"/>
        </w:rPr>
        <w:t xml:space="preserve">. The report examined fossil– and nuclear–based technologies, as well as four renewable technologies.[62] </w:t>
      </w:r>
      <w:r w:rsidRPr="00944804">
        <w:rPr>
          <w:rStyle w:val="StyleUnderline"/>
          <w:rFonts w:ascii="Times New Roman" w:hAnsi="Times New Roman" w:cs="Times New Roman"/>
        </w:rPr>
        <w:t>EPRI found that burning natural gas was, by far, the cheapest way to generate electricity</w:t>
      </w:r>
      <w:r w:rsidRPr="00944804">
        <w:rPr>
          <w:rFonts w:ascii="Times New Roman" w:hAnsi="Times New Roman" w:cs="Times New Roman"/>
          <w:sz w:val="16"/>
        </w:rPr>
        <w:t>, and it predicted that gas would continue to provide the lowest–cost option through 2025. In 2015</w:t>
      </w:r>
      <w:r w:rsidRPr="00944804">
        <w:rPr>
          <w:rStyle w:val="StyleUnderline"/>
          <w:rFonts w:ascii="Times New Roman" w:hAnsi="Times New Roman" w:cs="Times New Roman"/>
        </w:rPr>
        <w:t>, generating a megawatt–hour of electricity with natural gas will cost between $49 and $79</w:t>
      </w:r>
      <w:r w:rsidRPr="00944804">
        <w:rPr>
          <w:rFonts w:ascii="Times New Roman" w:hAnsi="Times New Roman" w:cs="Times New Roman"/>
          <w:sz w:val="16"/>
        </w:rPr>
        <w:t xml:space="preserve">, according to EPRI estimates. </w:t>
      </w:r>
      <w:r w:rsidRPr="00944804">
        <w:rPr>
          <w:rStyle w:val="StyleUnderline"/>
          <w:rFonts w:ascii="Times New Roman" w:hAnsi="Times New Roman" w:cs="Times New Roman"/>
        </w:rPr>
        <w:t>That same quantity of energy produced from onshore wind will cost between $75 and $138, while generating it with solar photovoltaic will cost at least $242 and as much as $455</w:t>
      </w:r>
      <w:r w:rsidRPr="00944804">
        <w:rPr>
          <w:rFonts w:ascii="Times New Roman" w:hAnsi="Times New Roman" w:cs="Times New Roman"/>
          <w:sz w:val="16"/>
        </w:rPr>
        <w:t xml:space="preserve">.[63] </w:t>
      </w:r>
      <w:r w:rsidRPr="00944804">
        <w:rPr>
          <w:rStyle w:val="Emphasis"/>
          <w:rFonts w:ascii="Times New Roman" w:hAnsi="Times New Roman" w:cs="Times New Roman"/>
        </w:rPr>
        <w:t>By 2025, very little will have changed</w:t>
      </w:r>
      <w:r w:rsidRPr="00944804">
        <w:rPr>
          <w:rFonts w:ascii="Times New Roman" w:hAnsi="Times New Roman" w:cs="Times New Roman"/>
          <w:sz w:val="16"/>
        </w:rPr>
        <w:t xml:space="preserve">, EPRI says: gas–fired electricity production will have gone down a few dollars, to between $47 and $74 per megawatt–hour, leaving it comfortably ahead of onshore wind generation, down only marginally as well, to a range of $73 to $134 per megawatt–hour. </w:t>
      </w:r>
      <w:r w:rsidRPr="00944804">
        <w:rPr>
          <w:rStyle w:val="StyleUnderline"/>
          <w:rFonts w:ascii="Times New Roman" w:hAnsi="Times New Roman" w:cs="Times New Roman"/>
        </w:rPr>
        <w:t>The latest cost estimates from the EIA are similar to those made by EPRI</w:t>
      </w:r>
      <w:r w:rsidRPr="00944804">
        <w:rPr>
          <w:rFonts w:ascii="Times New Roman" w:hAnsi="Times New Roman" w:cs="Times New Roman"/>
          <w:sz w:val="16"/>
        </w:rPr>
        <w:t xml:space="preserve">. By 2016, the EIA expects that electricity from onshore wind turbines will cost $97 per megawatt–hour. That's about 50 percent more than the same amount of electricity generated by natural gas, which the EIA estimates will cost $63. </w:t>
      </w:r>
      <w:r w:rsidRPr="00944804">
        <w:rPr>
          <w:rStyle w:val="Emphasis"/>
          <w:rFonts w:ascii="Times New Roman" w:hAnsi="Times New Roman" w:cs="Times New Roman"/>
        </w:rPr>
        <w:t>Offshore wind will be even more expensive</w:t>
      </w:r>
      <w:r w:rsidRPr="00944804">
        <w:rPr>
          <w:rFonts w:ascii="Times New Roman" w:hAnsi="Times New Roman" w:cs="Times New Roman"/>
          <w:sz w:val="16"/>
        </w:rPr>
        <w:t xml:space="preserve">, coming in at $243 per megawatt hour. </w:t>
      </w:r>
      <w:r w:rsidRPr="00944804">
        <w:rPr>
          <w:rStyle w:val="StyleUnderline"/>
          <w:rFonts w:ascii="Times New Roman" w:hAnsi="Times New Roman" w:cs="Times New Roman"/>
        </w:rPr>
        <w:t>The least expensive form of solar–generated electricity</w:t>
      </w:r>
      <w:r w:rsidRPr="00944804">
        <w:rPr>
          <w:rFonts w:ascii="Times New Roman" w:hAnsi="Times New Roman" w:cs="Times New Roman"/>
          <w:sz w:val="16"/>
        </w:rPr>
        <w:t>—the type generated by photovoltaic panels—</w:t>
      </w:r>
      <w:r w:rsidRPr="00944804">
        <w:rPr>
          <w:rStyle w:val="StyleUnderline"/>
          <w:rFonts w:ascii="Times New Roman" w:hAnsi="Times New Roman" w:cs="Times New Roman"/>
        </w:rPr>
        <w:t>will cost</w:t>
      </w:r>
      <w:r w:rsidRPr="00944804">
        <w:rPr>
          <w:rFonts w:ascii="Times New Roman" w:hAnsi="Times New Roman" w:cs="Times New Roman"/>
          <w:sz w:val="16"/>
        </w:rPr>
        <w:t xml:space="preserve"> $210, or </w:t>
      </w:r>
      <w:r w:rsidRPr="00944804">
        <w:rPr>
          <w:rStyle w:val="Emphasis"/>
          <w:rFonts w:ascii="Times New Roman" w:hAnsi="Times New Roman" w:cs="Times New Roman"/>
        </w:rPr>
        <w:t>more than triple the cost of gas–generated electricity.</w:t>
      </w:r>
      <w:r w:rsidRPr="00944804">
        <w:rPr>
          <w:rFonts w:ascii="Times New Roman" w:hAnsi="Times New Roman" w:cs="Times New Roman"/>
          <w:sz w:val="16"/>
        </w:rPr>
        <w:t xml:space="preserve">[64] Contrary to the claims of many environmental groups, </w:t>
      </w:r>
      <w:r w:rsidRPr="00944804">
        <w:rPr>
          <w:rStyle w:val="StyleUnderline"/>
          <w:rFonts w:ascii="Times New Roman" w:hAnsi="Times New Roman" w:cs="Times New Roman"/>
        </w:rPr>
        <w:t>the cost of new wind–energy installations has actually been rising</w:t>
      </w:r>
      <w:r w:rsidRPr="00944804">
        <w:rPr>
          <w:rFonts w:ascii="Times New Roman" w:hAnsi="Times New Roman" w:cs="Times New Roman"/>
          <w:sz w:val="16"/>
        </w:rPr>
        <w:t xml:space="preserve">. In November 2010, the EIA estimated that installing a megawatt of wind–generation capacity on land would cost $2.43 million.[65] That's a major increase over the estimate of $1.7 million per megawatt used by the National Renewable Energy Laboratory in a report that it issued in 2008.[66] Offshore–windgeneration costs are also climbing. The latest EIA estimate for installing one megawatt of offshore capacity is $5.97 million.[67] In 2009, the EIA estimated that cost at $3.4 million.[68] The rising cost of wind energy installations provides a stark contrast to what is occurring in the natural gas market, where prices have fallen precipitously. Over the six–year period from 2003 to 2008, (the period just before the beginning of the shale revolution), domestic natural gas prices averaged about $7 per thousand cubic feet.[69] In mid–February 2012, the spot price for natural gas was about $2.50.[70] If we assume the price reduction is $4 per thousand cubic feet, the savings for consumers is at least $263 million per day.[71] That low–cost gas is directly competing with renewable sources in general and wind energy in particular. In early 2011, Dallas–based energy investor T. Boone Pickens said that it was difficult to obtain financing for a wind project "unless you have $6 gas."[72] In February 2012, Pickens again cited the $6 price floor for natural gas as being essential to the economics of wind–energy projects.[73] Cheap natural gas is also displacing coal, a fuel that has long been among the cheapest options for electricity production. In December 2011, Exxon Mobil Corp. predicted that natural gas will overtake coal as the primary fuel in the domestic electricity market by 2025.[74] Furthermore, the surfeit of low–cost gas is helping reduce electricity costs. A January 2012 report by </w:t>
      </w:r>
      <w:r w:rsidRPr="00944804">
        <w:rPr>
          <w:rStyle w:val="StyleUnderline"/>
          <w:rFonts w:ascii="Times New Roman" w:hAnsi="Times New Roman" w:cs="Times New Roman"/>
        </w:rPr>
        <w:t>Standard &amp; Poor's</w:t>
      </w:r>
      <w:r w:rsidRPr="00944804">
        <w:rPr>
          <w:rFonts w:ascii="Times New Roman" w:hAnsi="Times New Roman" w:cs="Times New Roman"/>
          <w:sz w:val="16"/>
        </w:rPr>
        <w:t xml:space="preserve"> Financial Services LLC </w:t>
      </w:r>
      <w:r w:rsidRPr="00944804">
        <w:rPr>
          <w:rStyle w:val="StyleUnderline"/>
          <w:rFonts w:ascii="Times New Roman" w:hAnsi="Times New Roman" w:cs="Times New Roman"/>
        </w:rPr>
        <w:t>found that</w:t>
      </w:r>
      <w:r w:rsidRPr="00944804">
        <w:rPr>
          <w:rFonts w:ascii="Times New Roman" w:hAnsi="Times New Roman" w:cs="Times New Roman"/>
          <w:sz w:val="16"/>
        </w:rPr>
        <w:t xml:space="preserve"> in some regions of the country, wholesale </w:t>
      </w:r>
      <w:r w:rsidRPr="00944804">
        <w:rPr>
          <w:rStyle w:val="Emphasis"/>
          <w:rFonts w:ascii="Times New Roman" w:hAnsi="Times New Roman" w:cs="Times New Roman"/>
        </w:rPr>
        <w:t>electricity prices had declined by more than 50 percent</w:t>
      </w:r>
      <w:r w:rsidRPr="00944804">
        <w:rPr>
          <w:rStyle w:val="StyleUnderline"/>
          <w:rFonts w:ascii="Times New Roman" w:hAnsi="Times New Roman" w:cs="Times New Roman"/>
        </w:rPr>
        <w:t xml:space="preserve"> since 2008 due to cheap supplies of gas</w:t>
      </w:r>
      <w:r w:rsidRPr="00944804">
        <w:rPr>
          <w:rFonts w:ascii="Times New Roman" w:hAnsi="Times New Roman" w:cs="Times New Roman"/>
          <w:sz w:val="16"/>
        </w:rPr>
        <w:t>.</w:t>
      </w:r>
    </w:p>
    <w:p w:rsidR="00413614" w:rsidRPr="00944804" w:rsidRDefault="00413614" w:rsidP="00413614">
      <w:pPr>
        <w:tabs>
          <w:tab w:val="left" w:pos="12570"/>
        </w:tabs>
        <w:rPr>
          <w:rFonts w:ascii="Times New Roman" w:hAnsi="Times New Roman" w:cs="Times New Roman"/>
        </w:rPr>
      </w:pPr>
      <w:r w:rsidRPr="00944804">
        <w:rPr>
          <w:rFonts w:ascii="Times New Roman" w:hAnsi="Times New Roman" w:cs="Times New Roman"/>
        </w:rPr>
        <w:tab/>
      </w:r>
    </w:p>
    <w:p w:rsidR="00413614" w:rsidRPr="00944804" w:rsidRDefault="00413614" w:rsidP="00413614">
      <w:pPr>
        <w:tabs>
          <w:tab w:val="left" w:pos="10800"/>
        </w:tabs>
        <w:rPr>
          <w:rFonts w:ascii="Times New Roman" w:hAnsi="Times New Roman" w:cs="Times New Roman"/>
        </w:rPr>
      </w:pPr>
      <w:r w:rsidRPr="00944804">
        <w:rPr>
          <w:rFonts w:ascii="Times New Roman" w:hAnsi="Times New Roman" w:cs="Times New Roman"/>
        </w:rPr>
        <w:tab/>
      </w: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2NC</w:t>
      </w:r>
    </w:p>
    <w:p w:rsidR="00413614" w:rsidRPr="00944804" w:rsidRDefault="00413614" w:rsidP="00413614">
      <w:pPr>
        <w:rPr>
          <w:rFonts w:ascii="Times New Roman" w:hAnsi="Times New Roman" w:cs="Times New Roman"/>
        </w:rPr>
      </w:pPr>
    </w:p>
    <w:p w:rsidR="00413614" w:rsidRPr="00944804" w:rsidRDefault="00413614" w:rsidP="00413614">
      <w:pPr>
        <w:pStyle w:val="Heading4"/>
        <w:spacing w:before="0" w:line="240" w:lineRule="auto"/>
        <w:contextualSpacing/>
        <w:rPr>
          <w:rFonts w:ascii="Times New Roman" w:hAnsi="Times New Roman" w:cs="Times New Roman"/>
          <w:sz w:val="22"/>
        </w:rPr>
      </w:pPr>
      <w:r w:rsidRPr="00944804">
        <w:rPr>
          <w:rFonts w:ascii="Times New Roman" w:hAnsi="Times New Roman" w:cs="Times New Roman"/>
          <w:sz w:val="22"/>
        </w:rPr>
        <w:t>But, renewable development reverses this trend- cause huge price spikes in electricity</w:t>
      </w:r>
    </w:p>
    <w:p w:rsidR="00413614" w:rsidRPr="00944804" w:rsidRDefault="00413614" w:rsidP="00413614">
      <w:pPr>
        <w:spacing w:after="0" w:line="240" w:lineRule="auto"/>
        <w:contextualSpacing/>
        <w:rPr>
          <w:rFonts w:ascii="Times New Roman" w:hAnsi="Times New Roman" w:cs="Times New Roman"/>
          <w:sz w:val="16"/>
        </w:rPr>
      </w:pPr>
      <w:r w:rsidRPr="00944804">
        <w:rPr>
          <w:rFonts w:ascii="Times New Roman" w:hAnsi="Times New Roman" w:cs="Times New Roman"/>
          <w:b/>
        </w:rPr>
        <w:t>Brook 2013</w:t>
      </w:r>
      <w:r w:rsidRPr="00944804">
        <w:rPr>
          <w:rFonts w:ascii="Times New Roman" w:hAnsi="Times New Roman" w:cs="Times New Roman"/>
          <w:sz w:val="16"/>
        </w:rPr>
        <w:t xml:space="preserve"> (Barry Brook, ARC Future Fellow in the School of Earth and Environmental Sciences at the University of Adelaide, Australia, Sir Hubert Wilkins Chair of Climate Change, Director of Climate Science at the Environment Institute and co-runs the Global Ecology Lab, March 23, 2013. “Renewable Energy's Hidden Costs?,http://theenergycollective.com/barrybrook/201991/counting-hidden-costs-energy)//NR</w:t>
      </w:r>
    </w:p>
    <w:p w:rsidR="00413614" w:rsidRPr="00944804" w:rsidRDefault="00413614" w:rsidP="00413614">
      <w:pPr>
        <w:spacing w:after="0" w:line="240" w:lineRule="auto"/>
        <w:contextualSpacing/>
        <w:rPr>
          <w:rFonts w:ascii="Times New Roman" w:hAnsi="Times New Roman" w:cs="Times New Roman"/>
          <w:sz w:val="16"/>
        </w:rPr>
      </w:pPr>
      <w:r w:rsidRPr="00944804">
        <w:rPr>
          <w:rFonts w:ascii="Times New Roman" w:hAnsi="Times New Roman" w:cs="Times New Roman"/>
          <w:sz w:val="16"/>
        </w:rPr>
        <w:t xml:space="preserve">A recent Bloomberg press release got wide coverage with its claim that wind power is now cheaper than coal. But a new report from the OECD shows that when you cover the full cost to the grid, variable </w:t>
      </w:r>
      <w:r w:rsidRPr="00944804">
        <w:rPr>
          <w:rStyle w:val="StyleUnderline"/>
          <w:rFonts w:ascii="Times New Roman" w:hAnsi="Times New Roman" w:cs="Times New Roman"/>
        </w:rPr>
        <w:t>renewables</w:t>
      </w:r>
      <w:r w:rsidRPr="00944804">
        <w:rPr>
          <w:rFonts w:ascii="Times New Roman" w:hAnsi="Times New Roman" w:cs="Times New Roman"/>
          <w:sz w:val="16"/>
        </w:rPr>
        <w:t xml:space="preserve"> like wind </w:t>
      </w:r>
      <w:r w:rsidRPr="00944804">
        <w:rPr>
          <w:rStyle w:val="StyleUnderline"/>
          <w:rFonts w:ascii="Times New Roman" w:hAnsi="Times New Roman" w:cs="Times New Roman"/>
        </w:rPr>
        <w:t>don’t add up</w:t>
      </w:r>
      <w:r w:rsidRPr="00944804">
        <w:rPr>
          <w:rFonts w:ascii="Times New Roman" w:hAnsi="Times New Roman" w:cs="Times New Roman"/>
          <w:sz w:val="16"/>
        </w:rPr>
        <w:t xml:space="preserve"> as </w:t>
      </w:r>
      <w:r w:rsidRPr="00944804">
        <w:rPr>
          <w:rStyle w:val="StyleUnderline"/>
          <w:rFonts w:ascii="Times New Roman" w:hAnsi="Times New Roman" w:cs="Times New Roman"/>
        </w:rPr>
        <w:t>favourably</w:t>
      </w:r>
      <w:r w:rsidRPr="00944804">
        <w:rPr>
          <w:rFonts w:ascii="Times New Roman" w:hAnsi="Times New Roman" w:cs="Times New Roman"/>
          <w:sz w:val="16"/>
        </w:rPr>
        <w:t xml:space="preserve">. It is often claimed that introducing variable renewable energy resources such as solar and wind into the electricity network comes with some </w:t>
      </w:r>
      <w:r w:rsidRPr="00944804">
        <w:rPr>
          <w:rStyle w:val="StyleUnderline"/>
          <w:rFonts w:ascii="Times New Roman" w:hAnsi="Times New Roman" w:cs="Times New Roman"/>
        </w:rPr>
        <w:t>extra cost penalties</w:t>
      </w:r>
      <w:r w:rsidRPr="00944804">
        <w:rPr>
          <w:rFonts w:ascii="Times New Roman" w:hAnsi="Times New Roman" w:cs="Times New Roman"/>
          <w:sz w:val="16"/>
        </w:rPr>
        <w:t xml:space="preserve">, due to “system effects”. These system effects </w:t>
      </w:r>
      <w:r w:rsidRPr="00944804">
        <w:rPr>
          <w:rStyle w:val="StyleUnderline"/>
          <w:rFonts w:ascii="Times New Roman" w:hAnsi="Times New Roman" w:cs="Times New Roman"/>
        </w:rPr>
        <w:t>include intermittent</w:t>
      </w:r>
      <w:r w:rsidRPr="00944804">
        <w:rPr>
          <w:rFonts w:ascii="Times New Roman" w:hAnsi="Times New Roman" w:cs="Times New Roman"/>
          <w:sz w:val="16"/>
        </w:rPr>
        <w:t xml:space="preserve"> electricity </w:t>
      </w:r>
      <w:r w:rsidRPr="00944804">
        <w:rPr>
          <w:rStyle w:val="StyleUnderline"/>
          <w:rFonts w:ascii="Times New Roman" w:hAnsi="Times New Roman" w:cs="Times New Roman"/>
        </w:rPr>
        <w:t>access</w:t>
      </w:r>
      <w:r w:rsidRPr="00944804">
        <w:rPr>
          <w:rFonts w:ascii="Times New Roman" w:hAnsi="Times New Roman" w:cs="Times New Roman"/>
          <w:sz w:val="16"/>
        </w:rPr>
        <w:t xml:space="preserve">, network </w:t>
      </w:r>
      <w:r w:rsidRPr="00944804">
        <w:rPr>
          <w:rStyle w:val="StyleUnderline"/>
          <w:rFonts w:ascii="Times New Roman" w:hAnsi="Times New Roman" w:cs="Times New Roman"/>
        </w:rPr>
        <w:t>congestion, instability</w:t>
      </w:r>
      <w:r w:rsidRPr="00944804">
        <w:rPr>
          <w:rFonts w:ascii="Times New Roman" w:hAnsi="Times New Roman" w:cs="Times New Roman"/>
          <w:sz w:val="16"/>
        </w:rPr>
        <w:t xml:space="preserve">, environmental impacts, </w:t>
      </w:r>
      <w:r w:rsidRPr="00944804">
        <w:rPr>
          <w:rStyle w:val="StyleUnderline"/>
          <w:rFonts w:ascii="Times New Roman" w:hAnsi="Times New Roman" w:cs="Times New Roman"/>
        </w:rPr>
        <w:t>and security of supply</w:t>
      </w:r>
      <w:r w:rsidRPr="00944804">
        <w:rPr>
          <w:rFonts w:ascii="Times New Roman" w:hAnsi="Times New Roman" w:cs="Times New Roman"/>
          <w:sz w:val="16"/>
        </w:rPr>
        <w:t xml:space="preserve">. Now a new report from the OECD titled System Effects of Low-Carbon Electricity Systems gives some hard dollar values for these additional imposts. The OECD work focuses on nuclear power, coal, gas, and </w:t>
      </w:r>
      <w:r w:rsidRPr="00944804">
        <w:rPr>
          <w:rStyle w:val="StyleUnderline"/>
          <w:rFonts w:ascii="Times New Roman" w:hAnsi="Times New Roman" w:cs="Times New Roman"/>
        </w:rPr>
        <w:t>renewables such as wind and solar</w:t>
      </w:r>
      <w:r w:rsidRPr="00944804">
        <w:rPr>
          <w:rFonts w:ascii="Times New Roman" w:hAnsi="Times New Roman" w:cs="Times New Roman"/>
          <w:sz w:val="16"/>
        </w:rPr>
        <w:t xml:space="preserve">. Their conclusion is that grid-level system costs can </w:t>
      </w:r>
      <w:r w:rsidRPr="00944804">
        <w:rPr>
          <w:rStyle w:val="Emphasis"/>
          <w:rFonts w:ascii="Times New Roman" w:hAnsi="Times New Roman" w:cs="Times New Roman"/>
        </w:rPr>
        <w:t>have significant impacts</w:t>
      </w:r>
      <w:r w:rsidRPr="00944804">
        <w:rPr>
          <w:rFonts w:ascii="Times New Roman" w:hAnsi="Times New Roman" w:cs="Times New Roman"/>
          <w:sz w:val="16"/>
        </w:rPr>
        <w:t xml:space="preserve"> </w:t>
      </w:r>
      <w:r w:rsidRPr="00944804">
        <w:rPr>
          <w:rStyle w:val="StyleUnderline"/>
          <w:rFonts w:ascii="Times New Roman" w:hAnsi="Times New Roman" w:cs="Times New Roman"/>
        </w:rPr>
        <w:t>on the</w:t>
      </w:r>
      <w:r w:rsidRPr="00944804">
        <w:rPr>
          <w:rFonts w:ascii="Times New Roman" w:hAnsi="Times New Roman" w:cs="Times New Roman"/>
          <w:sz w:val="16"/>
        </w:rPr>
        <w:t xml:space="preserve"> total </w:t>
      </w:r>
      <w:r w:rsidRPr="00944804">
        <w:rPr>
          <w:rStyle w:val="StyleUnderline"/>
          <w:rFonts w:ascii="Times New Roman" w:hAnsi="Times New Roman" w:cs="Times New Roman"/>
        </w:rPr>
        <w:t>cost of</w:t>
      </w:r>
      <w:r w:rsidRPr="00944804">
        <w:rPr>
          <w:rFonts w:ascii="Times New Roman" w:hAnsi="Times New Roman" w:cs="Times New Roman"/>
          <w:sz w:val="16"/>
        </w:rPr>
        <w:t xml:space="preserve"> delivered </w:t>
      </w:r>
      <w:r w:rsidRPr="00944804">
        <w:rPr>
          <w:rStyle w:val="StyleUnderline"/>
          <w:rFonts w:ascii="Times New Roman" w:hAnsi="Times New Roman" w:cs="Times New Roman"/>
        </w:rPr>
        <w:t>electricity</w:t>
      </w:r>
      <w:r w:rsidRPr="00944804">
        <w:rPr>
          <w:rFonts w:ascii="Times New Roman" w:hAnsi="Times New Roman" w:cs="Times New Roman"/>
          <w:sz w:val="16"/>
        </w:rPr>
        <w:t xml:space="preserve"> for some power-generation technologies. All generation technologies cause system effects to some degree. They are all connected to the same transmission and distribution grid structure and deliver electricity into the same market. They also exert impacts on each other, on the total load available to satisfy demand, and the stability of the grid’s frequency control. These dependencies are heightened by the fact that </w:t>
      </w:r>
      <w:r w:rsidRPr="00944804">
        <w:rPr>
          <w:rStyle w:val="StyleUnderline"/>
          <w:rFonts w:ascii="Times New Roman" w:hAnsi="Times New Roman" w:cs="Times New Roman"/>
        </w:rPr>
        <w:t>only small amounts of</w:t>
      </w:r>
      <w:r w:rsidRPr="00944804">
        <w:rPr>
          <w:rFonts w:ascii="Times New Roman" w:hAnsi="Times New Roman" w:cs="Times New Roman"/>
          <w:sz w:val="16"/>
        </w:rPr>
        <w:t xml:space="preserve"> cost-efficient electricity </w:t>
      </w:r>
      <w:r w:rsidRPr="00944804">
        <w:rPr>
          <w:rStyle w:val="StyleUnderline"/>
          <w:rFonts w:ascii="Times New Roman" w:hAnsi="Times New Roman" w:cs="Times New Roman"/>
        </w:rPr>
        <w:t>storage are available</w:t>
      </w:r>
      <w:r w:rsidRPr="00944804">
        <w:rPr>
          <w:rFonts w:ascii="Times New Roman" w:hAnsi="Times New Roman" w:cs="Times New Roman"/>
          <w:sz w:val="16"/>
        </w:rPr>
        <w:t xml:space="preserve">. Any electricity generation technology can cause </w:t>
      </w:r>
      <w:r w:rsidRPr="00944804">
        <w:rPr>
          <w:rStyle w:val="StyleUnderline"/>
          <w:rFonts w:ascii="Times New Roman" w:hAnsi="Times New Roman" w:cs="Times New Roman"/>
        </w:rPr>
        <w:t>grid instability and price fluctuations</w:t>
      </w:r>
      <w:r w:rsidRPr="00944804">
        <w:rPr>
          <w:rFonts w:ascii="Times New Roman" w:hAnsi="Times New Roman" w:cs="Times New Roman"/>
          <w:sz w:val="16"/>
        </w:rPr>
        <w:t xml:space="preserve"> if it goes offline unexpectedly. But a key finding of the OECD report is that </w:t>
      </w:r>
      <w:r w:rsidRPr="00944804">
        <w:rPr>
          <w:rStyle w:val="StyleUnderline"/>
          <w:rFonts w:ascii="Times New Roman" w:hAnsi="Times New Roman" w:cs="Times New Roman"/>
        </w:rPr>
        <w:t>renewables</w:t>
      </w:r>
      <w:r w:rsidRPr="00944804">
        <w:rPr>
          <w:rFonts w:ascii="Times New Roman" w:hAnsi="Times New Roman" w:cs="Times New Roman"/>
          <w:sz w:val="16"/>
        </w:rPr>
        <w:t xml:space="preserve"> that </w:t>
      </w:r>
      <w:r w:rsidRPr="00944804">
        <w:rPr>
          <w:rStyle w:val="Emphasis"/>
          <w:rFonts w:ascii="Times New Roman" w:hAnsi="Times New Roman" w:cs="Times New Roman"/>
        </w:rPr>
        <w:t>are particularly variable</w:t>
      </w:r>
      <w:r w:rsidRPr="00944804">
        <w:rPr>
          <w:rFonts w:ascii="Times New Roman" w:hAnsi="Times New Roman" w:cs="Times New Roman"/>
          <w:sz w:val="16"/>
        </w:rPr>
        <w:t xml:space="preserve">, such as wind and solar, generate system effects that are at </w:t>
      </w:r>
      <w:r w:rsidRPr="00944804">
        <w:rPr>
          <w:rStyle w:val="StyleUnderline"/>
          <w:rFonts w:ascii="Times New Roman" w:hAnsi="Times New Roman" w:cs="Times New Roman"/>
        </w:rPr>
        <w:t>least an order of magnitude greater than for “dispatchable” technologies</w:t>
      </w:r>
      <w:r w:rsidRPr="00944804">
        <w:rPr>
          <w:rFonts w:ascii="Times New Roman" w:hAnsi="Times New Roman" w:cs="Times New Roman"/>
          <w:sz w:val="16"/>
        </w:rPr>
        <w:t xml:space="preserve"> such as coal, gas, and nuclear. These renewable sources require no fuel, and so have very low operating costs. This allows them to enter the market at low prices (or even negative prices if production subsidies or generation mandates are in place). As a consequence, with the current power-generation mix in the OECD (including Australia), dispatchable technologies will suffer due to lower average electricity prices and reduced capacity factors when a significant quantity of low-cost renewable energy is available. (That is, dispatchable units will more often be forced to ramp down their output when there are high flows of low-cost renewable energy, yet will still need to be ready to ramp up again when the output from variable renewable generators is not sufficient to meet the total demand across the grid.) The report defines grid-level system costs as the total costs (on top of plant-level costs) to supply electricity at a given load and given level of security of supply. These </w:t>
      </w:r>
      <w:r w:rsidRPr="00944804">
        <w:rPr>
          <w:rStyle w:val="StyleUnderline"/>
          <w:rFonts w:ascii="Times New Roman" w:hAnsi="Times New Roman" w:cs="Times New Roman"/>
        </w:rPr>
        <w:t>additional costs include the extra investment to</w:t>
      </w:r>
      <w:r w:rsidRPr="00944804">
        <w:rPr>
          <w:rFonts w:ascii="Times New Roman" w:hAnsi="Times New Roman" w:cs="Times New Roman"/>
          <w:sz w:val="16"/>
        </w:rPr>
        <w:t xml:space="preserve"> extend and </w:t>
      </w:r>
      <w:r w:rsidRPr="00944804">
        <w:rPr>
          <w:rStyle w:val="StyleUnderline"/>
          <w:rFonts w:ascii="Times New Roman" w:hAnsi="Times New Roman" w:cs="Times New Roman"/>
        </w:rPr>
        <w:t>reinforce the grid, plus</w:t>
      </w:r>
      <w:r w:rsidRPr="00944804">
        <w:rPr>
          <w:rFonts w:ascii="Times New Roman" w:hAnsi="Times New Roman" w:cs="Times New Roman"/>
          <w:sz w:val="16"/>
        </w:rPr>
        <w:t xml:space="preserve"> the </w:t>
      </w:r>
      <w:r w:rsidRPr="00944804">
        <w:rPr>
          <w:rStyle w:val="StyleUnderline"/>
          <w:rFonts w:ascii="Times New Roman" w:hAnsi="Times New Roman" w:cs="Times New Roman"/>
        </w:rPr>
        <w:t>costs for</w:t>
      </w:r>
      <w:r w:rsidRPr="00944804">
        <w:rPr>
          <w:rFonts w:ascii="Times New Roman" w:hAnsi="Times New Roman" w:cs="Times New Roman"/>
          <w:sz w:val="16"/>
        </w:rPr>
        <w:t xml:space="preserve"> increased </w:t>
      </w:r>
      <w:r w:rsidRPr="00944804">
        <w:rPr>
          <w:rStyle w:val="StyleUnderline"/>
          <w:rFonts w:ascii="Times New Roman" w:hAnsi="Times New Roman" w:cs="Times New Roman"/>
        </w:rPr>
        <w:t>short-term balancing and</w:t>
      </w:r>
      <w:r w:rsidRPr="00944804">
        <w:rPr>
          <w:rFonts w:ascii="Times New Roman" w:hAnsi="Times New Roman" w:cs="Times New Roman"/>
          <w:sz w:val="16"/>
        </w:rPr>
        <w:t xml:space="preserve"> for maintaining </w:t>
      </w:r>
      <w:r w:rsidRPr="00944804">
        <w:rPr>
          <w:rStyle w:val="StyleUnderline"/>
          <w:rFonts w:ascii="Times New Roman" w:hAnsi="Times New Roman" w:cs="Times New Roman"/>
        </w:rPr>
        <w:t>the long-term adequacy of electricity</w:t>
      </w:r>
      <w:r w:rsidRPr="00944804">
        <w:rPr>
          <w:rFonts w:ascii="Times New Roman" w:hAnsi="Times New Roman" w:cs="Times New Roman"/>
          <w:sz w:val="16"/>
        </w:rPr>
        <w:t xml:space="preserve"> supply in the face of intermittent variable renewables. The system costs are limited to costs that accrue within the electricity system, so environmental and long-term security of supply impacts are excluded from this study. The study assessed the grid-level system costs for six OECD countries with contrasting mixes of electricity technologies: Finland, France, Germany, South Korea, the United Kingdom and the United States. System costs, which include short-term balancing, long-term adequacy, </w:t>
      </w:r>
      <w:r w:rsidRPr="00944804">
        <w:rPr>
          <w:rStyle w:val="StyleUnderline"/>
          <w:rFonts w:ascii="Times New Roman" w:hAnsi="Times New Roman" w:cs="Times New Roman"/>
        </w:rPr>
        <w:t>and</w:t>
      </w:r>
      <w:r w:rsidRPr="00944804">
        <w:rPr>
          <w:rFonts w:ascii="Times New Roman" w:hAnsi="Times New Roman" w:cs="Times New Roman"/>
          <w:sz w:val="16"/>
        </w:rPr>
        <w:t xml:space="preserve"> the costs of </w:t>
      </w:r>
      <w:r w:rsidRPr="00944804">
        <w:rPr>
          <w:rStyle w:val="StyleUnderline"/>
          <w:rFonts w:ascii="Times New Roman" w:hAnsi="Times New Roman" w:cs="Times New Roman"/>
        </w:rPr>
        <w:t>various grid infrastructures</w:t>
      </w:r>
      <w:r w:rsidRPr="00944804">
        <w:rPr>
          <w:rFonts w:ascii="Times New Roman" w:hAnsi="Times New Roman" w:cs="Times New Roman"/>
          <w:sz w:val="16"/>
        </w:rPr>
        <w:t xml:space="preserve">, were calculated at both 10% and 30% penetration levels of the main generating sources. A summary of the results, expressed in dollars per megawatt hour ($/MWh) of electricity delivered, is shown in Table 1 below. The table shows the lowest and highest system costs for each technology considered at each penetration level. Table 1: Grid-level system costs at differing penetration levels for a range of electricity generation technologies </w:t>
      </w:r>
      <w:r w:rsidRPr="00944804">
        <w:rPr>
          <w:rStyle w:val="StyleUnderline"/>
          <w:rFonts w:ascii="Times New Roman" w:hAnsi="Times New Roman" w:cs="Times New Roman"/>
        </w:rPr>
        <w:t>The consequences</w:t>
      </w:r>
      <w:r w:rsidRPr="00944804">
        <w:rPr>
          <w:rFonts w:ascii="Times New Roman" w:hAnsi="Times New Roman" w:cs="Times New Roman"/>
          <w:sz w:val="16"/>
        </w:rPr>
        <w:t xml:space="preserve"> of these results </w:t>
      </w:r>
      <w:r w:rsidRPr="00944804">
        <w:rPr>
          <w:rStyle w:val="StyleUnderline"/>
          <w:rFonts w:ascii="Times New Roman" w:hAnsi="Times New Roman" w:cs="Times New Roman"/>
        </w:rPr>
        <w:t>are clear. Grid-level system costs can be significant</w:t>
      </w:r>
      <w:r w:rsidRPr="00944804">
        <w:rPr>
          <w:rFonts w:ascii="Times New Roman" w:hAnsi="Times New Roman" w:cs="Times New Roman"/>
          <w:sz w:val="16"/>
        </w:rPr>
        <w:t xml:space="preserve">, particularly </w:t>
      </w:r>
      <w:r w:rsidRPr="00944804">
        <w:rPr>
          <w:rStyle w:val="StyleUnderline"/>
          <w:rFonts w:ascii="Times New Roman" w:hAnsi="Times New Roman" w:cs="Times New Roman"/>
        </w:rPr>
        <w:t>for wind and solar,</w:t>
      </w:r>
      <w:r w:rsidRPr="00944804">
        <w:rPr>
          <w:rFonts w:ascii="Times New Roman" w:hAnsi="Times New Roman" w:cs="Times New Roman"/>
          <w:sz w:val="16"/>
        </w:rPr>
        <w:t xml:space="preserve"> and must be included in any realistic analysis of the total system costs of all technologies deployed at scale in regional or national electricity markets. For Australia, the Bureau of Resources and Energy Economics (BREE) in its AETA reportsets out the Levelised Cost of Electricity (LCOE) for each technology, with and without a carbon price. However the bureau does not consider grid-level system costs. The levelised cost reflects the minimum cost of energy at which a generator must sell the produced electricity in order to break even. If we take the mid-point of the OECD grid-level costs for 30% technology penetration shown in Table 1 and add them to the plant costs and carbon costs from the bureau, we can make a more accurate comparison of the total system costs for each technology as might apply in the Australian context – see Figure 1.</w:t>
      </w:r>
    </w:p>
    <w:p w:rsidR="00413614" w:rsidRPr="00944804" w:rsidRDefault="00413614" w:rsidP="00413614">
      <w:pPr>
        <w:rPr>
          <w:rFonts w:ascii="Times New Roman" w:hAnsi="Times New Roman" w:cs="Times New Roman"/>
        </w:rPr>
      </w:pPr>
    </w:p>
    <w:p w:rsidR="00413614" w:rsidRPr="00944804" w:rsidRDefault="00413614" w:rsidP="00413614">
      <w:pPr>
        <w:pStyle w:val="Heading4"/>
        <w:spacing w:before="0" w:line="240" w:lineRule="auto"/>
        <w:rPr>
          <w:rFonts w:ascii="Times New Roman" w:hAnsi="Times New Roman" w:cs="Times New Roman"/>
        </w:rPr>
      </w:pPr>
      <w:r w:rsidRPr="00944804">
        <w:rPr>
          <w:rFonts w:ascii="Times New Roman" w:hAnsi="Times New Roman" w:cs="Times New Roman"/>
        </w:rPr>
        <w:t xml:space="preserve">Renewable energy skyrockets electricity prices – cost of production and transmission lines </w:t>
      </w:r>
    </w:p>
    <w:p w:rsidR="00413614" w:rsidRPr="00944804" w:rsidRDefault="00413614" w:rsidP="00413614">
      <w:pPr>
        <w:spacing w:after="0" w:line="240" w:lineRule="auto"/>
        <w:rPr>
          <w:rFonts w:ascii="Times New Roman" w:hAnsi="Times New Roman" w:cs="Times New Roman"/>
          <w:sz w:val="14"/>
        </w:rPr>
      </w:pPr>
      <w:r w:rsidRPr="00944804">
        <w:rPr>
          <w:rStyle w:val="Style13ptBold"/>
          <w:rFonts w:ascii="Times New Roman" w:hAnsi="Times New Roman" w:cs="Times New Roman"/>
        </w:rPr>
        <w:t>Bryce 2012</w:t>
      </w:r>
      <w:r w:rsidRPr="00944804">
        <w:rPr>
          <w:rFonts w:ascii="Times New Roman" w:hAnsi="Times New Roman" w:cs="Times New Roman"/>
          <w:sz w:val="14"/>
        </w:rPr>
        <w:t xml:space="preserve"> </w:t>
      </w:r>
      <w:r w:rsidRPr="00944804">
        <w:rPr>
          <w:rFonts w:ascii="Times New Roman" w:hAnsi="Times New Roman" w:cs="Times New Roman"/>
          <w:sz w:val="16"/>
          <w:szCs w:val="16"/>
        </w:rPr>
        <w:t>(Robert Bryce , Senior Fellow at Manhattan Institute, "The High Cost of Renewable Energy Mandates," Energy Policy &amp; the Environment Report, No. 10 February 2012, http://www.manhattan-institute.org/html/eper_10.htm)//NR</w:t>
      </w:r>
    </w:p>
    <w:p w:rsidR="00413614" w:rsidRPr="00944804" w:rsidRDefault="00413614" w:rsidP="00413614">
      <w:pPr>
        <w:spacing w:after="0" w:line="240" w:lineRule="auto"/>
        <w:rPr>
          <w:rFonts w:ascii="Times New Roman" w:hAnsi="Times New Roman" w:cs="Times New Roman"/>
          <w:sz w:val="14"/>
        </w:rPr>
      </w:pPr>
      <w:r w:rsidRPr="00944804">
        <w:rPr>
          <w:rFonts w:ascii="Times New Roman" w:hAnsi="Times New Roman" w:cs="Times New Roman"/>
          <w:sz w:val="14"/>
        </w:rPr>
        <w:t xml:space="preserve">Although supporters of </w:t>
      </w:r>
      <w:r w:rsidRPr="00944804">
        <w:rPr>
          <w:rStyle w:val="StyleUnderline"/>
          <w:rFonts w:ascii="Times New Roman" w:hAnsi="Times New Roman" w:cs="Times New Roman"/>
        </w:rPr>
        <w:t>renewable energy</w:t>
      </w:r>
      <w:r w:rsidRPr="00944804">
        <w:rPr>
          <w:rFonts w:ascii="Times New Roman" w:hAnsi="Times New Roman" w:cs="Times New Roman"/>
          <w:sz w:val="14"/>
        </w:rPr>
        <w:t xml:space="preserve"> claim that the RPS mandates will bring benefits, their contribution to the economy is problematic because they also </w:t>
      </w:r>
      <w:r w:rsidRPr="00944804">
        <w:rPr>
          <w:rStyle w:val="StyleUnderline"/>
          <w:rFonts w:ascii="Times New Roman" w:hAnsi="Times New Roman" w:cs="Times New Roman"/>
        </w:rPr>
        <w:t>impose costs that must be incorporated into the utility bills paid by homeowners, commercial businesses, and</w:t>
      </w:r>
      <w:r w:rsidRPr="00944804">
        <w:rPr>
          <w:rStyle w:val="Emphasis"/>
          <w:rFonts w:ascii="Times New Roman" w:hAnsi="Times New Roman" w:cs="Times New Roman"/>
        </w:rPr>
        <w:t xml:space="preserve"> industrial users</w:t>
      </w:r>
      <w:r w:rsidRPr="00944804">
        <w:rPr>
          <w:rFonts w:ascii="Times New Roman" w:hAnsi="Times New Roman" w:cs="Times New Roman"/>
          <w:sz w:val="14"/>
        </w:rPr>
        <w:t xml:space="preserve">. And </w:t>
      </w:r>
      <w:r w:rsidRPr="00944804">
        <w:rPr>
          <w:rStyle w:val="Emphasis"/>
          <w:rFonts w:ascii="Times New Roman" w:hAnsi="Times New Roman" w:cs="Times New Roman"/>
        </w:rPr>
        <w:t>those costs are or will be substantial</w:t>
      </w:r>
      <w:r w:rsidRPr="00944804">
        <w:rPr>
          <w:rFonts w:ascii="Times New Roman" w:hAnsi="Times New Roman" w:cs="Times New Roman"/>
          <w:sz w:val="14"/>
        </w:rPr>
        <w:t xml:space="preserve">. </w:t>
      </w:r>
      <w:r w:rsidRPr="00944804">
        <w:rPr>
          <w:rStyle w:val="StyleUnderline"/>
          <w:rFonts w:ascii="Times New Roman" w:hAnsi="Times New Roman" w:cs="Times New Roman"/>
        </w:rPr>
        <w:t>Electricity generated from renewable sources</w:t>
      </w:r>
      <w:r w:rsidRPr="00944804">
        <w:rPr>
          <w:rFonts w:ascii="Times New Roman" w:hAnsi="Times New Roman" w:cs="Times New Roman"/>
          <w:sz w:val="14"/>
        </w:rPr>
        <w:t xml:space="preserve"> generally </w:t>
      </w:r>
      <w:r w:rsidRPr="00944804">
        <w:rPr>
          <w:rStyle w:val="Emphasis"/>
          <w:rFonts w:ascii="Times New Roman" w:hAnsi="Times New Roman" w:cs="Times New Roman"/>
        </w:rPr>
        <w:t>costs more—often much more</w:t>
      </w:r>
      <w:r w:rsidRPr="00944804">
        <w:rPr>
          <w:rStyle w:val="StyleUnderline"/>
          <w:rFonts w:ascii="Times New Roman" w:hAnsi="Times New Roman" w:cs="Times New Roman"/>
        </w:rPr>
        <w:t xml:space="preserve">—than that produced by conventional fuels </w:t>
      </w:r>
      <w:r w:rsidRPr="00944804">
        <w:rPr>
          <w:rFonts w:ascii="Times New Roman" w:hAnsi="Times New Roman" w:cs="Times New Roman"/>
          <w:sz w:val="14"/>
        </w:rPr>
        <w:t xml:space="preserve">such as coal and natural gas. In addition, </w:t>
      </w:r>
      <w:r w:rsidRPr="00944804">
        <w:rPr>
          <w:rStyle w:val="StyleUnderline"/>
          <w:rFonts w:ascii="Times New Roman" w:hAnsi="Times New Roman" w:cs="Times New Roman"/>
        </w:rPr>
        <w:t>large-scale renewable energy projects often require the construction of many miles of high-voltage transmission lines. The cost of those lines must also be incorporated into the bills paid by consumers</w:t>
      </w:r>
      <w:r w:rsidRPr="00944804">
        <w:rPr>
          <w:rFonts w:ascii="Times New Roman" w:hAnsi="Times New Roman" w:cs="Times New Roman"/>
          <w:sz w:val="14"/>
        </w:rPr>
        <w:t xml:space="preserve">.¶ </w:t>
      </w:r>
      <w:r w:rsidRPr="00944804">
        <w:rPr>
          <w:rStyle w:val="Emphasis"/>
          <w:rFonts w:ascii="Times New Roman" w:hAnsi="Times New Roman" w:cs="Times New Roman"/>
        </w:rPr>
        <w:t>These extra costs amount to a "back-end way to put a price on carbon</w:t>
      </w:r>
      <w:r w:rsidRPr="00944804">
        <w:rPr>
          <w:rFonts w:ascii="Times New Roman" w:hAnsi="Times New Roman" w:cs="Times New Roman"/>
          <w:sz w:val="14"/>
        </w:rPr>
        <w:t xml:space="preserve">," says Suedeen Kelly, a </w:t>
      </w:r>
      <w:r w:rsidRPr="00944804">
        <w:rPr>
          <w:rFonts w:ascii="Times New Roman" w:hAnsi="Times New Roman" w:cs="Times New Roman"/>
          <w:sz w:val="14"/>
        </w:rPr>
        <w:lastRenderedPageBreak/>
        <w:t>former member of the Federal Energy Regulatory Commission.[5] Indeed, with Congress unwilling to approve national carbon dioxide restrictions or renewable-energy quotas, the RPS mandates have become a sprawling state system of de facto carbon-reduction taxes.</w:t>
      </w:r>
    </w:p>
    <w:p w:rsidR="00413614" w:rsidRPr="00944804" w:rsidRDefault="00413614" w:rsidP="00413614">
      <w:pPr>
        <w:spacing w:after="0" w:line="240" w:lineRule="auto"/>
        <w:rPr>
          <w:rFonts w:ascii="Times New Roman" w:hAnsi="Times New Roman" w:cs="Times New Roman"/>
          <w:b/>
          <w:bCs/>
          <w:u w:val="single"/>
        </w:rPr>
      </w:pPr>
    </w:p>
    <w:p w:rsidR="00413614" w:rsidRPr="00944804" w:rsidRDefault="00413614" w:rsidP="00413614">
      <w:pPr>
        <w:spacing w:after="0" w:line="240" w:lineRule="auto"/>
        <w:rPr>
          <w:rFonts w:ascii="Times New Roman" w:hAnsi="Times New Roman" w:cs="Times New Roman"/>
          <w:sz w:val="14"/>
        </w:rPr>
      </w:pPr>
    </w:p>
    <w:p w:rsidR="00413614" w:rsidRPr="00944804" w:rsidRDefault="00413614" w:rsidP="00413614">
      <w:pPr>
        <w:pStyle w:val="Heading4"/>
        <w:spacing w:before="0" w:line="240" w:lineRule="auto"/>
        <w:rPr>
          <w:rFonts w:ascii="Times New Roman" w:hAnsi="Times New Roman" w:cs="Times New Roman"/>
          <w:b w:val="0"/>
          <w:sz w:val="16"/>
        </w:rPr>
      </w:pPr>
      <w:r w:rsidRPr="00944804">
        <w:rPr>
          <w:rFonts w:ascii="Times New Roman" w:hAnsi="Times New Roman" w:cs="Times New Roman"/>
          <w:sz w:val="28"/>
        </w:rPr>
        <w:t>Renewable backup capacity causes huge price spikes- studies prove</w:t>
      </w:r>
      <w:r w:rsidRPr="00944804">
        <w:rPr>
          <w:rFonts w:ascii="Times New Roman" w:hAnsi="Times New Roman" w:cs="Times New Roman"/>
          <w:sz w:val="28"/>
        </w:rPr>
        <w:br/>
        <w:t>Zycher 11</w:t>
      </w:r>
      <w:r w:rsidRPr="00944804">
        <w:rPr>
          <w:rFonts w:ascii="Times New Roman" w:hAnsi="Times New Roman" w:cs="Times New Roman"/>
          <w:b w:val="0"/>
          <w:sz w:val="16"/>
        </w:rPr>
        <w:t xml:space="preserve"> (Benjamin Zycher, Visiting scholar at AEI, April 20, 2011. “The Folly of Renewable Electricity,” AEI, </w:t>
      </w:r>
      <w:hyperlink r:id="rId139" w:history="1">
        <w:r w:rsidRPr="00944804">
          <w:rPr>
            <w:rStyle w:val="Hyperlink"/>
            <w:rFonts w:ascii="Times New Roman" w:hAnsi="Times New Roman" w:cs="Times New Roman"/>
            <w:b w:val="0"/>
            <w:sz w:val="16"/>
          </w:rPr>
          <w:t>http://www.aei.org/article/energy-and-the-environment/alternative-energy/the-folly-of-renewable-electricity/)</w:t>
        </w:r>
      </w:hyperlink>
      <w:r w:rsidRPr="00944804">
        <w:rPr>
          <w:rStyle w:val="Hyperlink"/>
          <w:rFonts w:ascii="Times New Roman" w:hAnsi="Times New Roman" w:cs="Times New Roman"/>
          <w:b w:val="0"/>
          <w:sz w:val="16"/>
        </w:rPr>
        <w:t>//NR</w:t>
      </w:r>
    </w:p>
    <w:p w:rsidR="00413614" w:rsidRPr="00944804" w:rsidRDefault="00413614" w:rsidP="00413614">
      <w:pPr>
        <w:spacing w:after="0" w:line="240" w:lineRule="auto"/>
        <w:rPr>
          <w:rFonts w:ascii="Times New Roman" w:hAnsi="Times New Roman" w:cs="Times New Roman"/>
          <w:sz w:val="14"/>
        </w:rPr>
      </w:pPr>
      <w:r w:rsidRPr="00944804">
        <w:rPr>
          <w:rFonts w:ascii="Times New Roman" w:hAnsi="Times New Roman" w:cs="Times New Roman"/>
          <w:sz w:val="14"/>
        </w:rPr>
        <w:t xml:space="preserve">It gets worse: </w:t>
      </w:r>
      <w:r w:rsidRPr="00944804">
        <w:rPr>
          <w:rStyle w:val="StyleUnderline"/>
          <w:rFonts w:ascii="Times New Roman" w:hAnsi="Times New Roman" w:cs="Times New Roman"/>
        </w:rPr>
        <w:t>Wind and solar facilities are only about a quarter to a third as reliable as conventional power plants,</w:t>
      </w:r>
      <w:r w:rsidRPr="00944804">
        <w:rPr>
          <w:rFonts w:ascii="Times New Roman" w:hAnsi="Times New Roman" w:cs="Times New Roman"/>
          <w:sz w:val="14"/>
        </w:rPr>
        <w:t xml:space="preserve"> because wind and sunlight cannot be scheduled, and neither can renewable electricity production. Therefore, </w:t>
      </w:r>
      <w:r w:rsidRPr="00944804">
        <w:rPr>
          <w:rStyle w:val="Emphasis"/>
          <w:rFonts w:ascii="Times New Roman" w:hAnsi="Times New Roman" w:cs="Times New Roman"/>
        </w:rPr>
        <w:t>conventional backup</w:t>
      </w:r>
      <w:r w:rsidRPr="00944804">
        <w:rPr>
          <w:rStyle w:val="StyleUnderline"/>
          <w:rFonts w:ascii="Times New Roman" w:hAnsi="Times New Roman" w:cs="Times New Roman"/>
        </w:rPr>
        <w:t xml:space="preserve"> capacity must be built along with the wind farms and solar stations in order to prevent blackouts</w:t>
      </w:r>
      <w:r w:rsidRPr="00944804">
        <w:rPr>
          <w:rFonts w:ascii="Times New Roman" w:hAnsi="Times New Roman" w:cs="Times New Roman"/>
          <w:sz w:val="14"/>
        </w:rPr>
        <w:t xml:space="preserve">. </w:t>
      </w:r>
      <w:r w:rsidRPr="00944804">
        <w:rPr>
          <w:rStyle w:val="StyleUnderline"/>
          <w:rFonts w:ascii="Times New Roman" w:hAnsi="Times New Roman" w:cs="Times New Roman"/>
        </w:rPr>
        <w:t>A study done for the California Energy Commission estimates that this needed backup capacity will be almost 5,000 megawatts</w:t>
      </w:r>
      <w:r w:rsidRPr="00944804">
        <w:rPr>
          <w:rFonts w:ascii="Times New Roman" w:hAnsi="Times New Roman" w:cs="Times New Roman"/>
          <w:sz w:val="14"/>
        </w:rPr>
        <w:t xml:space="preserve">; estimates from the Energy Information Administration suggest that the capital costs alone will be well over $5 billion. </w:t>
      </w:r>
      <w:r w:rsidRPr="00944804">
        <w:rPr>
          <w:rStyle w:val="StyleUnderline"/>
          <w:rFonts w:ascii="Times New Roman" w:hAnsi="Times New Roman" w:cs="Times New Roman"/>
        </w:rPr>
        <w:t>These are among the reasons that the EIA estimates that</w:t>
      </w:r>
      <w:r w:rsidRPr="00944804">
        <w:rPr>
          <w:rFonts w:ascii="Times New Roman" w:hAnsi="Times New Roman" w:cs="Times New Roman"/>
          <w:sz w:val="14"/>
        </w:rPr>
        <w:t xml:space="preserve"> wind and </w:t>
      </w:r>
      <w:r w:rsidRPr="00944804">
        <w:rPr>
          <w:rStyle w:val="StyleUnderline"/>
          <w:rFonts w:ascii="Times New Roman" w:hAnsi="Times New Roman" w:cs="Times New Roman"/>
        </w:rPr>
        <w:t xml:space="preserve">solar power cost </w:t>
      </w:r>
      <w:r w:rsidRPr="00944804">
        <w:rPr>
          <w:rStyle w:val="Emphasis"/>
          <w:rFonts w:ascii="Times New Roman" w:hAnsi="Times New Roman" w:cs="Times New Roman"/>
        </w:rPr>
        <w:t>100-300 percent more than conventional power</w:t>
      </w:r>
      <w:r w:rsidRPr="00944804">
        <w:rPr>
          <w:rFonts w:ascii="Times New Roman" w:hAnsi="Times New Roman" w:cs="Times New Roman"/>
          <w:sz w:val="14"/>
        </w:rPr>
        <w:t xml:space="preserve">. This is consistent with a recent finding by Professor Constant Tra that </w:t>
      </w:r>
      <w:r w:rsidRPr="00944804">
        <w:rPr>
          <w:rStyle w:val="Emphasis"/>
          <w:rFonts w:ascii="Times New Roman" w:hAnsi="Times New Roman" w:cs="Times New Roman"/>
        </w:rPr>
        <w:t>each percentage-point increase</w:t>
      </w:r>
      <w:r w:rsidRPr="00944804">
        <w:rPr>
          <w:rStyle w:val="StyleUnderline"/>
          <w:rFonts w:ascii="Times New Roman" w:hAnsi="Times New Roman" w:cs="Times New Roman"/>
        </w:rPr>
        <w:t xml:space="preserve"> in a renewable requirement raises commercial and residential rates by 4-10 percent</w:t>
      </w:r>
      <w:r w:rsidRPr="00944804">
        <w:rPr>
          <w:rFonts w:ascii="Times New Roman" w:hAnsi="Times New Roman" w:cs="Times New Roman"/>
          <w:sz w:val="14"/>
        </w:rPr>
        <w:t>. The proponents' claim that the 33 percent requirement will increase costs by only 7 percent is a pipe dream.</w:t>
      </w:r>
      <w:r w:rsidRPr="00944804">
        <w:rPr>
          <w:rStyle w:val="StyleUnderline"/>
          <w:rFonts w:ascii="Times New Roman" w:hAnsi="Times New Roman" w:cs="Times New Roman"/>
        </w:rPr>
        <w:t>¶</w:t>
      </w:r>
      <w:r w:rsidRPr="00944804">
        <w:rPr>
          <w:rFonts w:ascii="Times New Roman" w:hAnsi="Times New Roman" w:cs="Times New Roman"/>
          <w:sz w:val="14"/>
        </w:rPr>
        <w:t xml:space="preserve"> </w:t>
      </w:r>
    </w:p>
    <w:p w:rsidR="00413614" w:rsidRPr="00944804" w:rsidRDefault="00413614" w:rsidP="00413614">
      <w:pPr>
        <w:rPr>
          <w:rFonts w:ascii="Times New Roman" w:hAnsi="Times New Roman" w:cs="Times New Roman"/>
        </w:rPr>
      </w:pPr>
    </w:p>
    <w:p w:rsidR="00413614" w:rsidRPr="00944804" w:rsidRDefault="00413614" w:rsidP="00413614">
      <w:pPr>
        <w:rPr>
          <w:rFonts w:ascii="Times New Roman" w:hAnsi="Times New Roman" w:cs="Times New Roman"/>
          <w:sz w:val="14"/>
        </w:rPr>
      </w:pPr>
    </w:p>
    <w:p w:rsidR="00413614" w:rsidRPr="00944804" w:rsidRDefault="00413614" w:rsidP="00413614">
      <w:pPr>
        <w:pStyle w:val="Heading4"/>
        <w:spacing w:before="0" w:line="240" w:lineRule="auto"/>
        <w:rPr>
          <w:rFonts w:ascii="Times New Roman" w:hAnsi="Times New Roman" w:cs="Times New Roman"/>
        </w:rPr>
      </w:pPr>
      <w:r w:rsidRPr="00944804">
        <w:rPr>
          <w:rFonts w:ascii="Times New Roman" w:hAnsi="Times New Roman" w:cs="Times New Roman"/>
        </w:rPr>
        <w:t>Best studies prove that hidden costs and infrastructure problems more than triple electricity prices</w:t>
      </w:r>
    </w:p>
    <w:p w:rsidR="00413614" w:rsidRPr="00944804" w:rsidRDefault="00413614" w:rsidP="00413614">
      <w:pPr>
        <w:spacing w:after="0" w:line="240" w:lineRule="auto"/>
        <w:rPr>
          <w:rFonts w:ascii="Times New Roman" w:hAnsi="Times New Roman" w:cs="Times New Roman"/>
          <w:sz w:val="14"/>
        </w:rPr>
      </w:pPr>
      <w:r w:rsidRPr="00944804">
        <w:rPr>
          <w:rFonts w:ascii="Times New Roman" w:hAnsi="Times New Roman" w:cs="Times New Roman"/>
          <w:b/>
        </w:rPr>
        <w:t>Bastasch 12</w:t>
      </w:r>
      <w:r w:rsidRPr="00944804">
        <w:rPr>
          <w:rFonts w:ascii="Times New Roman" w:hAnsi="Times New Roman" w:cs="Times New Roman"/>
          <w:sz w:val="14"/>
        </w:rPr>
        <w:t xml:space="preserve"> (Michael Bastasch, “Report: Wind generation costs twice as much as government estimates,” December 31, 2012, </w:t>
      </w:r>
      <w:hyperlink r:id="rId140" w:history="1">
        <w:r w:rsidRPr="00944804">
          <w:rPr>
            <w:rStyle w:val="Hyperlink"/>
            <w:rFonts w:ascii="Times New Roman" w:hAnsi="Times New Roman" w:cs="Times New Roman"/>
            <w:sz w:val="14"/>
          </w:rPr>
          <w:t>http://dailycaller.com/2012/12/31/report-wind-generation-cost-twice-as-much-as-government-estimates/</w:t>
        </w:r>
      </w:hyperlink>
      <w:r w:rsidRPr="00944804">
        <w:rPr>
          <w:rFonts w:ascii="Times New Roman" w:hAnsi="Times New Roman" w:cs="Times New Roman"/>
          <w:sz w:val="14"/>
        </w:rPr>
        <w:t>)//NR</w:t>
      </w:r>
    </w:p>
    <w:p w:rsidR="00413614" w:rsidRPr="00944804" w:rsidRDefault="00413614" w:rsidP="00413614">
      <w:pPr>
        <w:spacing w:after="0" w:line="240" w:lineRule="auto"/>
        <w:rPr>
          <w:rStyle w:val="StyleUnderline"/>
          <w:rFonts w:ascii="Times New Roman" w:hAnsi="Times New Roman" w:cs="Times New Roman"/>
        </w:rPr>
      </w:pPr>
      <w:r w:rsidRPr="00944804">
        <w:rPr>
          <w:rFonts w:ascii="Times New Roman" w:hAnsi="Times New Roman" w:cs="Times New Roman"/>
          <w:sz w:val="14"/>
        </w:rPr>
        <w:t xml:space="preserve">As lawmakers rush to hash out a deal to extend tax credits for wind energy generation, a new report shows that, </w:t>
      </w:r>
      <w:r w:rsidRPr="00944804">
        <w:rPr>
          <w:rStyle w:val="StyleUnderline"/>
          <w:rFonts w:ascii="Times New Roman" w:hAnsi="Times New Roman" w:cs="Times New Roman"/>
        </w:rPr>
        <w:t xml:space="preserve">once </w:t>
      </w:r>
      <w:r w:rsidRPr="00944804">
        <w:rPr>
          <w:rStyle w:val="Emphasis"/>
          <w:rFonts w:ascii="Times New Roman" w:hAnsi="Times New Roman" w:cs="Times New Roman"/>
        </w:rPr>
        <w:t>hidden costs</w:t>
      </w:r>
      <w:r w:rsidRPr="00944804">
        <w:rPr>
          <w:rStyle w:val="StyleUnderline"/>
          <w:rFonts w:ascii="Times New Roman" w:hAnsi="Times New Roman" w:cs="Times New Roman"/>
        </w:rPr>
        <w:t xml:space="preserve"> are accounted for, the true cost of wind power generation is twice that of what previous government estimates have shown</w:t>
      </w:r>
      <w:r w:rsidRPr="00944804">
        <w:rPr>
          <w:rFonts w:ascii="Times New Roman" w:hAnsi="Times New Roman" w:cs="Times New Roman"/>
          <w:sz w:val="14"/>
        </w:rPr>
        <w:t xml:space="preserve">.¶ “Once these hidden costs are included and subsidies are excluded, </w:t>
      </w:r>
      <w:r w:rsidRPr="00944804">
        <w:rPr>
          <w:rStyle w:val="StyleUnderline"/>
          <w:rFonts w:ascii="Times New Roman" w:hAnsi="Times New Roman" w:cs="Times New Roman"/>
        </w:rPr>
        <w:t xml:space="preserve">wind generation is </w:t>
      </w:r>
      <w:r w:rsidRPr="00944804">
        <w:rPr>
          <w:rStyle w:val="Emphasis"/>
          <w:rFonts w:ascii="Times New Roman" w:hAnsi="Times New Roman" w:cs="Times New Roman"/>
        </w:rPr>
        <w:t>not close</w:t>
      </w:r>
      <w:r w:rsidRPr="00944804">
        <w:rPr>
          <w:rStyle w:val="StyleUnderline"/>
          <w:rFonts w:ascii="Times New Roman" w:hAnsi="Times New Roman" w:cs="Times New Roman"/>
        </w:rPr>
        <w:t xml:space="preserve"> to being competitive with conventional generation sources such as natural gas, coal or nuclear</w:t>
      </w:r>
      <w:r w:rsidRPr="00944804">
        <w:rPr>
          <w:rFonts w:ascii="Times New Roman" w:hAnsi="Times New Roman" w:cs="Times New Roman"/>
          <w:sz w:val="14"/>
        </w:rPr>
        <w:t xml:space="preserve">,” said George Taylor, lead author of the report and senior fellow in energy policy at American Tradition Institute, in a statement.¶ For example, </w:t>
      </w:r>
      <w:r w:rsidRPr="00944804">
        <w:rPr>
          <w:rStyle w:val="StyleUnderline"/>
          <w:rFonts w:ascii="Times New Roman" w:hAnsi="Times New Roman" w:cs="Times New Roman"/>
        </w:rPr>
        <w:t xml:space="preserve">wind generation costs </w:t>
      </w:r>
      <w:r w:rsidRPr="00944804">
        <w:rPr>
          <w:rStyle w:val="Emphasis"/>
          <w:rFonts w:ascii="Times New Roman" w:hAnsi="Times New Roman" w:cs="Times New Roman"/>
        </w:rPr>
        <w:t>three times</w:t>
      </w:r>
      <w:r w:rsidRPr="00944804">
        <w:rPr>
          <w:rStyle w:val="StyleUnderline"/>
          <w:rFonts w:ascii="Times New Roman" w:hAnsi="Times New Roman" w:cs="Times New Roman"/>
        </w:rPr>
        <w:t xml:space="preserve"> as much as natural gas-fired electricity </w:t>
      </w:r>
      <w:r w:rsidRPr="00944804">
        <w:rPr>
          <w:rStyle w:val="Emphasis"/>
          <w:rFonts w:ascii="Times New Roman" w:hAnsi="Times New Roman" w:cs="Times New Roman"/>
        </w:rPr>
        <w:t>and</w:t>
      </w:r>
      <w:r w:rsidRPr="00944804">
        <w:rPr>
          <w:rStyle w:val="StyleUnderline"/>
          <w:rFonts w:ascii="Times New Roman" w:hAnsi="Times New Roman" w:cs="Times New Roman"/>
        </w:rPr>
        <w:t xml:space="preserve"> up to </w:t>
      </w:r>
      <w:r w:rsidRPr="00944804">
        <w:rPr>
          <w:rStyle w:val="Emphasis"/>
          <w:rFonts w:ascii="Times New Roman" w:hAnsi="Times New Roman" w:cs="Times New Roman"/>
        </w:rPr>
        <w:t>50 percent more than</w:t>
      </w:r>
      <w:r w:rsidRPr="00944804">
        <w:rPr>
          <w:rStyle w:val="StyleUnderline"/>
          <w:rFonts w:ascii="Times New Roman" w:hAnsi="Times New Roman" w:cs="Times New Roman"/>
        </w:rPr>
        <w:t xml:space="preserve"> government </w:t>
      </w:r>
      <w:r w:rsidRPr="00944804">
        <w:rPr>
          <w:rStyle w:val="Emphasis"/>
          <w:rFonts w:ascii="Times New Roman" w:hAnsi="Times New Roman" w:cs="Times New Roman"/>
        </w:rPr>
        <w:t>estimates</w:t>
      </w:r>
      <w:r w:rsidRPr="00944804">
        <w:rPr>
          <w:rStyle w:val="StyleUnderline"/>
          <w:rFonts w:ascii="Times New Roman" w:hAnsi="Times New Roman" w:cs="Times New Roman"/>
        </w:rPr>
        <w:t xml:space="preserve"> for new nuclear and coal power generation.</w:t>
      </w:r>
      <w:r w:rsidRPr="00944804">
        <w:rPr>
          <w:rFonts w:ascii="Times New Roman" w:hAnsi="Times New Roman" w:cs="Times New Roman"/>
          <w:sz w:val="14"/>
        </w:rPr>
        <w:t xml:space="preserve"> </w:t>
      </w:r>
      <w:r w:rsidRPr="00944804">
        <w:rPr>
          <w:rStyle w:val="StyleUnderline"/>
          <w:rFonts w:ascii="Times New Roman" w:hAnsi="Times New Roman" w:cs="Times New Roman"/>
        </w:rPr>
        <w:t>The E</w:t>
      </w:r>
      <w:r w:rsidRPr="00944804">
        <w:rPr>
          <w:rFonts w:ascii="Times New Roman" w:hAnsi="Times New Roman" w:cs="Times New Roman"/>
          <w:sz w:val="14"/>
        </w:rPr>
        <w:t xml:space="preserve">nergy </w:t>
      </w:r>
      <w:r w:rsidRPr="00944804">
        <w:rPr>
          <w:rStyle w:val="StyleUnderline"/>
          <w:rFonts w:ascii="Times New Roman" w:hAnsi="Times New Roman" w:cs="Times New Roman"/>
        </w:rPr>
        <w:t>I</w:t>
      </w:r>
      <w:r w:rsidRPr="00944804">
        <w:rPr>
          <w:rFonts w:ascii="Times New Roman" w:hAnsi="Times New Roman" w:cs="Times New Roman"/>
          <w:sz w:val="14"/>
        </w:rPr>
        <w:t xml:space="preserve">nformation </w:t>
      </w:r>
      <w:r w:rsidRPr="00944804">
        <w:rPr>
          <w:rStyle w:val="StyleUnderline"/>
          <w:rFonts w:ascii="Times New Roman" w:hAnsi="Times New Roman" w:cs="Times New Roman"/>
        </w:rPr>
        <w:t>A</w:t>
      </w:r>
      <w:r w:rsidRPr="00944804">
        <w:rPr>
          <w:rFonts w:ascii="Times New Roman" w:hAnsi="Times New Roman" w:cs="Times New Roman"/>
          <w:sz w:val="14"/>
        </w:rPr>
        <w:t xml:space="preserve">dministration reported in its most recent “levelized cost of electricity” that wind generation costs eight cents per kilowatt hour. However, this </w:t>
      </w:r>
      <w:r w:rsidRPr="00944804">
        <w:rPr>
          <w:rStyle w:val="StyleUnderline"/>
          <w:rFonts w:ascii="Times New Roman" w:hAnsi="Times New Roman" w:cs="Times New Roman"/>
        </w:rPr>
        <w:t xml:space="preserve">understates the true cost of wind generation because it leaves out </w:t>
      </w:r>
      <w:r w:rsidRPr="00944804">
        <w:rPr>
          <w:rStyle w:val="Emphasis"/>
          <w:rFonts w:ascii="Times New Roman" w:hAnsi="Times New Roman" w:cs="Times New Roman"/>
        </w:rPr>
        <w:t>indirect and infrastructure costs</w:t>
      </w:r>
      <w:r w:rsidRPr="00944804">
        <w:rPr>
          <w:rStyle w:val="StyleUnderline"/>
          <w:rFonts w:ascii="Times New Roman" w:hAnsi="Times New Roman" w:cs="Times New Roman"/>
        </w:rPr>
        <w:t xml:space="preserve"> which are hard to measure and </w:t>
      </w:r>
      <w:r w:rsidRPr="00944804">
        <w:rPr>
          <w:rStyle w:val="Emphasis"/>
          <w:rFonts w:ascii="Times New Roman" w:hAnsi="Times New Roman" w:cs="Times New Roman"/>
        </w:rPr>
        <w:t>raise the true cost</w:t>
      </w:r>
      <w:r w:rsidRPr="00944804">
        <w:rPr>
          <w:rStyle w:val="StyleUnderline"/>
          <w:rFonts w:ascii="Times New Roman" w:hAnsi="Times New Roman" w:cs="Times New Roman"/>
        </w:rPr>
        <w:t xml:space="preserve"> of generating wind power.</w:t>
      </w:r>
    </w:p>
    <w:p w:rsidR="00413614" w:rsidRPr="00944804" w:rsidRDefault="00413614" w:rsidP="00413614">
      <w:pPr>
        <w:rPr>
          <w:rFonts w:ascii="Times New Roman" w:eastAsia="SimSun" w:hAnsi="Times New Roman" w:cs="Times New Roman"/>
          <w:sz w:val="14"/>
          <w:lang w:eastAsia="zh-CN"/>
        </w:rPr>
      </w:pPr>
    </w:p>
    <w:p w:rsidR="00413614" w:rsidRPr="00944804" w:rsidRDefault="00413614" w:rsidP="00413614">
      <w:pPr>
        <w:keepNext/>
        <w:keepLines/>
        <w:spacing w:after="0" w:line="240" w:lineRule="auto"/>
        <w:outlineLvl w:val="3"/>
        <w:rPr>
          <w:rFonts w:ascii="Times New Roman" w:eastAsia="SimSun" w:hAnsi="Times New Roman" w:cs="Times New Roman"/>
          <w:b/>
          <w:bCs/>
          <w:iCs/>
          <w:lang w:eastAsia="zh-CN"/>
        </w:rPr>
      </w:pPr>
      <w:r w:rsidRPr="00944804">
        <w:rPr>
          <w:rFonts w:ascii="Times New Roman" w:eastAsia="SimSun" w:hAnsi="Times New Roman" w:cs="Times New Roman"/>
          <w:b/>
          <w:bCs/>
          <w:iCs/>
          <w:lang w:eastAsia="zh-CN"/>
        </w:rPr>
        <w:t xml:space="preserve">Grid parity destroys integration and means it’s </w:t>
      </w:r>
      <w:r w:rsidRPr="00944804">
        <w:rPr>
          <w:rFonts w:ascii="Times New Roman" w:eastAsia="SimSun" w:hAnsi="Times New Roman" w:cs="Times New Roman"/>
          <w:b/>
          <w:bCs/>
          <w:iCs/>
          <w:u w:val="single"/>
          <w:lang w:eastAsia="zh-CN"/>
        </w:rPr>
        <w:t>more expensive</w:t>
      </w:r>
      <w:r w:rsidRPr="00944804">
        <w:rPr>
          <w:rFonts w:ascii="Times New Roman" w:eastAsia="SimSun" w:hAnsi="Times New Roman" w:cs="Times New Roman"/>
          <w:b/>
          <w:bCs/>
          <w:iCs/>
          <w:lang w:eastAsia="zh-CN"/>
        </w:rPr>
        <w:t xml:space="preserve"> to get the electricity</w:t>
      </w:r>
    </w:p>
    <w:p w:rsidR="00413614" w:rsidRPr="00944804" w:rsidRDefault="00413614" w:rsidP="00413614">
      <w:pPr>
        <w:spacing w:after="0" w:line="240" w:lineRule="auto"/>
        <w:rPr>
          <w:rFonts w:ascii="Times New Roman" w:eastAsia="SimSun" w:hAnsi="Times New Roman" w:cs="Times New Roman"/>
          <w:sz w:val="14"/>
          <w:lang w:eastAsia="zh-CN"/>
        </w:rPr>
      </w:pPr>
      <w:r w:rsidRPr="00944804">
        <w:rPr>
          <w:rFonts w:ascii="Times New Roman" w:eastAsia="SimSun" w:hAnsi="Times New Roman" w:cs="Times New Roman"/>
          <w:b/>
          <w:lang w:eastAsia="zh-CN"/>
        </w:rPr>
        <w:t>Koerth-Baker 2012</w:t>
      </w:r>
      <w:r w:rsidRPr="00944804">
        <w:rPr>
          <w:rFonts w:ascii="Times New Roman" w:eastAsia="SimSun" w:hAnsi="Times New Roman" w:cs="Times New Roman"/>
          <w:sz w:val="14"/>
          <w:lang w:eastAsia="zh-CN"/>
        </w:rPr>
        <w:t xml:space="preserve"> (Maggie, columnist with the New York Times Magazine, journalism degree from the University of Kansas, “Shining Light on the Cost of Solar Energy”, National Geographic, 11/5/2012, http://news.nationalgeographic.com/news/energy/2010/11/101105-cost-of-solar-energy/)</w:t>
      </w:r>
    </w:p>
    <w:p w:rsidR="00413614" w:rsidRPr="00944804" w:rsidRDefault="00413614" w:rsidP="00413614">
      <w:pPr>
        <w:spacing w:after="0" w:line="240" w:lineRule="auto"/>
        <w:rPr>
          <w:rFonts w:ascii="Times New Roman" w:eastAsia="SimSun" w:hAnsi="Times New Roman" w:cs="Times New Roman"/>
          <w:sz w:val="14"/>
          <w:lang w:eastAsia="zh-CN"/>
        </w:rPr>
      </w:pPr>
    </w:p>
    <w:p w:rsidR="00413614" w:rsidRPr="00944804" w:rsidRDefault="00413614" w:rsidP="00413614">
      <w:pPr>
        <w:spacing w:after="0" w:line="240" w:lineRule="auto"/>
        <w:rPr>
          <w:rFonts w:ascii="Times New Roman" w:eastAsia="SimSun" w:hAnsi="Times New Roman" w:cs="Times New Roman"/>
          <w:sz w:val="14"/>
          <w:lang w:eastAsia="zh-CN"/>
        </w:rPr>
      </w:pPr>
      <w:r w:rsidRPr="00944804">
        <w:rPr>
          <w:rFonts w:ascii="Times New Roman" w:eastAsia="SimSun" w:hAnsi="Times New Roman" w:cs="Times New Roman"/>
          <w:sz w:val="14"/>
          <w:lang w:eastAsia="zh-CN"/>
        </w:rPr>
        <w:t xml:space="preserve">How Long Must Consumers Wait? But the question for most consumers is when it will make sense to put a solar panel on the roof. Partly because of the issues in estimating levelized cost, there’s not a clear answer right now. In fact, the right answer could change over time. For instance, cadmium telluride thin film panels could help solar reach grid parity sooner than silicon panels could, but tellurium—a key ingredient—is fairly rare. </w:t>
      </w:r>
      <w:r w:rsidRPr="00944804">
        <w:rPr>
          <w:rFonts w:ascii="Times New Roman" w:eastAsia="SimSun" w:hAnsi="Times New Roman" w:cs="Times New Roman"/>
          <w:bCs/>
          <w:u w:val="single"/>
          <w:lang w:eastAsia="zh-CN"/>
        </w:rPr>
        <w:t>If production of cadmium telluride solar panels increases</w:t>
      </w:r>
      <w:r w:rsidRPr="00944804">
        <w:rPr>
          <w:rFonts w:ascii="Times New Roman" w:eastAsia="SimSun" w:hAnsi="Times New Roman" w:cs="Times New Roman"/>
          <w:sz w:val="14"/>
          <w:lang w:eastAsia="zh-CN"/>
        </w:rPr>
        <w:t xml:space="preserve"> substantially, </w:t>
      </w:r>
      <w:r w:rsidRPr="00944804">
        <w:rPr>
          <w:rFonts w:ascii="Times New Roman" w:eastAsia="SimSun" w:hAnsi="Times New Roman" w:cs="Times New Roman"/>
          <w:bCs/>
          <w:u w:val="single"/>
          <w:lang w:eastAsia="zh-CN"/>
        </w:rPr>
        <w:t>it could trigger a scarcity of tellurium, raising the price for that type of panel</w:t>
      </w:r>
      <w:r w:rsidRPr="00944804">
        <w:rPr>
          <w:rFonts w:ascii="Times New Roman" w:eastAsia="SimSun" w:hAnsi="Times New Roman" w:cs="Times New Roman"/>
          <w:sz w:val="14"/>
          <w:lang w:eastAsia="zh-CN"/>
        </w:rPr>
        <w:t xml:space="preserve">. If </w:t>
      </w:r>
      <w:r w:rsidRPr="00944804">
        <w:rPr>
          <w:rFonts w:ascii="Times New Roman" w:eastAsia="SimSun" w:hAnsi="Times New Roman" w:cs="Times New Roman"/>
          <w:bCs/>
          <w:u w:val="single"/>
          <w:lang w:eastAsia="zh-CN"/>
        </w:rPr>
        <w:t>the solar industry has become dependent on the short-term low-cost cadmium telluride option</w:t>
      </w:r>
      <w:r w:rsidRPr="00944804">
        <w:rPr>
          <w:rFonts w:ascii="Times New Roman" w:eastAsia="SimSun" w:hAnsi="Times New Roman" w:cs="Times New Roman"/>
          <w:sz w:val="14"/>
          <w:lang w:eastAsia="zh-CN"/>
        </w:rPr>
        <w:t xml:space="preserve">, long-term </w:t>
      </w:r>
      <w:r w:rsidRPr="00944804">
        <w:rPr>
          <w:rFonts w:ascii="Times New Roman" w:eastAsia="SimSun" w:hAnsi="Times New Roman" w:cs="Times New Roman"/>
          <w:bCs/>
          <w:u w:val="single"/>
          <w:lang w:eastAsia="zh-CN"/>
        </w:rPr>
        <w:t xml:space="preserve">scarcity could end up moving solar electricity back </w:t>
      </w:r>
      <w:r w:rsidRPr="00944804">
        <w:rPr>
          <w:rFonts w:ascii="Times New Roman" w:eastAsia="SimSun" w:hAnsi="Times New Roman" w:cs="Times New Roman"/>
          <w:b/>
          <w:bCs/>
          <w:u w:val="single"/>
          <w:bdr w:val="single" w:sz="4" w:space="0" w:color="auto"/>
          <w:lang w:eastAsia="zh-CN"/>
        </w:rPr>
        <w:t>out of grid parity</w:t>
      </w:r>
      <w:r w:rsidRPr="00944804">
        <w:rPr>
          <w:rFonts w:ascii="Times New Roman" w:eastAsia="SimSun" w:hAnsi="Times New Roman" w:cs="Times New Roman"/>
          <w:sz w:val="14"/>
          <w:lang w:eastAsia="zh-CN"/>
        </w:rPr>
        <w:t xml:space="preserve"> for many people. Thanks to the rising cost of coal and natural gas—as well as the short-term cost benefits of cadmium telluride, and falling costs of silicon and other solar options—the National Renewable Energy Laboratory estimates that solar energy could reach nationwide grid parity by 2017. That’s without any subsidies and with only small, incremental improvements on current technology. But Seth Darling at Argonne says the United States won’t be likely to see hundreds of gigawatts of solar running at grid parity until 2025, at the earliest. </w:t>
      </w:r>
    </w:p>
    <w:p w:rsidR="00413614" w:rsidRPr="00944804" w:rsidRDefault="00413614" w:rsidP="00413614">
      <w:pPr>
        <w:spacing w:after="0" w:line="240" w:lineRule="auto"/>
        <w:rPr>
          <w:rFonts w:ascii="Times New Roman" w:eastAsia="SimSun" w:hAnsi="Times New Roman" w:cs="Times New Roman"/>
          <w:sz w:val="14"/>
          <w:lang w:eastAsia="zh-CN"/>
        </w:rPr>
      </w:pPr>
    </w:p>
    <w:p w:rsidR="00413614" w:rsidRPr="00944804" w:rsidRDefault="00413614" w:rsidP="00413614">
      <w:pPr>
        <w:spacing w:after="0" w:line="240" w:lineRule="auto"/>
        <w:rPr>
          <w:rFonts w:ascii="Times New Roman" w:eastAsia="SimSun" w:hAnsi="Times New Roman" w:cs="Times New Roman"/>
          <w:sz w:val="14"/>
          <w:lang w:eastAsia="zh-CN"/>
        </w:rPr>
      </w:pPr>
    </w:p>
    <w:p w:rsidR="00413614" w:rsidRPr="00944804" w:rsidRDefault="00413614" w:rsidP="00413614">
      <w:pPr>
        <w:spacing w:after="0" w:line="240" w:lineRule="auto"/>
        <w:rPr>
          <w:rStyle w:val="Style13ptBold"/>
          <w:rFonts w:ascii="Times New Roman" w:eastAsia="SimSun" w:hAnsi="Times New Roman" w:cs="Times New Roman"/>
          <w:b w:val="0"/>
          <w:bCs w:val="0"/>
          <w:sz w:val="14"/>
          <w:lang w:eastAsia="zh-CN"/>
        </w:rPr>
      </w:pPr>
      <w:r w:rsidRPr="00944804">
        <w:rPr>
          <w:rStyle w:val="Style13ptBold"/>
          <w:rFonts w:ascii="Times New Roman" w:hAnsi="Times New Roman" w:cs="Times New Roman"/>
        </w:rPr>
        <w:t>Renewables hike domestic electricity prices</w:t>
      </w:r>
    </w:p>
    <w:p w:rsidR="00413614" w:rsidRPr="00944804" w:rsidRDefault="00413614" w:rsidP="00413614">
      <w:pPr>
        <w:rPr>
          <w:rStyle w:val="Style13ptBold"/>
          <w:rFonts w:ascii="Times New Roman" w:hAnsi="Times New Roman" w:cs="Times New Roman"/>
          <w:b w:val="0"/>
          <w:sz w:val="16"/>
        </w:rPr>
      </w:pPr>
      <w:r w:rsidRPr="00944804">
        <w:rPr>
          <w:rStyle w:val="Style13ptBold"/>
          <w:rFonts w:ascii="Times New Roman" w:hAnsi="Times New Roman" w:cs="Times New Roman"/>
        </w:rPr>
        <w:t>Walker, 04/27/2014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(Alissa Walker, GIZMODO writer, “The Price of Electricity In The U.S. Is About to Skyrocket”, GIZMODO, 04/27/2014, http://gizmodo.com/the-price-of-electricity-in-the-u-s-is-about-to-skyroc-1568384997)</w:t>
      </w:r>
    </w:p>
    <w:p w:rsidR="00413614" w:rsidRPr="00944804" w:rsidRDefault="00413614" w:rsidP="00413614">
      <w:pPr>
        <w:rPr>
          <w:rFonts w:ascii="Times New Roman" w:hAnsi="Times New Roman" w:cs="Times New Roman"/>
          <w:sz w:val="16"/>
        </w:rPr>
      </w:pPr>
      <w:r w:rsidRPr="00944804">
        <w:rPr>
          <w:rFonts w:ascii="Times New Roman" w:hAnsi="Times New Roman" w:cs="Times New Roman"/>
          <w:sz w:val="16"/>
        </w:rPr>
        <w:t xml:space="preserve">Here's the sad, dark truth about our aging electrical grid: The way we generate power is not sustainable and needs to change. Here's the other sad, dark truth: </w:t>
      </w:r>
      <w:r w:rsidRPr="00944804">
        <w:rPr>
          <w:rStyle w:val="Emphasis"/>
          <w:rFonts w:ascii="Times New Roman" w:hAnsi="Times New Roman" w:cs="Times New Roman"/>
        </w:rPr>
        <w:t xml:space="preserve">As the U.S. becomes more reliant on renewable energy like solar and wind, our electricity </w:t>
      </w:r>
      <w:r w:rsidRPr="00944804">
        <w:rPr>
          <w:rStyle w:val="Emphasis"/>
          <w:rFonts w:ascii="Times New Roman" w:hAnsi="Times New Roman" w:cs="Times New Roman"/>
        </w:rPr>
        <w:lastRenderedPageBreak/>
        <w:t>bills are going to go up. Way up</w:t>
      </w:r>
      <w:r w:rsidRPr="00944804">
        <w:rPr>
          <w:rFonts w:ascii="Times New Roman" w:hAnsi="Times New Roman" w:cs="Times New Roman"/>
          <w:sz w:val="16"/>
        </w:rPr>
        <w:t xml:space="preserve">. In fact, you might have already seen some rate spikes on your bill. A cold, snowy winter is to blame for some high electricity prices in much of the country, while a drought is driving up prices in the West. But according to this insightful Los Angeles Times article, those temporary shifts are evidence of a larger trend pointing towards increasing "fragility" in the grid: </w:t>
      </w:r>
      <w:r w:rsidRPr="00944804">
        <w:rPr>
          <w:rStyle w:val="StyleUnderline"/>
          <w:rFonts w:ascii="Times New Roman" w:hAnsi="Times New Roman" w:cs="Times New Roman"/>
        </w:rPr>
        <w:t>There is a growing fragility in the U.S. electricity system</w:t>
      </w:r>
      <w:r w:rsidRPr="00944804">
        <w:rPr>
          <w:rFonts w:ascii="Times New Roman" w:hAnsi="Times New Roman" w:cs="Times New Roman"/>
          <w:sz w:val="16"/>
        </w:rPr>
        <w:t xml:space="preserve">, experts warn, the result of the shutdown of coal-fired plants, reductions in nuclear power, </w:t>
      </w:r>
      <w:r w:rsidRPr="00944804">
        <w:rPr>
          <w:rStyle w:val="StyleUnderline"/>
          <w:rFonts w:ascii="Times New Roman" w:hAnsi="Times New Roman" w:cs="Times New Roman"/>
        </w:rPr>
        <w:t xml:space="preserve">a shift to more expensive renewable energy and natural gas pipeline constraints. The result is likely to be </w:t>
      </w:r>
      <w:r w:rsidRPr="00944804">
        <w:rPr>
          <w:rStyle w:val="Emphasis"/>
          <w:rFonts w:ascii="Times New Roman" w:hAnsi="Times New Roman" w:cs="Times New Roman"/>
        </w:rPr>
        <w:t>future price shocks</w:t>
      </w:r>
      <w:r w:rsidRPr="00944804">
        <w:rPr>
          <w:rFonts w:ascii="Times New Roman" w:hAnsi="Times New Roman" w:cs="Times New Roman"/>
          <w:sz w:val="16"/>
        </w:rPr>
        <w:t xml:space="preserve">. </w:t>
      </w:r>
      <w:r w:rsidRPr="00944804">
        <w:rPr>
          <w:rStyle w:val="StyleUnderline"/>
          <w:rFonts w:ascii="Times New Roman" w:hAnsi="Times New Roman" w:cs="Times New Roman"/>
        </w:rPr>
        <w:t>And they may not be temporary</w:t>
      </w:r>
      <w:r w:rsidRPr="00944804">
        <w:rPr>
          <w:rFonts w:ascii="Times New Roman" w:hAnsi="Times New Roman" w:cs="Times New Roman"/>
          <w:sz w:val="16"/>
        </w:rPr>
        <w:t xml:space="preserve">. Many of the changes are good moves, or at least they will be in the long run: Coal and nuclear plants are being shut down due to environmental concerns, which will reduce carbon emissions, airborne pollution, and the risk of a disaster. But it's getting more expensive to operate those kind of plants in the meantime. The ones that are still around are being taxed heavily or forced to comply with new regulations at a great cost. Some coal plants are being replaced by natural gas, which is less reliable and can fluctuate in price. But </w:t>
      </w:r>
      <w:r w:rsidRPr="00944804">
        <w:rPr>
          <w:rStyle w:val="StyleUnderline"/>
          <w:rFonts w:ascii="Times New Roman" w:hAnsi="Times New Roman" w:cs="Times New Roman"/>
        </w:rPr>
        <w:t xml:space="preserve">the real problem lies in switching </w:t>
      </w:r>
      <w:r w:rsidRPr="00944804">
        <w:rPr>
          <w:rFonts w:ascii="Times New Roman" w:hAnsi="Times New Roman" w:cs="Times New Roman"/>
          <w:sz w:val="16"/>
        </w:rPr>
        <w:t xml:space="preserve">those </w:t>
      </w:r>
      <w:r w:rsidRPr="00944804">
        <w:rPr>
          <w:rStyle w:val="StyleUnderline"/>
          <w:rFonts w:ascii="Times New Roman" w:hAnsi="Times New Roman" w:cs="Times New Roman"/>
        </w:rPr>
        <w:t>old systems off and getting the renewable systems—wind power, solar farms—online.</w:t>
      </w:r>
      <w:r w:rsidRPr="00944804">
        <w:rPr>
          <w:rFonts w:ascii="Times New Roman" w:hAnsi="Times New Roman" w:cs="Times New Roman"/>
          <w:sz w:val="16"/>
        </w:rPr>
        <w:t xml:space="preserve"> Many states have a mandate to convert a certain percentage of their energy production to renewable energy by a certain date, but they still haven't figured out exactly how that plan will work. Plus all these renewable systems need to have access to a backup system, adding still more costs.</w:t>
      </w:r>
    </w:p>
    <w:p w:rsidR="00413614" w:rsidRPr="00944804" w:rsidRDefault="00413614" w:rsidP="00413614">
      <w:pPr>
        <w:pStyle w:val="Heading2"/>
        <w:rPr>
          <w:rFonts w:ascii="Times New Roman" w:hAnsi="Times New Roman" w:cs="Times New Roman"/>
        </w:rPr>
      </w:pPr>
      <w:r w:rsidRPr="00944804">
        <w:rPr>
          <w:rFonts w:ascii="Times New Roman" w:hAnsi="Times New Roman" w:cs="Times New Roman"/>
        </w:rPr>
        <w:lastRenderedPageBreak/>
        <w:t>Wind Energy</w:t>
      </w: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1NC</w:t>
      </w:r>
    </w:p>
    <w:p w:rsidR="00413614" w:rsidRPr="00944804" w:rsidRDefault="00413614" w:rsidP="00413614">
      <w:pPr>
        <w:pStyle w:val="Heading4"/>
        <w:spacing w:before="0" w:line="240" w:lineRule="auto"/>
        <w:rPr>
          <w:rFonts w:ascii="Times New Roman" w:hAnsi="Times New Roman" w:cs="Times New Roman"/>
        </w:rPr>
      </w:pPr>
      <w:r w:rsidRPr="00944804">
        <w:rPr>
          <w:rFonts w:ascii="Times New Roman" w:hAnsi="Times New Roman" w:cs="Times New Roman"/>
        </w:rPr>
        <w:t>Wind is uniquely expensive - intermittency, backups, transmission</w:t>
      </w:r>
    </w:p>
    <w:p w:rsidR="00413614" w:rsidRPr="00944804" w:rsidRDefault="00413614" w:rsidP="00413614">
      <w:pPr>
        <w:spacing w:after="0" w:line="240" w:lineRule="auto"/>
        <w:rPr>
          <w:rFonts w:ascii="Times New Roman" w:hAnsi="Times New Roman" w:cs="Times New Roman"/>
          <w:sz w:val="14"/>
        </w:rPr>
      </w:pPr>
      <w:r w:rsidRPr="00944804">
        <w:rPr>
          <w:rFonts w:ascii="Times New Roman" w:hAnsi="Times New Roman" w:cs="Times New Roman"/>
          <w:b/>
        </w:rPr>
        <w:t>Lea 2012</w:t>
      </w:r>
      <w:r w:rsidRPr="00944804">
        <w:rPr>
          <w:rFonts w:ascii="Times New Roman" w:hAnsi="Times New Roman" w:cs="Times New Roman"/>
          <w:sz w:val="14"/>
        </w:rPr>
        <w:t xml:space="preserve"> </w:t>
      </w:r>
      <w:r w:rsidRPr="00944804">
        <w:rPr>
          <w:rFonts w:ascii="Times New Roman" w:hAnsi="Times New Roman" w:cs="Times New Roman"/>
          <w:sz w:val="16"/>
          <w:szCs w:val="16"/>
        </w:rPr>
        <w:t xml:space="preserve">(Ruth Lee, Civitas, Institute for the Study of Civil Society, “Electricity ¶ Costs: The ¶ folly of windpower,” January 2012, </w:t>
      </w:r>
      <w:hyperlink r:id="rId141" w:history="1">
        <w:r w:rsidRPr="00944804">
          <w:rPr>
            <w:rStyle w:val="Hyperlink"/>
            <w:rFonts w:ascii="Times New Roman" w:hAnsi="Times New Roman" w:cs="Times New Roman"/>
            <w:sz w:val="16"/>
            <w:szCs w:val="16"/>
          </w:rPr>
          <w:t>http://www.civitas.org.uk/economy/electricitycosts2012.pdf</w:t>
        </w:r>
      </w:hyperlink>
      <w:r w:rsidRPr="00944804">
        <w:rPr>
          <w:rStyle w:val="Hyperlink"/>
          <w:rFonts w:ascii="Times New Roman" w:hAnsi="Times New Roman" w:cs="Times New Roman"/>
          <w:sz w:val="16"/>
          <w:szCs w:val="16"/>
        </w:rPr>
        <w:t>)//NR</w:t>
      </w:r>
    </w:p>
    <w:p w:rsidR="00413614" w:rsidRPr="00944804" w:rsidRDefault="00413614" w:rsidP="00413614">
      <w:pPr>
        <w:spacing w:after="0" w:line="240" w:lineRule="auto"/>
        <w:rPr>
          <w:rFonts w:ascii="Times New Roman" w:hAnsi="Times New Roman" w:cs="Times New Roman"/>
          <w:sz w:val="14"/>
        </w:rPr>
      </w:pPr>
      <w:r w:rsidRPr="00944804">
        <w:rPr>
          <w:rStyle w:val="StyleUnderline"/>
          <w:rFonts w:ascii="Times New Roman" w:hAnsi="Times New Roman" w:cs="Times New Roman"/>
        </w:rPr>
        <w:t xml:space="preserve">There are several estimates of the </w:t>
      </w:r>
      <w:r w:rsidRPr="00944804">
        <w:rPr>
          <w:rStyle w:val="Emphasis"/>
          <w:rFonts w:ascii="Times New Roman" w:hAnsi="Times New Roman" w:cs="Times New Roman"/>
        </w:rPr>
        <w:t>additional costs</w:t>
      </w:r>
      <w:r w:rsidRPr="00944804">
        <w:rPr>
          <w:rStyle w:val="StyleUnderline"/>
          <w:rFonts w:ascii="Times New Roman" w:hAnsi="Times New Roman" w:cs="Times New Roman"/>
        </w:rPr>
        <w:t xml:space="preserve"> associated with wind-power</w:t>
      </w:r>
      <w:r w:rsidRPr="00944804">
        <w:rPr>
          <w:rFonts w:ascii="Times New Roman" w:hAnsi="Times New Roman" w:cs="Times New Roman"/>
          <w:sz w:val="14"/>
        </w:rPr>
        <w:t xml:space="preserve">. For example ¶ Parsons Brinckerhoff (PB) Power, </w:t>
      </w:r>
      <w:r w:rsidRPr="00944804">
        <w:rPr>
          <w:rStyle w:val="StyleUnderline"/>
          <w:rFonts w:ascii="Times New Roman" w:hAnsi="Times New Roman" w:cs="Times New Roman"/>
        </w:rPr>
        <w:t>in a report for the Royal Academy of Engineering</w:t>
      </w:r>
      <w:r w:rsidRPr="00944804">
        <w:rPr>
          <w:rFonts w:ascii="Times New Roman" w:hAnsi="Times New Roman" w:cs="Times New Roman"/>
          <w:sz w:val="14"/>
        </w:rPr>
        <w:t xml:space="preserve"> (RAE), ¶ estimated in 2004 that </w:t>
      </w:r>
      <w:r w:rsidRPr="00944804">
        <w:rPr>
          <w:rStyle w:val="Emphasis"/>
          <w:rFonts w:ascii="Times New Roman" w:hAnsi="Times New Roman" w:cs="Times New Roman"/>
        </w:rPr>
        <w:t>stand-by costs</w:t>
      </w:r>
      <w:r w:rsidRPr="00944804">
        <w:rPr>
          <w:rStyle w:val="StyleUnderline"/>
          <w:rFonts w:ascii="Times New Roman" w:hAnsi="Times New Roman" w:cs="Times New Roman"/>
        </w:rPr>
        <w:t xml:space="preserve"> could add around 45% to the costs for onshore wind</w:t>
      </w:r>
      <w:r w:rsidRPr="00944804">
        <w:rPr>
          <w:rFonts w:ascii="Times New Roman" w:hAnsi="Times New Roman" w:cs="Times New Roman"/>
          <w:sz w:val="14"/>
        </w:rPr>
        <w:t xml:space="preserve"> </w:t>
      </w:r>
      <w:r w:rsidRPr="00944804">
        <w:rPr>
          <w:rStyle w:val="StyleUnderline"/>
          <w:rFonts w:ascii="Times New Roman" w:hAnsi="Times New Roman" w:cs="Times New Roman"/>
          <w:sz w:val="14"/>
        </w:rPr>
        <w:t>¶</w:t>
      </w:r>
      <w:r w:rsidRPr="00944804">
        <w:rPr>
          <w:rStyle w:val="StyleUnderline"/>
          <w:rFonts w:ascii="Times New Roman" w:hAnsi="Times New Roman" w:cs="Times New Roman"/>
        </w:rPr>
        <w:t xml:space="preserve"> and 30% to the costs for offshore wind</w:t>
      </w:r>
      <w:r w:rsidRPr="00944804">
        <w:rPr>
          <w:rFonts w:ascii="Times New Roman" w:hAnsi="Times New Roman" w:cs="Times New Roman"/>
          <w:sz w:val="14"/>
        </w:rPr>
        <w:t xml:space="preserve">.6¶ </w:t>
      </w:r>
      <w:r w:rsidRPr="00944804">
        <w:rPr>
          <w:rStyle w:val="StyleUnderline"/>
          <w:rFonts w:ascii="Times New Roman" w:hAnsi="Times New Roman" w:cs="Times New Roman"/>
        </w:rPr>
        <w:t xml:space="preserve">More recent and detailed estimates are provided in a paper by Colin Gibson, Power Network </w:t>
      </w:r>
      <w:r w:rsidRPr="00944804">
        <w:rPr>
          <w:rStyle w:val="StyleUnderline"/>
          <w:rFonts w:ascii="Times New Roman" w:hAnsi="Times New Roman" w:cs="Times New Roman"/>
          <w:sz w:val="14"/>
        </w:rPr>
        <w:t>¶</w:t>
      </w:r>
      <w:r w:rsidRPr="00944804">
        <w:rPr>
          <w:rStyle w:val="StyleUnderline"/>
          <w:rFonts w:ascii="Times New Roman" w:hAnsi="Times New Roman" w:cs="Times New Roman"/>
        </w:rPr>
        <w:t xml:space="preserve"> Director at the National Grid Group</w:t>
      </w:r>
      <w:r w:rsidRPr="00944804">
        <w:rPr>
          <w:rFonts w:ascii="Times New Roman" w:hAnsi="Times New Roman" w:cs="Times New Roman"/>
          <w:sz w:val="14"/>
        </w:rPr>
        <w:t xml:space="preserve"> (1993-97),7¶ which are quoted in a recent paper by the ¶ Renewable Energy Foundation.8 Gibson’s cost estimates, the caveats on the accuracy of ¶ which are discussed in his paper, are shown in table 1 below. ¶ </w:t>
      </w:r>
      <w:r w:rsidRPr="00944804">
        <w:rPr>
          <w:rStyle w:val="StyleUnderline"/>
          <w:rFonts w:ascii="Times New Roman" w:hAnsi="Times New Roman" w:cs="Times New Roman"/>
        </w:rPr>
        <w:t xml:space="preserve">Gibson identifies three separate additional costs: </w:t>
      </w:r>
      <w:r w:rsidRPr="00944804">
        <w:rPr>
          <w:rFonts w:ascii="Times New Roman" w:hAnsi="Times New Roman" w:cs="Times New Roman"/>
          <w:sz w:val="14"/>
        </w:rPr>
        <w:t xml:space="preserve">9¶ </w:t>
      </w:r>
      <w:r w:rsidRPr="00944804">
        <w:rPr>
          <w:rFonts w:ascii="Times New Roman" w:hAnsi="Times New Roman" w:cs="Times New Roman"/>
          <w:sz w:val="14"/>
        </w:rPr>
        <w:t xml:space="preserve"> </w:t>
      </w:r>
      <w:r w:rsidRPr="00944804">
        <w:rPr>
          <w:rStyle w:val="StyleUnderline"/>
          <w:rFonts w:ascii="Times New Roman" w:hAnsi="Times New Roman" w:cs="Times New Roman"/>
        </w:rPr>
        <w:t xml:space="preserve">The Extra System Costs, which refer to the costs of fast response plant to address the </w:t>
      </w:r>
      <w:r w:rsidRPr="00944804">
        <w:rPr>
          <w:rFonts w:ascii="Times New Roman" w:hAnsi="Times New Roman" w:cs="Times New Roman"/>
          <w:sz w:val="14"/>
        </w:rPr>
        <w:t xml:space="preserve">¶ </w:t>
      </w:r>
      <w:r w:rsidRPr="00944804">
        <w:rPr>
          <w:rStyle w:val="Emphasis"/>
          <w:rFonts w:ascii="Times New Roman" w:hAnsi="Times New Roman" w:cs="Times New Roman"/>
        </w:rPr>
        <w:t>intermittency</w:t>
      </w:r>
      <w:r w:rsidRPr="00944804">
        <w:rPr>
          <w:rFonts w:ascii="Times New Roman" w:hAnsi="Times New Roman" w:cs="Times New Roman"/>
          <w:sz w:val="14"/>
        </w:rPr>
        <w:t xml:space="preserve">, the uncontrolled variability, </w:t>
      </w:r>
      <w:r w:rsidRPr="00944804">
        <w:rPr>
          <w:rStyle w:val="StyleUnderline"/>
          <w:rFonts w:ascii="Times New Roman" w:hAnsi="Times New Roman" w:cs="Times New Roman"/>
        </w:rPr>
        <w:t>of wind</w:t>
      </w:r>
      <w:r w:rsidRPr="00944804">
        <w:rPr>
          <w:rFonts w:ascii="Times New Roman" w:hAnsi="Times New Roman" w:cs="Times New Roman"/>
          <w:sz w:val="14"/>
        </w:rPr>
        <w:t xml:space="preserve"> in the operational timescale, i.e. in ¶ the very short term, or minutes or hours.10¶ </w:t>
      </w:r>
      <w:r w:rsidRPr="00944804">
        <w:rPr>
          <w:rFonts w:ascii="Times New Roman" w:hAnsi="Times New Roman" w:cs="Times New Roman"/>
          <w:sz w:val="14"/>
        </w:rPr>
        <w:t xml:space="preserve"> </w:t>
      </w:r>
      <w:r w:rsidRPr="00944804">
        <w:rPr>
          <w:rStyle w:val="StyleUnderline"/>
          <w:rFonts w:ascii="Times New Roman" w:hAnsi="Times New Roman" w:cs="Times New Roman"/>
        </w:rPr>
        <w:t>The Planning Reserve, which refers to the need to maintain an under-utilized</w:t>
      </w:r>
      <w:r w:rsidRPr="00944804">
        <w:rPr>
          <w:rFonts w:ascii="Times New Roman" w:hAnsi="Times New Roman" w:cs="Times New Roman"/>
          <w:sz w:val="14"/>
        </w:rPr>
        <w:t xml:space="preserve"> ¶ </w:t>
      </w:r>
      <w:r w:rsidRPr="00944804">
        <w:rPr>
          <w:rStyle w:val="Emphasis"/>
          <w:rFonts w:ascii="Times New Roman" w:hAnsi="Times New Roman" w:cs="Times New Roman"/>
        </w:rPr>
        <w:t>conventional fleet equivalent</w:t>
      </w:r>
      <w:r w:rsidRPr="00944804">
        <w:rPr>
          <w:rStyle w:val="StyleUnderline"/>
          <w:rFonts w:ascii="Times New Roman" w:hAnsi="Times New Roman" w:cs="Times New Roman"/>
        </w:rPr>
        <w:t xml:space="preserve"> to peak load</w:t>
      </w:r>
      <w:r w:rsidRPr="00944804">
        <w:rPr>
          <w:rFonts w:ascii="Times New Roman" w:hAnsi="Times New Roman" w:cs="Times New Roman"/>
          <w:sz w:val="14"/>
        </w:rPr>
        <w:t xml:space="preserve"> (plus a margin) to cover periods when output ¶ from the wind fleet falls to extremely low levels – in common parlance “when there’s ¶ little or no wind”. Gibson assumes a level of 8% of installed wind capacity.¶ </w:t>
      </w:r>
      <w:r w:rsidRPr="00944804">
        <w:rPr>
          <w:rFonts w:ascii="Times New Roman" w:hAnsi="Times New Roman" w:cs="Times New Roman"/>
          <w:sz w:val="14"/>
        </w:rPr>
        <w:t xml:space="preserve"> </w:t>
      </w:r>
      <w:r w:rsidRPr="00944804">
        <w:rPr>
          <w:rStyle w:val="StyleUnderline"/>
          <w:rFonts w:ascii="Times New Roman" w:hAnsi="Times New Roman" w:cs="Times New Roman"/>
        </w:rPr>
        <w:t xml:space="preserve">Required Transmission, which describes </w:t>
      </w:r>
      <w:r w:rsidRPr="00944804">
        <w:rPr>
          <w:rStyle w:val="Emphasis"/>
          <w:rFonts w:ascii="Times New Roman" w:hAnsi="Times New Roman" w:cs="Times New Roman"/>
        </w:rPr>
        <w:t>the cost of grid</w:t>
      </w:r>
      <w:r w:rsidRPr="00944804">
        <w:rPr>
          <w:rStyle w:val="StyleUnderline"/>
          <w:rFonts w:ascii="Times New Roman" w:hAnsi="Times New Roman" w:cs="Times New Roman"/>
        </w:rPr>
        <w:t xml:space="preserve"> needed to transport energy</w:t>
      </w:r>
      <w:r w:rsidRPr="00944804">
        <w:rPr>
          <w:rFonts w:ascii="Times New Roman" w:hAnsi="Times New Roman" w:cs="Times New Roman"/>
          <w:sz w:val="14"/>
        </w:rPr>
        <w:t xml:space="preserve"> ¶ from wind sites to consumers. </w:t>
      </w:r>
      <w:r w:rsidRPr="00944804">
        <w:rPr>
          <w:rStyle w:val="StyleUnderline"/>
          <w:rFonts w:ascii="Times New Roman" w:hAnsi="Times New Roman" w:cs="Times New Roman"/>
        </w:rPr>
        <w:t>Wind farms tend to be situated in the north</w:t>
      </w:r>
      <w:r w:rsidRPr="00944804">
        <w:rPr>
          <w:rFonts w:ascii="Times New Roman" w:hAnsi="Times New Roman" w:cs="Times New Roman"/>
          <w:sz w:val="14"/>
        </w:rPr>
        <w:t xml:space="preserve"> of the ¶ country in order to exploit higher wind speeds to improve load factors. </w:t>
      </w:r>
      <w:r w:rsidRPr="00944804">
        <w:rPr>
          <w:rStyle w:val="StyleUnderline"/>
          <w:rFonts w:ascii="Times New Roman" w:hAnsi="Times New Roman" w:cs="Times New Roman"/>
        </w:rPr>
        <w:t>But demand is</w:t>
      </w:r>
      <w:r w:rsidRPr="00944804">
        <w:rPr>
          <w:rFonts w:ascii="Times New Roman" w:hAnsi="Times New Roman" w:cs="Times New Roman"/>
          <w:sz w:val="14"/>
        </w:rPr>
        <w:t xml:space="preserve"> ¶ </w:t>
      </w:r>
      <w:r w:rsidRPr="00944804">
        <w:rPr>
          <w:rStyle w:val="StyleUnderline"/>
          <w:rFonts w:ascii="Times New Roman" w:hAnsi="Times New Roman" w:cs="Times New Roman"/>
        </w:rPr>
        <w:t xml:space="preserve">weighted towards the south of the country. </w:t>
      </w:r>
      <w:r w:rsidRPr="00944804">
        <w:rPr>
          <w:rFonts w:ascii="Times New Roman" w:hAnsi="Times New Roman" w:cs="Times New Roman"/>
          <w:sz w:val="14"/>
        </w:rPr>
        <w:t xml:space="preserve">This exacerbates the existing north to south ¶ flow of power and brings forward requirements to reinforce the system. Incorporating the additional costs, and taking our two chosen Mott MacDonald cases as ¶ illustrations, </w:t>
      </w:r>
      <w:r w:rsidRPr="00944804">
        <w:rPr>
          <w:rStyle w:val="StyleUnderline"/>
          <w:rFonts w:ascii="Times New Roman" w:hAnsi="Times New Roman" w:cs="Times New Roman"/>
        </w:rPr>
        <w:t>the cost of onshore wind would become quite uneconomic and offshore wind</w:t>
      </w:r>
      <w:r w:rsidRPr="00944804">
        <w:rPr>
          <w:rFonts w:ascii="Times New Roman" w:hAnsi="Times New Roman" w:cs="Times New Roman"/>
          <w:sz w:val="14"/>
        </w:rPr>
        <w:t xml:space="preserve"> ¶ </w:t>
      </w:r>
      <w:r w:rsidRPr="00944804">
        <w:rPr>
          <w:rStyle w:val="StyleUnderline"/>
          <w:rFonts w:ascii="Times New Roman" w:hAnsi="Times New Roman" w:cs="Times New Roman"/>
        </w:rPr>
        <w:t>even more absurdly expensive</w:t>
      </w:r>
      <w:r w:rsidRPr="00944804">
        <w:rPr>
          <w:rFonts w:ascii="Times New Roman" w:hAnsi="Times New Roman" w:cs="Times New Roman"/>
          <w:sz w:val="14"/>
        </w:rPr>
        <w:t xml:space="preserve">. Charts 4a and 4b show the effective generating costs ¶ including the additional costs. The costing of wind-power electricity generation is clearly very complex. But </w:t>
      </w:r>
      <w:r w:rsidRPr="00944804">
        <w:rPr>
          <w:rStyle w:val="StyleUnderline"/>
          <w:rFonts w:ascii="Times New Roman" w:hAnsi="Times New Roman" w:cs="Times New Roman"/>
        </w:rPr>
        <w:t>one conclusion</w:t>
      </w:r>
      <w:r w:rsidRPr="00944804">
        <w:rPr>
          <w:rFonts w:ascii="Times New Roman" w:hAnsi="Times New Roman" w:cs="Times New Roman"/>
          <w:sz w:val="14"/>
        </w:rPr>
        <w:t xml:space="preserve"> ¶ </w:t>
      </w:r>
      <w:r w:rsidRPr="00944804">
        <w:rPr>
          <w:rStyle w:val="StyleUnderline"/>
          <w:rFonts w:ascii="Times New Roman" w:hAnsi="Times New Roman" w:cs="Times New Roman"/>
        </w:rPr>
        <w:t xml:space="preserve">can safely be drawn and that is that </w:t>
      </w:r>
      <w:r w:rsidRPr="00944804">
        <w:rPr>
          <w:rStyle w:val="Emphasis"/>
          <w:rFonts w:ascii="Times New Roman" w:hAnsi="Times New Roman" w:cs="Times New Roman"/>
        </w:rPr>
        <w:t>wind-power is expensive</w:t>
      </w:r>
      <w:r w:rsidRPr="00944804">
        <w:rPr>
          <w:rStyle w:val="StyleUnderline"/>
          <w:rFonts w:ascii="Times New Roman" w:hAnsi="Times New Roman" w:cs="Times New Roman"/>
        </w:rPr>
        <w:t xml:space="preserve"> – especially offshore. </w:t>
      </w:r>
      <w:r w:rsidRPr="00944804">
        <w:rPr>
          <w:rFonts w:ascii="Times New Roman" w:hAnsi="Times New Roman" w:cs="Times New Roman"/>
          <w:sz w:val="14"/>
        </w:rPr>
        <w:t xml:space="preserve">Under ¶ these circumstances </w:t>
      </w:r>
      <w:r w:rsidRPr="00944804">
        <w:rPr>
          <w:rStyle w:val="StyleUnderline"/>
          <w:rFonts w:ascii="Times New Roman" w:hAnsi="Times New Roman" w:cs="Times New Roman"/>
        </w:rPr>
        <w:t xml:space="preserve">it seems unwise to be embarking on a huge programme of investment </w:t>
      </w:r>
      <w:r w:rsidRPr="00944804">
        <w:rPr>
          <w:rFonts w:ascii="Times New Roman" w:hAnsi="Times New Roman" w:cs="Times New Roman"/>
          <w:sz w:val="14"/>
        </w:rPr>
        <w:t xml:space="preserve">¶ </w:t>
      </w:r>
      <w:r w:rsidRPr="00944804">
        <w:rPr>
          <w:rStyle w:val="StyleUnderline"/>
          <w:rFonts w:ascii="Times New Roman" w:hAnsi="Times New Roman" w:cs="Times New Roman"/>
        </w:rPr>
        <w:t>in wind generated electricity</w:t>
      </w:r>
      <w:r w:rsidRPr="00944804">
        <w:rPr>
          <w:rFonts w:ascii="Times New Roman" w:hAnsi="Times New Roman" w:cs="Times New Roman"/>
          <w:sz w:val="14"/>
        </w:rPr>
        <w:t>, especially when the country is facing grave economic ¶ challenges. This analysis also ignores the perceived environmental costs of wind-power, ¶ especially onshore wind turbines.</w:t>
      </w:r>
    </w:p>
    <w:p w:rsidR="00413614" w:rsidRPr="00944804" w:rsidRDefault="00413614" w:rsidP="00413614">
      <w:pPr>
        <w:rPr>
          <w:rFonts w:ascii="Times New Roman" w:hAnsi="Times New Roman" w:cs="Times New Roman"/>
        </w:rPr>
      </w:pP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2NC</w:t>
      </w:r>
    </w:p>
    <w:p w:rsidR="00413614" w:rsidRPr="00944804" w:rsidRDefault="00413614" w:rsidP="00413614">
      <w:pPr>
        <w:rPr>
          <w:rFonts w:ascii="Times New Roman" w:hAnsi="Times New Roman" w:cs="Times New Roman"/>
        </w:rPr>
      </w:pPr>
    </w:p>
    <w:p w:rsidR="00413614" w:rsidRPr="00944804" w:rsidRDefault="00413614" w:rsidP="00413614">
      <w:pPr>
        <w:pStyle w:val="Heading4"/>
        <w:spacing w:before="0" w:line="240" w:lineRule="auto"/>
        <w:contextualSpacing/>
        <w:rPr>
          <w:rFonts w:ascii="Times New Roman" w:hAnsi="Times New Roman" w:cs="Times New Roman"/>
        </w:rPr>
      </w:pPr>
      <w:r w:rsidRPr="00944804">
        <w:rPr>
          <w:rFonts w:ascii="Times New Roman" w:hAnsi="Times New Roman" w:cs="Times New Roman"/>
        </w:rPr>
        <w:t>Transmission of wind power is incredibly expensive and energy gaps require fossil fuel backups.</w:t>
      </w:r>
    </w:p>
    <w:p w:rsidR="00413614" w:rsidRPr="00944804" w:rsidRDefault="00413614" w:rsidP="00413614">
      <w:pPr>
        <w:spacing w:after="0" w:line="240" w:lineRule="auto"/>
        <w:contextualSpacing/>
        <w:rPr>
          <w:rFonts w:ascii="Times New Roman" w:hAnsi="Times New Roman" w:cs="Times New Roman"/>
          <w:sz w:val="16"/>
          <w:szCs w:val="16"/>
        </w:rPr>
      </w:pPr>
      <w:r w:rsidRPr="00944804">
        <w:rPr>
          <w:rFonts w:ascii="Times New Roman" w:hAnsi="Times New Roman" w:cs="Times New Roman"/>
          <w:b/>
        </w:rPr>
        <w:t>Bastasch 12</w:t>
      </w:r>
      <w:r w:rsidRPr="00944804">
        <w:rPr>
          <w:rFonts w:ascii="Times New Roman" w:hAnsi="Times New Roman" w:cs="Times New Roman"/>
          <w:sz w:val="14"/>
        </w:rPr>
        <w:t xml:space="preserve"> </w:t>
      </w:r>
      <w:r w:rsidRPr="00944804">
        <w:rPr>
          <w:rFonts w:ascii="Times New Roman" w:hAnsi="Times New Roman" w:cs="Times New Roman"/>
          <w:sz w:val="16"/>
          <w:szCs w:val="16"/>
        </w:rPr>
        <w:t xml:space="preserve">(Michael Bastasch, “Report: Wind generation costs twice as much as government estimates,” December 31, 2012, </w:t>
      </w:r>
      <w:hyperlink r:id="rId142" w:history="1">
        <w:r w:rsidRPr="00944804">
          <w:rPr>
            <w:rStyle w:val="Hyperlink"/>
            <w:rFonts w:ascii="Times New Roman" w:hAnsi="Times New Roman" w:cs="Times New Roman"/>
            <w:sz w:val="16"/>
            <w:szCs w:val="16"/>
          </w:rPr>
          <w:t>http://dailycaller.com/2012/12/31/report-wind-generation-cost-twice-as-much-as-government-estimates/</w:t>
        </w:r>
      </w:hyperlink>
      <w:r w:rsidRPr="00944804">
        <w:rPr>
          <w:rFonts w:ascii="Times New Roman" w:hAnsi="Times New Roman" w:cs="Times New Roman"/>
          <w:sz w:val="16"/>
          <w:szCs w:val="16"/>
        </w:rPr>
        <w:t>)//NR</w:t>
      </w:r>
    </w:p>
    <w:p w:rsidR="00413614" w:rsidRPr="00944804" w:rsidRDefault="00413614" w:rsidP="00413614">
      <w:pPr>
        <w:spacing w:after="0" w:line="240" w:lineRule="auto"/>
        <w:contextualSpacing/>
        <w:rPr>
          <w:rStyle w:val="StyleUnderline"/>
          <w:rFonts w:ascii="Times New Roman" w:hAnsi="Times New Roman" w:cs="Times New Roman"/>
          <w:bCs/>
          <w:sz w:val="14"/>
        </w:rPr>
      </w:pPr>
      <w:r w:rsidRPr="00944804">
        <w:rPr>
          <w:rStyle w:val="StyleUnderline"/>
          <w:rFonts w:ascii="Times New Roman" w:hAnsi="Times New Roman" w:cs="Times New Roman"/>
        </w:rPr>
        <w:t xml:space="preserve">Most electricity cost estimates fail to take into account, the cost of keeping fossil fuel power plants online to </w:t>
      </w:r>
      <w:r w:rsidRPr="00944804">
        <w:rPr>
          <w:rStyle w:val="Emphasis"/>
          <w:rFonts w:ascii="Times New Roman" w:hAnsi="Times New Roman" w:cs="Times New Roman"/>
        </w:rPr>
        <w:t>balance out the variations</w:t>
      </w:r>
      <w:r w:rsidRPr="00944804">
        <w:rPr>
          <w:rStyle w:val="StyleUnderline"/>
          <w:rFonts w:ascii="Times New Roman" w:hAnsi="Times New Roman" w:cs="Times New Roman"/>
        </w:rPr>
        <w:t xml:space="preserve"> in wind power generation, and the increased fuel consumption — per unit of output — which wind requires of power plants. Estimates also typically don’t include the additional long-distance transmission costs required by wind, as well as the electricity losses associated with it.</w:t>
      </w:r>
      <w:r w:rsidRPr="00944804">
        <w:rPr>
          <w:rFonts w:ascii="Times New Roman" w:hAnsi="Times New Roman" w:cs="Times New Roman"/>
          <w:sz w:val="14"/>
        </w:rPr>
        <w:t xml:space="preserve">¶ “The costs that have been left out of previous reports are the costs of paying for the fossil-fired plants that must balance wind’s variations, the inefficiencies that wind imposes on those plants, and the cost of longer-distance transmission,” Taylor said.¶ Taking these hidden costs into account, as well as two subsidies, </w:t>
      </w:r>
      <w:r w:rsidRPr="00944804">
        <w:rPr>
          <w:rStyle w:val="StyleUnderline"/>
          <w:rFonts w:ascii="Times New Roman" w:hAnsi="Times New Roman" w:cs="Times New Roman"/>
        </w:rPr>
        <w:t>the cost of wind generation doubles</w:t>
      </w:r>
      <w:r w:rsidRPr="00944804">
        <w:rPr>
          <w:rFonts w:ascii="Times New Roman" w:hAnsi="Times New Roman" w:cs="Times New Roman"/>
          <w:sz w:val="14"/>
        </w:rPr>
        <w:t xml:space="preserve"> — from eight cents per kilowatt hour to 15 cents per kilowatt hour when added to natural gas generation. the cost is even higher — 19 cents per kilowatt hour — when added to coal generation.¶ </w:t>
      </w:r>
      <w:r w:rsidRPr="00944804">
        <w:rPr>
          <w:rStyle w:val="StyleUnderline"/>
          <w:rFonts w:ascii="Times New Roman" w:hAnsi="Times New Roman" w:cs="Times New Roman"/>
        </w:rPr>
        <w:t xml:space="preserve">“Because wind is an </w:t>
      </w:r>
      <w:r w:rsidRPr="00944804">
        <w:rPr>
          <w:rStyle w:val="Emphasis"/>
          <w:rFonts w:ascii="Times New Roman" w:hAnsi="Times New Roman" w:cs="Times New Roman"/>
        </w:rPr>
        <w:t>intermittent</w:t>
      </w:r>
      <w:r w:rsidRPr="00944804">
        <w:rPr>
          <w:rStyle w:val="StyleUnderline"/>
          <w:rFonts w:ascii="Times New Roman" w:hAnsi="Times New Roman" w:cs="Times New Roman"/>
        </w:rPr>
        <w:t xml:space="preserve"> source of electricity, it needs appropriate amounts of fossil-fueled capacity ready at all times to </w:t>
      </w:r>
      <w:r w:rsidRPr="00944804">
        <w:rPr>
          <w:rStyle w:val="Emphasis"/>
          <w:rFonts w:ascii="Times New Roman" w:hAnsi="Times New Roman" w:cs="Times New Roman"/>
        </w:rPr>
        <w:t>balance its</w:t>
      </w:r>
      <w:r w:rsidRPr="00944804">
        <w:rPr>
          <w:rStyle w:val="StyleUnderline"/>
          <w:rFonts w:ascii="Times New Roman" w:hAnsi="Times New Roman" w:cs="Times New Roman"/>
        </w:rPr>
        <w:t xml:space="preserve"> large and rapid </w:t>
      </w:r>
      <w:r w:rsidRPr="00944804">
        <w:rPr>
          <w:rStyle w:val="Emphasis"/>
          <w:rFonts w:ascii="Times New Roman" w:hAnsi="Times New Roman" w:cs="Times New Roman"/>
        </w:rPr>
        <w:t>variations</w:t>
      </w:r>
      <w:r w:rsidRPr="00944804">
        <w:rPr>
          <w:rStyle w:val="StyleUnderline"/>
          <w:rFonts w:ascii="Times New Roman" w:hAnsi="Times New Roman" w:cs="Times New Roman"/>
        </w:rPr>
        <w:t>,”</w:t>
      </w:r>
      <w:r w:rsidRPr="00944804">
        <w:rPr>
          <w:rFonts w:ascii="Times New Roman" w:hAnsi="Times New Roman" w:cs="Times New Roman"/>
          <w:sz w:val="14"/>
        </w:rPr>
        <w:t xml:space="preserve"> added Tom Tanton, co-author of the report and Director of Science &amp; Technology Assessment at ATI, in a statement. “</w:t>
      </w:r>
      <w:r w:rsidRPr="00944804">
        <w:rPr>
          <w:rStyle w:val="StyleUnderline"/>
          <w:rFonts w:ascii="Times New Roman" w:hAnsi="Times New Roman" w:cs="Times New Roman"/>
        </w:rPr>
        <w:t xml:space="preserve">Those primary fossil plants then operate </w:t>
      </w:r>
      <w:r w:rsidRPr="00944804">
        <w:rPr>
          <w:rStyle w:val="Emphasis"/>
          <w:rFonts w:ascii="Times New Roman" w:hAnsi="Times New Roman" w:cs="Times New Roman"/>
        </w:rPr>
        <w:t>less efficiently</w:t>
      </w:r>
      <w:r w:rsidRPr="00944804">
        <w:rPr>
          <w:rStyle w:val="StyleUnderline"/>
          <w:rFonts w:ascii="Times New Roman" w:hAnsi="Times New Roman" w:cs="Times New Roman"/>
        </w:rPr>
        <w:t xml:space="preserve"> than if they were running full-time without wind, </w:t>
      </w:r>
      <w:r w:rsidRPr="00944804">
        <w:rPr>
          <w:rStyle w:val="Emphasis"/>
          <w:rFonts w:ascii="Times New Roman" w:hAnsi="Times New Roman" w:cs="Times New Roman"/>
        </w:rPr>
        <w:t>meaning that any savings</w:t>
      </w:r>
      <w:r w:rsidRPr="00944804">
        <w:rPr>
          <w:rStyle w:val="StyleUnderline"/>
          <w:rFonts w:ascii="Times New Roman" w:hAnsi="Times New Roman" w:cs="Times New Roman"/>
        </w:rPr>
        <w:t xml:space="preserve"> of gas and coal or any reductions in emissions </w:t>
      </w:r>
      <w:r w:rsidRPr="00944804">
        <w:rPr>
          <w:rStyle w:val="Emphasis"/>
          <w:rFonts w:ascii="Times New Roman" w:hAnsi="Times New Roman" w:cs="Times New Roman"/>
        </w:rPr>
        <w:t>are much less</w:t>
      </w:r>
      <w:r w:rsidRPr="00944804">
        <w:rPr>
          <w:rStyle w:val="StyleUnderline"/>
          <w:rFonts w:ascii="Times New Roman" w:hAnsi="Times New Roman" w:cs="Times New Roman"/>
        </w:rPr>
        <w:t xml:space="preserve"> than simple calculations would indicate.”</w:t>
      </w:r>
    </w:p>
    <w:p w:rsidR="00413614" w:rsidRPr="00944804" w:rsidRDefault="00413614" w:rsidP="00413614">
      <w:pPr>
        <w:pStyle w:val="Heading4"/>
        <w:spacing w:before="0" w:line="240" w:lineRule="auto"/>
        <w:rPr>
          <w:rFonts w:ascii="Times New Roman" w:hAnsi="Times New Roman" w:cs="Times New Roman"/>
        </w:rPr>
      </w:pPr>
      <w:r w:rsidRPr="00944804">
        <w:rPr>
          <w:rFonts w:ascii="Times New Roman" w:hAnsi="Times New Roman" w:cs="Times New Roman"/>
        </w:rPr>
        <w:t>Wind more than doubles prices.</w:t>
      </w:r>
    </w:p>
    <w:p w:rsidR="00413614" w:rsidRPr="00944804" w:rsidRDefault="00413614" w:rsidP="00413614">
      <w:pPr>
        <w:spacing w:after="0" w:line="240" w:lineRule="auto"/>
        <w:rPr>
          <w:rFonts w:ascii="Times New Roman" w:hAnsi="Times New Roman" w:cs="Times New Roman"/>
          <w:sz w:val="16"/>
        </w:rPr>
      </w:pPr>
      <w:r w:rsidRPr="00944804">
        <w:rPr>
          <w:rStyle w:val="Style13ptBold"/>
          <w:rFonts w:ascii="Times New Roman" w:hAnsi="Times New Roman" w:cs="Times New Roman"/>
        </w:rPr>
        <w:t>Bryce 2011</w:t>
      </w:r>
      <w:r w:rsidRPr="00944804">
        <w:rPr>
          <w:rFonts w:ascii="Times New Roman" w:hAnsi="Times New Roman" w:cs="Times New Roman"/>
          <w:sz w:val="14"/>
        </w:rPr>
        <w:t xml:space="preserve"> </w:t>
      </w:r>
      <w:r w:rsidRPr="00944804">
        <w:rPr>
          <w:rFonts w:ascii="Times New Roman" w:hAnsi="Times New Roman" w:cs="Times New Roman"/>
          <w:sz w:val="16"/>
        </w:rPr>
        <w:t xml:space="preserve">(Senior Fellow at Manhattan Institute, (Robert, "The High Cost of Wind Energy as a Carbon-Dioxide Reduction Method," Issue Brief, No. 11 October 2011,  </w:t>
      </w:r>
      <w:hyperlink r:id="rId143" w:history="1">
        <w:r w:rsidRPr="00944804">
          <w:rPr>
            <w:rStyle w:val="Hyperlink"/>
            <w:rFonts w:ascii="Times New Roman" w:hAnsi="Times New Roman" w:cs="Times New Roman"/>
            <w:sz w:val="16"/>
          </w:rPr>
          <w:t>http://www.manhattan-institute.org/html/ib_11.htm</w:t>
        </w:r>
      </w:hyperlink>
      <w:r w:rsidRPr="00944804">
        <w:rPr>
          <w:rFonts w:ascii="Times New Roman" w:hAnsi="Times New Roman" w:cs="Times New Roman"/>
          <w:sz w:val="16"/>
        </w:rPr>
        <w:t>)//NR</w:t>
      </w:r>
    </w:p>
    <w:p w:rsidR="00413614" w:rsidRPr="00944804" w:rsidRDefault="00413614" w:rsidP="00413614">
      <w:pPr>
        <w:spacing w:after="0" w:line="240" w:lineRule="auto"/>
        <w:rPr>
          <w:rFonts w:ascii="Times New Roman" w:hAnsi="Times New Roman" w:cs="Times New Roman"/>
          <w:sz w:val="14"/>
        </w:rPr>
      </w:pPr>
      <w:r w:rsidRPr="00944804">
        <w:rPr>
          <w:rFonts w:ascii="Times New Roman" w:hAnsi="Times New Roman" w:cs="Times New Roman"/>
          <w:sz w:val="14"/>
        </w:rPr>
        <w:t xml:space="preserve">The Global Wind Energy Council (GWEC), an industry group, maintains that reducing the amount of carbon dioxide going into the atmosphere “is the most important environmental benefit from wind power generation.”[27] For its part, the American Wind Energy Association (AWEA), a national trade association, says “there is no need to wait for a new climate solution. Wind power is one of only a few near-term options to reduce emissions.”[28] In its 2008 report, the NREL claimed that if the United States were to derive 20 percent of its electricity from wind, it “could avoid approximately 825 million metric tons of carbon dioxide in the electric sector in 2030.”[29] How does that 825 million tons of carbon dioxide compare with global emissions? In 2010, global carbon-dioxide emissions totaled 33.1 billion tons.[30] Thus, </w:t>
      </w:r>
      <w:r w:rsidRPr="00944804">
        <w:rPr>
          <w:rStyle w:val="StyleUnderline"/>
          <w:rFonts w:ascii="Times New Roman" w:hAnsi="Times New Roman" w:cs="Times New Roman"/>
        </w:rPr>
        <w:t>if the U</w:t>
      </w:r>
      <w:r w:rsidRPr="00944804">
        <w:rPr>
          <w:rFonts w:ascii="Times New Roman" w:hAnsi="Times New Roman" w:cs="Times New Roman"/>
          <w:sz w:val="14"/>
        </w:rPr>
        <w:t>nited</w:t>
      </w:r>
      <w:r w:rsidRPr="00944804">
        <w:rPr>
          <w:rStyle w:val="StyleUnderline"/>
          <w:rFonts w:ascii="Times New Roman" w:hAnsi="Times New Roman" w:cs="Times New Roman"/>
        </w:rPr>
        <w:t xml:space="preserve"> S</w:t>
      </w:r>
      <w:r w:rsidRPr="00944804">
        <w:rPr>
          <w:rFonts w:ascii="Times New Roman" w:hAnsi="Times New Roman" w:cs="Times New Roman"/>
          <w:sz w:val="14"/>
        </w:rPr>
        <w:t>tates w</w:t>
      </w:r>
      <w:r w:rsidRPr="00944804">
        <w:rPr>
          <w:rStyle w:val="StyleUnderline"/>
          <w:rFonts w:ascii="Times New Roman" w:hAnsi="Times New Roman" w:cs="Times New Roman"/>
        </w:rPr>
        <w:t xml:space="preserve">ere </w:t>
      </w:r>
      <w:r w:rsidRPr="00944804">
        <w:rPr>
          <w:rFonts w:ascii="Times New Roman" w:hAnsi="Times New Roman" w:cs="Times New Roman"/>
          <w:sz w:val="14"/>
        </w:rPr>
        <w:t xml:space="preserve">somehow able </w:t>
      </w:r>
      <w:r w:rsidRPr="00944804">
        <w:rPr>
          <w:rStyle w:val="StyleUnderline"/>
          <w:rFonts w:ascii="Times New Roman" w:hAnsi="Times New Roman" w:cs="Times New Roman"/>
        </w:rPr>
        <w:t>to</w:t>
      </w:r>
      <w:r w:rsidRPr="00944804">
        <w:rPr>
          <w:rFonts w:ascii="Times New Roman" w:hAnsi="Times New Roman" w:cs="Times New Roman"/>
          <w:sz w:val="14"/>
        </w:rPr>
        <w:t xml:space="preserve"> instantly </w:t>
      </w:r>
      <w:r w:rsidRPr="00944804">
        <w:rPr>
          <w:rStyle w:val="StyleUnderline"/>
          <w:rFonts w:ascii="Times New Roman" w:hAnsi="Times New Roman" w:cs="Times New Roman"/>
        </w:rPr>
        <w:t>increase its wind-generated electricity to 20 percent of total consumption</w:t>
      </w:r>
      <w:r w:rsidRPr="00944804">
        <w:rPr>
          <w:rFonts w:ascii="Times New Roman" w:hAnsi="Times New Roman" w:cs="Times New Roman"/>
          <w:sz w:val="14"/>
        </w:rPr>
        <w:t>, doing so might reduce global emissions by about 2.5 percent. But it is unlikely that global emissions will be the same in 2030 as they were in 2010. By 2030, the International Energy Agency (IEA) expects global emissions will total about 40.2 billion tons.[31] Thus, the 825 million tons that NREL claims might be reduced by achieving the “20 by ‘30” goal will result in a global reduction of jaust 2 percent.[32] Therefore, to justify a total investment of $850 billion in wind, U.S. policymakers would have to agree that reducing carbon dioxide in the year 2030 is worth spending $1,030 per ton. Of course, that amount would not be spent all at once. Instead it would be allocated over the coming 19 years and would be, in effect, a carbon tax set at $54 per ton. However, the actual cost may be somewhat lower. In its 2008 report, NREL claimed that only 305,000 megawatts of wind capacity would be needed to meet the “20 by ‘30” goal. Recall that the United States has built about 40,000 megawatts of wind capacity at a cost of about $68 billion. Thus, build</w:t>
      </w:r>
      <w:r w:rsidRPr="00944804">
        <w:rPr>
          <w:rStyle w:val="StyleUnderline"/>
          <w:rFonts w:ascii="Times New Roman" w:hAnsi="Times New Roman" w:cs="Times New Roman"/>
        </w:rPr>
        <w:t>i</w:t>
      </w:r>
      <w:r w:rsidRPr="00944804">
        <w:rPr>
          <w:rFonts w:ascii="Times New Roman" w:hAnsi="Times New Roman" w:cs="Times New Roman"/>
          <w:sz w:val="14"/>
        </w:rPr>
        <w:t xml:space="preserve">ng an additional 265,000 megawatts of wind capacity (again, at $2.43 million per megawatt) at a cost of $644 billion, would lead to a total cost of $712 billion, thereby implying that cutting one ton of carbon dioxide by 2030 would cost about $863. Spread over the next 19 years, the cost would be the equivalent of a carbon levy set at $45 per ton. Achieving the “20 by ‘30” goal </w:t>
      </w:r>
      <w:r w:rsidRPr="00944804">
        <w:rPr>
          <w:rStyle w:val="StyleUnderline"/>
          <w:rFonts w:ascii="Times New Roman" w:hAnsi="Times New Roman" w:cs="Times New Roman"/>
        </w:rPr>
        <w:t xml:space="preserve">will have a </w:t>
      </w:r>
      <w:r w:rsidRPr="00944804">
        <w:rPr>
          <w:rStyle w:val="Emphasis"/>
          <w:rFonts w:ascii="Times New Roman" w:hAnsi="Times New Roman" w:cs="Times New Roman"/>
        </w:rPr>
        <w:t>significant impact</w:t>
      </w:r>
      <w:r w:rsidRPr="00944804">
        <w:rPr>
          <w:rStyle w:val="StyleUnderline"/>
          <w:rFonts w:ascii="Times New Roman" w:hAnsi="Times New Roman" w:cs="Times New Roman"/>
        </w:rPr>
        <w:t xml:space="preserve"> on electricity rates</w:t>
      </w:r>
      <w:r w:rsidRPr="00944804">
        <w:rPr>
          <w:rFonts w:ascii="Times New Roman" w:hAnsi="Times New Roman" w:cs="Times New Roman"/>
          <w:sz w:val="14"/>
        </w:rPr>
        <w:t xml:space="preserve">. In 2007, Steven Hayward and Kenneth Green of the American Enterprise Institute (AEI) estimated that a $15 carbon tax would likely increase the cost of coal-fired generation by about $0.0163 per kilowatt-hour. Therefore, we can assume that a carbon levy of $54-per-ton </w:t>
      </w:r>
      <w:r w:rsidRPr="00944804">
        <w:rPr>
          <w:rStyle w:val="StyleUnderline"/>
          <w:rFonts w:ascii="Times New Roman" w:hAnsi="Times New Roman" w:cs="Times New Roman"/>
        </w:rPr>
        <w:t xml:space="preserve">could increase electricity rates in coal-reliant regions by about $0.058 per kilowatt-hour. That’s a </w:t>
      </w:r>
      <w:r w:rsidRPr="00944804">
        <w:rPr>
          <w:rStyle w:val="Emphasis"/>
          <w:rFonts w:ascii="Times New Roman" w:hAnsi="Times New Roman" w:cs="Times New Roman"/>
        </w:rPr>
        <w:t>major increase</w:t>
      </w:r>
      <w:r w:rsidRPr="00944804">
        <w:rPr>
          <w:rStyle w:val="StyleUnderline"/>
          <w:rFonts w:ascii="Times New Roman" w:hAnsi="Times New Roman" w:cs="Times New Roman"/>
        </w:rPr>
        <w:t xml:space="preserve"> given that the average price of electricity for residential consumers in the United States is currently $0.12 per kilowatt-hour</w:t>
      </w:r>
      <w:r w:rsidRPr="00944804">
        <w:rPr>
          <w:rFonts w:ascii="Times New Roman" w:hAnsi="Times New Roman" w:cs="Times New Roman"/>
          <w:sz w:val="14"/>
        </w:rPr>
        <w:t xml:space="preserve">.[33] Put another way, </w:t>
      </w:r>
      <w:r w:rsidRPr="00944804">
        <w:rPr>
          <w:rStyle w:val="StyleUnderline"/>
          <w:rFonts w:ascii="Times New Roman" w:hAnsi="Times New Roman" w:cs="Times New Roman"/>
        </w:rPr>
        <w:t>if the U</w:t>
      </w:r>
      <w:r w:rsidRPr="00944804">
        <w:rPr>
          <w:rFonts w:ascii="Times New Roman" w:hAnsi="Times New Roman" w:cs="Times New Roman"/>
          <w:sz w:val="14"/>
        </w:rPr>
        <w:t xml:space="preserve">nited </w:t>
      </w:r>
      <w:r w:rsidRPr="00944804">
        <w:rPr>
          <w:rStyle w:val="StyleUnderline"/>
          <w:rFonts w:ascii="Times New Roman" w:hAnsi="Times New Roman" w:cs="Times New Roman"/>
        </w:rPr>
        <w:t>S</w:t>
      </w:r>
      <w:r w:rsidRPr="00944804">
        <w:rPr>
          <w:rFonts w:ascii="Times New Roman" w:hAnsi="Times New Roman" w:cs="Times New Roman"/>
          <w:sz w:val="14"/>
        </w:rPr>
        <w:t xml:space="preserve">tates </w:t>
      </w:r>
      <w:r w:rsidRPr="00944804">
        <w:rPr>
          <w:rStyle w:val="StyleUnderline"/>
          <w:rFonts w:ascii="Times New Roman" w:hAnsi="Times New Roman" w:cs="Times New Roman"/>
        </w:rPr>
        <w:t xml:space="preserve">were to achieve the “20 by ‘30” goal, U.S. residential electricity prices in coal-dependent regions could </w:t>
      </w:r>
      <w:r w:rsidRPr="00944804">
        <w:rPr>
          <w:rStyle w:val="Emphasis"/>
          <w:rFonts w:ascii="Times New Roman" w:hAnsi="Times New Roman" w:cs="Times New Roman"/>
        </w:rPr>
        <w:t>increase by</w:t>
      </w:r>
      <w:r w:rsidRPr="00944804">
        <w:rPr>
          <w:rStyle w:val="StyleUnderline"/>
          <w:rFonts w:ascii="Times New Roman" w:hAnsi="Times New Roman" w:cs="Times New Roman"/>
        </w:rPr>
        <w:t xml:space="preserve"> about </w:t>
      </w:r>
      <w:r w:rsidRPr="00944804">
        <w:rPr>
          <w:rStyle w:val="Emphasis"/>
          <w:rFonts w:ascii="Times New Roman" w:hAnsi="Times New Roman" w:cs="Times New Roman"/>
        </w:rPr>
        <w:t xml:space="preserve">48 percent </w:t>
      </w:r>
      <w:r w:rsidRPr="00944804">
        <w:rPr>
          <w:rStyle w:val="StyleUnderline"/>
          <w:rFonts w:ascii="Times New Roman" w:hAnsi="Times New Roman" w:cs="Times New Roman"/>
        </w:rPr>
        <w:t>over current levels</w:t>
      </w:r>
      <w:r w:rsidRPr="00944804">
        <w:rPr>
          <w:rFonts w:ascii="Times New Roman" w:hAnsi="Times New Roman" w:cs="Times New Roman"/>
          <w:sz w:val="14"/>
        </w:rPr>
        <w:t xml:space="preserve">. If we use the lower range of wind costs outlined by NREL in its 2008 report, and assume that reducing a ton of carbon by 2030 will cost $45 per year, </w:t>
      </w:r>
      <w:r w:rsidRPr="00944804">
        <w:rPr>
          <w:rStyle w:val="StyleUnderline"/>
          <w:rFonts w:ascii="Times New Roman" w:hAnsi="Times New Roman" w:cs="Times New Roman"/>
        </w:rPr>
        <w:t xml:space="preserve">the increase in electricity costs in coal-dependent areas will amount to about $0.049 per kilowatt-hour. That would result in an increase of 40 percent over current levels for residential customers in those regions. </w:t>
      </w:r>
      <w:r w:rsidRPr="00944804">
        <w:rPr>
          <w:rFonts w:ascii="Times New Roman" w:hAnsi="Times New Roman" w:cs="Times New Roman"/>
          <w:sz w:val="14"/>
        </w:rPr>
        <w:t xml:space="preserve">These higher electricity costs will likely accelerate the pace of electric rate increases now underway around the country. Since 2004, the average cost of residential electricity has gone from $0.0895 per kilowatt-hour to $0.1218 per kilowatt-hour, an increase of 36 percent.[34] </w:t>
      </w:r>
      <w:r w:rsidRPr="00944804">
        <w:rPr>
          <w:rStyle w:val="StyleUnderline"/>
          <w:rFonts w:ascii="Times New Roman" w:hAnsi="Times New Roman" w:cs="Times New Roman"/>
        </w:rPr>
        <w:t xml:space="preserve">Wind energy is </w:t>
      </w:r>
      <w:r w:rsidRPr="00944804">
        <w:rPr>
          <w:rStyle w:val="Emphasis"/>
          <w:rFonts w:ascii="Times New Roman" w:hAnsi="Times New Roman" w:cs="Times New Roman"/>
        </w:rPr>
        <w:t>not</w:t>
      </w:r>
      <w:r w:rsidRPr="00944804">
        <w:rPr>
          <w:rFonts w:ascii="Times New Roman" w:hAnsi="Times New Roman" w:cs="Times New Roman"/>
          <w:sz w:val="14"/>
        </w:rPr>
        <w:t xml:space="preserve"> a </w:t>
      </w:r>
      <w:r w:rsidRPr="00944804">
        <w:rPr>
          <w:rStyle w:val="Emphasis"/>
          <w:rFonts w:ascii="Times New Roman" w:hAnsi="Times New Roman" w:cs="Times New Roman"/>
        </w:rPr>
        <w:t>cost-effective</w:t>
      </w:r>
      <w:r w:rsidRPr="00944804">
        <w:rPr>
          <w:rFonts w:ascii="Times New Roman" w:hAnsi="Times New Roman" w:cs="Times New Roman"/>
          <w:sz w:val="14"/>
        </w:rPr>
        <w:t xml:space="preserve"> method of reducing carbon-dioxide emissions. </w:t>
      </w:r>
      <w:r w:rsidRPr="00944804">
        <w:rPr>
          <w:rStyle w:val="StyleUnderline"/>
          <w:rFonts w:ascii="Times New Roman" w:hAnsi="Times New Roman" w:cs="Times New Roman"/>
        </w:rPr>
        <w:t>Any effort</w:t>
      </w:r>
      <w:r w:rsidRPr="00944804">
        <w:rPr>
          <w:rFonts w:ascii="Times New Roman" w:hAnsi="Times New Roman" w:cs="Times New Roman"/>
          <w:sz w:val="14"/>
        </w:rPr>
        <w:t xml:space="preserve">—whether at the state level or the federal level—to dramatically increase the use of wind energy </w:t>
      </w:r>
      <w:r w:rsidRPr="00944804">
        <w:rPr>
          <w:rStyle w:val="StyleUnderline"/>
          <w:rFonts w:ascii="Times New Roman" w:hAnsi="Times New Roman" w:cs="Times New Roman"/>
        </w:rPr>
        <w:t xml:space="preserve">will result in a </w:t>
      </w:r>
      <w:r w:rsidRPr="00944804">
        <w:rPr>
          <w:rStyle w:val="Emphasis"/>
          <w:rFonts w:ascii="Times New Roman" w:hAnsi="Times New Roman" w:cs="Times New Roman"/>
        </w:rPr>
        <w:t>new tax on electricity consumers</w:t>
      </w:r>
      <w:r w:rsidRPr="00944804">
        <w:rPr>
          <w:rStyle w:val="StyleUnderline"/>
          <w:rFonts w:ascii="Times New Roman" w:hAnsi="Times New Roman" w:cs="Times New Roman"/>
        </w:rPr>
        <w:t>.</w:t>
      </w:r>
      <w:r w:rsidRPr="00944804">
        <w:rPr>
          <w:rFonts w:ascii="Times New Roman" w:hAnsi="Times New Roman" w:cs="Times New Roman"/>
          <w:sz w:val="14"/>
        </w:rPr>
        <w:t xml:space="preserve"> If the United States were to achieve the “20 by ‘30” goal, the effective carbon tax of $45 to $54 per ton would far exceed any such tax regime currently in place. Further, if the stated goal were met by 2030, the likely reduction in carbon dioxide emissions would amount to just 2 percent of the expected global total.</w:t>
      </w:r>
    </w:p>
    <w:p w:rsidR="00413614" w:rsidRPr="00944804" w:rsidRDefault="00413614" w:rsidP="00413614">
      <w:pPr>
        <w:rPr>
          <w:rFonts w:ascii="Times New Roman" w:hAnsi="Times New Roman" w:cs="Times New Roman"/>
        </w:rPr>
      </w:pPr>
    </w:p>
    <w:p w:rsidR="00413614" w:rsidRPr="00944804" w:rsidRDefault="00413614" w:rsidP="00413614">
      <w:pPr>
        <w:rPr>
          <w:rFonts w:ascii="Times New Roman" w:hAnsi="Times New Roman" w:cs="Times New Roman"/>
        </w:rPr>
      </w:pPr>
    </w:p>
    <w:p w:rsidR="00413614" w:rsidRPr="00944804" w:rsidRDefault="00413614" w:rsidP="00413614">
      <w:pPr>
        <w:rPr>
          <w:rFonts w:ascii="Times New Roman" w:hAnsi="Times New Roman" w:cs="Times New Roman"/>
        </w:rPr>
      </w:pP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1NC Offshore Wind specific</w:t>
      </w:r>
    </w:p>
    <w:p w:rsidR="00413614" w:rsidRPr="00944804" w:rsidRDefault="00413614" w:rsidP="00413614">
      <w:pPr>
        <w:rPr>
          <w:rFonts w:ascii="Times New Roman" w:hAnsi="Times New Roman" w:cs="Times New Roman"/>
        </w:rPr>
      </w:pPr>
    </w:p>
    <w:p w:rsidR="00413614" w:rsidRPr="00944804" w:rsidRDefault="00413614" w:rsidP="00413614">
      <w:pPr>
        <w:pStyle w:val="Heading4"/>
        <w:spacing w:before="0" w:line="240" w:lineRule="auto"/>
        <w:rPr>
          <w:rFonts w:ascii="Times New Roman" w:hAnsi="Times New Roman" w:cs="Times New Roman"/>
        </w:rPr>
      </w:pPr>
      <w:r w:rsidRPr="00944804">
        <w:rPr>
          <w:rFonts w:ascii="Times New Roman" w:hAnsi="Times New Roman" w:cs="Times New Roman"/>
        </w:rPr>
        <w:t>Offshore wind raises electricity prices—transmission infrastructure</w:t>
      </w:r>
    </w:p>
    <w:p w:rsidR="00413614" w:rsidRPr="00944804" w:rsidRDefault="00413614" w:rsidP="00413614">
      <w:pPr>
        <w:spacing w:after="0" w:line="240" w:lineRule="auto"/>
        <w:rPr>
          <w:rFonts w:ascii="Times New Roman" w:hAnsi="Times New Roman" w:cs="Times New Roman"/>
        </w:rPr>
      </w:pPr>
      <w:r w:rsidRPr="00944804">
        <w:rPr>
          <w:rStyle w:val="Style13ptBold"/>
          <w:rFonts w:ascii="Times New Roman" w:hAnsi="Times New Roman" w:cs="Times New Roman"/>
        </w:rPr>
        <w:t>Harvey 2013</w:t>
      </w:r>
      <w:r w:rsidRPr="00944804">
        <w:rPr>
          <w:rFonts w:ascii="Times New Roman" w:hAnsi="Times New Roman" w:cs="Times New Roman"/>
        </w:rPr>
        <w:t xml:space="preserve"> </w:t>
      </w:r>
      <w:r w:rsidRPr="00944804">
        <w:rPr>
          <w:rFonts w:ascii="Times New Roman" w:hAnsi="Times New Roman" w:cs="Times New Roman"/>
          <w:sz w:val="16"/>
        </w:rPr>
        <w:t>(Fiona Harvey, environment correspondent for The Guardian [January 13, 2013, “Plan to link offshore windfarms to grid could cost £17bn,” http://www.guardian.co.uk/environment/2013/jan/14/linking-offshore-wind-farms-to-grid)//NR</w:t>
      </w:r>
    </w:p>
    <w:p w:rsidR="00413614" w:rsidRPr="00944804" w:rsidRDefault="00413614" w:rsidP="00413614">
      <w:pPr>
        <w:spacing w:after="0" w:line="240" w:lineRule="auto"/>
        <w:rPr>
          <w:rFonts w:ascii="Times New Roman" w:hAnsi="Times New Roman" w:cs="Times New Roman"/>
          <w:sz w:val="16"/>
        </w:rPr>
      </w:pPr>
      <w:r w:rsidRPr="00944804">
        <w:rPr>
          <w:rStyle w:val="StyleUnderline"/>
          <w:rFonts w:ascii="Times New Roman" w:hAnsi="Times New Roman" w:cs="Times New Roman"/>
        </w:rPr>
        <w:t xml:space="preserve">The government's plans to bring more offshore wind power on to the grid are flawed and could </w:t>
      </w:r>
      <w:r w:rsidRPr="00944804">
        <w:rPr>
          <w:rStyle w:val="Emphasis"/>
          <w:rFonts w:ascii="Times New Roman" w:hAnsi="Times New Roman" w:cs="Times New Roman"/>
        </w:rPr>
        <w:t>lead to higher electricity prices</w:t>
      </w:r>
      <w:r w:rsidRPr="00944804">
        <w:rPr>
          <w:rStyle w:val="StyleUnderline"/>
          <w:rFonts w:ascii="Times New Roman" w:hAnsi="Times New Roman" w:cs="Times New Roman"/>
        </w:rPr>
        <w:t xml:space="preserve"> for consumers</w:t>
      </w:r>
      <w:r w:rsidRPr="00944804">
        <w:rPr>
          <w:rFonts w:ascii="Times New Roman" w:hAnsi="Times New Roman" w:cs="Times New Roman"/>
          <w:sz w:val="16"/>
        </w:rPr>
        <w:t xml:space="preserve">, an influential committee of MPs has warned. </w:t>
      </w:r>
      <w:r w:rsidRPr="00944804">
        <w:rPr>
          <w:rStyle w:val="StyleUnderline"/>
          <w:rFonts w:ascii="Times New Roman" w:hAnsi="Times New Roman" w:cs="Times New Roman"/>
        </w:rPr>
        <w:t>Offshore windfarms require heavy-duty transmission infrastructure to carry the power to land, and the provision of the cables needed has been a serious obstacle to the growth of the wind industry, as windfarms both on and offshore have had to wait for long periods to be connected</w:t>
      </w:r>
      <w:r w:rsidRPr="00944804">
        <w:rPr>
          <w:rFonts w:ascii="Times New Roman" w:hAnsi="Times New Roman" w:cs="Times New Roman"/>
        </w:rPr>
        <w:t xml:space="preserve">. </w:t>
      </w:r>
      <w:r w:rsidRPr="00944804">
        <w:rPr>
          <w:rFonts w:ascii="Times New Roman" w:hAnsi="Times New Roman" w:cs="Times New Roman"/>
          <w:sz w:val="16"/>
        </w:rPr>
        <w:t xml:space="preserve">Under the government's current system, a licensing system allows National Grid and other providers to construct the transmission lines. But the public accounts committee has said that </w:t>
      </w:r>
      <w:r w:rsidRPr="00944804">
        <w:rPr>
          <w:rStyle w:val="StyleUnderline"/>
          <w:rFonts w:ascii="Times New Roman" w:hAnsi="Times New Roman" w:cs="Times New Roman"/>
        </w:rPr>
        <w:t>savings for consumers could be illusory, because of the way the licensing system has been designed</w:t>
      </w:r>
      <w:r w:rsidRPr="00944804">
        <w:rPr>
          <w:rFonts w:ascii="Times New Roman" w:hAnsi="Times New Roman" w:cs="Times New Roman"/>
          <w:sz w:val="16"/>
        </w:rPr>
        <w:t xml:space="preserve">. </w:t>
      </w:r>
      <w:r w:rsidRPr="00944804">
        <w:rPr>
          <w:rFonts w:ascii="Times New Roman" w:hAnsi="Times New Roman" w:cs="Times New Roman"/>
          <w:sz w:val="16"/>
          <w:szCs w:val="16"/>
        </w:rPr>
        <w:t xml:space="preserve">Ofgem said it was consulting on possible changes to the system that would solve the problems the MPs had identified in the first few projects. </w:t>
      </w:r>
      <w:r w:rsidRPr="00944804">
        <w:rPr>
          <w:rFonts w:ascii="Times New Roman" w:hAnsi="Times New Roman" w:cs="Times New Roman"/>
          <w:sz w:val="16"/>
        </w:rPr>
        <w:t>Margaret Hodge, chair of the public accounts committee, said: "</w:t>
      </w:r>
      <w:r w:rsidRPr="00944804">
        <w:rPr>
          <w:rStyle w:val="StyleUnderline"/>
          <w:rFonts w:ascii="Times New Roman" w:hAnsi="Times New Roman" w:cs="Times New Roman"/>
        </w:rPr>
        <w:t xml:space="preserve">Not only is it unlikely that this new licensing system for bringing electricity from offshore windfarms on to the national grid will deliver any savings for consumers, </w:t>
      </w:r>
      <w:r w:rsidRPr="00944804">
        <w:rPr>
          <w:rStyle w:val="Emphasis"/>
          <w:rFonts w:ascii="Times New Roman" w:hAnsi="Times New Roman" w:cs="Times New Roman"/>
        </w:rPr>
        <w:t>it could well lead to higher prices</w:t>
      </w:r>
      <w:r w:rsidRPr="00944804">
        <w:rPr>
          <w:rFonts w:ascii="Times New Roman" w:hAnsi="Times New Roman" w:cs="Times New Roman"/>
          <w:sz w:val="16"/>
        </w:rPr>
        <w:t>. Indeed the terms of the licences appear to have been designed almost entirely to attract investors at the expense of securing a good deal for consumers."</w:t>
      </w:r>
    </w:p>
    <w:p w:rsidR="00413614" w:rsidRPr="00944804" w:rsidRDefault="00413614" w:rsidP="00413614">
      <w:pPr>
        <w:rPr>
          <w:rFonts w:ascii="Times New Roman" w:hAnsi="Times New Roman" w:cs="Times New Roman"/>
        </w:rPr>
      </w:pP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2NC Offshore Wind Specific:</w:t>
      </w:r>
    </w:p>
    <w:p w:rsidR="00413614" w:rsidRPr="00944804" w:rsidRDefault="00413614" w:rsidP="00413614">
      <w:pPr>
        <w:rPr>
          <w:rFonts w:ascii="Times New Roman" w:hAnsi="Times New Roman" w:cs="Times New Roman"/>
        </w:rPr>
      </w:pPr>
    </w:p>
    <w:p w:rsidR="00413614" w:rsidRPr="00944804" w:rsidRDefault="00413614" w:rsidP="00413614">
      <w:pPr>
        <w:pStyle w:val="Heading4"/>
        <w:spacing w:before="0" w:line="240" w:lineRule="auto"/>
        <w:rPr>
          <w:rFonts w:ascii="Times New Roman" w:hAnsi="Times New Roman" w:cs="Times New Roman"/>
        </w:rPr>
      </w:pPr>
      <w:r w:rsidRPr="00944804">
        <w:rPr>
          <w:rFonts w:ascii="Times New Roman" w:hAnsi="Times New Roman" w:cs="Times New Roman"/>
        </w:rPr>
        <w:t>The UK proves offshore wind raises prices</w:t>
      </w:r>
    </w:p>
    <w:p w:rsidR="00413614" w:rsidRPr="00944804" w:rsidRDefault="00413614" w:rsidP="00413614">
      <w:pPr>
        <w:spacing w:after="0" w:line="240" w:lineRule="auto"/>
        <w:rPr>
          <w:rFonts w:ascii="Times New Roman" w:hAnsi="Times New Roman" w:cs="Times New Roman"/>
        </w:rPr>
      </w:pPr>
      <w:r w:rsidRPr="00944804">
        <w:rPr>
          <w:rStyle w:val="Style13ptBold"/>
          <w:rFonts w:ascii="Times New Roman" w:hAnsi="Times New Roman" w:cs="Times New Roman"/>
        </w:rPr>
        <w:t>Peixe 2013</w:t>
      </w:r>
      <w:r w:rsidRPr="00944804">
        <w:rPr>
          <w:rFonts w:ascii="Times New Roman" w:hAnsi="Times New Roman" w:cs="Times New Roman"/>
        </w:rPr>
        <w:t xml:space="preserve"> </w:t>
      </w:r>
      <w:r w:rsidRPr="00944804">
        <w:rPr>
          <w:rFonts w:ascii="Times New Roman" w:hAnsi="Times New Roman" w:cs="Times New Roman"/>
          <w:sz w:val="16"/>
        </w:rPr>
        <w:t>(Joao Peixe, a writer for Oilprice.com [January 14, 2013, “Installing Transmission Infrastructure makes Offshore Wind too Expensive,” http://oilprice.com/Latest-Energy-News/World-News/Installing-Transmission-Infrastructure-makes-Offshore-Wind-too-Expensive.html)//NR</w:t>
      </w:r>
    </w:p>
    <w:p w:rsidR="00413614" w:rsidRPr="00944804" w:rsidRDefault="00413614" w:rsidP="00413614">
      <w:pPr>
        <w:spacing w:after="0" w:line="240" w:lineRule="auto"/>
        <w:rPr>
          <w:rFonts w:ascii="Times New Roman" w:hAnsi="Times New Roman" w:cs="Times New Roman"/>
          <w:sz w:val="16"/>
        </w:rPr>
      </w:pPr>
      <w:r w:rsidRPr="00944804">
        <w:rPr>
          <w:rStyle w:val="StyleUnderline"/>
          <w:rFonts w:ascii="Times New Roman" w:hAnsi="Times New Roman" w:cs="Times New Roman"/>
        </w:rPr>
        <w:t>The UK</w:t>
      </w:r>
      <w:r w:rsidRPr="00944804">
        <w:rPr>
          <w:rFonts w:ascii="Times New Roman" w:hAnsi="Times New Roman" w:cs="Times New Roman"/>
          <w:sz w:val="16"/>
        </w:rPr>
        <w:t xml:space="preserve"> government </w:t>
      </w:r>
      <w:r w:rsidRPr="00944804">
        <w:rPr>
          <w:rStyle w:val="StyleUnderline"/>
          <w:rFonts w:ascii="Times New Roman" w:hAnsi="Times New Roman" w:cs="Times New Roman"/>
        </w:rPr>
        <w:t>hopes</w:t>
      </w:r>
      <w:r w:rsidRPr="00944804">
        <w:rPr>
          <w:rFonts w:ascii="Times New Roman" w:hAnsi="Times New Roman" w:cs="Times New Roman"/>
          <w:sz w:val="16"/>
        </w:rPr>
        <w:t xml:space="preserve"> that </w:t>
      </w:r>
      <w:r w:rsidRPr="00944804">
        <w:rPr>
          <w:rStyle w:val="StyleUnderline"/>
          <w:rFonts w:ascii="Times New Roman" w:hAnsi="Times New Roman" w:cs="Times New Roman"/>
        </w:rPr>
        <w:t>offshore wind will help it to reduce its carbon emissions, reliance on imported oil, and provide it with a cheap, renewable energy for the future</w:t>
      </w:r>
      <w:r w:rsidRPr="00944804">
        <w:rPr>
          <w:rFonts w:ascii="Times New Roman" w:hAnsi="Times New Roman" w:cs="Times New Roman"/>
          <w:sz w:val="16"/>
        </w:rPr>
        <w:t xml:space="preserve">. Unfortunately </w:t>
      </w:r>
      <w:r w:rsidRPr="00944804">
        <w:rPr>
          <w:rStyle w:val="StyleUnderline"/>
          <w:rFonts w:ascii="Times New Roman" w:hAnsi="Times New Roman" w:cs="Times New Roman"/>
        </w:rPr>
        <w:t>this plan to rely on offshore wind farms</w:t>
      </w:r>
      <w:r w:rsidRPr="00944804">
        <w:rPr>
          <w:rFonts w:ascii="Times New Roman" w:hAnsi="Times New Roman" w:cs="Times New Roman"/>
          <w:sz w:val="16"/>
        </w:rPr>
        <w:t xml:space="preserve"> is flawed and </w:t>
      </w:r>
      <w:r w:rsidRPr="00944804">
        <w:rPr>
          <w:rStyle w:val="StyleUnderline"/>
          <w:rFonts w:ascii="Times New Roman" w:hAnsi="Times New Roman" w:cs="Times New Roman"/>
        </w:rPr>
        <w:t>could</w:t>
      </w:r>
      <w:r w:rsidRPr="00944804">
        <w:rPr>
          <w:rFonts w:ascii="Times New Roman" w:hAnsi="Times New Roman" w:cs="Times New Roman"/>
          <w:sz w:val="16"/>
        </w:rPr>
        <w:t xml:space="preserve"> actually </w:t>
      </w:r>
      <w:r w:rsidRPr="00944804">
        <w:rPr>
          <w:rStyle w:val="StyleUnderline"/>
          <w:rFonts w:ascii="Times New Roman" w:hAnsi="Times New Roman" w:cs="Times New Roman"/>
        </w:rPr>
        <w:t>lead to higher electricity prices</w:t>
      </w:r>
      <w:r w:rsidRPr="00944804">
        <w:rPr>
          <w:rFonts w:ascii="Times New Roman" w:hAnsi="Times New Roman" w:cs="Times New Roman"/>
          <w:sz w:val="16"/>
        </w:rPr>
        <w:t>.</w:t>
      </w:r>
    </w:p>
    <w:p w:rsidR="00413614" w:rsidRPr="00944804" w:rsidRDefault="00413614" w:rsidP="00413614">
      <w:pPr>
        <w:spacing w:after="0" w:line="240" w:lineRule="auto"/>
        <w:rPr>
          <w:rFonts w:ascii="Times New Roman" w:hAnsi="Times New Roman" w:cs="Times New Roman"/>
        </w:rPr>
      </w:pPr>
      <w:r w:rsidRPr="00944804">
        <w:rPr>
          <w:rStyle w:val="StyleUnderline"/>
          <w:rFonts w:ascii="Times New Roman" w:hAnsi="Times New Roman" w:cs="Times New Roman"/>
        </w:rPr>
        <w:t>Offshore wind farms have always, required heavy duty transmission lines to connect them to the land. These transmission lines are expensive to lay and delays in their construction constantly lead to wind farms waiting long periods before they are actually connected to the national grid, and their electricity can be used by consumers</w:t>
      </w:r>
      <w:r w:rsidRPr="00944804">
        <w:rPr>
          <w:rFonts w:ascii="Times New Roman" w:hAnsi="Times New Roman" w:cs="Times New Roman"/>
        </w:rPr>
        <w:t>.</w:t>
      </w:r>
    </w:p>
    <w:p w:rsidR="00413614" w:rsidRPr="00944804" w:rsidRDefault="00413614" w:rsidP="00413614">
      <w:pPr>
        <w:rPr>
          <w:rFonts w:ascii="Times New Roman" w:hAnsi="Times New Roman" w:cs="Times New Roman"/>
        </w:rPr>
      </w:pPr>
    </w:p>
    <w:p w:rsidR="00413614" w:rsidRPr="00944804" w:rsidRDefault="00413614" w:rsidP="00413614">
      <w:pPr>
        <w:pStyle w:val="Heading2"/>
        <w:rPr>
          <w:rFonts w:ascii="Times New Roman" w:hAnsi="Times New Roman" w:cs="Times New Roman"/>
        </w:rPr>
      </w:pPr>
      <w:r w:rsidRPr="00944804">
        <w:rPr>
          <w:rFonts w:ascii="Times New Roman" w:hAnsi="Times New Roman" w:cs="Times New Roman"/>
        </w:rPr>
        <w:lastRenderedPageBreak/>
        <w:t>Solar Energy</w:t>
      </w:r>
    </w:p>
    <w:p w:rsidR="00413614" w:rsidRPr="00944804" w:rsidRDefault="00413614" w:rsidP="00413614">
      <w:pPr>
        <w:rPr>
          <w:rFonts w:ascii="Times New Roman" w:hAnsi="Times New Roman" w:cs="Times New Roman"/>
        </w:rPr>
      </w:pP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1NC</w:t>
      </w:r>
    </w:p>
    <w:p w:rsidR="00413614" w:rsidRPr="00944804" w:rsidRDefault="00413614" w:rsidP="00413614">
      <w:pPr>
        <w:rPr>
          <w:rFonts w:ascii="Times New Roman" w:hAnsi="Times New Roman" w:cs="Times New Roman"/>
        </w:rPr>
      </w:pPr>
    </w:p>
    <w:p w:rsidR="00413614" w:rsidRPr="00944804" w:rsidRDefault="00413614" w:rsidP="00413614">
      <w:pPr>
        <w:keepNext/>
        <w:keepLines/>
        <w:spacing w:after="0" w:line="240" w:lineRule="auto"/>
        <w:outlineLvl w:val="3"/>
        <w:rPr>
          <w:rFonts w:ascii="Times New Roman" w:eastAsia="SimSun" w:hAnsi="Times New Roman" w:cs="Times New Roman"/>
          <w:b/>
          <w:bCs/>
          <w:iCs/>
          <w:u w:val="single"/>
        </w:rPr>
      </w:pPr>
      <w:r w:rsidRPr="00944804">
        <w:rPr>
          <w:rFonts w:ascii="Times New Roman" w:eastAsia="SimSun" w:hAnsi="Times New Roman" w:cs="Times New Roman"/>
          <w:b/>
          <w:bCs/>
          <w:iCs/>
        </w:rPr>
        <w:t>Solar energy drives up electricity prices</w:t>
      </w:r>
    </w:p>
    <w:p w:rsidR="00413614" w:rsidRPr="00944804" w:rsidRDefault="00413614" w:rsidP="00413614">
      <w:pPr>
        <w:spacing w:after="0" w:line="240" w:lineRule="auto"/>
        <w:rPr>
          <w:rFonts w:ascii="Times New Roman" w:eastAsia="SimSun" w:hAnsi="Times New Roman" w:cs="Times New Roman"/>
          <w:sz w:val="14"/>
          <w:lang w:eastAsia="zh-CN"/>
        </w:rPr>
      </w:pPr>
      <w:r w:rsidRPr="00944804">
        <w:rPr>
          <w:rFonts w:ascii="Times New Roman" w:eastAsia="SimSun" w:hAnsi="Times New Roman" w:cs="Times New Roman"/>
          <w:b/>
          <w:lang w:eastAsia="zh-CN"/>
        </w:rPr>
        <w:t>Koerth-Baker 2012</w:t>
      </w:r>
      <w:r w:rsidRPr="00944804">
        <w:rPr>
          <w:rFonts w:ascii="Times New Roman" w:eastAsia="SimSun" w:hAnsi="Times New Roman" w:cs="Times New Roman"/>
          <w:sz w:val="14"/>
          <w:lang w:eastAsia="zh-CN"/>
        </w:rPr>
        <w:t xml:space="preserve"> (Maggie, columnist with the New York Times Magazine, journalism degree from the University of Kansas, “Shining Light on the Cost of Solar Energy”, National Geographic, 11/5/2012, http://news.nationalgeographic.com/news/energy/2010/11/101105-cost-of-solar-energy/)</w:t>
      </w:r>
    </w:p>
    <w:p w:rsidR="00413614" w:rsidRPr="00944804" w:rsidRDefault="00413614" w:rsidP="00413614">
      <w:pPr>
        <w:spacing w:after="0" w:line="240" w:lineRule="auto"/>
        <w:rPr>
          <w:rFonts w:ascii="Times New Roman" w:eastAsia="SimSun" w:hAnsi="Times New Roman" w:cs="Times New Roman"/>
          <w:sz w:val="14"/>
          <w:lang w:eastAsia="zh-CN"/>
        </w:rPr>
      </w:pPr>
      <w:r w:rsidRPr="00944804">
        <w:rPr>
          <w:rFonts w:ascii="Times New Roman" w:eastAsia="SimSun" w:hAnsi="Times New Roman" w:cs="Times New Roman"/>
          <w:sz w:val="14"/>
          <w:lang w:eastAsia="zh-CN"/>
        </w:rPr>
        <w:t xml:space="preserve">This story is part of a special series that explores energy issues. For more, visit The Great Energy Challenge. The sun packs some serious power. Even taking into account the all the energy that’s lost in space, enough still reaches Earth in an hour to power the entire planet, theoretically, for a year. So why doesn’t the world harness all this energy? The truth: Capturing that power, and putting it to work in the form of electricity, is relatively expensive. It’s true that the cost of solar electricity has declined over the past ten years. Along the way, the popularity of solar electricity has risen. A decade ago, fewer than 25,000 solar cells and modules were shipped in the United States every year. In 2008, that number had skyrocketed to more than 500,000. But that is still a drop in the bucket. Only about one-tenth of 1 percent of the energy consumed in the United States came from solar sources in 2008. In Germany, a country with a much more robust government incentive program, solar’s share is much larger, but still only 1.1 percent of that nation’s electricity. And, while most scientists agree solar power will be an important part of the future energy mix, there’s no clear consensus on when it will be able to compete on a large scale. In fact, the experts don’t even agree on how much solar electricity costs today. Calculating the Sun’s Power The problem: Solar electricity isn’t just one thing. Think about any simple item, like a shirt. A shopper may know how much he or she paid for it, but that doesn’t mean the consumer knows how much a shirt, in general, costs. That number can vary quite a bit, depending on the type of shirt and where it is purchased. Solar electricity is similar. The cost varies based on the technology being used, and on where it is being installed. The situation looks much different in Phoenix, Arizona, than it does in Albany, New York, and looks much different in Seville, Spain, than in Leipzig, Germany. (Related: “For Hurricane Katrina Victims, A Solar Restart”) The reasons for those differences are fairly easy to figure out, but sunlit geography is only the beginning, says Seth Darliinnkking, a scientist at the U.S. Department of Energy (DOE) Argonne National Laboratory in Illinois. A standard way of thinking about the cost of electricity is “total system levelized cost”—basically, how much a power producer would have to charge for electricity to earn back the money spent building a new generating facility. “But what’s surprising is that there’s no one accepted way to do a levelized cost calculation,” Darling said. “That’s the gorilla in the room and it’s a big reason there’s so much confusion about the cost” of solar photovoltaics (PV). Figuring out the levelized cost requires a number of guesses: How well the solar energy system will perform, how long it will last, and even how much sunshine it will get over the next 30 years. It’s possible to make good guesses. But, right now, everybody makes different ones and it’s hard to say who’s right. That said, </w:t>
      </w:r>
      <w:r w:rsidRPr="00944804">
        <w:rPr>
          <w:rFonts w:ascii="Times New Roman" w:eastAsia="SimSun" w:hAnsi="Times New Roman" w:cs="Times New Roman"/>
          <w:b/>
          <w:bCs/>
          <w:u w:val="single"/>
          <w:bdr w:val="single" w:sz="4" w:space="0" w:color="auto"/>
          <w:lang w:eastAsia="zh-CN"/>
        </w:rPr>
        <w:t>there’s wide agreement that solar electricity is pricey</w:t>
      </w:r>
      <w:r w:rsidRPr="00944804">
        <w:rPr>
          <w:rFonts w:ascii="Times New Roman" w:eastAsia="SimSun" w:hAnsi="Times New Roman" w:cs="Times New Roman"/>
          <w:bCs/>
          <w:u w:val="single"/>
          <w:lang w:eastAsia="zh-CN"/>
        </w:rPr>
        <w:t>. The</w:t>
      </w:r>
      <w:r w:rsidRPr="00944804">
        <w:rPr>
          <w:rFonts w:ascii="Times New Roman" w:eastAsia="SimSun" w:hAnsi="Times New Roman" w:cs="Times New Roman"/>
          <w:sz w:val="14"/>
          <w:lang w:eastAsia="zh-CN"/>
        </w:rPr>
        <w:t xml:space="preserve"> U.S. DOE’s Energy Information Administration (</w:t>
      </w:r>
      <w:r w:rsidRPr="00944804">
        <w:rPr>
          <w:rFonts w:ascii="Times New Roman" w:eastAsia="SimSun" w:hAnsi="Times New Roman" w:cs="Times New Roman"/>
          <w:bCs/>
          <w:u w:val="single"/>
          <w:lang w:eastAsia="zh-CN"/>
        </w:rPr>
        <w:t>EIA</w:t>
      </w:r>
      <w:r w:rsidRPr="00944804">
        <w:rPr>
          <w:rFonts w:ascii="Times New Roman" w:eastAsia="SimSun" w:hAnsi="Times New Roman" w:cs="Times New Roman"/>
          <w:sz w:val="14"/>
          <w:lang w:eastAsia="zh-CN"/>
        </w:rPr>
        <w:t xml:space="preserve">) </w:t>
      </w:r>
      <w:r w:rsidRPr="00944804">
        <w:rPr>
          <w:rFonts w:ascii="Times New Roman" w:eastAsia="SimSun" w:hAnsi="Times New Roman" w:cs="Times New Roman"/>
          <w:bCs/>
          <w:u w:val="single"/>
          <w:lang w:eastAsia="zh-CN"/>
        </w:rPr>
        <w:t>estimates</w:t>
      </w:r>
      <w:r w:rsidRPr="00944804">
        <w:rPr>
          <w:rFonts w:ascii="Times New Roman" w:eastAsia="SimSun" w:hAnsi="Times New Roman" w:cs="Times New Roman"/>
          <w:sz w:val="14"/>
          <w:lang w:eastAsia="zh-CN"/>
        </w:rPr>
        <w:t xml:space="preserve"> that </w:t>
      </w:r>
      <w:r w:rsidRPr="00944804">
        <w:rPr>
          <w:rFonts w:ascii="Times New Roman" w:eastAsia="SimSun" w:hAnsi="Times New Roman" w:cs="Times New Roman"/>
          <w:bCs/>
          <w:u w:val="single"/>
          <w:lang w:eastAsia="zh-CN"/>
        </w:rPr>
        <w:t xml:space="preserve">it’s the </w:t>
      </w:r>
      <w:r w:rsidRPr="00944804">
        <w:rPr>
          <w:rFonts w:ascii="Times New Roman" w:eastAsia="SimSun" w:hAnsi="Times New Roman" w:cs="Times New Roman"/>
          <w:b/>
          <w:bCs/>
          <w:u w:val="single"/>
          <w:bdr w:val="single" w:sz="4" w:space="0" w:color="auto"/>
          <w:lang w:eastAsia="zh-CN"/>
        </w:rPr>
        <w:t>most expensive form of electricity</w:t>
      </w:r>
      <w:r w:rsidRPr="00944804">
        <w:rPr>
          <w:rFonts w:ascii="Times New Roman" w:eastAsia="SimSun" w:hAnsi="Times New Roman" w:cs="Times New Roman"/>
          <w:bCs/>
          <w:u w:val="single"/>
          <w:lang w:eastAsia="zh-CN"/>
        </w:rPr>
        <w:t xml:space="preserve"> among current technologies for new electricity generation</w:t>
      </w:r>
      <w:r w:rsidRPr="00944804">
        <w:rPr>
          <w:rFonts w:ascii="Times New Roman" w:eastAsia="SimSun" w:hAnsi="Times New Roman" w:cs="Times New Roman"/>
          <w:sz w:val="14"/>
          <w:lang w:eastAsia="zh-CN"/>
        </w:rPr>
        <w:t xml:space="preserve">, about </w:t>
      </w:r>
      <w:r w:rsidRPr="00944804">
        <w:rPr>
          <w:rFonts w:ascii="Times New Roman" w:eastAsia="SimSun" w:hAnsi="Times New Roman" w:cs="Times New Roman"/>
          <w:bCs/>
          <w:u w:val="single"/>
          <w:lang w:eastAsia="zh-CN"/>
        </w:rPr>
        <w:t>$396 per megawatthour for PV. That’s</w:t>
      </w:r>
      <w:r w:rsidRPr="00944804">
        <w:rPr>
          <w:rFonts w:ascii="Times New Roman" w:eastAsia="SimSun" w:hAnsi="Times New Roman" w:cs="Times New Roman"/>
          <w:sz w:val="14"/>
          <w:lang w:eastAsia="zh-CN"/>
        </w:rPr>
        <w:t xml:space="preserve"> more than </w:t>
      </w:r>
      <w:r w:rsidRPr="00944804">
        <w:rPr>
          <w:rFonts w:ascii="Times New Roman" w:eastAsia="SimSun" w:hAnsi="Times New Roman" w:cs="Times New Roman"/>
          <w:b/>
          <w:bCs/>
          <w:u w:val="single"/>
          <w:bdr w:val="single" w:sz="4" w:space="0" w:color="auto"/>
          <w:lang w:eastAsia="zh-CN"/>
        </w:rPr>
        <w:t>double EIA’s estimate</w:t>
      </w:r>
      <w:r w:rsidRPr="00944804">
        <w:rPr>
          <w:rFonts w:ascii="Times New Roman" w:eastAsia="SimSun" w:hAnsi="Times New Roman" w:cs="Times New Roman"/>
          <w:bCs/>
          <w:u w:val="single"/>
          <w:lang w:eastAsia="zh-CN"/>
        </w:rPr>
        <w:t xml:space="preserve"> of the total system levelized cost of</w:t>
      </w:r>
      <w:r w:rsidRPr="00944804">
        <w:rPr>
          <w:rFonts w:ascii="Times New Roman" w:eastAsia="SimSun" w:hAnsi="Times New Roman" w:cs="Times New Roman"/>
          <w:sz w:val="14"/>
          <w:lang w:eastAsia="zh-CN"/>
        </w:rPr>
        <w:t xml:space="preserve"> wind, and almost </w:t>
      </w:r>
      <w:r w:rsidRPr="00944804">
        <w:rPr>
          <w:rFonts w:ascii="Times New Roman" w:eastAsia="SimSun" w:hAnsi="Times New Roman" w:cs="Times New Roman"/>
          <w:b/>
          <w:bCs/>
          <w:u w:val="single"/>
          <w:bdr w:val="single" w:sz="4" w:space="0" w:color="auto"/>
          <w:lang w:eastAsia="zh-CN"/>
        </w:rPr>
        <w:t>four times the cost of conventional coal</w:t>
      </w:r>
      <w:r w:rsidRPr="00944804">
        <w:rPr>
          <w:rFonts w:ascii="Times New Roman" w:eastAsia="SimSun" w:hAnsi="Times New Roman" w:cs="Times New Roman"/>
          <w:sz w:val="14"/>
          <w:lang w:eastAsia="zh-CN"/>
        </w:rPr>
        <w:t>. And that analysis looks at large-scale solar, the kind usually owned by utility companies. Small installations on home rooftops are even more expensive, because they don’t take advantage of buying—or installing—in bulk. To be fair, over 20 years, a homeowner will earn back between 76 percent and 109 percent of the system’s cost in the form of lower electricity bills, because the fuel that powers solar energy is free, according to a 2009 report on financing solar installations in the residential sector by the U.S. DOE National Renewable Energy Laboratory. With such a broad range in the potential rate of return, it isn’t always easy to find a bank that will make that loan, says Ed Regan, assistant general manager of strategic planning at Gainesville Regional Utilities (GRU) in Gainesville, Florida. GRU helped Gainesville residents get around that problem by implementing a feed-in tariff, a system where a utility offers solar panel owners a 20-year contract to buy solar electricity, guaranteeing the owners will make a set profit on their decision to go solar.</w:t>
      </w:r>
    </w:p>
    <w:p w:rsidR="00413614" w:rsidRPr="00944804" w:rsidRDefault="00413614" w:rsidP="00413614">
      <w:pPr>
        <w:rPr>
          <w:rFonts w:ascii="Times New Roman" w:hAnsi="Times New Roman" w:cs="Times New Roman"/>
        </w:rPr>
      </w:pP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2NC</w:t>
      </w:r>
    </w:p>
    <w:p w:rsidR="00413614" w:rsidRPr="00944804" w:rsidRDefault="00413614" w:rsidP="00413614">
      <w:pPr>
        <w:pStyle w:val="Heading4"/>
        <w:spacing w:before="0" w:line="240" w:lineRule="auto"/>
        <w:rPr>
          <w:rFonts w:ascii="Times New Roman" w:hAnsi="Times New Roman" w:cs="Times New Roman"/>
        </w:rPr>
      </w:pPr>
      <w:r w:rsidRPr="00944804">
        <w:rPr>
          <w:rFonts w:ascii="Times New Roman" w:hAnsi="Times New Roman" w:cs="Times New Roman"/>
        </w:rPr>
        <w:t>Solar jacks up prices - coal’s better</w:t>
      </w:r>
    </w:p>
    <w:p w:rsidR="00413614" w:rsidRPr="00944804" w:rsidRDefault="00413614" w:rsidP="00413614">
      <w:pPr>
        <w:spacing w:after="0" w:line="240" w:lineRule="auto"/>
        <w:rPr>
          <w:rFonts w:ascii="Times New Roman" w:hAnsi="Times New Roman" w:cs="Times New Roman"/>
          <w:sz w:val="14"/>
        </w:rPr>
      </w:pPr>
      <w:r w:rsidRPr="00944804">
        <w:rPr>
          <w:rStyle w:val="Style13ptBold"/>
          <w:rFonts w:ascii="Times New Roman" w:hAnsi="Times New Roman" w:cs="Times New Roman"/>
        </w:rPr>
        <w:t>Koerth-Baker 2010</w:t>
      </w:r>
      <w:r w:rsidRPr="00944804">
        <w:rPr>
          <w:rFonts w:ascii="Times New Roman" w:hAnsi="Times New Roman" w:cs="Times New Roman"/>
          <w:sz w:val="14"/>
        </w:rPr>
        <w:t xml:space="preserve"> </w:t>
      </w:r>
      <w:r w:rsidRPr="00944804">
        <w:rPr>
          <w:rFonts w:ascii="Times New Roman" w:hAnsi="Times New Roman" w:cs="Times New Roman"/>
          <w:sz w:val="16"/>
          <w:szCs w:val="16"/>
        </w:rPr>
        <w:t xml:space="preserve">(Maggie “Shining Light on the Cost of Solar Energy,” National Geographic, November 5, 2010, </w:t>
      </w:r>
      <w:hyperlink r:id="rId144" w:history="1">
        <w:r w:rsidRPr="00944804">
          <w:rPr>
            <w:rFonts w:ascii="Times New Roman" w:hAnsi="Times New Roman" w:cs="Times New Roman"/>
            <w:sz w:val="16"/>
            <w:szCs w:val="16"/>
          </w:rPr>
          <w:t>http://news.nationalgeographic.com/news/energy/2010/11/101105-cost-of-solar-energy/</w:t>
        </w:r>
      </w:hyperlink>
      <w:r w:rsidRPr="00944804">
        <w:rPr>
          <w:rFonts w:ascii="Times New Roman" w:hAnsi="Times New Roman" w:cs="Times New Roman"/>
          <w:sz w:val="16"/>
          <w:szCs w:val="16"/>
        </w:rPr>
        <w:t>)//NR</w:t>
      </w:r>
      <w:r w:rsidRPr="00944804">
        <w:rPr>
          <w:rFonts w:ascii="Times New Roman" w:hAnsi="Times New Roman" w:cs="Times New Roman"/>
          <w:sz w:val="14"/>
        </w:rPr>
        <w:tab/>
      </w:r>
    </w:p>
    <w:p w:rsidR="00413614" w:rsidRPr="00944804" w:rsidRDefault="00413614" w:rsidP="00413614">
      <w:pPr>
        <w:spacing w:after="0" w:line="240" w:lineRule="auto"/>
        <w:rPr>
          <w:rStyle w:val="StyleUnderline"/>
          <w:rFonts w:ascii="Times New Roman" w:hAnsi="Times New Roman" w:cs="Times New Roman"/>
        </w:rPr>
      </w:pPr>
      <w:r w:rsidRPr="00944804">
        <w:rPr>
          <w:rFonts w:ascii="Times New Roman" w:hAnsi="Times New Roman" w:cs="Times New Roman"/>
          <w:sz w:val="14"/>
        </w:rPr>
        <w:t xml:space="preserve">That said, there’s wide agreement that </w:t>
      </w:r>
      <w:r w:rsidRPr="00944804">
        <w:rPr>
          <w:rStyle w:val="Emphasis"/>
          <w:rFonts w:ascii="Times New Roman" w:hAnsi="Times New Roman" w:cs="Times New Roman"/>
        </w:rPr>
        <w:t>solar</w:t>
      </w:r>
      <w:r w:rsidRPr="00944804">
        <w:rPr>
          <w:rStyle w:val="StyleUnderline"/>
          <w:rFonts w:ascii="Times New Roman" w:hAnsi="Times New Roman" w:cs="Times New Roman"/>
        </w:rPr>
        <w:t xml:space="preserve"> electricity </w:t>
      </w:r>
      <w:r w:rsidRPr="00944804">
        <w:rPr>
          <w:rStyle w:val="Emphasis"/>
          <w:rFonts w:ascii="Times New Roman" w:hAnsi="Times New Roman" w:cs="Times New Roman"/>
        </w:rPr>
        <w:t>is pricey</w:t>
      </w:r>
      <w:r w:rsidRPr="00944804">
        <w:rPr>
          <w:rFonts w:ascii="Times New Roman" w:hAnsi="Times New Roman" w:cs="Times New Roman"/>
          <w:sz w:val="14"/>
        </w:rPr>
        <w:t xml:space="preserve">. The U.S. </w:t>
      </w:r>
      <w:r w:rsidRPr="00944804">
        <w:rPr>
          <w:rStyle w:val="StyleUnderline"/>
          <w:rFonts w:ascii="Times New Roman" w:hAnsi="Times New Roman" w:cs="Times New Roman"/>
        </w:rPr>
        <w:t>DOE</w:t>
      </w:r>
      <w:r w:rsidRPr="00944804">
        <w:rPr>
          <w:rFonts w:ascii="Times New Roman" w:hAnsi="Times New Roman" w:cs="Times New Roman"/>
          <w:sz w:val="14"/>
        </w:rPr>
        <w:t xml:space="preserve">’s Energy Information Administration (EIA) </w:t>
      </w:r>
      <w:r w:rsidRPr="00944804">
        <w:rPr>
          <w:rStyle w:val="StyleUnderline"/>
          <w:rFonts w:ascii="Times New Roman" w:hAnsi="Times New Roman" w:cs="Times New Roman"/>
        </w:rPr>
        <w:t xml:space="preserve">estimates that it’s the </w:t>
      </w:r>
      <w:r w:rsidRPr="00944804">
        <w:rPr>
          <w:rStyle w:val="Emphasis"/>
          <w:rFonts w:ascii="Times New Roman" w:hAnsi="Times New Roman" w:cs="Times New Roman"/>
        </w:rPr>
        <w:t>most expensive</w:t>
      </w:r>
      <w:r w:rsidRPr="00944804">
        <w:rPr>
          <w:rStyle w:val="StyleUnderline"/>
          <w:rFonts w:ascii="Times New Roman" w:hAnsi="Times New Roman" w:cs="Times New Roman"/>
        </w:rPr>
        <w:t xml:space="preserve"> form of</w:t>
      </w:r>
      <w:r w:rsidRPr="00944804">
        <w:rPr>
          <w:rFonts w:ascii="Times New Roman" w:hAnsi="Times New Roman" w:cs="Times New Roman"/>
          <w:sz w:val="14"/>
        </w:rPr>
        <w:t xml:space="preserve"> </w:t>
      </w:r>
      <w:r w:rsidRPr="00944804">
        <w:rPr>
          <w:rStyle w:val="StyleUnderline"/>
          <w:rFonts w:ascii="Times New Roman" w:hAnsi="Times New Roman" w:cs="Times New Roman"/>
        </w:rPr>
        <w:t>electricity</w:t>
      </w:r>
      <w:r w:rsidRPr="00944804">
        <w:rPr>
          <w:rFonts w:ascii="Times New Roman" w:hAnsi="Times New Roman" w:cs="Times New Roman"/>
          <w:sz w:val="14"/>
        </w:rPr>
        <w:t xml:space="preserve"> among current technologies </w:t>
      </w:r>
      <w:r w:rsidRPr="00944804">
        <w:rPr>
          <w:rStyle w:val="StyleUnderline"/>
          <w:rFonts w:ascii="Times New Roman" w:hAnsi="Times New Roman" w:cs="Times New Roman"/>
        </w:rPr>
        <w:t xml:space="preserve">for </w:t>
      </w:r>
      <w:r w:rsidRPr="00944804">
        <w:rPr>
          <w:rFonts w:ascii="Times New Roman" w:hAnsi="Times New Roman" w:cs="Times New Roman"/>
          <w:sz w:val="14"/>
        </w:rPr>
        <w:t>new</w:t>
      </w:r>
      <w:r w:rsidRPr="00944804">
        <w:rPr>
          <w:rStyle w:val="StyleUnderline"/>
          <w:rFonts w:ascii="Times New Roman" w:hAnsi="Times New Roman" w:cs="Times New Roman"/>
        </w:rPr>
        <w:t xml:space="preserve"> electricity generation, </w:t>
      </w:r>
      <w:r w:rsidRPr="00944804">
        <w:rPr>
          <w:rFonts w:ascii="Times New Roman" w:hAnsi="Times New Roman" w:cs="Times New Roman"/>
          <w:sz w:val="14"/>
        </w:rPr>
        <w:t xml:space="preserve">about $396 per megawatthour for PV. </w:t>
      </w:r>
      <w:r w:rsidRPr="00944804">
        <w:rPr>
          <w:rStyle w:val="StyleUnderline"/>
          <w:rFonts w:ascii="Times New Roman" w:hAnsi="Times New Roman" w:cs="Times New Roman"/>
        </w:rPr>
        <w:t>That’s</w:t>
      </w:r>
      <w:r w:rsidRPr="00944804">
        <w:rPr>
          <w:rFonts w:ascii="Times New Roman" w:hAnsi="Times New Roman" w:cs="Times New Roman"/>
          <w:sz w:val="14"/>
        </w:rPr>
        <w:t xml:space="preserve"> more than double EIA’s estimate of the total system levelized cost of wind, and almost </w:t>
      </w:r>
      <w:r w:rsidRPr="00944804">
        <w:rPr>
          <w:rStyle w:val="Emphasis"/>
          <w:rFonts w:ascii="Times New Roman" w:hAnsi="Times New Roman" w:cs="Times New Roman"/>
        </w:rPr>
        <w:t>four times</w:t>
      </w:r>
      <w:r w:rsidRPr="00944804">
        <w:rPr>
          <w:rStyle w:val="StyleUnderline"/>
          <w:rFonts w:ascii="Times New Roman" w:hAnsi="Times New Roman" w:cs="Times New Roman"/>
        </w:rPr>
        <w:t xml:space="preserve"> the cost of</w:t>
      </w:r>
      <w:r w:rsidRPr="00944804">
        <w:rPr>
          <w:rFonts w:ascii="Times New Roman" w:hAnsi="Times New Roman" w:cs="Times New Roman"/>
          <w:sz w:val="14"/>
        </w:rPr>
        <w:t xml:space="preserve"> conventional </w:t>
      </w:r>
      <w:r w:rsidRPr="00944804">
        <w:rPr>
          <w:rStyle w:val="StyleUnderline"/>
          <w:rFonts w:ascii="Times New Roman" w:hAnsi="Times New Roman" w:cs="Times New Roman"/>
        </w:rPr>
        <w:t>coal</w:t>
      </w:r>
      <w:r w:rsidRPr="00944804">
        <w:rPr>
          <w:rFonts w:ascii="Times New Roman" w:hAnsi="Times New Roman" w:cs="Times New Roman"/>
          <w:sz w:val="14"/>
        </w:rPr>
        <w:t xml:space="preserve">. And that analysis looks at large-scale solar, the kind usually owned by utility companies. Small installations on home rooftops are even more expensive, because they don’t take advantage of buying—or installing—in bulk. To be fair, over 20 years, a homeowner will earn back between 76 percent and 109 percent of the system’s cost in the form of lower electricity bills, because the fuel that powers solar energy is free, according to a 2009 report on financing solar installations in the residential sector by the U.S. DOE National Renewable Energy Laboratory . With such a broad range in the potential rate of return, it isn’t always easy to find a bank that will make that loan, says Ed Regan, assistant general manager of strategic planning at Gainesville Regional Utilities (GRU) in Gainesville, Florida. GRU helped Gainesville residents get around that problem by implementing a feed-in tariff, a system where a utility offers solar panel owners a 20-year contract to buy solar electricity, guaranteeing the owners will make a set profit on their decision to go solar. There are other alternative financing options—such as letting the utility or a third party buy and own the solar system, while the homeowner hosts it on the roof—but these options aren’t available everywhere. (Related: “Beating the White House to the Solar Punch”) (Related: “Renewable Energy: Ontario’s New Gold Rush”) It’s All in the Material So </w:t>
      </w:r>
      <w:r w:rsidRPr="00944804">
        <w:rPr>
          <w:rStyle w:val="StyleUnderline"/>
          <w:rFonts w:ascii="Times New Roman" w:hAnsi="Times New Roman" w:cs="Times New Roman"/>
        </w:rPr>
        <w:t>why is solar so expensive</w:t>
      </w:r>
      <w:r w:rsidRPr="00944804">
        <w:rPr>
          <w:rFonts w:ascii="Times New Roman" w:hAnsi="Times New Roman" w:cs="Times New Roman"/>
          <w:sz w:val="14"/>
        </w:rPr>
        <w:t xml:space="preserve">? </w:t>
      </w:r>
      <w:r w:rsidRPr="00944804">
        <w:rPr>
          <w:rStyle w:val="StyleUnderline"/>
          <w:rFonts w:ascii="Times New Roman" w:hAnsi="Times New Roman" w:cs="Times New Roman"/>
        </w:rPr>
        <w:t xml:space="preserve">Converting light into electricity with </w:t>
      </w:r>
      <w:r w:rsidRPr="00944804">
        <w:rPr>
          <w:rStyle w:val="Emphasis"/>
          <w:rFonts w:ascii="Times New Roman" w:hAnsi="Times New Roman" w:cs="Times New Roman"/>
        </w:rPr>
        <w:t>no moving parts</w:t>
      </w:r>
      <w:r w:rsidRPr="00944804">
        <w:rPr>
          <w:rStyle w:val="StyleUnderline"/>
          <w:rFonts w:ascii="Times New Roman" w:hAnsi="Times New Roman" w:cs="Times New Roman"/>
        </w:rPr>
        <w:t xml:space="preserve"> is a profoundly different enterprise than turning a turbine to make power</w:t>
      </w:r>
      <w:r w:rsidRPr="00944804">
        <w:rPr>
          <w:rFonts w:ascii="Times New Roman" w:hAnsi="Times New Roman" w:cs="Times New Roman"/>
          <w:sz w:val="14"/>
        </w:rPr>
        <w:t xml:space="preserve">—the technology that is at work in coal, natural gas, nuclear, hydropower plants and, most visibly to the public, at wind farms. “Wind power is the same technology as it’s been for 1,000 years,” said Tom Meyer, a professor of chemistry at the University of North Carolina at Chapel Hill . “There’s nothing to invent. It just needs to be improved.” The makers of wind turbines have made huge cost reductions in recent decades with relatively small tweaks to an otherwise familiar system. That’s not yet true for solar, experts say. Most </w:t>
      </w:r>
      <w:r w:rsidRPr="00944804">
        <w:rPr>
          <w:rStyle w:val="StyleUnderline"/>
          <w:rFonts w:ascii="Times New Roman" w:hAnsi="Times New Roman" w:cs="Times New Roman"/>
        </w:rPr>
        <w:t xml:space="preserve">solar cells are made from </w:t>
      </w:r>
      <w:r w:rsidRPr="00944804">
        <w:rPr>
          <w:rStyle w:val="Emphasis"/>
          <w:rFonts w:ascii="Times New Roman" w:hAnsi="Times New Roman" w:cs="Times New Roman"/>
        </w:rPr>
        <w:t>silicon</w:t>
      </w:r>
      <w:r w:rsidRPr="00944804">
        <w:rPr>
          <w:rStyle w:val="StyleUnderline"/>
          <w:rFonts w:ascii="Times New Roman" w:hAnsi="Times New Roman" w:cs="Times New Roman"/>
        </w:rPr>
        <w:t xml:space="preserve">—the same semiconductor material that is at the heart of computers. The cells are expensive to produce because it takes a great deal of energy to </w:t>
      </w:r>
      <w:r w:rsidRPr="00944804">
        <w:rPr>
          <w:rStyle w:val="Emphasis"/>
          <w:rFonts w:ascii="Times New Roman" w:hAnsi="Times New Roman" w:cs="Times New Roman"/>
        </w:rPr>
        <w:t>purify the silicon</w:t>
      </w:r>
      <w:r w:rsidRPr="00944804">
        <w:rPr>
          <w:rStyle w:val="StyleUnderline"/>
          <w:rFonts w:ascii="Times New Roman" w:hAnsi="Times New Roman" w:cs="Times New Roman"/>
        </w:rPr>
        <w:t xml:space="preserve">. And, while the computer industry has made enormous strides in making cheaper silicon devices, those advancements </w:t>
      </w:r>
      <w:r w:rsidRPr="00944804">
        <w:rPr>
          <w:rStyle w:val="Emphasis"/>
          <w:rFonts w:ascii="Times New Roman" w:hAnsi="Times New Roman" w:cs="Times New Roman"/>
        </w:rPr>
        <w:t>don’t translate</w:t>
      </w:r>
      <w:r w:rsidRPr="00944804">
        <w:rPr>
          <w:rStyle w:val="StyleUnderline"/>
          <w:rFonts w:ascii="Times New Roman" w:hAnsi="Times New Roman" w:cs="Times New Roman"/>
        </w:rPr>
        <w:t xml:space="preserve"> to the solar industry.</w:t>
      </w:r>
    </w:p>
    <w:p w:rsidR="00413614" w:rsidRPr="00944804" w:rsidRDefault="00413614" w:rsidP="00413614">
      <w:pPr>
        <w:rPr>
          <w:rFonts w:ascii="Times New Roman" w:hAnsi="Times New Roman" w:cs="Times New Roman"/>
        </w:rPr>
      </w:pPr>
    </w:p>
    <w:p w:rsidR="00413614" w:rsidRPr="00944804" w:rsidRDefault="00413614" w:rsidP="00413614">
      <w:pPr>
        <w:keepNext/>
        <w:keepLines/>
        <w:spacing w:after="0" w:line="240" w:lineRule="auto"/>
        <w:outlineLvl w:val="3"/>
        <w:rPr>
          <w:rFonts w:ascii="Times New Roman" w:eastAsia="SimSun" w:hAnsi="Times New Roman" w:cs="Times New Roman"/>
          <w:b/>
          <w:bCs/>
          <w:iCs/>
          <w:lang w:eastAsia="zh-CN"/>
        </w:rPr>
      </w:pPr>
      <w:r w:rsidRPr="00944804">
        <w:rPr>
          <w:rFonts w:ascii="Times New Roman" w:eastAsia="SimSun" w:hAnsi="Times New Roman" w:cs="Times New Roman"/>
          <w:b/>
          <w:bCs/>
          <w:iCs/>
          <w:lang w:eastAsia="zh-CN"/>
        </w:rPr>
        <w:t>Increases energy prices – subsidies are insufficient</w:t>
      </w:r>
    </w:p>
    <w:p w:rsidR="00413614" w:rsidRPr="00944804" w:rsidRDefault="00413614" w:rsidP="00413614">
      <w:pPr>
        <w:spacing w:after="0" w:line="240" w:lineRule="auto"/>
        <w:rPr>
          <w:rFonts w:ascii="Times New Roman" w:eastAsia="SimSun" w:hAnsi="Times New Roman" w:cs="Times New Roman"/>
          <w:sz w:val="14"/>
          <w:lang w:eastAsia="zh-CN"/>
        </w:rPr>
      </w:pPr>
      <w:r w:rsidRPr="00944804">
        <w:rPr>
          <w:rFonts w:ascii="Times New Roman" w:eastAsia="SimSun" w:hAnsi="Times New Roman" w:cs="Times New Roman"/>
          <w:b/>
          <w:lang w:eastAsia="zh-CN"/>
        </w:rPr>
        <w:t>OCR 2011</w:t>
      </w:r>
      <w:r w:rsidRPr="00944804">
        <w:rPr>
          <w:rFonts w:ascii="Times New Roman" w:eastAsia="SimSun" w:hAnsi="Times New Roman" w:cs="Times New Roman"/>
          <w:sz w:val="14"/>
          <w:lang w:eastAsia="zh-CN"/>
        </w:rPr>
        <w:t xml:space="preserve"> </w:t>
      </w:r>
      <w:r w:rsidRPr="00944804">
        <w:rPr>
          <w:rFonts w:ascii="Times New Roman" w:eastAsia="SimSun" w:hAnsi="Times New Roman" w:cs="Times New Roman"/>
          <w:sz w:val="16"/>
          <w:lang w:eastAsia="zh-CN"/>
        </w:rPr>
        <w:t>(Orange county register citing BP, “Editorial: Solar power failures adding up”, 12/27/2011, Orange County Register, http://www.ocregister.com/articles/solar-333211-energy-company.html)//NR</w:t>
      </w:r>
    </w:p>
    <w:p w:rsidR="00413614" w:rsidRPr="00944804" w:rsidRDefault="00413614" w:rsidP="00413614">
      <w:pPr>
        <w:spacing w:after="0" w:line="240" w:lineRule="auto"/>
        <w:rPr>
          <w:rFonts w:ascii="Times New Roman" w:eastAsia="SimSun" w:hAnsi="Times New Roman" w:cs="Times New Roman"/>
          <w:sz w:val="14"/>
          <w:lang w:eastAsia="zh-CN"/>
        </w:rPr>
      </w:pPr>
      <w:r w:rsidRPr="00944804">
        <w:rPr>
          <w:rFonts w:ascii="Times New Roman" w:eastAsia="SimSun" w:hAnsi="Times New Roman" w:cs="Times New Roman"/>
          <w:sz w:val="14"/>
          <w:lang w:eastAsia="zh-CN"/>
        </w:rPr>
        <w:t xml:space="preserve">Since 1990 </w:t>
      </w:r>
      <w:r w:rsidRPr="00944804">
        <w:rPr>
          <w:rFonts w:ascii="Times New Roman" w:eastAsia="SimSun" w:hAnsi="Times New Roman" w:cs="Times New Roman"/>
          <w:bCs/>
          <w:u w:val="single"/>
          <w:lang w:eastAsia="zh-CN"/>
        </w:rPr>
        <w:t>Germany</w:t>
      </w:r>
      <w:r w:rsidRPr="00944804">
        <w:rPr>
          <w:rFonts w:ascii="Times New Roman" w:eastAsia="SimSun" w:hAnsi="Times New Roman" w:cs="Times New Roman"/>
          <w:sz w:val="14"/>
          <w:lang w:eastAsia="zh-CN"/>
        </w:rPr>
        <w:t xml:space="preserve"> has </w:t>
      </w:r>
      <w:r w:rsidRPr="00944804">
        <w:rPr>
          <w:rFonts w:ascii="Times New Roman" w:eastAsia="SimSun" w:hAnsi="Times New Roman" w:cs="Times New Roman"/>
          <w:bCs/>
          <w:u w:val="single"/>
          <w:lang w:eastAsia="zh-CN"/>
        </w:rPr>
        <w:t>imposed mandates that utilities must pay higher-than-market prices for solar</w:t>
      </w:r>
      <w:r w:rsidRPr="00944804">
        <w:rPr>
          <w:rFonts w:ascii="Times New Roman" w:eastAsia="SimSun" w:hAnsi="Times New Roman" w:cs="Times New Roman"/>
          <w:sz w:val="14"/>
          <w:lang w:eastAsia="zh-CN"/>
        </w:rPr>
        <w:t xml:space="preserve"> and other so-called renewable energy sources, </w:t>
      </w:r>
      <w:r w:rsidRPr="00944804">
        <w:rPr>
          <w:rFonts w:ascii="Times New Roman" w:eastAsia="SimSun" w:hAnsi="Times New Roman" w:cs="Times New Roman"/>
          <w:b/>
          <w:bCs/>
          <w:u w:val="single"/>
          <w:bdr w:val="single" w:sz="4" w:space="0" w:color="auto"/>
          <w:lang w:eastAsia="zh-CN"/>
        </w:rPr>
        <w:t>driving retail costs 46 percent higher</w:t>
      </w:r>
      <w:r w:rsidRPr="00944804">
        <w:rPr>
          <w:rFonts w:ascii="Times New Roman" w:eastAsia="SimSun" w:hAnsi="Times New Roman" w:cs="Times New Roman"/>
          <w:sz w:val="14"/>
          <w:lang w:eastAsia="zh-CN"/>
        </w:rPr>
        <w:t xml:space="preserve"> than conventional sources, Bloomberg New Energy Finance says. California government mandates designed to stimulate renewable energy mean that utilities "are committed to spending - and their ratepayers to financing - at least $6 billion in above-market power costs, with more to come," according to columnist Dan Walters. </w:t>
      </w:r>
      <w:r w:rsidRPr="00944804">
        <w:rPr>
          <w:rFonts w:ascii="Times New Roman" w:eastAsia="SimSun" w:hAnsi="Times New Roman" w:cs="Times New Roman"/>
          <w:bCs/>
          <w:u w:val="single"/>
          <w:lang w:eastAsia="zh-CN"/>
        </w:rPr>
        <w:t>Electric bills for U.S. consumers skyrocketed</w:t>
      </w:r>
      <w:r w:rsidRPr="00944804">
        <w:rPr>
          <w:rFonts w:ascii="Times New Roman" w:eastAsia="SimSun" w:hAnsi="Times New Roman" w:cs="Times New Roman"/>
          <w:sz w:val="14"/>
          <w:lang w:eastAsia="zh-CN"/>
        </w:rPr>
        <w:t xml:space="preserve"> in the past five years, adding $300 a year to household costs, USA Today reported. This should be unsurprising. President Barack Obama three years ago said to move the nation off traditional energy sources and on to these impractical alternatives, "</w:t>
      </w:r>
      <w:r w:rsidRPr="00944804">
        <w:rPr>
          <w:rFonts w:ascii="Times New Roman" w:eastAsia="SimSun" w:hAnsi="Times New Roman" w:cs="Times New Roman"/>
          <w:b/>
          <w:bCs/>
          <w:u w:val="single"/>
          <w:bdr w:val="single" w:sz="4" w:space="0" w:color="auto"/>
          <w:lang w:eastAsia="zh-CN"/>
        </w:rPr>
        <w:t>electricity rates would necessarily skyrocket</w:t>
      </w:r>
      <w:r w:rsidRPr="00944804">
        <w:rPr>
          <w:rFonts w:ascii="Times New Roman" w:eastAsia="SimSun" w:hAnsi="Times New Roman" w:cs="Times New Roman"/>
          <w:sz w:val="14"/>
          <w:lang w:eastAsia="zh-CN"/>
        </w:rPr>
        <w:t xml:space="preserve">." So-called </w:t>
      </w:r>
      <w:r w:rsidRPr="00944804">
        <w:rPr>
          <w:rFonts w:ascii="Times New Roman" w:eastAsia="SimSun" w:hAnsi="Times New Roman" w:cs="Times New Roman"/>
          <w:bCs/>
          <w:u w:val="single"/>
          <w:lang w:eastAsia="zh-CN"/>
        </w:rPr>
        <w:t>renewable energy is possible only if government demands</w:t>
      </w:r>
      <w:r w:rsidRPr="00944804">
        <w:rPr>
          <w:rFonts w:ascii="Times New Roman" w:eastAsia="SimSun" w:hAnsi="Times New Roman" w:cs="Times New Roman"/>
          <w:sz w:val="14"/>
          <w:lang w:eastAsia="zh-CN"/>
        </w:rPr>
        <w:t xml:space="preserve"> those source8s </w:t>
      </w:r>
      <w:r w:rsidRPr="00944804">
        <w:rPr>
          <w:rFonts w:ascii="Times New Roman" w:eastAsia="SimSun" w:hAnsi="Times New Roman" w:cs="Times New Roman"/>
          <w:bCs/>
          <w:u w:val="single"/>
          <w:lang w:eastAsia="zh-CN"/>
        </w:rPr>
        <w:t>replace</w:t>
      </w:r>
      <w:r w:rsidRPr="00944804">
        <w:rPr>
          <w:rFonts w:ascii="Times New Roman" w:eastAsia="SimSun" w:hAnsi="Times New Roman" w:cs="Times New Roman"/>
          <w:sz w:val="14"/>
          <w:lang w:eastAsia="zh-CN"/>
        </w:rPr>
        <w:t xml:space="preserve"> conventional </w:t>
      </w:r>
      <w:r w:rsidRPr="00944804">
        <w:rPr>
          <w:rFonts w:ascii="Times New Roman" w:eastAsia="SimSun" w:hAnsi="Times New Roman" w:cs="Times New Roman"/>
          <w:bCs/>
          <w:u w:val="single"/>
          <w:lang w:eastAsia="zh-CN"/>
        </w:rPr>
        <w:t>energy</w:t>
      </w:r>
      <w:r w:rsidRPr="00944804">
        <w:rPr>
          <w:rFonts w:ascii="Times New Roman" w:eastAsia="SimSun" w:hAnsi="Times New Roman" w:cs="Times New Roman"/>
          <w:sz w:val="14"/>
          <w:lang w:eastAsia="zh-CN"/>
        </w:rPr>
        <w:t xml:space="preserve">, and subsidizes their manufacture, purchase or operation with tax dollars. Even then, </w:t>
      </w:r>
      <w:r w:rsidRPr="00944804">
        <w:rPr>
          <w:rFonts w:ascii="Times New Roman" w:eastAsia="SimSun" w:hAnsi="Times New Roman" w:cs="Times New Roman"/>
          <w:b/>
          <w:bCs/>
          <w:u w:val="single"/>
          <w:bdr w:val="single" w:sz="4" w:space="0" w:color="auto"/>
          <w:lang w:eastAsia="zh-CN"/>
        </w:rPr>
        <w:t>there isn't enough subsidy</w:t>
      </w:r>
      <w:r w:rsidRPr="00944804">
        <w:rPr>
          <w:rFonts w:ascii="Times New Roman" w:eastAsia="SimSun" w:hAnsi="Times New Roman" w:cs="Times New Roman"/>
          <w:sz w:val="14"/>
          <w:lang w:eastAsia="zh-CN"/>
        </w:rPr>
        <w:t xml:space="preserve"> – </w:t>
      </w:r>
      <w:r w:rsidRPr="00944804">
        <w:rPr>
          <w:rFonts w:ascii="Times New Roman" w:eastAsia="SimSun" w:hAnsi="Times New Roman" w:cs="Times New Roman"/>
          <w:bCs/>
          <w:u w:val="single"/>
          <w:lang w:eastAsia="zh-CN"/>
        </w:rPr>
        <w:t>let alone demand</w:t>
      </w:r>
      <w:r w:rsidRPr="00944804">
        <w:rPr>
          <w:rFonts w:ascii="Times New Roman" w:eastAsia="SimSun" w:hAnsi="Times New Roman" w:cs="Times New Roman"/>
          <w:sz w:val="14"/>
          <w:lang w:eastAsia="zh-CN"/>
        </w:rPr>
        <w:t xml:space="preserve"> – </w:t>
      </w:r>
      <w:r w:rsidRPr="00944804">
        <w:rPr>
          <w:rFonts w:ascii="Times New Roman" w:eastAsia="SimSun" w:hAnsi="Times New Roman" w:cs="Times New Roman"/>
          <w:bCs/>
          <w:u w:val="single"/>
          <w:lang w:eastAsia="zh-CN"/>
        </w:rPr>
        <w:t>to make</w:t>
      </w:r>
      <w:r w:rsidRPr="00944804">
        <w:rPr>
          <w:rFonts w:ascii="Times New Roman" w:eastAsia="SimSun" w:hAnsi="Times New Roman" w:cs="Times New Roman"/>
          <w:sz w:val="14"/>
          <w:lang w:eastAsia="zh-CN"/>
        </w:rPr>
        <w:t xml:space="preserve"> these </w:t>
      </w:r>
      <w:r w:rsidRPr="00944804">
        <w:rPr>
          <w:rFonts w:ascii="Times New Roman" w:eastAsia="SimSun" w:hAnsi="Times New Roman" w:cs="Times New Roman"/>
          <w:bCs/>
          <w:u w:val="single"/>
          <w:lang w:eastAsia="zh-CN"/>
        </w:rPr>
        <w:t>systems cost-effective</w:t>
      </w:r>
      <w:r w:rsidRPr="00944804">
        <w:rPr>
          <w:rFonts w:ascii="Times New Roman" w:eastAsia="SimSun" w:hAnsi="Times New Roman" w:cs="Times New Roman"/>
          <w:sz w:val="14"/>
          <w:lang w:eastAsia="zh-CN"/>
        </w:rPr>
        <w:t xml:space="preserve">. Sooner or later, </w:t>
      </w:r>
      <w:r w:rsidRPr="00944804">
        <w:rPr>
          <w:rFonts w:ascii="Times New Roman" w:eastAsia="SimSun" w:hAnsi="Times New Roman" w:cs="Times New Roman"/>
          <w:b/>
          <w:bCs/>
          <w:u w:val="single"/>
          <w:bdr w:val="single" w:sz="4" w:space="0" w:color="auto"/>
          <w:lang w:eastAsia="zh-CN"/>
        </w:rPr>
        <w:t>economic reality prevails</w:t>
      </w:r>
      <w:r w:rsidRPr="00944804">
        <w:rPr>
          <w:rFonts w:ascii="Times New Roman" w:eastAsia="SimSun" w:hAnsi="Times New Roman" w:cs="Times New Roman"/>
          <w:sz w:val="14"/>
          <w:lang w:eastAsia="zh-CN"/>
        </w:rPr>
        <w:t>.</w:t>
      </w:r>
    </w:p>
    <w:p w:rsidR="00413614" w:rsidRPr="00944804" w:rsidRDefault="00413614" w:rsidP="00413614">
      <w:pPr>
        <w:rPr>
          <w:rFonts w:ascii="Times New Roman" w:hAnsi="Times New Roman" w:cs="Times New Roman"/>
        </w:rPr>
      </w:pPr>
    </w:p>
    <w:p w:rsidR="00413614" w:rsidRPr="00944804" w:rsidRDefault="00413614" w:rsidP="00413614">
      <w:pPr>
        <w:pStyle w:val="Heading2"/>
        <w:rPr>
          <w:rFonts w:ascii="Times New Roman" w:hAnsi="Times New Roman" w:cs="Times New Roman"/>
        </w:rPr>
      </w:pPr>
      <w:r w:rsidRPr="00944804">
        <w:rPr>
          <w:rFonts w:ascii="Times New Roman" w:hAnsi="Times New Roman" w:cs="Times New Roman"/>
        </w:rPr>
        <w:lastRenderedPageBreak/>
        <w:t>OTE</w:t>
      </w:r>
      <w:r w:rsidR="00E315B5" w:rsidRPr="00944804">
        <w:rPr>
          <w:rFonts w:ascii="Times New Roman" w:hAnsi="Times New Roman" w:cs="Times New Roman"/>
        </w:rPr>
        <w:t>C</w:t>
      </w:r>
    </w:p>
    <w:p w:rsidR="00413614" w:rsidRPr="00944804" w:rsidRDefault="00413614" w:rsidP="00413614">
      <w:pPr>
        <w:rPr>
          <w:rFonts w:ascii="Times New Roman" w:hAnsi="Times New Roman" w:cs="Times New Roman"/>
        </w:rPr>
      </w:pPr>
    </w:p>
    <w:p w:rsidR="00413614" w:rsidRPr="00944804" w:rsidRDefault="00413614" w:rsidP="00413614">
      <w:pPr>
        <w:pStyle w:val="Heading3"/>
        <w:rPr>
          <w:rFonts w:ascii="Times New Roman" w:hAnsi="Times New Roman" w:cs="Times New Roman"/>
        </w:rPr>
      </w:pPr>
      <w:r w:rsidRPr="00944804">
        <w:rPr>
          <w:rFonts w:ascii="Times New Roman" w:hAnsi="Times New Roman" w:cs="Times New Roman"/>
        </w:rPr>
        <w:lastRenderedPageBreak/>
        <w:t>1NC</w:t>
      </w:r>
    </w:p>
    <w:p w:rsidR="00413614" w:rsidRPr="00944804" w:rsidRDefault="00413614" w:rsidP="00413614">
      <w:pPr>
        <w:spacing w:after="0" w:line="240" w:lineRule="auto"/>
        <w:rPr>
          <w:rFonts w:ascii="Times New Roman" w:hAnsi="Times New Roman" w:cs="Times New Roman"/>
          <w:b/>
          <w:color w:val="222222"/>
          <w:szCs w:val="20"/>
          <w:shd w:val="clear" w:color="auto" w:fill="FFFFFF"/>
        </w:rPr>
      </w:pPr>
      <w:r w:rsidRPr="00944804">
        <w:rPr>
          <w:rFonts w:ascii="Times New Roman" w:hAnsi="Times New Roman" w:cs="Times New Roman"/>
          <w:b/>
          <w:color w:val="222222"/>
          <w:szCs w:val="20"/>
          <w:shd w:val="clear" w:color="auto" w:fill="FFFFFF"/>
        </w:rPr>
        <w:t>OTEC is uniquely expensive- raises electricity prices</w:t>
      </w:r>
    </w:p>
    <w:p w:rsidR="00413614" w:rsidRPr="00944804" w:rsidRDefault="00413614" w:rsidP="00413614">
      <w:pPr>
        <w:spacing w:after="0" w:line="240" w:lineRule="auto"/>
        <w:rPr>
          <w:rFonts w:ascii="Times New Roman" w:hAnsi="Times New Roman" w:cs="Times New Roman"/>
          <w:color w:val="222222"/>
          <w:sz w:val="16"/>
          <w:szCs w:val="20"/>
          <w:shd w:val="clear" w:color="auto" w:fill="FFFFFF"/>
        </w:rPr>
      </w:pPr>
      <w:r w:rsidRPr="00944804">
        <w:rPr>
          <w:rFonts w:ascii="Times New Roman" w:hAnsi="Times New Roman" w:cs="Times New Roman"/>
          <w:b/>
          <w:color w:val="222222"/>
          <w:szCs w:val="20"/>
          <w:shd w:val="clear" w:color="auto" w:fill="FFFFFF"/>
        </w:rPr>
        <w:t xml:space="preserve">Bailey et al. 2013 </w:t>
      </w:r>
      <w:r w:rsidRPr="00944804">
        <w:rPr>
          <w:rFonts w:ascii="Times New Roman" w:hAnsi="Times New Roman" w:cs="Times New Roman"/>
          <w:color w:val="222222"/>
          <w:sz w:val="16"/>
          <w:szCs w:val="20"/>
          <w:shd w:val="clear" w:color="auto" w:fill="FFFFFF"/>
        </w:rPr>
        <w:t>(Jed Bailey, Nils Janson, and Ramon Espinasa, writers for the Inter-American Development Bank, December 2013. “Pre-Feasibility study of the potential market for Natural Gas as a fuel for Power generation in the Caribbean.” file:///C:/Users/nlrice1/Downloads/IDB-TN-600%20Pre-Factibility%20Study%20of%20the%20Potential%20Market%20for%20Natural%20Gas%20as%20a%20Fuel%20for%20Power%20Generation%20in%20the%20Caribbean.pdf)//NR</w:t>
      </w:r>
    </w:p>
    <w:p w:rsidR="00413614" w:rsidRPr="00944804" w:rsidRDefault="00413614" w:rsidP="00413614">
      <w:pPr>
        <w:spacing w:after="0" w:line="240" w:lineRule="auto"/>
        <w:rPr>
          <w:rFonts w:ascii="Times New Roman" w:hAnsi="Times New Roman" w:cs="Times New Roman"/>
          <w:sz w:val="16"/>
        </w:rPr>
      </w:pPr>
      <w:r w:rsidRPr="00944804">
        <w:rPr>
          <w:rFonts w:ascii="Times New Roman" w:hAnsi="Times New Roman" w:cs="Times New Roman"/>
          <w:sz w:val="16"/>
        </w:rPr>
        <w:t xml:space="preserve">Since electricity prices are high in the Caribbean, the introduction of RE and EE technologies can help reduce the cast of generating electricity In other words, </w:t>
      </w:r>
      <w:r w:rsidRPr="00944804">
        <w:rPr>
          <w:rStyle w:val="StyleUnderline"/>
          <w:rFonts w:ascii="Times New Roman" w:hAnsi="Times New Roman" w:cs="Times New Roman"/>
        </w:rPr>
        <w:t>introducing any technologies where the long run marginal cost is lower than that of fuel fired plants means that the cost of producing electricity will decrease</w:t>
      </w:r>
      <w:r w:rsidRPr="00944804">
        <w:rPr>
          <w:rFonts w:ascii="Times New Roman" w:hAnsi="Times New Roman" w:cs="Times New Roman"/>
          <w:sz w:val="16"/>
        </w:rPr>
        <w:t xml:space="preserve">. Therefore, we now analyze the economic viability of a range of renewable energy and energy efficiency technologies for the countries in this study. By </w:t>
      </w:r>
      <w:r w:rsidRPr="00944804">
        <w:rPr>
          <w:rStyle w:val="StyleUnderline"/>
          <w:rFonts w:ascii="Times New Roman" w:hAnsi="Times New Roman" w:cs="Times New Roman"/>
        </w:rPr>
        <w:t>'economically viable'</w:t>
      </w:r>
      <w:r w:rsidRPr="00944804">
        <w:rPr>
          <w:rFonts w:ascii="Times New Roman" w:hAnsi="Times New Roman" w:cs="Times New Roman"/>
          <w:sz w:val="16"/>
        </w:rPr>
        <w:t xml:space="preserve"> we </w:t>
      </w:r>
      <w:r w:rsidRPr="00944804">
        <w:rPr>
          <w:rStyle w:val="StyleUnderline"/>
          <w:rFonts w:ascii="Times New Roman" w:hAnsi="Times New Roman" w:cs="Times New Roman"/>
        </w:rPr>
        <w:t>mean technologies that can reduce the cost of energy to a country as a whole</w:t>
      </w:r>
      <w:r w:rsidRPr="00944804">
        <w:rPr>
          <w:rFonts w:ascii="Times New Roman" w:hAnsi="Times New Roman" w:cs="Times New Roman"/>
          <w:sz w:val="16"/>
        </w:rPr>
        <w:t xml:space="preserve">. </w:t>
      </w:r>
      <w:r w:rsidRPr="00944804">
        <w:rPr>
          <w:rFonts w:ascii="Times New Roman" w:hAnsi="Times New Roman" w:cs="Times New Roman"/>
        </w:rPr>
        <w:t>'Commercially viable' are technologies that save or make money</w:t>
      </w:r>
      <w:r w:rsidRPr="00944804">
        <w:rPr>
          <w:rFonts w:ascii="Times New Roman" w:hAnsi="Times New Roman" w:cs="Times New Roman"/>
          <w:sz w:val="16"/>
        </w:rPr>
        <w:t xml:space="preserve"> for an individual customer or business. .All economically viable technologies arc also commercially viable, but not vice versa. We find that a large set of </w:t>
      </w:r>
      <w:r w:rsidRPr="00944804">
        <w:rPr>
          <w:rStyle w:val="StyleUnderline"/>
          <w:rFonts w:ascii="Times New Roman" w:hAnsi="Times New Roman" w:cs="Times New Roman"/>
        </w:rPr>
        <w:t>RE</w:t>
      </w:r>
      <w:r w:rsidRPr="00944804">
        <w:rPr>
          <w:rFonts w:ascii="Times New Roman" w:hAnsi="Times New Roman" w:cs="Times New Roman"/>
          <w:sz w:val="16"/>
        </w:rPr>
        <w:t xml:space="preserve"> and EE </w:t>
      </w:r>
      <w:r w:rsidRPr="00944804">
        <w:rPr>
          <w:rStyle w:val="StyleUnderline"/>
          <w:rFonts w:ascii="Times New Roman" w:hAnsi="Times New Roman" w:cs="Times New Roman"/>
        </w:rPr>
        <w:t>technologies</w:t>
      </w:r>
      <w:r w:rsidRPr="00944804">
        <w:rPr>
          <w:rFonts w:ascii="Times New Roman" w:hAnsi="Times New Roman" w:cs="Times New Roman"/>
          <w:sz w:val="16"/>
        </w:rPr>
        <w:t xml:space="preserve"> </w:t>
      </w:r>
      <w:r w:rsidRPr="00944804">
        <w:rPr>
          <w:rStyle w:val="StyleUnderline"/>
          <w:rFonts w:ascii="Times New Roman" w:hAnsi="Times New Roman" w:cs="Times New Roman"/>
        </w:rPr>
        <w:t>would</w:t>
      </w:r>
      <w:r w:rsidRPr="00944804">
        <w:rPr>
          <w:rFonts w:ascii="Times New Roman" w:hAnsi="Times New Roman" w:cs="Times New Roman"/>
          <w:sz w:val="16"/>
        </w:rPr>
        <w:t xml:space="preserve"> </w:t>
      </w:r>
      <w:r w:rsidRPr="00944804">
        <w:rPr>
          <w:rStyle w:val="StyleUnderline"/>
          <w:rFonts w:ascii="Times New Roman" w:hAnsi="Times New Roman" w:cs="Times New Roman"/>
        </w:rPr>
        <w:t>be viable</w:t>
      </w:r>
      <w:r w:rsidRPr="00944804">
        <w:rPr>
          <w:rFonts w:ascii="Times New Roman" w:hAnsi="Times New Roman" w:cs="Times New Roman"/>
          <w:sz w:val="16"/>
        </w:rPr>
        <w:t xml:space="preserve"> in the Caribbean, </w:t>
      </w:r>
      <w:r w:rsidRPr="00944804">
        <w:rPr>
          <w:rStyle w:val="Emphasis"/>
          <w:rFonts w:ascii="Times New Roman" w:hAnsi="Times New Roman" w:cs="Times New Roman"/>
        </w:rPr>
        <w:t>given the high costs and prices of electricity</w:t>
      </w:r>
      <w:r w:rsidRPr="00944804">
        <w:rPr>
          <w:rFonts w:ascii="Times New Roman" w:hAnsi="Times New Roman" w:cs="Times New Roman"/>
          <w:sz w:val="16"/>
        </w:rPr>
        <w:t xml:space="preserve">. In particular, we find that: </w:t>
      </w:r>
      <w:r w:rsidRPr="00944804">
        <w:rPr>
          <w:rStyle w:val="StyleUnderline"/>
          <w:rFonts w:ascii="Times New Roman" w:hAnsi="Times New Roman" w:cs="Times New Roman"/>
        </w:rPr>
        <w:t>Most renewable energies may be economically viable</w:t>
      </w:r>
      <w:r w:rsidRPr="00944804">
        <w:rPr>
          <w:rFonts w:ascii="Times New Roman" w:hAnsi="Times New Roman" w:cs="Times New Roman"/>
          <w:sz w:val="16"/>
        </w:rPr>
        <w:t xml:space="preserve">, </w:t>
      </w:r>
      <w:r w:rsidRPr="00944804">
        <w:rPr>
          <w:rStyle w:val="Emphasis"/>
          <w:rFonts w:ascii="Times New Roman" w:hAnsi="Times New Roman" w:cs="Times New Roman"/>
        </w:rPr>
        <w:t>with the exception of OTEC,</w:t>
      </w:r>
      <w:r w:rsidRPr="00944804">
        <w:rPr>
          <w:rFonts w:ascii="Times New Roman" w:hAnsi="Times New Roman" w:cs="Times New Roman"/>
          <w:sz w:val="16"/>
        </w:rPr>
        <w:t xml:space="preserve"> </w:t>
      </w:r>
      <w:r w:rsidRPr="00944804">
        <w:rPr>
          <w:rStyle w:val="Emphasis"/>
          <w:rFonts w:ascii="Times New Roman" w:hAnsi="Times New Roman" w:cs="Times New Roman"/>
        </w:rPr>
        <w:t>wind</w:t>
      </w:r>
      <w:r w:rsidRPr="00944804">
        <w:rPr>
          <w:rFonts w:ascii="Times New Roman" w:hAnsi="Times New Roman" w:cs="Times New Roman"/>
          <w:sz w:val="16"/>
        </w:rPr>
        <w:t xml:space="preserve"> at a small scale, </w:t>
      </w:r>
      <w:r w:rsidRPr="00944804">
        <w:rPr>
          <w:rStyle w:val="Emphasis"/>
          <w:rFonts w:ascii="Times New Roman" w:hAnsi="Times New Roman" w:cs="Times New Roman"/>
        </w:rPr>
        <w:t>and</w:t>
      </w:r>
      <w:r w:rsidRPr="00944804">
        <w:rPr>
          <w:rFonts w:ascii="Times New Roman" w:hAnsi="Times New Roman" w:cs="Times New Roman"/>
          <w:sz w:val="16"/>
        </w:rPr>
        <w:t xml:space="preserve"> some </w:t>
      </w:r>
      <w:r w:rsidRPr="00944804">
        <w:rPr>
          <w:rStyle w:val="Emphasis"/>
          <w:rFonts w:ascii="Times New Roman" w:hAnsi="Times New Roman" w:cs="Times New Roman"/>
        </w:rPr>
        <w:t>solar</w:t>
      </w:r>
      <w:r w:rsidRPr="00944804">
        <w:rPr>
          <w:rFonts w:ascii="Times New Roman" w:hAnsi="Times New Roman" w:cs="Times New Roman"/>
          <w:sz w:val="16"/>
        </w:rPr>
        <w:t xml:space="preserve"> technologies (Section 2.3.1) At least half of the energy efficiency technologies considered are economically viable. (Section 2.3.2). We explain these conclusions in more detail below.</w:t>
      </w:r>
    </w:p>
    <w:p w:rsidR="00413614" w:rsidRPr="00944804" w:rsidRDefault="00413614" w:rsidP="00413614">
      <w:pPr>
        <w:tabs>
          <w:tab w:val="left" w:pos="13860"/>
        </w:tabs>
        <w:rPr>
          <w:rFonts w:ascii="Times New Roman" w:hAnsi="Times New Roman" w:cs="Times New Roman"/>
          <w:color w:val="222222"/>
          <w:sz w:val="20"/>
          <w:szCs w:val="20"/>
          <w:shd w:val="clear" w:color="auto" w:fill="FFFFFF"/>
        </w:rPr>
      </w:pPr>
      <w:r w:rsidRPr="00944804">
        <w:rPr>
          <w:rFonts w:ascii="Times New Roman" w:hAnsi="Times New Roman" w:cs="Times New Roman"/>
          <w:color w:val="222222"/>
          <w:sz w:val="20"/>
          <w:szCs w:val="20"/>
          <w:shd w:val="clear" w:color="auto" w:fill="FFFFFF"/>
        </w:rPr>
        <w:tab/>
      </w:r>
    </w:p>
    <w:p w:rsidR="00413614" w:rsidRPr="00944804" w:rsidRDefault="00413614" w:rsidP="00413614">
      <w:pPr>
        <w:spacing w:after="0" w:line="240" w:lineRule="auto"/>
        <w:contextualSpacing/>
        <w:rPr>
          <w:rStyle w:val="StyleUnderline"/>
          <w:rFonts w:ascii="Times New Roman" w:hAnsi="Times New Roman" w:cs="Times New Roman"/>
        </w:rPr>
      </w:pPr>
    </w:p>
    <w:p w:rsidR="00413614" w:rsidRPr="00944804" w:rsidRDefault="00413614" w:rsidP="00413614">
      <w:pPr>
        <w:pStyle w:val="Heading2"/>
        <w:rPr>
          <w:rFonts w:ascii="Times New Roman" w:eastAsia="SimSun" w:hAnsi="Times New Roman" w:cs="Times New Roman"/>
          <w:lang w:eastAsia="zh-CN"/>
        </w:rPr>
      </w:pPr>
      <w:r w:rsidRPr="00944804">
        <w:rPr>
          <w:rFonts w:ascii="Times New Roman" w:eastAsia="SimSun" w:hAnsi="Times New Roman" w:cs="Times New Roman"/>
          <w:lang w:eastAsia="zh-CN"/>
        </w:rPr>
        <w:lastRenderedPageBreak/>
        <w:t>AT: Renewables are Cheap</w:t>
      </w:r>
    </w:p>
    <w:p w:rsidR="00413614" w:rsidRPr="00944804" w:rsidRDefault="00413614" w:rsidP="00413614">
      <w:pPr>
        <w:rPr>
          <w:rFonts w:ascii="Times New Roman" w:hAnsi="Times New Roman" w:cs="Times New Roman"/>
          <w:lang w:eastAsia="zh-CN"/>
        </w:rPr>
      </w:pPr>
    </w:p>
    <w:p w:rsidR="00413614" w:rsidRPr="00944804" w:rsidRDefault="00413614" w:rsidP="00413614">
      <w:pPr>
        <w:spacing w:after="0" w:line="240" w:lineRule="auto"/>
        <w:rPr>
          <w:rFonts w:ascii="Times New Roman" w:hAnsi="Times New Roman" w:cs="Times New Roman"/>
          <w:b/>
        </w:rPr>
      </w:pPr>
    </w:p>
    <w:p w:rsidR="00413614" w:rsidRPr="00944804" w:rsidRDefault="00413614" w:rsidP="00413614">
      <w:pPr>
        <w:spacing w:after="0" w:line="240" w:lineRule="auto"/>
        <w:rPr>
          <w:rFonts w:ascii="Times New Roman" w:hAnsi="Times New Roman" w:cs="Times New Roman"/>
          <w:b/>
        </w:rPr>
      </w:pPr>
      <w:r w:rsidRPr="00944804">
        <w:rPr>
          <w:rFonts w:ascii="Times New Roman" w:hAnsi="Times New Roman" w:cs="Times New Roman"/>
          <w:b/>
        </w:rPr>
        <w:t>No link turns- all of their evidence assumes renewable energy operating in optimal conditions- the current grid infrastructure prevents cheap renewable energy</w:t>
      </w:r>
    </w:p>
    <w:p w:rsidR="00413614" w:rsidRPr="00944804" w:rsidRDefault="00413614" w:rsidP="00413614">
      <w:pPr>
        <w:spacing w:after="0" w:line="240" w:lineRule="auto"/>
        <w:rPr>
          <w:rFonts w:ascii="Times New Roman" w:hAnsi="Times New Roman" w:cs="Times New Roman"/>
          <w:sz w:val="16"/>
          <w:szCs w:val="16"/>
        </w:rPr>
      </w:pPr>
      <w:r w:rsidRPr="00944804">
        <w:rPr>
          <w:rFonts w:ascii="Times New Roman" w:hAnsi="Times New Roman" w:cs="Times New Roman"/>
          <w:b/>
        </w:rPr>
        <w:t>Yeager 2009</w:t>
      </w:r>
      <w:r w:rsidRPr="00944804">
        <w:rPr>
          <w:rFonts w:ascii="Times New Roman" w:hAnsi="Times New Roman" w:cs="Times New Roman"/>
        </w:rPr>
        <w:t xml:space="preserve"> </w:t>
      </w:r>
      <w:r w:rsidRPr="00944804">
        <w:rPr>
          <w:rFonts w:ascii="Times New Roman" w:hAnsi="Times New Roman" w:cs="Times New Roman"/>
          <w:sz w:val="16"/>
          <w:szCs w:val="16"/>
        </w:rPr>
        <w:t xml:space="preserve">(Kurt Yeager, Galvin Electricity Initiative, “Renewable Energy: A Smart Grid is a Green Grid.” </w:t>
      </w:r>
      <w:hyperlink r:id="rId145" w:history="1">
        <w:r w:rsidRPr="00944804">
          <w:rPr>
            <w:rStyle w:val="Hyperlink"/>
            <w:rFonts w:ascii="Times New Roman" w:hAnsi="Times New Roman" w:cs="Times New Roman"/>
            <w:sz w:val="16"/>
            <w:szCs w:val="16"/>
          </w:rPr>
          <w:t>http://www.galvinpower.org/sites/default/files/documents/Renewable_Energy.pdf</w:t>
        </w:r>
      </w:hyperlink>
      <w:r w:rsidRPr="00944804">
        <w:rPr>
          <w:rFonts w:ascii="Times New Roman" w:hAnsi="Times New Roman" w:cs="Times New Roman"/>
          <w:sz w:val="16"/>
          <w:szCs w:val="16"/>
        </w:rPr>
        <w:t>)//NR</w:t>
      </w:r>
    </w:p>
    <w:p w:rsidR="00413614" w:rsidRPr="00944804" w:rsidRDefault="00413614" w:rsidP="00413614">
      <w:pPr>
        <w:spacing w:after="0" w:line="240" w:lineRule="auto"/>
        <w:rPr>
          <w:rFonts w:ascii="Times New Roman" w:hAnsi="Times New Roman" w:cs="Times New Roman"/>
          <w:sz w:val="14"/>
          <w:szCs w:val="20"/>
        </w:rPr>
      </w:pPr>
      <w:r w:rsidRPr="00944804">
        <w:rPr>
          <w:rStyle w:val="StyleUnderline"/>
          <w:rFonts w:ascii="Times New Roman" w:hAnsi="Times New Roman" w:cs="Times New Roman"/>
          <w:b/>
          <w:sz w:val="20"/>
          <w:szCs w:val="20"/>
        </w:rPr>
        <w:t>Upgrading</w:t>
      </w:r>
      <w:r w:rsidRPr="00944804">
        <w:rPr>
          <w:rFonts w:ascii="Times New Roman" w:hAnsi="Times New Roman" w:cs="Times New Roman"/>
          <w:sz w:val="20"/>
          <w:szCs w:val="20"/>
          <w:u w:val="single"/>
        </w:rPr>
        <w:t xml:space="preserve"> the</w:t>
      </w:r>
      <w:r w:rsidRPr="00944804">
        <w:rPr>
          <w:rFonts w:ascii="Times New Roman" w:hAnsi="Times New Roman" w:cs="Times New Roman"/>
          <w:sz w:val="14"/>
          <w:szCs w:val="20"/>
        </w:rPr>
        <w:t xml:space="preserve"> network of power plants, power lines, and substations that constitute our </w:t>
      </w:r>
      <w:r w:rsidRPr="00944804">
        <w:rPr>
          <w:rFonts w:ascii="Times New Roman" w:hAnsi="Times New Roman" w:cs="Times New Roman"/>
          <w:sz w:val="20"/>
          <w:szCs w:val="20"/>
          <w:u w:val="single"/>
        </w:rPr>
        <w:t>electricity grid is decades overdue.</w:t>
      </w:r>
      <w:r w:rsidRPr="00944804">
        <w:rPr>
          <w:rFonts w:ascii="Times New Roman" w:hAnsi="Times New Roman" w:cs="Times New Roman"/>
          <w:sz w:val="14"/>
          <w:szCs w:val="20"/>
        </w:rPr>
        <w:t xml:space="preserve"> </w:t>
      </w:r>
      <w:r w:rsidRPr="00944804">
        <w:rPr>
          <w:rFonts w:ascii="Times New Roman" w:hAnsi="Times New Roman" w:cs="Times New Roman"/>
          <w:sz w:val="14"/>
        </w:rPr>
        <w:t>This upgrade to a “smart grid” will be the energy equivalent to opening the information superhighway, as it ensures that information about pricing and use gets to consumers and electricity producers in real time so they can conserve energy and anticipate problems. In addition, smart technology will allow out current electricity grid to better incorporate renewable energy sources such</w:t>
      </w:r>
      <w:r w:rsidRPr="00944804">
        <w:rPr>
          <w:rFonts w:ascii="Times New Roman" w:hAnsi="Times New Roman" w:cs="Times New Roman"/>
          <w:sz w:val="14"/>
          <w:szCs w:val="20"/>
        </w:rPr>
        <w:t xml:space="preserve"> as wind and solar power. The benefits of a smart grid include increasing the efficiency of the current electricity infrastructure, reducing greenhouse gas emissions, and reducing costs to consumers. The importance of renewable energy has been recognized, and repeatedly rediscovered, since ancient times. Today, we are again rediscovering wind, solar, geothermal and biomass renewable energy resources because of their potential importance in limiting carbon dioxide (CO2) emissions from electricity and establishing sustainable U.S. energy self-sufficiency. The U.S. Department of Energy estimates that Illinois’ power plants emit more than 100 million tons of CO2 —mostly because nearly half of the state’s electricity is produced from coal. </w:t>
      </w:r>
      <w:r w:rsidRPr="00944804">
        <w:rPr>
          <w:rFonts w:ascii="Times New Roman" w:hAnsi="Times New Roman" w:cs="Times New Roman"/>
          <w:sz w:val="14"/>
        </w:rPr>
        <w:t>Although the cost of</w:t>
      </w:r>
      <w:r w:rsidRPr="00944804">
        <w:rPr>
          <w:rFonts w:ascii="Times New Roman" w:hAnsi="Times New Roman" w:cs="Times New Roman"/>
          <w:sz w:val="20"/>
          <w:szCs w:val="20"/>
          <w:u w:val="single"/>
        </w:rPr>
        <w:t xml:space="preserve"> renewable energy </w:t>
      </w:r>
      <w:r w:rsidRPr="00944804">
        <w:rPr>
          <w:rFonts w:ascii="Times New Roman" w:hAnsi="Times New Roman" w:cs="Times New Roman"/>
          <w:sz w:val="14"/>
          <w:szCs w:val="20"/>
        </w:rPr>
        <w:t xml:space="preserve">sources, which emit no CO2, </w:t>
      </w:r>
      <w:r w:rsidRPr="00944804">
        <w:rPr>
          <w:rFonts w:ascii="Times New Roman" w:hAnsi="Times New Roman" w:cs="Times New Roman"/>
          <w:sz w:val="14"/>
        </w:rPr>
        <w:t>is becoming more competitive with rising coal and gas costs, these</w:t>
      </w:r>
      <w:r w:rsidRPr="00944804">
        <w:rPr>
          <w:rFonts w:ascii="Times New Roman" w:hAnsi="Times New Roman" w:cs="Times New Roman"/>
          <w:sz w:val="20"/>
          <w:szCs w:val="20"/>
          <w:u w:val="single"/>
        </w:rPr>
        <w:t xml:space="preserve"> sources still provide </w:t>
      </w:r>
      <w:r w:rsidRPr="00944804">
        <w:rPr>
          <w:rStyle w:val="Emphasis"/>
          <w:rFonts w:ascii="Times New Roman" w:hAnsi="Times New Roman" w:cs="Times New Roman"/>
          <w:sz w:val="20"/>
          <w:szCs w:val="20"/>
        </w:rPr>
        <w:t>less than one percent</w:t>
      </w:r>
      <w:r w:rsidRPr="00944804">
        <w:rPr>
          <w:rFonts w:ascii="Times New Roman" w:hAnsi="Times New Roman" w:cs="Times New Roman"/>
          <w:sz w:val="20"/>
          <w:szCs w:val="20"/>
          <w:u w:val="single"/>
        </w:rPr>
        <w:t xml:space="preserve"> of </w:t>
      </w:r>
      <w:r w:rsidRPr="00944804">
        <w:rPr>
          <w:rFonts w:ascii="Times New Roman" w:hAnsi="Times New Roman" w:cs="Times New Roman"/>
          <w:sz w:val="14"/>
          <w:szCs w:val="20"/>
        </w:rPr>
        <w:t xml:space="preserve"> a state’s </w:t>
      </w:r>
      <w:r w:rsidRPr="00944804">
        <w:rPr>
          <w:rFonts w:ascii="Times New Roman" w:hAnsi="Times New Roman" w:cs="Times New Roman"/>
          <w:sz w:val="20"/>
          <w:szCs w:val="20"/>
          <w:u w:val="single"/>
        </w:rPr>
        <w:t xml:space="preserve"> electricity.</w:t>
      </w:r>
      <w:r w:rsidRPr="00944804">
        <w:rPr>
          <w:rFonts w:ascii="Times New Roman" w:hAnsi="Times New Roman" w:cs="Times New Roman"/>
          <w:sz w:val="14"/>
          <w:szCs w:val="20"/>
        </w:rPr>
        <w:t xml:space="preserve"> A major reason why </w:t>
      </w:r>
      <w:r w:rsidRPr="00944804">
        <w:rPr>
          <w:rFonts w:ascii="Times New Roman" w:hAnsi="Times New Roman" w:cs="Times New Roman"/>
          <w:sz w:val="20"/>
          <w:szCs w:val="20"/>
          <w:u w:val="single"/>
        </w:rPr>
        <w:t xml:space="preserve">coal and gas remain dominant </w:t>
      </w:r>
      <w:r w:rsidRPr="00944804">
        <w:rPr>
          <w:rFonts w:ascii="Times New Roman" w:hAnsi="Times New Roman" w:cs="Times New Roman"/>
          <w:sz w:val="14"/>
          <w:szCs w:val="20"/>
        </w:rPr>
        <w:t xml:space="preserve">despite rising costs is </w:t>
      </w:r>
      <w:r w:rsidRPr="00944804">
        <w:rPr>
          <w:rFonts w:ascii="Times New Roman" w:hAnsi="Times New Roman" w:cs="Times New Roman"/>
          <w:sz w:val="20"/>
          <w:szCs w:val="20"/>
          <w:u w:val="single"/>
        </w:rPr>
        <w:t xml:space="preserve">because </w:t>
      </w:r>
      <w:r w:rsidRPr="00944804">
        <w:rPr>
          <w:rStyle w:val="Emphasis"/>
          <w:rFonts w:ascii="Times New Roman" w:hAnsi="Times New Roman" w:cs="Times New Roman"/>
          <w:sz w:val="20"/>
          <w:szCs w:val="20"/>
        </w:rPr>
        <w:t>today’s electricity grid is not designed to handle renewable energy sources</w:t>
      </w:r>
      <w:r w:rsidRPr="00944804">
        <w:rPr>
          <w:rFonts w:ascii="Times New Roman" w:hAnsi="Times New Roman" w:cs="Times New Roman"/>
          <w:sz w:val="14"/>
          <w:szCs w:val="20"/>
        </w:rPr>
        <w:t xml:space="preserve"> such as wind and solar on a large scale. </w:t>
      </w:r>
      <w:r w:rsidRPr="00944804">
        <w:rPr>
          <w:rStyle w:val="StyleUnderline"/>
          <w:rFonts w:ascii="Times New Roman" w:hAnsi="Times New Roman" w:cs="Times New Roman"/>
          <w:b/>
          <w:sz w:val="20"/>
          <w:szCs w:val="20"/>
        </w:rPr>
        <w:t>For today’s electricity grid to accommodate</w:t>
      </w:r>
      <w:r w:rsidRPr="00944804">
        <w:rPr>
          <w:rFonts w:ascii="Times New Roman" w:hAnsi="Times New Roman" w:cs="Times New Roman"/>
          <w:sz w:val="14"/>
          <w:szCs w:val="20"/>
        </w:rPr>
        <w:t xml:space="preserve"> </w:t>
      </w:r>
      <w:r w:rsidRPr="00944804">
        <w:rPr>
          <w:rFonts w:ascii="Times New Roman" w:hAnsi="Times New Roman" w:cs="Times New Roman"/>
          <w:sz w:val="20"/>
          <w:szCs w:val="20"/>
          <w:u w:val="single"/>
        </w:rPr>
        <w:t>a significantly higher percentage</w:t>
      </w:r>
      <w:r w:rsidRPr="00944804">
        <w:rPr>
          <w:rFonts w:ascii="Times New Roman" w:hAnsi="Times New Roman" w:cs="Times New Roman"/>
          <w:sz w:val="14"/>
          <w:szCs w:val="20"/>
        </w:rPr>
        <w:t xml:space="preserve"> of wind and solar power, </w:t>
      </w:r>
      <w:r w:rsidRPr="00944804">
        <w:rPr>
          <w:rFonts w:ascii="Times New Roman" w:hAnsi="Times New Roman" w:cs="Times New Roman"/>
          <w:sz w:val="20"/>
          <w:szCs w:val="20"/>
          <w:u w:val="single"/>
        </w:rPr>
        <w:t>it would need</w:t>
      </w:r>
      <w:r w:rsidRPr="00944804">
        <w:rPr>
          <w:rFonts w:ascii="Times New Roman" w:hAnsi="Times New Roman" w:cs="Times New Roman"/>
          <w:sz w:val="14"/>
          <w:szCs w:val="20"/>
        </w:rPr>
        <w:t xml:space="preserve"> large quantities of </w:t>
      </w:r>
      <w:r w:rsidRPr="00944804">
        <w:rPr>
          <w:rFonts w:ascii="Times New Roman" w:hAnsi="Times New Roman" w:cs="Times New Roman"/>
          <w:sz w:val="20"/>
          <w:szCs w:val="20"/>
          <w:u w:val="single"/>
        </w:rPr>
        <w:t>conventional back-up power</w:t>
      </w:r>
      <w:r w:rsidRPr="00944804">
        <w:rPr>
          <w:rFonts w:ascii="Times New Roman" w:hAnsi="Times New Roman" w:cs="Times New Roman"/>
          <w:sz w:val="14"/>
          <w:szCs w:val="20"/>
        </w:rPr>
        <w:t xml:space="preserve"> </w:t>
      </w:r>
      <w:r w:rsidRPr="00944804">
        <w:rPr>
          <w:rFonts w:ascii="Times New Roman" w:hAnsi="Times New Roman" w:cs="Times New Roman"/>
          <w:sz w:val="20"/>
          <w:szCs w:val="20"/>
          <w:u w:val="single"/>
        </w:rPr>
        <w:t>and</w:t>
      </w:r>
      <w:r w:rsidRPr="00944804">
        <w:rPr>
          <w:rFonts w:ascii="Times New Roman" w:hAnsi="Times New Roman" w:cs="Times New Roman"/>
          <w:sz w:val="14"/>
          <w:szCs w:val="20"/>
        </w:rPr>
        <w:t xml:space="preserve">/or non-existent large-scale, </w:t>
      </w:r>
      <w:r w:rsidRPr="00944804">
        <w:rPr>
          <w:rFonts w:ascii="Times New Roman" w:hAnsi="Times New Roman" w:cs="Times New Roman"/>
          <w:sz w:val="20"/>
          <w:szCs w:val="20"/>
          <w:u w:val="single"/>
        </w:rPr>
        <w:t>centralized energy storage</w:t>
      </w:r>
      <w:r w:rsidRPr="00944804">
        <w:rPr>
          <w:rFonts w:ascii="Times New Roman" w:hAnsi="Times New Roman" w:cs="Times New Roman"/>
          <w:sz w:val="14"/>
          <w:szCs w:val="20"/>
        </w:rPr>
        <w:t xml:space="preserve"> (i.e. huge industrial batteries). These would be necessary to compensate for natural variations in the amount of power generated depending on the time of day, season, and other factors such as the amount of sunlight or wind at any given time. </w:t>
      </w:r>
      <w:r w:rsidRPr="00944804">
        <w:rPr>
          <w:rStyle w:val="Emphasis"/>
          <w:rFonts w:ascii="Times New Roman" w:hAnsi="Times New Roman" w:cs="Times New Roman"/>
          <w:sz w:val="20"/>
          <w:szCs w:val="20"/>
        </w:rPr>
        <w:t>Because today’s electricity grid cannot handle this variability, the cost of adopting these renewable energy sources is much more expensive</w:t>
      </w:r>
      <w:r w:rsidRPr="00944804">
        <w:rPr>
          <w:rFonts w:ascii="Times New Roman" w:hAnsi="Times New Roman" w:cs="Times New Roman"/>
          <w:sz w:val="14"/>
          <w:szCs w:val="20"/>
        </w:rPr>
        <w:t xml:space="preserve"> than it should be. In other words, many </w:t>
      </w:r>
      <w:r w:rsidRPr="00944804">
        <w:rPr>
          <w:rStyle w:val="Emphasis"/>
          <w:rFonts w:ascii="Times New Roman" w:hAnsi="Times New Roman" w:cs="Times New Roman"/>
          <w:sz w:val="20"/>
          <w:szCs w:val="20"/>
        </w:rPr>
        <w:t>power companies do not pursue renewable energy simply because their grids are too old, too inefficient, and too cumbersome</w:t>
      </w:r>
      <w:r w:rsidRPr="00944804">
        <w:rPr>
          <w:rFonts w:ascii="Times New Roman" w:hAnsi="Times New Roman" w:cs="Times New Roman"/>
          <w:sz w:val="14"/>
          <w:szCs w:val="20"/>
        </w:rPr>
        <w:t xml:space="preserve"> to adapt</w:t>
      </w:r>
      <w:r w:rsidRPr="00944804">
        <w:rPr>
          <w:rFonts w:ascii="Times New Roman" w:hAnsi="Times New Roman" w:cs="Times New Roman"/>
          <w:sz w:val="14"/>
        </w:rPr>
        <w:t>. Successfully incorporating renewable electricity sources like wind and solar into Illinois’ existing power transmission and distribution grid requires state-wide deployment of what has become broadly known as the “smart grid.” The smart grid can be best understood as the overlaying of a comprehensive electronic control and communication system on the current power grid, essentially providing 1950s technology with an upgrade that is 50 years overdue. In many ways, a smart grid is the energy equivalent of the information superhighway, as it ensures that the right information gets to the right people at the right time so they can take the right actions. This much-needed upgrade would optimize power supply and delivery, minimize losses, “selfheal,” enable maximum use of renewable energy resources, and substantially increase energy efficiency. A smart grid incorporates a variety of important technologies, including smart meters that enable time-of-use electricity pricing for consumers; electronic sensors and controls that enable the grid to automatically correct for power supply variability; and distributed clean generation and storage that maintain system reliability at all times under all conditions. One benefit of a smart grid is that it provides an instantaneously accurate flow of information, eliminating the cumbersome layers o</w:t>
      </w:r>
      <w:r w:rsidRPr="00944804">
        <w:rPr>
          <w:rFonts w:ascii="Times New Roman" w:hAnsi="Times New Roman" w:cs="Times New Roman"/>
          <w:sz w:val="14"/>
          <w:szCs w:val="20"/>
        </w:rPr>
        <w:t>f slow—and manual—decision-making required by today’s grid operators. Instead, a smart grid better automates the complex network of devices that control the flow of electricity to work together faster, more efficiently, and with a level of precision that is not possible using today’s manual systems. Furthermore, a smart grid supports renewable energy because it can anticipate the intermittency of wind and solar power and keep electricity supply in absolute balance with consumer demand at all times, at literally the speed of light. As a result, far less back-up power and expensive storage capacity will be needed to keep the power system from failing to keep the lights and computers on. Just as a smart grid can protect users when renewable sources are not operating at optimal generation, it also will enable each transmission and distribution line to carry much more electricity without the risk of overloads and blackouts when the amount of power being generated is high. The need for coupling a smart grid with renewable energy was recently demonstrated, for example, by the near collapse of the obsolete Texas power grid in February 2008 due to a sudden drop-off in wind speed. Indeed, as reported in the media, “Texas power grid operations narrowly avoided rolling blackouts.” In addition to making renewable energy more efficient and reliable, a new smart grid will also enable distributed power generation and plug-in hybrid electric vehicles to contribute to grid reliability and capacity. And a smart grid will enable consumers to better control the cost and quality of their electricity service with absolute convenience. Real-time “prices to devices” is the ultimate realization of the smart grid. Here, dynamic utility price signals are conveyed to consumers’ appliances, which then automatically adjust their operation to best meet each consumer’s cost and performance requirements.</w:t>
      </w:r>
    </w:p>
    <w:p w:rsidR="00413614" w:rsidRPr="00944804" w:rsidRDefault="00413614" w:rsidP="00413614">
      <w:pPr>
        <w:rPr>
          <w:rFonts w:ascii="Times New Roman" w:hAnsi="Times New Roman" w:cs="Times New Roman"/>
          <w:sz w:val="16"/>
        </w:rPr>
      </w:pPr>
    </w:p>
    <w:p w:rsidR="00413614" w:rsidRPr="00944804" w:rsidRDefault="00413614" w:rsidP="00413614">
      <w:pPr>
        <w:pStyle w:val="Heading2"/>
        <w:rPr>
          <w:rFonts w:ascii="Times New Roman" w:hAnsi="Times New Roman" w:cs="Times New Roman"/>
        </w:rPr>
      </w:pPr>
      <w:r w:rsidRPr="00944804">
        <w:rPr>
          <w:rFonts w:ascii="Times New Roman" w:hAnsi="Times New Roman" w:cs="Times New Roman"/>
        </w:rPr>
        <w:lastRenderedPageBreak/>
        <w:t>**Impacts**</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Steel Industry</w:t>
      </w:r>
      <w:r w:rsidR="00E34FC2" w:rsidRPr="00944804">
        <w:rPr>
          <w:rFonts w:ascii="Times New Roman" w:hAnsi="Times New Roman" w:cs="Times New Roman"/>
        </w:rPr>
        <w:t xml:space="preserve"> Impact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High electricity prices deck the steel industry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Gupta &amp; Sengupta, 2012</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(Dr. Manish Gupta-Assistant Professor at the National Institute of Public Finance and Policy, New Delhi. Prior to this he has served as Economist at the Institute for four years. He was associated with the Institute of Economic Growth, Delhi as a Consultant. He has also worked with the Thirteenth Finance Commission, Government of India on deputation as Deputy Director. He holds a Ph.D. in Economics from the Centre for Economic Studies and Planning, Jawaharlal Nehru University, New Delhi; Ramprasad Sengupta- professor at JNU at the Centre for Economic Studies and Planning School of Social Sciences, “Fiscal &amp; Monetary Policy aspects under Framework for Energy Efficient Economic Development (FEED) Mechanism of National Mission for Enhanced Energy Efficiency (NMEEE)”, National Institute of Public Finance and Policy, 10/17/2012, http://www.nipfp.org.in/media/medialibrary/2013/08/BEE_draft_report.pdf)</w:t>
      </w:r>
    </w:p>
    <w:p w:rsidR="00F31D52" w:rsidRPr="00944804" w:rsidRDefault="00F31D52" w:rsidP="00F31D52">
      <w:pPr>
        <w:rPr>
          <w:rStyle w:val="StyleUnderline"/>
          <w:rFonts w:ascii="Times New Roman" w:hAnsi="Times New Roman" w:cs="Times New Roman"/>
        </w:rPr>
      </w:pPr>
      <w:r w:rsidRPr="00944804">
        <w:rPr>
          <w:rFonts w:ascii="Times New Roman" w:hAnsi="Times New Roman" w:cs="Times New Roman"/>
          <w:sz w:val="16"/>
        </w:rPr>
        <w:t xml:space="preserve">So far we had looked at the impact of changes in prices of different fuels on their respective demands and demand for the other fuels. But </w:t>
      </w:r>
      <w:r w:rsidRPr="00944804">
        <w:rPr>
          <w:rStyle w:val="StyleUnderline"/>
          <w:rFonts w:ascii="Times New Roman" w:hAnsi="Times New Roman" w:cs="Times New Roman"/>
        </w:rPr>
        <w:t>what is important from the point of view of energy conservation is the impact the changes in prices of different fuels will have on the demand for aggregate energy</w:t>
      </w:r>
      <w:r w:rsidRPr="00944804">
        <w:rPr>
          <w:rFonts w:ascii="Times New Roman" w:hAnsi="Times New Roman" w:cs="Times New Roman"/>
          <w:sz w:val="16"/>
        </w:rPr>
        <w:t xml:space="preserve">. </w:t>
      </w:r>
      <w:r w:rsidRPr="00944804">
        <w:rPr>
          <w:rStyle w:val="StyleUnderline"/>
          <w:rFonts w:ascii="Times New Roman" w:hAnsi="Times New Roman" w:cs="Times New Roman"/>
        </w:rPr>
        <w:t>If</w:t>
      </w:r>
      <w:r w:rsidRPr="00944804">
        <w:rPr>
          <w:rFonts w:ascii="Times New Roman" w:hAnsi="Times New Roman" w:cs="Times New Roman"/>
          <w:sz w:val="16"/>
        </w:rPr>
        <w:t xml:space="preserve">, suppose, </w:t>
      </w:r>
      <w:r w:rsidRPr="00944804">
        <w:rPr>
          <w:rStyle w:val="StyleUnderline"/>
          <w:rFonts w:ascii="Times New Roman" w:hAnsi="Times New Roman" w:cs="Times New Roman"/>
        </w:rPr>
        <w:t>the price of electricity changes, not only will its own demand will change</w:t>
      </w:r>
      <w:r w:rsidRPr="00944804">
        <w:rPr>
          <w:rFonts w:ascii="Times New Roman" w:hAnsi="Times New Roman" w:cs="Times New Roman"/>
          <w:sz w:val="16"/>
        </w:rPr>
        <w:t xml:space="preserve">, but the demand for the other two fuels namely, coal and oil will also change thereby effecting the demand for the aggregate energy input. It is therefore, important to study the impact on the aggregate energy demand of changes in the prices of various fuels. Will the aggregate demand for energy increase or will it decline? Table 4.25 provides answers to some of these questions. It shows how the demand for aggregate energy input will be affected due to a 10 percent increase in the prices of different fuels. </w:t>
      </w:r>
      <w:r w:rsidRPr="00944804">
        <w:rPr>
          <w:rStyle w:val="Emphasis"/>
          <w:rFonts w:ascii="Times New Roman" w:hAnsi="Times New Roman" w:cs="Times New Roman"/>
        </w:rPr>
        <w:t>We see that a 10 percent increase in electricity price will result in a decline in aggregate energy demanded in</w:t>
      </w:r>
      <w:r w:rsidRPr="00944804">
        <w:rPr>
          <w:rFonts w:ascii="Times New Roman" w:hAnsi="Times New Roman" w:cs="Times New Roman"/>
          <w:sz w:val="16"/>
        </w:rPr>
        <w:t xml:space="preserve"> all </w:t>
      </w:r>
      <w:r w:rsidRPr="00944804">
        <w:rPr>
          <w:rStyle w:val="StyleUnderline"/>
          <w:rFonts w:ascii="Times New Roman" w:hAnsi="Times New Roman" w:cs="Times New Roman"/>
        </w:rPr>
        <w:t>the</w:t>
      </w:r>
      <w:r w:rsidRPr="00944804">
        <w:rPr>
          <w:rFonts w:ascii="Times New Roman" w:hAnsi="Times New Roman" w:cs="Times New Roman"/>
          <w:sz w:val="16"/>
        </w:rPr>
        <w:t xml:space="preserve"> concerned industries. The aggregate energy requirement would decline the least in iron and </w:t>
      </w:r>
      <w:r w:rsidRPr="00944804">
        <w:rPr>
          <w:rStyle w:val="StyleUnderline"/>
          <w:rFonts w:ascii="Times New Roman" w:hAnsi="Times New Roman" w:cs="Times New Roman"/>
        </w:rPr>
        <w:t>steel industry</w:t>
      </w:r>
      <w:r w:rsidRPr="00944804">
        <w:rPr>
          <w:rFonts w:ascii="Times New Roman" w:hAnsi="Times New Roman" w:cs="Times New Roman"/>
          <w:sz w:val="16"/>
        </w:rPr>
        <w:t xml:space="preserve"> (around 1 percent reduction in energy demand), </w:t>
      </w:r>
      <w:r w:rsidRPr="00944804">
        <w:rPr>
          <w:rStyle w:val="StyleUnderline"/>
          <w:rFonts w:ascii="Times New Roman" w:hAnsi="Times New Roman" w:cs="Times New Roman"/>
        </w:rPr>
        <w:t>the highest decline</w:t>
      </w:r>
      <w:r w:rsidRPr="00944804">
        <w:rPr>
          <w:rFonts w:ascii="Times New Roman" w:hAnsi="Times New Roman" w:cs="Times New Roman"/>
          <w:sz w:val="16"/>
        </w:rPr>
        <w:t xml:space="preserve"> being observed in the chlor-alkali industry (around 5.23 percent). The </w:t>
      </w:r>
      <w:r w:rsidRPr="00944804">
        <w:rPr>
          <w:rStyle w:val="StyleUnderline"/>
          <w:rFonts w:ascii="Times New Roman" w:hAnsi="Times New Roman" w:cs="Times New Roman"/>
        </w:rPr>
        <w:t xml:space="preserve">all manufacturing sector’s demand for energy will decline by around 3.84 percent due to a 10 percent increase in electricity prices. </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The steel industry is the backbone of US hegemony- it would collapse with an increase in prices</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AISI, 2007</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(AISI, serves as the voice of the North American steel industry in the public policy arena and advances the case for steel in the marketplace as the preferred material of choice. AISI also plays a lead role in the development and application of new steels and steelmaking technology, “Steel and the National Defense”, AINSI, 01/10/2007, http://www.ssina.com/news/releases/pdf_releases/steel_and_national_defense_0107.pdf)</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The U.S.</w:t>
      </w:r>
      <w:r w:rsidRPr="00944804">
        <w:rPr>
          <w:rFonts w:ascii="Times New Roman" w:hAnsi="Times New Roman" w:cs="Times New Roman"/>
          <w:sz w:val="16"/>
        </w:rPr>
        <w:t xml:space="preserve"> carbon/alloy and specialty </w:t>
      </w:r>
      <w:r w:rsidRPr="00944804">
        <w:rPr>
          <w:rStyle w:val="StyleUnderline"/>
          <w:rFonts w:ascii="Times New Roman" w:hAnsi="Times New Roman" w:cs="Times New Roman"/>
        </w:rPr>
        <w:t>steel industries are vital partners to American defense contractors and to the DOD. Domestic and specialty metals are found in virtually every military platform. Whether it is missiles, jet aircraft, submarines, helicopters, Humvees</w:t>
      </w:r>
      <w:r w:rsidRPr="00944804">
        <w:rPr>
          <w:rFonts w:ascii="Times New Roman" w:hAnsi="Times New Roman" w:cs="Times New Roman"/>
          <w:sz w:val="16"/>
        </w:rPr>
        <w:t>®</w:t>
      </w:r>
      <w:r w:rsidRPr="00944804">
        <w:rPr>
          <w:rStyle w:val="StyleUnderline"/>
          <w:rFonts w:ascii="Times New Roman" w:hAnsi="Times New Roman" w:cs="Times New Roman"/>
        </w:rPr>
        <w:t xml:space="preserve"> or munitions, </w:t>
      </w:r>
      <w:r w:rsidRPr="00944804">
        <w:rPr>
          <w:rFonts w:ascii="Times New Roman" w:hAnsi="Times New Roman" w:cs="Times New Roman"/>
          <w:sz w:val="16"/>
        </w:rPr>
        <w:t>American-made</w:t>
      </w:r>
      <w:r w:rsidRPr="00944804">
        <w:rPr>
          <w:rStyle w:val="StyleUnderline"/>
          <w:rFonts w:ascii="Times New Roman" w:hAnsi="Times New Roman" w:cs="Times New Roman"/>
        </w:rPr>
        <w:t xml:space="preserve"> steels </w:t>
      </w:r>
      <w:r w:rsidRPr="00944804">
        <w:rPr>
          <w:rFonts w:ascii="Times New Roman" w:hAnsi="Times New Roman" w:cs="Times New Roman"/>
          <w:sz w:val="16"/>
        </w:rPr>
        <w:t xml:space="preserve">and specialty </w:t>
      </w:r>
      <w:r w:rsidRPr="00944804">
        <w:rPr>
          <w:rStyle w:val="StyleUnderline"/>
          <w:rFonts w:ascii="Times New Roman" w:hAnsi="Times New Roman" w:cs="Times New Roman"/>
        </w:rPr>
        <w:t>metals are crucial components of U.S. military strength</w:t>
      </w:r>
      <w:r w:rsidRPr="00944804">
        <w:rPr>
          <w:rFonts w:ascii="Times New Roman" w:hAnsi="Times New Roman" w:cs="Times New Roman"/>
          <w:sz w:val="16"/>
        </w:rPr>
        <w:t xml:space="preserve">. A few examples follow: </w:t>
      </w:r>
      <w:r w:rsidRPr="00944804">
        <w:rPr>
          <w:rStyle w:val="StyleUnderline"/>
          <w:rFonts w:ascii="Times New Roman" w:hAnsi="Times New Roman" w:cs="Times New Roman"/>
        </w:rPr>
        <w:t xml:space="preserve">1. The Joint Strike fighter F135 engine, the gears, bearings, and the body itself, will use high performance </w:t>
      </w:r>
      <w:r w:rsidRPr="00944804">
        <w:rPr>
          <w:rFonts w:ascii="Times New Roman" w:hAnsi="Times New Roman" w:cs="Times New Roman"/>
          <w:sz w:val="16"/>
        </w:rPr>
        <w:t xml:space="preserve">specialty </w:t>
      </w:r>
      <w:r w:rsidRPr="00944804">
        <w:rPr>
          <w:rStyle w:val="StyleUnderline"/>
          <w:rFonts w:ascii="Times New Roman" w:hAnsi="Times New Roman" w:cs="Times New Roman"/>
        </w:rPr>
        <w:t>steels</w:t>
      </w:r>
      <w:r w:rsidRPr="00944804">
        <w:rPr>
          <w:rFonts w:ascii="Times New Roman" w:hAnsi="Times New Roman" w:cs="Times New Roman"/>
          <w:sz w:val="16"/>
        </w:rPr>
        <w:t xml:space="preserve"> and superalloys produced by U.S. specialty steel companies. </w:t>
      </w:r>
      <w:r w:rsidRPr="00944804">
        <w:rPr>
          <w:rStyle w:val="StyleUnderline"/>
          <w:rFonts w:ascii="Times New Roman" w:hAnsi="Times New Roman" w:cs="Times New Roman"/>
        </w:rPr>
        <w:t xml:space="preserve">2. Land based vehicles </w:t>
      </w:r>
      <w:r w:rsidRPr="00944804">
        <w:rPr>
          <w:rFonts w:ascii="Times New Roman" w:hAnsi="Times New Roman" w:cs="Times New Roman"/>
          <w:sz w:val="16"/>
        </w:rPr>
        <w:t xml:space="preserve">such as the Bradley Fighting Vehicle, Abrams Tank, and the family of Light Armored Vehicles </w:t>
      </w:r>
      <w:r w:rsidRPr="00944804">
        <w:rPr>
          <w:rStyle w:val="StyleUnderline"/>
          <w:rFonts w:ascii="Times New Roman" w:hAnsi="Times New Roman" w:cs="Times New Roman"/>
        </w:rPr>
        <w:t>use significant tonnage of steel plate</w:t>
      </w:r>
      <w:r w:rsidRPr="00944804">
        <w:rPr>
          <w:rFonts w:ascii="Times New Roman" w:hAnsi="Times New Roman" w:cs="Times New Roman"/>
          <w:sz w:val="16"/>
        </w:rPr>
        <w:t xml:space="preserve"> per vehicle. </w:t>
      </w:r>
      <w:r w:rsidRPr="00944804">
        <w:rPr>
          <w:rStyle w:val="StyleUnderline"/>
          <w:rFonts w:ascii="Times New Roman" w:hAnsi="Times New Roman" w:cs="Times New Roman"/>
        </w:rPr>
        <w:t xml:space="preserve">3. Steel plate is used in the bodies and propulsion systems of the naval fleet. </w:t>
      </w:r>
      <w:r w:rsidRPr="00944804">
        <w:rPr>
          <w:rFonts w:ascii="Times New Roman" w:hAnsi="Times New Roman" w:cs="Times New Roman"/>
          <w:sz w:val="16"/>
        </w:rPr>
        <w:t>4</w:t>
      </w:r>
      <w:r w:rsidRPr="00944804">
        <w:rPr>
          <w:rStyle w:val="StyleUnderline"/>
          <w:rFonts w:ascii="Times New Roman" w:hAnsi="Times New Roman" w:cs="Times New Roman"/>
        </w:rPr>
        <w:t>. The control cables on virtually all military aircraft</w:t>
      </w:r>
      <w:r w:rsidRPr="00944804">
        <w:rPr>
          <w:rFonts w:ascii="Times New Roman" w:hAnsi="Times New Roman" w:cs="Times New Roman"/>
          <w:sz w:val="16"/>
        </w:rPr>
        <w:t xml:space="preserve">, including fighter jets and military transport planes, </w:t>
      </w:r>
      <w:r w:rsidRPr="00944804">
        <w:rPr>
          <w:rStyle w:val="StyleUnderline"/>
          <w:rFonts w:ascii="Times New Roman" w:hAnsi="Times New Roman" w:cs="Times New Roman"/>
        </w:rPr>
        <w:t xml:space="preserve">are produced from steel </w:t>
      </w:r>
      <w:r w:rsidRPr="00944804">
        <w:rPr>
          <w:rFonts w:ascii="Times New Roman" w:hAnsi="Times New Roman" w:cs="Times New Roman"/>
          <w:sz w:val="16"/>
        </w:rPr>
        <w:t xml:space="preserve">wire </w:t>
      </w:r>
      <w:r w:rsidRPr="00944804">
        <w:rPr>
          <w:rStyle w:val="StyleUnderline"/>
          <w:rFonts w:ascii="Times New Roman" w:hAnsi="Times New Roman" w:cs="Times New Roman"/>
        </w:rPr>
        <w:t>rope</w:t>
      </w:r>
      <w:r w:rsidRPr="00944804">
        <w:rPr>
          <w:rFonts w:ascii="Times New Roman" w:hAnsi="Times New Roman" w:cs="Times New Roman"/>
          <w:sz w:val="16"/>
        </w:rPr>
        <w:t xml:space="preserve">. Numerous additional examples illustrating how steel and specialty metals directly support the U.S. defense industrial base are provided in Appendices 1 and 2. </w:t>
      </w:r>
      <w:r w:rsidRPr="00944804">
        <w:rPr>
          <w:rStyle w:val="StyleUnderline"/>
          <w:rFonts w:ascii="Times New Roman" w:hAnsi="Times New Roman" w:cs="Times New Roman"/>
        </w:rPr>
        <w:t xml:space="preserve">These materials are an integral part of many diversified military applications and, </w:t>
      </w:r>
      <w:r w:rsidRPr="00944804">
        <w:rPr>
          <w:rFonts w:ascii="Times New Roman" w:hAnsi="Times New Roman" w:cs="Times New Roman"/>
          <w:sz w:val="16"/>
        </w:rPr>
        <w:t>as such,</w:t>
      </w:r>
      <w:r w:rsidRPr="00944804">
        <w:rPr>
          <w:rStyle w:val="StyleUnderline"/>
          <w:rFonts w:ascii="Times New Roman" w:hAnsi="Times New Roman" w:cs="Times New Roman"/>
        </w:rPr>
        <w:t xml:space="preserve"> are in a continuing state of technological development. </w:t>
      </w:r>
      <w:r w:rsidRPr="00944804">
        <w:rPr>
          <w:rFonts w:ascii="Times New Roman" w:hAnsi="Times New Roman" w:cs="Times New Roman"/>
          <w:sz w:val="16"/>
        </w:rPr>
        <w:t xml:space="preserve">Steel’s importance to the military must also be looked at in a broader context to include both direct and indirect steel shipments to the military infrastructure that are needed to support our defense efforts, both at home and overseas -- e.g., all of the steel that goes into the rails, rail cars, ground vehicles, tanks, ships, military barracks, fences and bases, which are not classified as shipments to ordinance, aircraft, shipbuilding or other military uses. The September 11 attacks on the United States made it clear that (1) </w:t>
      </w:r>
      <w:r w:rsidRPr="00944804">
        <w:rPr>
          <w:rStyle w:val="StyleUnderline"/>
          <w:rFonts w:ascii="Times New Roman" w:hAnsi="Times New Roman" w:cs="Times New Roman"/>
        </w:rPr>
        <w:t xml:space="preserve">steel will be needed to “harden” existing U.S. infrastructure and installations and (2) a strong and viable domestic steel industry will be needed to provide immediate steel deliveries </w:t>
      </w:r>
      <w:r w:rsidRPr="00944804">
        <w:rPr>
          <w:rFonts w:ascii="Times New Roman" w:hAnsi="Times New Roman" w:cs="Times New Roman"/>
          <w:sz w:val="16"/>
        </w:rPr>
        <w:t>when and where required. Consider the potential difficulties the U.S. would face in defending, maintaining and rebuilding infrastructure in an environment where our nation is largely dependent upon foreign steel. By becoming even more dangerously dependent upon offshore sources of steel</w:t>
      </w:r>
      <w:r w:rsidRPr="00944804">
        <w:rPr>
          <w:rStyle w:val="Emphasis"/>
          <w:rFonts w:ascii="Times New Roman" w:hAnsi="Times New Roman" w:cs="Times New Roman"/>
        </w:rPr>
        <w:t xml:space="preserve">, the United States would experience sharply reduced security </w:t>
      </w:r>
      <w:r w:rsidRPr="00944804">
        <w:rPr>
          <w:rStyle w:val="Emphasis"/>
          <w:rFonts w:ascii="Times New Roman" w:hAnsi="Times New Roman" w:cs="Times New Roman"/>
        </w:rPr>
        <w:lastRenderedPageBreak/>
        <w:t>preparedness in the face of</w:t>
      </w:r>
      <w:r w:rsidRPr="00944804">
        <w:rPr>
          <w:rFonts w:ascii="Times New Roman" w:hAnsi="Times New Roman" w:cs="Times New Roman"/>
          <w:sz w:val="16"/>
        </w:rPr>
        <w:t xml:space="preserve">: • Highly variable, and certainly </w:t>
      </w:r>
      <w:r w:rsidRPr="00944804">
        <w:rPr>
          <w:rStyle w:val="Emphasis"/>
          <w:rFonts w:ascii="Times New Roman" w:hAnsi="Times New Roman" w:cs="Times New Roman"/>
        </w:rPr>
        <w:t>higher, costs;</w:t>
      </w:r>
      <w:r w:rsidRPr="00944804">
        <w:rPr>
          <w:rFonts w:ascii="Times New Roman" w:hAnsi="Times New Roman" w:cs="Times New Roman"/>
          <w:sz w:val="16"/>
        </w:rPr>
        <w:t xml:space="preserve"> • Uncertain supply, impacted by unsettled foreign economies and politics; • Quality, design and performance problems; • Inventory problems, long lead times and extended construction schedules. In Appendix 3 of this paper, we illustrate how the U.S. depends upon a healthy American steel industry to meet the growing U.S. demands for steel-intensive infrastructure. </w:t>
      </w:r>
      <w:r w:rsidRPr="00944804">
        <w:rPr>
          <w:rStyle w:val="StyleUnderline"/>
          <w:rFonts w:ascii="Times New Roman" w:hAnsi="Times New Roman" w:cs="Times New Roman"/>
        </w:rPr>
        <w:t xml:space="preserve">Engineers and contractors on sophisticated infrastructure projects require an uninterrupted supply of </w:t>
      </w:r>
      <w:r w:rsidRPr="00944804">
        <w:rPr>
          <w:rFonts w:ascii="Times New Roman" w:hAnsi="Times New Roman" w:cs="Times New Roman"/>
          <w:sz w:val="16"/>
        </w:rPr>
        <w:t>quality</w:t>
      </w:r>
      <w:r w:rsidRPr="00944804">
        <w:rPr>
          <w:rStyle w:val="StyleUnderline"/>
          <w:rFonts w:ascii="Times New Roman" w:hAnsi="Times New Roman" w:cs="Times New Roman"/>
        </w:rPr>
        <w:t xml:space="preserve"> steel</w:t>
      </w:r>
      <w:r w:rsidRPr="00944804">
        <w:rPr>
          <w:rFonts w:ascii="Times New Roman" w:hAnsi="Times New Roman" w:cs="Times New Roman"/>
          <w:sz w:val="16"/>
        </w:rPr>
        <w:t xml:space="preserve"> that </w:t>
      </w:r>
      <w:r w:rsidRPr="00944804">
        <w:rPr>
          <w:rStyle w:val="StyleUnderline"/>
          <w:rFonts w:ascii="Times New Roman" w:hAnsi="Times New Roman" w:cs="Times New Roman"/>
        </w:rPr>
        <w:t>they can depend</w:t>
      </w:r>
      <w:r w:rsidRPr="00944804">
        <w:rPr>
          <w:rFonts w:ascii="Times New Roman" w:hAnsi="Times New Roman" w:cs="Times New Roman"/>
          <w:sz w:val="16"/>
        </w:rPr>
        <w:t xml:space="preserve"> </w:t>
      </w:r>
      <w:r w:rsidRPr="00944804">
        <w:rPr>
          <w:rStyle w:val="StyleUnderline"/>
          <w:rFonts w:ascii="Times New Roman" w:hAnsi="Times New Roman" w:cs="Times New Roman"/>
        </w:rPr>
        <w:t>upon</w:t>
      </w:r>
      <w:r w:rsidRPr="00944804">
        <w:rPr>
          <w:rFonts w:ascii="Times New Roman" w:hAnsi="Times New Roman" w:cs="Times New Roman"/>
          <w:sz w:val="16"/>
        </w:rPr>
        <w:t xml:space="preserve"> to meet the performance characteristics of a project’s design, delivered on time, and </w:t>
      </w:r>
      <w:r w:rsidRPr="00944804">
        <w:rPr>
          <w:rStyle w:val="Emphasis"/>
          <w:rFonts w:ascii="Times New Roman" w:hAnsi="Times New Roman" w:cs="Times New Roman"/>
        </w:rPr>
        <w:t>at a competitive cost</w:t>
      </w:r>
      <w:r w:rsidRPr="00944804">
        <w:rPr>
          <w:rFonts w:ascii="Times New Roman" w:hAnsi="Times New Roman" w:cs="Times New Roman"/>
          <w:sz w:val="16"/>
        </w:rPr>
        <w:t>. U.S. national economic security requires a strong and viable domestic steel industry to meet all of these criteria on a consistent basis.</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Aluminum Industry</w:t>
      </w:r>
      <w:r w:rsidR="00E34FC2" w:rsidRPr="00944804">
        <w:rPr>
          <w:rFonts w:ascii="Times New Roman" w:hAnsi="Times New Roman" w:cs="Times New Roman"/>
        </w:rPr>
        <w:t xml:space="preserve"> Impact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High electricity prices collapse the aluminum industry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Sendich, 02/28/2014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(Elizabeth Sendich, Analyst at U.S. Department of Energy- EIA, “The Importance of Natural Gas in the Industrial Sector With a Focus on Energy-Intensive Industries”, US Energy Information Administration, 02/28/2014, http://www.eia.gov/workingpapers/pdf/natgas_indussector.pdf)</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Aluminum Though it might be reasonable to expect that both dry </w:t>
      </w:r>
      <w:r w:rsidRPr="00944804">
        <w:rPr>
          <w:rStyle w:val="StyleUnderline"/>
          <w:rFonts w:ascii="Times New Roman" w:hAnsi="Times New Roman" w:cs="Times New Roman"/>
        </w:rPr>
        <w:t xml:space="preserve">NG price and supply </w:t>
      </w:r>
      <w:r w:rsidRPr="00944804">
        <w:rPr>
          <w:rFonts w:ascii="Times New Roman" w:hAnsi="Times New Roman" w:cs="Times New Roman"/>
          <w:sz w:val="16"/>
        </w:rPr>
        <w:t>would</w:t>
      </w:r>
      <w:r w:rsidRPr="00944804">
        <w:rPr>
          <w:rStyle w:val="StyleUnderline"/>
          <w:rFonts w:ascii="Times New Roman" w:hAnsi="Times New Roman" w:cs="Times New Roman"/>
        </w:rPr>
        <w:t xml:space="preserve"> affect all energy- intensive industries,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particularly the aluminum industry </w:t>
      </w:r>
      <w:r w:rsidRPr="00944804">
        <w:rPr>
          <w:rFonts w:ascii="Times New Roman" w:hAnsi="Times New Roman" w:cs="Times New Roman"/>
          <w:sz w:val="16"/>
        </w:rPr>
        <w:t xml:space="preserve">(211, aluminum output does not demonstrate a statistical relationship with dry NG production, only the industrial sector specific dry NG price. </w:t>
      </w:r>
      <w:r w:rsidRPr="00944804">
        <w:rPr>
          <w:rStyle w:val="StyleUnderline"/>
          <w:rFonts w:ascii="Times New Roman" w:hAnsi="Times New Roman" w:cs="Times New Roman"/>
        </w:rPr>
        <w:t xml:space="preserve">Aluminum output changes following price changes without a link to supply changes suggests that </w:t>
      </w:r>
      <w:r w:rsidRPr="00944804">
        <w:rPr>
          <w:rFonts w:ascii="Times New Roman" w:hAnsi="Times New Roman" w:cs="Times New Roman"/>
          <w:sz w:val="16"/>
        </w:rPr>
        <w:t>demand of</w:t>
      </w:r>
      <w:r w:rsidRPr="00944804">
        <w:rPr>
          <w:rStyle w:val="StyleUnderline"/>
          <w:rFonts w:ascii="Times New Roman" w:hAnsi="Times New Roman" w:cs="Times New Roman"/>
        </w:rPr>
        <w:t xml:space="preserve"> NG is the driver of this relationship.</w:t>
      </w:r>
      <w:r w:rsidRPr="00944804">
        <w:rPr>
          <w:rFonts w:ascii="Times New Roman" w:hAnsi="Times New Roman" w:cs="Times New Roman"/>
          <w:sz w:val="16"/>
        </w:rPr>
        <w:t xml:space="preserve"> Because the Granger result is limited to the industrial sector price specifically, it implies that the link is industrial sector demand for NG </w:t>
      </w:r>
      <w:r w:rsidRPr="00944804">
        <w:rPr>
          <w:rStyle w:val="StyleUnderline"/>
          <w:rFonts w:ascii="Times New Roman" w:hAnsi="Times New Roman" w:cs="Times New Roman"/>
        </w:rPr>
        <w:t>specifically. Changes in industrial sector demand for NG without broader economic demand for NG, which would affect the more general wellhead price, points to demand for manufactured goods outside the U.S</w:t>
      </w:r>
      <w:r w:rsidRPr="00944804">
        <w:rPr>
          <w:rFonts w:ascii="Times New Roman" w:hAnsi="Times New Roman" w:cs="Times New Roman"/>
          <w:sz w:val="16"/>
        </w:rPr>
        <w:t xml:space="preserve">. (i.e. exports). </w:t>
      </w:r>
      <w:r w:rsidRPr="00944804">
        <w:rPr>
          <w:rStyle w:val="StyleUnderline"/>
          <w:rFonts w:ascii="Times New Roman" w:hAnsi="Times New Roman" w:cs="Times New Roman"/>
        </w:rPr>
        <w:t>Dry NG price may</w:t>
      </w:r>
      <w:r w:rsidRPr="00944804">
        <w:rPr>
          <w:rFonts w:ascii="Times New Roman" w:hAnsi="Times New Roman" w:cs="Times New Roman"/>
          <w:sz w:val="16"/>
        </w:rPr>
        <w:t xml:space="preserve"> also </w:t>
      </w:r>
      <w:r w:rsidRPr="00944804">
        <w:rPr>
          <w:rStyle w:val="StyleUnderline"/>
          <w:rFonts w:ascii="Times New Roman" w:hAnsi="Times New Roman" w:cs="Times New Roman"/>
        </w:rPr>
        <w:t>indirectly affect aluminum via electricity prices given the aluminum industry is also a large user of electricity</w:t>
      </w:r>
      <w:r w:rsidRPr="00944804">
        <w:rPr>
          <w:rFonts w:ascii="Times New Roman" w:hAnsi="Times New Roman" w:cs="Times New Roman"/>
          <w:sz w:val="16"/>
        </w:rPr>
        <w:t>; although some regions rely heavily on hydro-power.</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The aluminum industry is the lynchpin of the US economy</w:t>
      </w:r>
    </w:p>
    <w:p w:rsidR="00F31D52" w:rsidRPr="00944804" w:rsidRDefault="00F31D52" w:rsidP="00F31D52">
      <w:pPr>
        <w:rPr>
          <w:rStyle w:val="Style13ptBold"/>
          <w:rFonts w:ascii="Times New Roman" w:hAnsi="Times New Roman" w:cs="Times New Roman"/>
        </w:rPr>
      </w:pPr>
      <w:r w:rsidRPr="00944804">
        <w:rPr>
          <w:rStyle w:val="Style13ptBold"/>
          <w:rFonts w:ascii="Times New Roman" w:hAnsi="Times New Roman" w:cs="Times New Roman"/>
        </w:rPr>
        <w:t>Newswire 6</w:t>
      </w:r>
    </w:p>
    <w:p w:rsidR="00F31D52" w:rsidRPr="00944804" w:rsidRDefault="00F31D52" w:rsidP="00F31D52">
      <w:pPr>
        <w:rPr>
          <w:rFonts w:ascii="Times New Roman" w:hAnsi="Times New Roman" w:cs="Times New Roman"/>
        </w:rPr>
      </w:pPr>
      <w:r w:rsidRPr="00944804">
        <w:rPr>
          <w:rFonts w:ascii="Times New Roman" w:hAnsi="Times New Roman" w:cs="Times New Roman"/>
        </w:rPr>
        <w:t>Reputable international news source (“Aluminum Industry Standing Strong in United States”, September 9 2006, http://www.newswiretoday.com/news/9024/)//EO</w:t>
      </w:r>
    </w:p>
    <w:p w:rsidR="00F31D52" w:rsidRPr="00944804" w:rsidRDefault="00F31D52" w:rsidP="00F31D52">
      <w:pPr>
        <w:rPr>
          <w:rFonts w:ascii="Times New Roman" w:hAnsi="Times New Roman" w:cs="Times New Roman"/>
        </w:rPr>
      </w:pPr>
      <w:r w:rsidRPr="00944804">
        <w:rPr>
          <w:rStyle w:val="StyleUnderline"/>
          <w:rFonts w:ascii="Times New Roman" w:hAnsi="Times New Roman" w:cs="Times New Roman"/>
        </w:rPr>
        <w:t xml:space="preserve">Aluminum, being a lightweight, corrosion resistant, high-strength and easily recyclable material, is </w:t>
      </w:r>
      <w:r w:rsidRPr="00944804">
        <w:rPr>
          <w:rStyle w:val="StyleUnderline"/>
          <w:rFonts w:ascii="Times New Roman" w:hAnsi="Times New Roman" w:cs="Times New Roman"/>
          <w:b/>
        </w:rPr>
        <w:t>a vital ingredient for manufacturing</w:t>
      </w:r>
      <w:r w:rsidRPr="00944804">
        <w:rPr>
          <w:rStyle w:val="StyleUnderline"/>
          <w:rFonts w:ascii="Times New Roman" w:hAnsi="Times New Roman" w:cs="Times New Roman"/>
        </w:rPr>
        <w:t>,</w:t>
      </w:r>
      <w:r w:rsidRPr="00944804">
        <w:rPr>
          <w:rFonts w:ascii="Times New Roman" w:hAnsi="Times New Roman" w:cs="Times New Roman"/>
        </w:rPr>
        <w:t xml:space="preserve"> </w:t>
      </w:r>
      <w:r w:rsidRPr="00944804">
        <w:rPr>
          <w:rStyle w:val="StyleUnderline"/>
          <w:rFonts w:ascii="Times New Roman" w:hAnsi="Times New Roman" w:cs="Times New Roman"/>
          <w:b/>
        </w:rPr>
        <w:t>maintaining and amending products, required by modern society and demanded by developing nations.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Aluminum industry is an important part of the US element industry. </w:t>
      </w:r>
      <w:r w:rsidRPr="00944804">
        <w:rPr>
          <w:rStyle w:val="StyleUnderline"/>
          <w:rFonts w:ascii="Times New Roman" w:hAnsi="Times New Roman" w:cs="Times New Roman"/>
          <w:b/>
        </w:rPr>
        <w:t>It will have a key role in deciding the US' competitiveness</w:t>
      </w:r>
      <w:r w:rsidRPr="00944804">
        <w:rPr>
          <w:rFonts w:ascii="Times New Roman" w:hAnsi="Times New Roman" w:cs="Times New Roman"/>
        </w:rPr>
        <w:t xml:space="preserve"> </w:t>
      </w:r>
      <w:r w:rsidRPr="00944804">
        <w:rPr>
          <w:rStyle w:val="StyleUnderline"/>
          <w:rFonts w:ascii="Times New Roman" w:hAnsi="Times New Roman" w:cs="Times New Roman"/>
        </w:rPr>
        <w:t>in global arena</w:t>
      </w:r>
      <w:r w:rsidRPr="00944804">
        <w:rPr>
          <w:rFonts w:ascii="Times New Roman" w:hAnsi="Times New Roman" w:cs="Times New Roman"/>
        </w:rPr>
        <w:t xml:space="preserve">. </w:t>
      </w:r>
      <w:r w:rsidRPr="00944804">
        <w:rPr>
          <w:rStyle w:val="StyleUnderline"/>
          <w:rFonts w:ascii="Times New Roman" w:hAnsi="Times New Roman" w:cs="Times New Roman"/>
        </w:rPr>
        <w:t>As the industry is developing</w:t>
      </w:r>
      <w:r w:rsidRPr="00944804">
        <w:rPr>
          <w:rFonts w:ascii="Times New Roman" w:hAnsi="Times New Roman" w:cs="Times New Roman"/>
        </w:rPr>
        <w:t xml:space="preserve"> technically and financially, </w:t>
      </w:r>
      <w:r w:rsidRPr="00944804">
        <w:rPr>
          <w:rStyle w:val="StyleUnderline"/>
          <w:rFonts w:ascii="Times New Roman" w:hAnsi="Times New Roman" w:cs="Times New Roman"/>
        </w:rPr>
        <w:t xml:space="preserve">it will contribute substantially in the evolvement of socially befitting, ecologically sustainable and financially feasible products and manufacturing methods worldwide. </w:t>
      </w:r>
      <w:r w:rsidRPr="00944804">
        <w:rPr>
          <w:rStyle w:val="StyleUnderline"/>
          <w:rFonts w:ascii="Times New Roman" w:hAnsi="Times New Roman" w:cs="Times New Roman"/>
          <w:b/>
        </w:rPr>
        <w:t>Aluminum is significant for the markets crucial to the US economy</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Construction, transportation, </w:t>
      </w:r>
      <w:r w:rsidRPr="00944804">
        <w:rPr>
          <w:rStyle w:val="StyleUnderline"/>
          <w:rFonts w:ascii="Times New Roman" w:hAnsi="Times New Roman" w:cs="Times New Roman"/>
          <w:b/>
        </w:rPr>
        <w:t>defense</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aerospace</w:t>
      </w:r>
      <w:r w:rsidRPr="00944804">
        <w:rPr>
          <w:rStyle w:val="StyleUnderline"/>
          <w:rFonts w:ascii="Times New Roman" w:hAnsi="Times New Roman" w:cs="Times New Roman"/>
        </w:rPr>
        <w:t xml:space="preserve">, food and beverage packaging, electricity transmission, consumer durables, </w:t>
      </w:r>
      <w:r w:rsidRPr="00944804">
        <w:rPr>
          <w:rStyle w:val="StyleUnderline"/>
          <w:rFonts w:ascii="Times New Roman" w:hAnsi="Times New Roman" w:cs="Times New Roman"/>
          <w:b/>
        </w:rPr>
        <w:t>equipment</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and</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machinery</w:t>
      </w:r>
      <w:r w:rsidRPr="00944804">
        <w:rPr>
          <w:rStyle w:val="StyleUnderline"/>
          <w:rFonts w:ascii="Times New Roman" w:hAnsi="Times New Roman" w:cs="Times New Roman"/>
        </w:rPr>
        <w:t xml:space="preserve">, all </w:t>
      </w:r>
      <w:r w:rsidRPr="00944804">
        <w:rPr>
          <w:rStyle w:val="StyleUnderline"/>
          <w:rFonts w:ascii="Times New Roman" w:hAnsi="Times New Roman" w:cs="Times New Roman"/>
          <w:b/>
        </w:rPr>
        <w:t>depend on a constant supply of technically rich, low priced aluminum</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products. These industries are enabled in consistently upgrading the performance, energy efficiency, cost, recyclables and product safety due to aluminum processes. "US Aluminum Market (2006)", RNCOS' recent market research report, puts forth that </w:t>
      </w:r>
      <w:r w:rsidRPr="00944804">
        <w:rPr>
          <w:rStyle w:val="StyleUnderline"/>
          <w:rFonts w:ascii="Times New Roman" w:hAnsi="Times New Roman" w:cs="Times New Roman"/>
        </w:rPr>
        <w:t xml:space="preserve">US, with over 400 aluminum plants, is </w:t>
      </w:r>
      <w:r w:rsidRPr="00944804">
        <w:rPr>
          <w:rStyle w:val="StyleUnderline"/>
          <w:rFonts w:ascii="Times New Roman" w:hAnsi="Times New Roman" w:cs="Times New Roman"/>
          <w:b/>
        </w:rPr>
        <w:t>a major hub of primary aluminum production</w:t>
      </w:r>
      <w:r w:rsidRPr="00944804">
        <w:rPr>
          <w:rFonts w:ascii="Times New Roman" w:hAnsi="Times New Roman" w:cs="Times New Roman"/>
          <w:b/>
        </w:rPr>
        <w:t>.</w:t>
      </w:r>
      <w:r w:rsidRPr="00944804">
        <w:rPr>
          <w:rFonts w:ascii="Times New Roman" w:hAnsi="Times New Roman" w:cs="Times New Roman"/>
        </w:rPr>
        <w:t xml:space="preserve"> </w:t>
      </w:r>
      <w:r w:rsidRPr="00944804">
        <w:rPr>
          <w:rStyle w:val="StyleUnderline"/>
          <w:rFonts w:ascii="Times New Roman" w:hAnsi="Times New Roman" w:cs="Times New Roman"/>
        </w:rPr>
        <w:t>Automotive and light-truck manufacturing accounts for the largest market share.</w:t>
      </w:r>
      <w:r w:rsidRPr="00944804">
        <w:rPr>
          <w:rFonts w:ascii="Times New Roman" w:hAnsi="Times New Roman" w:cs="Times New Roman"/>
        </w:rPr>
        <w:t xml:space="preserve"> </w:t>
      </w:r>
      <w:r w:rsidRPr="00944804">
        <w:rPr>
          <w:rStyle w:val="StyleUnderline"/>
          <w:rFonts w:ascii="Times New Roman" w:hAnsi="Times New Roman" w:cs="Times New Roman"/>
        </w:rPr>
        <w:t>US Aluminum industry showed the value of $ 4,603.2 million in 2005</w:t>
      </w:r>
      <w:r w:rsidRPr="00944804">
        <w:rPr>
          <w:rFonts w:ascii="Times New Roman" w:hAnsi="Times New Roman" w:cs="Times New Roman"/>
        </w:rPr>
        <w:t>, a rise of 6.3% over 2004. The compound annual growth rate (CAGR) for 2001-2005 is 4.9%. Following factors are also highlighted by the report: - Trends in the US Aluminum Market with respect to production, market value, consumption, price, etc - Demand and supply analysis of Aluminum and its ore - Cost of labor and Energy in various US' states - Success aspect of Aluminum Industry in US - Challenges associated with US Aluminum industry</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Economic decline causes war—statistics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Royal 10</w:t>
      </w:r>
      <w:r w:rsidRPr="00944804">
        <w:rPr>
          <w:rFonts w:ascii="Times New Roman" w:hAnsi="Times New Roman" w:cs="Times New Roman"/>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F31D52" w:rsidRPr="00944804" w:rsidRDefault="00F31D52" w:rsidP="00F31D52">
      <w:pPr>
        <w:rPr>
          <w:rFonts w:ascii="Times New Roman" w:hAnsi="Times New Roman" w:cs="Times New Roman"/>
          <w:sz w:val="14"/>
        </w:rPr>
      </w:pPr>
      <w:r w:rsidRPr="00944804">
        <w:rPr>
          <w:rFonts w:ascii="Times New Roman" w:hAnsi="Times New Roman" w:cs="Times New Roman"/>
          <w:sz w:val="14"/>
        </w:rPr>
        <w:lastRenderedPageBreak/>
        <w:t xml:space="preserve">Less intuitive is how periods of </w:t>
      </w:r>
      <w:r w:rsidRPr="00944804">
        <w:rPr>
          <w:rStyle w:val="StyleUnderline"/>
          <w:rFonts w:ascii="Times New Roman" w:hAnsi="Times New Roman" w:cs="Times New Roman"/>
        </w:rPr>
        <w:t>economic decline may increase the likelihood of external conflict</w:t>
      </w:r>
      <w:r w:rsidRPr="00944804">
        <w:rPr>
          <w:rStyle w:val="StyleUnderline"/>
          <w:rFonts w:ascii="Times New Roman" w:eastAsia="Calibri" w:hAnsi="Times New Roman" w:cs="Times New Roman"/>
        </w:rPr>
        <w:t>.</w:t>
      </w:r>
      <w:r w:rsidRPr="00944804">
        <w:rPr>
          <w:rFonts w:ascii="Times New Roman" w:hAnsi="Times New Roman" w:cs="Times New Roman"/>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44804">
        <w:rPr>
          <w:rStyle w:val="StyleUnderline"/>
          <w:rFonts w:ascii="Times New Roman" w:eastAsia="Calibri" w:hAnsi="Times New Roman" w:cs="Times New Roman"/>
        </w:rPr>
        <w:t xml:space="preserve">rhythms in the </w:t>
      </w:r>
      <w:r w:rsidRPr="00944804">
        <w:rPr>
          <w:rStyle w:val="StyleUnderline"/>
          <w:rFonts w:ascii="Times New Roman" w:hAnsi="Times New Roman" w:cs="Times New Roman"/>
        </w:rPr>
        <w:t>global</w:t>
      </w:r>
      <w:r w:rsidRPr="00944804">
        <w:rPr>
          <w:rStyle w:val="StyleUnderline"/>
          <w:rFonts w:ascii="Times New Roman" w:eastAsia="Calibri" w:hAnsi="Times New Roman" w:cs="Times New Roman"/>
        </w:rPr>
        <w:t xml:space="preserve"> economy are associated with the </w:t>
      </w:r>
      <w:r w:rsidRPr="00944804">
        <w:rPr>
          <w:rStyle w:val="StyleUnderline"/>
          <w:rFonts w:ascii="Times New Roman" w:hAnsi="Times New Roman" w:cs="Times New Roman"/>
        </w:rPr>
        <w:t>rise and</w:t>
      </w:r>
      <w:r w:rsidRPr="00944804">
        <w:rPr>
          <w:rStyle w:val="StyleUnderline"/>
          <w:rFonts w:ascii="Times New Roman" w:eastAsia="Calibri" w:hAnsi="Times New Roman" w:cs="Times New Roman"/>
        </w:rPr>
        <w:t xml:space="preserve"> fall of a </w:t>
      </w:r>
      <w:r w:rsidRPr="00944804">
        <w:rPr>
          <w:rStyle w:val="StyleUnderline"/>
          <w:rFonts w:ascii="Times New Roman" w:hAnsi="Times New Roman" w:cs="Times New Roman"/>
        </w:rPr>
        <w:t>pre-eminent</w:t>
      </w:r>
      <w:r w:rsidRPr="00944804">
        <w:rPr>
          <w:rStyle w:val="StyleUnderline"/>
          <w:rFonts w:ascii="Times New Roman" w:eastAsia="Calibri" w:hAnsi="Times New Roman" w:cs="Times New Roman"/>
        </w:rPr>
        <w:t xml:space="preserve"> power and </w:t>
      </w:r>
      <w:r w:rsidRPr="00944804">
        <w:rPr>
          <w:rStyle w:val="StyleUnderline"/>
          <w:rFonts w:ascii="Times New Roman" w:hAnsi="Times New Roman" w:cs="Times New Roman"/>
        </w:rPr>
        <w:t>the often</w:t>
      </w:r>
      <w:r w:rsidRPr="00944804">
        <w:rPr>
          <w:rStyle w:val="StyleUnderline"/>
          <w:rFonts w:ascii="Times New Roman" w:eastAsia="Calibri" w:hAnsi="Times New Roman" w:cs="Times New Roman"/>
        </w:rPr>
        <w:t xml:space="preserve"> bloody transition </w:t>
      </w:r>
      <w:r w:rsidRPr="00944804">
        <w:rPr>
          <w:rStyle w:val="StyleUnderline"/>
          <w:rFonts w:ascii="Times New Roman" w:hAnsi="Times New Roman" w:cs="Times New Roman"/>
        </w:rPr>
        <w:t>from one pre-eminent leader to the next</w:t>
      </w:r>
      <w:r w:rsidRPr="00944804">
        <w:rPr>
          <w:rFonts w:ascii="Times New Roman" w:hAnsi="Times New Roman" w:cs="Times New Roman"/>
          <w:sz w:val="14"/>
        </w:rPr>
        <w:t xml:space="preserve">. As such, </w:t>
      </w:r>
      <w:r w:rsidRPr="00944804">
        <w:rPr>
          <w:rStyle w:val="StyleUnderline"/>
          <w:rFonts w:ascii="Times New Roman" w:hAnsi="Times New Roman" w:cs="Times New Roman"/>
        </w:rPr>
        <w:t xml:space="preserve">exogenous shocks such as </w:t>
      </w:r>
      <w:r w:rsidRPr="00944804">
        <w:rPr>
          <w:rStyle w:val="StyleUnderline"/>
          <w:rFonts w:ascii="Times New Roman" w:eastAsia="Batang" w:hAnsi="Times New Roman" w:cs="Times New Roman"/>
        </w:rPr>
        <w:t>economic crises</w:t>
      </w:r>
      <w:r w:rsidRPr="00944804">
        <w:rPr>
          <w:rStyle w:val="underline"/>
          <w:rFonts w:ascii="Times New Roman" w:eastAsia="Batang" w:hAnsi="Times New Roman" w:cs="Times New Roman"/>
        </w:rPr>
        <w:t xml:space="preserve"> could usher </w:t>
      </w:r>
      <w:r w:rsidRPr="00944804">
        <w:rPr>
          <w:rStyle w:val="underline"/>
          <w:rFonts w:ascii="Times New Roman" w:eastAsia="Batang" w:hAnsi="Times New Roman" w:cs="Times New Roman"/>
          <w:szCs w:val="13"/>
        </w:rPr>
        <w:t>in a</w:t>
      </w:r>
      <w:r w:rsidRPr="00944804">
        <w:rPr>
          <w:rStyle w:val="underline"/>
          <w:rFonts w:ascii="Times New Roman" w:eastAsia="Batang" w:hAnsi="Times New Roman" w:cs="Times New Roman"/>
        </w:rPr>
        <w:t xml:space="preserve"> redistribution of </w:t>
      </w:r>
      <w:r w:rsidRPr="00944804">
        <w:rPr>
          <w:rStyle w:val="underline"/>
          <w:rFonts w:ascii="Times New Roman" w:eastAsia="Batang" w:hAnsi="Times New Roman" w:cs="Times New Roman"/>
          <w:szCs w:val="13"/>
        </w:rPr>
        <w:t>relative</w:t>
      </w:r>
      <w:r w:rsidRPr="00944804">
        <w:rPr>
          <w:rStyle w:val="underline"/>
          <w:rFonts w:ascii="Times New Roman" w:eastAsia="Batang" w:hAnsi="Times New Roman" w:cs="Times New Roman"/>
        </w:rPr>
        <w:t xml:space="preserve"> power</w:t>
      </w:r>
      <w:r w:rsidRPr="00944804">
        <w:rPr>
          <w:rFonts w:ascii="Times New Roman" w:hAnsi="Times New Roman" w:cs="Times New Roman"/>
          <w:sz w:val="14"/>
        </w:rPr>
        <w:t xml:space="preserve"> (see also Gilpin. 1981) </w:t>
      </w:r>
      <w:r w:rsidRPr="00944804">
        <w:rPr>
          <w:rStyle w:val="StyleUnderline"/>
          <w:rFonts w:ascii="Times New Roman" w:hAnsi="Times New Roman" w:cs="Times New Roman"/>
        </w:rPr>
        <w:t>that leads to uncertainty</w:t>
      </w:r>
      <w:r w:rsidRPr="00944804">
        <w:rPr>
          <w:rFonts w:ascii="Times New Roman" w:hAnsi="Times New Roman" w:cs="Times New Roman"/>
          <w:sz w:val="14"/>
        </w:rPr>
        <w:t xml:space="preserve"> about power balances, </w:t>
      </w:r>
      <w:r w:rsidRPr="00944804">
        <w:rPr>
          <w:rStyle w:val="StyleUnderline"/>
          <w:rFonts w:ascii="Times New Roman" w:eastAsia="Calibri" w:hAnsi="Times New Roman" w:cs="Times New Roman"/>
        </w:rPr>
        <w:t xml:space="preserve">increasing </w:t>
      </w:r>
      <w:r w:rsidRPr="00944804">
        <w:rPr>
          <w:rStyle w:val="StyleUnderline"/>
          <w:rFonts w:ascii="Times New Roman" w:hAnsi="Times New Roman" w:cs="Times New Roman"/>
        </w:rPr>
        <w:t>the</w:t>
      </w:r>
      <w:r w:rsidRPr="00944804">
        <w:rPr>
          <w:rStyle w:val="StyleUnderline"/>
          <w:rFonts w:ascii="Times New Roman" w:eastAsia="Calibri" w:hAnsi="Times New Roman" w:cs="Times New Roman"/>
        </w:rPr>
        <w:t xml:space="preserve"> risk of miscalculation</w:t>
      </w:r>
      <w:r w:rsidRPr="00944804">
        <w:rPr>
          <w:rFonts w:ascii="Times New Roman" w:hAnsi="Times New Roman" w:cs="Times New Roman"/>
          <w:sz w:val="14"/>
        </w:rPr>
        <w:t xml:space="preserve"> (Feaver, 1995). Alternatively, </w:t>
      </w:r>
      <w:r w:rsidRPr="00944804">
        <w:rPr>
          <w:rStyle w:val="StyleUnderline"/>
          <w:rFonts w:ascii="Times New Roman" w:hAnsi="Times New Roman" w:cs="Times New Roman"/>
        </w:rPr>
        <w:t>even a relatively certain redistribution of power could lead to a permissive environment for conflict</w:t>
      </w:r>
      <w:r w:rsidRPr="00944804">
        <w:rPr>
          <w:rFonts w:ascii="Times New Roman" w:hAnsi="Times New Roman" w:cs="Times New Roman"/>
          <w:sz w:val="14"/>
        </w:rPr>
        <w:t xml:space="preserve"> as </w:t>
      </w:r>
      <w:r w:rsidRPr="00944804">
        <w:rPr>
          <w:rStyle w:val="StyleUnderline"/>
          <w:rFonts w:ascii="Times New Roman" w:hAnsi="Times New Roman" w:cs="Times New Roman"/>
        </w:rPr>
        <w:t>a rising power may seek to challenge a declining power</w:t>
      </w:r>
      <w:r w:rsidRPr="00944804">
        <w:rPr>
          <w:rFonts w:ascii="Times New Roman" w:hAnsi="Times New Roman" w:cs="Times New Roman"/>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44804">
        <w:rPr>
          <w:rStyle w:val="StyleUnderline"/>
          <w:rFonts w:ascii="Times New Roman" w:hAnsi="Times New Roman" w:cs="Times New Roman"/>
        </w:rPr>
        <w:t>'future expectation of trade' is a significant variable in understanding economic conditions and security behaviour</w:t>
      </w:r>
      <w:r w:rsidRPr="00944804">
        <w:rPr>
          <w:rStyle w:val="underline"/>
          <w:rFonts w:ascii="Times New Roman" w:eastAsia="Batang" w:hAnsi="Times New Roman" w:cs="Times New Roman"/>
          <w:szCs w:val="12"/>
        </w:rPr>
        <w:t xml:space="preserve"> of states</w:t>
      </w:r>
      <w:r w:rsidRPr="00944804">
        <w:rPr>
          <w:rFonts w:ascii="Times New Roman" w:hAnsi="Times New Roman" w:cs="Times New Roman"/>
          <w:sz w:val="14"/>
        </w:rPr>
        <w:t xml:space="preserve">. He argues that interdependent states are likely to gain pacific benefits from trade so long as they have an optimistic view of future trade relations. However, </w:t>
      </w:r>
      <w:r w:rsidRPr="00944804">
        <w:rPr>
          <w:rStyle w:val="underline"/>
          <w:rFonts w:ascii="Times New Roman" w:eastAsia="Batang" w:hAnsi="Times New Roman" w:cs="Times New Roman"/>
        </w:rPr>
        <w:t xml:space="preserve">if </w:t>
      </w:r>
      <w:r w:rsidRPr="00944804">
        <w:rPr>
          <w:rStyle w:val="underline"/>
          <w:rFonts w:ascii="Times New Roman" w:eastAsia="Batang" w:hAnsi="Times New Roman" w:cs="Times New Roman"/>
          <w:szCs w:val="13"/>
        </w:rPr>
        <w:t>the</w:t>
      </w:r>
      <w:r w:rsidRPr="00944804">
        <w:rPr>
          <w:rStyle w:val="underline"/>
          <w:rFonts w:ascii="Times New Roman" w:eastAsia="Batang" w:hAnsi="Times New Roman" w:cs="Times New Roman"/>
        </w:rPr>
        <w:t xml:space="preserve"> expectations of </w:t>
      </w:r>
      <w:r w:rsidRPr="00944804">
        <w:rPr>
          <w:rStyle w:val="underline"/>
          <w:rFonts w:ascii="Times New Roman" w:eastAsia="Batang" w:hAnsi="Times New Roman" w:cs="Times New Roman"/>
          <w:szCs w:val="13"/>
        </w:rPr>
        <w:t>future</w:t>
      </w:r>
      <w:r w:rsidRPr="00944804">
        <w:rPr>
          <w:rStyle w:val="underline"/>
          <w:rFonts w:ascii="Times New Roman" w:eastAsia="Batang" w:hAnsi="Times New Roman" w:cs="Times New Roman"/>
        </w:rPr>
        <w:t xml:space="preserve"> trade decline</w:t>
      </w:r>
      <w:r w:rsidRPr="00944804">
        <w:rPr>
          <w:rFonts w:ascii="Times New Roman" w:hAnsi="Times New Roman" w:cs="Times New Roman"/>
          <w:sz w:val="14"/>
        </w:rPr>
        <w:t xml:space="preserve">, particularly for difficult to replace items such as energy resources, </w:t>
      </w:r>
      <w:r w:rsidRPr="00944804">
        <w:rPr>
          <w:rStyle w:val="StyleUnderline"/>
          <w:rFonts w:ascii="Times New Roman" w:hAnsi="Times New Roman" w:cs="Times New Roman"/>
        </w:rPr>
        <w:t>the</w:t>
      </w:r>
      <w:r w:rsidRPr="00944804">
        <w:rPr>
          <w:rStyle w:val="StyleUnderline"/>
          <w:rFonts w:ascii="Times New Roman" w:eastAsia="Calibri" w:hAnsi="Times New Roman" w:cs="Times New Roman"/>
        </w:rPr>
        <w:t xml:space="preserve"> likelihood for conflict increases, </w:t>
      </w:r>
      <w:r w:rsidRPr="00944804">
        <w:rPr>
          <w:rStyle w:val="StyleUnderline"/>
          <w:rFonts w:ascii="Times New Roman" w:hAnsi="Times New Roman" w:cs="Times New Roman"/>
        </w:rPr>
        <w:t>as</w:t>
      </w:r>
      <w:r w:rsidRPr="00944804">
        <w:rPr>
          <w:rStyle w:val="StyleUnderline"/>
          <w:rFonts w:ascii="Times New Roman" w:eastAsia="Calibri" w:hAnsi="Times New Roman" w:cs="Times New Roman"/>
        </w:rPr>
        <w:t xml:space="preserve"> states will be inclined to use force to gain </w:t>
      </w:r>
      <w:r w:rsidRPr="00944804">
        <w:rPr>
          <w:rStyle w:val="StyleUnderline"/>
          <w:rFonts w:ascii="Times New Roman" w:hAnsi="Times New Roman" w:cs="Times New Roman"/>
        </w:rPr>
        <w:t>access to those</w:t>
      </w:r>
      <w:r w:rsidRPr="00944804">
        <w:rPr>
          <w:rStyle w:val="StyleUnderline"/>
          <w:rFonts w:ascii="Times New Roman" w:eastAsia="Calibri" w:hAnsi="Times New Roman" w:cs="Times New Roman"/>
        </w:rPr>
        <w:t xml:space="preserve"> resources. </w:t>
      </w:r>
      <w:r w:rsidRPr="00944804">
        <w:rPr>
          <w:rStyle w:val="StyleUnderline"/>
          <w:rFonts w:ascii="Times New Roman" w:hAnsi="Times New Roman" w:cs="Times New Roman"/>
        </w:rPr>
        <w:t>Crises could</w:t>
      </w:r>
      <w:r w:rsidRPr="00944804">
        <w:rPr>
          <w:rFonts w:ascii="Times New Roman" w:hAnsi="Times New Roman" w:cs="Times New Roman"/>
          <w:sz w:val="14"/>
        </w:rPr>
        <w:t xml:space="preserve"> potentially be the </w:t>
      </w:r>
      <w:r w:rsidRPr="00944804">
        <w:rPr>
          <w:rStyle w:val="underline"/>
          <w:rFonts w:ascii="Times New Roman" w:eastAsia="Batang" w:hAnsi="Times New Roman" w:cs="Times New Roman"/>
          <w:szCs w:val="12"/>
        </w:rPr>
        <w:t>trigger</w:t>
      </w:r>
      <w:r w:rsidRPr="00944804">
        <w:rPr>
          <w:rFonts w:ascii="Times New Roman" w:hAnsi="Times New Roman" w:cs="Times New Roman"/>
          <w:sz w:val="14"/>
        </w:rPr>
        <w:t xml:space="preserve"> for </w:t>
      </w:r>
      <w:r w:rsidRPr="00944804">
        <w:rPr>
          <w:rStyle w:val="underline"/>
          <w:rFonts w:ascii="Times New Roman" w:eastAsia="Batang" w:hAnsi="Times New Roman" w:cs="Times New Roman"/>
          <w:szCs w:val="12"/>
        </w:rPr>
        <w:t>decreased trade expectations</w:t>
      </w:r>
      <w:r w:rsidRPr="00944804">
        <w:rPr>
          <w:rFonts w:ascii="Times New Roman" w:hAnsi="Times New Roman" w:cs="Times New Roman"/>
          <w:sz w:val="14"/>
        </w:rPr>
        <w:t xml:space="preserve"> either on its own or because it triggers protectionist moves by interdependent states.4 Third, </w:t>
      </w:r>
      <w:r w:rsidRPr="00944804">
        <w:rPr>
          <w:rStyle w:val="underline"/>
          <w:rFonts w:ascii="Times New Roman" w:eastAsia="Batang" w:hAnsi="Times New Roman" w:cs="Times New Roman"/>
          <w:szCs w:val="12"/>
        </w:rPr>
        <w:t>others have considered the link between economic decline and external armed conflict at a national level. Blomberg and Hess</w:t>
      </w:r>
      <w:r w:rsidRPr="00944804">
        <w:rPr>
          <w:rFonts w:ascii="Times New Roman" w:hAnsi="Times New Roman" w:cs="Times New Roman"/>
          <w:sz w:val="14"/>
        </w:rPr>
        <w:t xml:space="preserve"> (2002) </w:t>
      </w:r>
      <w:r w:rsidRPr="00944804">
        <w:rPr>
          <w:rStyle w:val="StyleUnderline"/>
          <w:rFonts w:ascii="Times New Roman" w:eastAsia="Calibri" w:hAnsi="Times New Roman" w:cs="Times New Roman"/>
        </w:rPr>
        <w:t>find a strong correlation between internal</w:t>
      </w:r>
      <w:r w:rsidRPr="00944804">
        <w:rPr>
          <w:rStyle w:val="StyleUnderline"/>
          <w:rFonts w:ascii="Times New Roman" w:hAnsi="Times New Roman" w:cs="Times New Roman"/>
        </w:rPr>
        <w:t xml:space="preserve"> conflict </w:t>
      </w:r>
      <w:r w:rsidRPr="00944804">
        <w:rPr>
          <w:rStyle w:val="StyleUnderline"/>
          <w:rFonts w:ascii="Times New Roman" w:eastAsia="Calibri" w:hAnsi="Times New Roman" w:cs="Times New Roman"/>
        </w:rPr>
        <w:t>and external conflict</w:t>
      </w:r>
      <w:r w:rsidRPr="00944804">
        <w:rPr>
          <w:rStyle w:val="StyleUnderline"/>
          <w:rFonts w:ascii="Times New Roman" w:hAnsi="Times New Roman" w:cs="Times New Roman"/>
        </w:rPr>
        <w:t xml:space="preserve">, particularly </w:t>
      </w:r>
      <w:r w:rsidRPr="00944804">
        <w:rPr>
          <w:rStyle w:val="StyleUnderline"/>
          <w:rFonts w:ascii="Times New Roman" w:eastAsia="Calibri" w:hAnsi="Times New Roman" w:cs="Times New Roman"/>
        </w:rPr>
        <w:t>during periods of</w:t>
      </w:r>
      <w:r w:rsidRPr="00944804">
        <w:rPr>
          <w:rStyle w:val="StyleUnderline"/>
          <w:rFonts w:ascii="Times New Roman" w:hAnsi="Times New Roman" w:cs="Times New Roman"/>
        </w:rPr>
        <w:t xml:space="preserve"> economic </w:t>
      </w:r>
      <w:r w:rsidRPr="00944804">
        <w:rPr>
          <w:rStyle w:val="StyleUnderline"/>
          <w:rFonts w:ascii="Times New Roman" w:eastAsia="Calibri" w:hAnsi="Times New Roman" w:cs="Times New Roman"/>
        </w:rPr>
        <w:t>downturn</w:t>
      </w:r>
      <w:r w:rsidRPr="00944804">
        <w:rPr>
          <w:rFonts w:ascii="Times New Roman" w:hAnsi="Times New Roman" w:cs="Times New Roman"/>
          <w:sz w:val="14"/>
        </w:rPr>
        <w:t xml:space="preserve">. They write: The linkages between internal and external conflict and prosperity are strong and mutually reinforcing. Economic conflict tends to spawn internal conflict, which in turn returns the favour. Moreover, the </w:t>
      </w:r>
      <w:r w:rsidRPr="00944804">
        <w:rPr>
          <w:rStyle w:val="underline"/>
          <w:rFonts w:ascii="Times New Roman" w:eastAsia="Batang" w:hAnsi="Times New Roman" w:cs="Times New Roman"/>
          <w:szCs w:val="12"/>
        </w:rPr>
        <w:t>presence of</w:t>
      </w:r>
      <w:r w:rsidRPr="00944804">
        <w:rPr>
          <w:rStyle w:val="underline"/>
          <w:rFonts w:ascii="Times New Roman" w:eastAsia="Batang" w:hAnsi="Times New Roman" w:cs="Times New Roman"/>
        </w:rPr>
        <w:t xml:space="preserve"> </w:t>
      </w:r>
      <w:r w:rsidRPr="00944804">
        <w:rPr>
          <w:rStyle w:val="underline"/>
          <w:rFonts w:ascii="Times New Roman" w:eastAsia="Batang" w:hAnsi="Times New Roman" w:cs="Times New Roman"/>
          <w:szCs w:val="13"/>
        </w:rPr>
        <w:t>a</w:t>
      </w:r>
      <w:r w:rsidRPr="00944804">
        <w:rPr>
          <w:rStyle w:val="underline"/>
          <w:rFonts w:ascii="Times New Roman" w:eastAsia="Batang" w:hAnsi="Times New Roman" w:cs="Times New Roman"/>
        </w:rPr>
        <w:t xml:space="preserve"> recession tends to </w:t>
      </w:r>
      <w:r w:rsidRPr="00944804">
        <w:rPr>
          <w:rStyle w:val="Emphasis"/>
          <w:rFonts w:ascii="Times New Roman" w:hAnsi="Times New Roman" w:cs="Times New Roman"/>
        </w:rPr>
        <w:t xml:space="preserve">amplify </w:t>
      </w:r>
      <w:r w:rsidRPr="00944804">
        <w:rPr>
          <w:rStyle w:val="Emphasis"/>
          <w:rFonts w:ascii="Times New Roman" w:hAnsi="Times New Roman" w:cs="Times New Roman"/>
          <w:szCs w:val="13"/>
        </w:rPr>
        <w:t>the</w:t>
      </w:r>
      <w:r w:rsidRPr="00944804">
        <w:rPr>
          <w:rStyle w:val="Emphasis"/>
          <w:rFonts w:ascii="Times New Roman" w:hAnsi="Times New Roman" w:cs="Times New Roman"/>
        </w:rPr>
        <w:t xml:space="preserve"> extent</w:t>
      </w:r>
      <w:r w:rsidRPr="00944804">
        <w:rPr>
          <w:rStyle w:val="underline"/>
          <w:rFonts w:ascii="Times New Roman" w:eastAsia="Batang" w:hAnsi="Times New Roman" w:cs="Times New Roman"/>
        </w:rPr>
        <w:t xml:space="preserve"> </w:t>
      </w:r>
      <w:r w:rsidRPr="00944804">
        <w:rPr>
          <w:rStyle w:val="underline"/>
          <w:rFonts w:ascii="Times New Roman" w:eastAsia="Batang" w:hAnsi="Times New Roman" w:cs="Times New Roman"/>
          <w:szCs w:val="13"/>
        </w:rPr>
        <w:t>to</w:t>
      </w:r>
      <w:r w:rsidRPr="00944804">
        <w:rPr>
          <w:rStyle w:val="underline"/>
          <w:rFonts w:ascii="Times New Roman" w:eastAsia="Batang" w:hAnsi="Times New Roman" w:cs="Times New Roman"/>
        </w:rPr>
        <w:t xml:space="preserve"> which </w:t>
      </w:r>
      <w:r w:rsidRPr="00944804">
        <w:rPr>
          <w:rStyle w:val="underline"/>
          <w:rFonts w:ascii="Times New Roman" w:eastAsia="Batang" w:hAnsi="Times New Roman" w:cs="Times New Roman"/>
          <w:szCs w:val="13"/>
        </w:rPr>
        <w:t>international</w:t>
      </w:r>
      <w:r w:rsidRPr="00944804">
        <w:rPr>
          <w:rStyle w:val="underline"/>
          <w:rFonts w:ascii="Times New Roman" w:eastAsia="Batang" w:hAnsi="Times New Roman" w:cs="Times New Roman"/>
        </w:rPr>
        <w:t xml:space="preserve"> </w:t>
      </w:r>
      <w:r w:rsidRPr="00944804">
        <w:rPr>
          <w:rStyle w:val="underline"/>
          <w:rFonts w:ascii="Times New Roman" w:eastAsia="Batang" w:hAnsi="Times New Roman" w:cs="Times New Roman"/>
          <w:szCs w:val="12"/>
        </w:rPr>
        <w:t>and</w:t>
      </w:r>
      <w:r w:rsidRPr="00944804">
        <w:rPr>
          <w:rStyle w:val="underline"/>
          <w:rFonts w:ascii="Times New Roman" w:eastAsia="Batang" w:hAnsi="Times New Roman" w:cs="Times New Roman"/>
        </w:rPr>
        <w:t xml:space="preserve"> external conflicts </w:t>
      </w:r>
      <w:r w:rsidRPr="00944804">
        <w:rPr>
          <w:rStyle w:val="underline"/>
          <w:rFonts w:ascii="Times New Roman" w:eastAsia="Batang" w:hAnsi="Times New Roman" w:cs="Times New Roman"/>
          <w:szCs w:val="13"/>
        </w:rPr>
        <w:t>self</w:t>
      </w:r>
      <w:r w:rsidRPr="00944804">
        <w:rPr>
          <w:rStyle w:val="underline"/>
          <w:rFonts w:ascii="Times New Roman" w:eastAsia="Batang" w:hAnsi="Times New Roman" w:cs="Times New Roman"/>
        </w:rPr>
        <w:t>-reinforce each other</w:t>
      </w:r>
      <w:r w:rsidRPr="00944804">
        <w:rPr>
          <w:rFonts w:ascii="Times New Roman" w:hAnsi="Times New Roman" w:cs="Times New Roman"/>
          <w:sz w:val="14"/>
        </w:rPr>
        <w:t xml:space="preserve">. (Blomberg &amp; Hess, 2002. p. 89) </w:t>
      </w:r>
      <w:r w:rsidRPr="00944804">
        <w:rPr>
          <w:rStyle w:val="underline"/>
          <w:rFonts w:ascii="Times New Roman" w:eastAsia="Batang" w:hAnsi="Times New Roman" w:cs="Times New Roman"/>
          <w:szCs w:val="12"/>
        </w:rPr>
        <w:t>Economic decline has</w:t>
      </w:r>
      <w:r w:rsidRPr="00944804">
        <w:rPr>
          <w:rFonts w:ascii="Times New Roman" w:hAnsi="Times New Roman" w:cs="Times New Roman"/>
          <w:sz w:val="14"/>
        </w:rPr>
        <w:t xml:space="preserve"> also </w:t>
      </w:r>
      <w:r w:rsidRPr="00944804">
        <w:rPr>
          <w:rStyle w:val="StyleUnderline"/>
          <w:rFonts w:ascii="Times New Roman" w:hAnsi="Times New Roman" w:cs="Times New Roman"/>
        </w:rPr>
        <w:t>been linked with an increase in the likelihood of terrorism</w:t>
      </w:r>
      <w:r w:rsidRPr="00944804">
        <w:rPr>
          <w:rFonts w:ascii="Times New Roman" w:hAnsi="Times New Roman" w:cs="Times New Roman"/>
          <w:sz w:val="14"/>
        </w:rPr>
        <w:t xml:space="preserve"> (Blomberg, Hess, &amp; Weerapana, 2004), which has the capacity to spill across borders and lead to external tensions. Furthermore, </w:t>
      </w:r>
      <w:r w:rsidRPr="00944804">
        <w:rPr>
          <w:rFonts w:ascii="Times New Roman" w:hAnsi="Times New Roman" w:cs="Times New Roman"/>
          <w:sz w:val="14"/>
          <w:szCs w:val="13"/>
        </w:rPr>
        <w:t>crises</w:t>
      </w:r>
      <w:r w:rsidRPr="00944804">
        <w:rPr>
          <w:rFonts w:ascii="Times New Roman" w:hAnsi="Times New Roman" w:cs="Times New Roman"/>
          <w:sz w:val="14"/>
        </w:rPr>
        <w:t xml:space="preserve"> generally </w:t>
      </w:r>
      <w:r w:rsidRPr="00944804">
        <w:rPr>
          <w:rFonts w:ascii="Times New Roman" w:hAnsi="Times New Roman" w:cs="Times New Roman"/>
          <w:sz w:val="14"/>
          <w:szCs w:val="13"/>
        </w:rPr>
        <w:t>reduce</w:t>
      </w:r>
      <w:r w:rsidRPr="00944804">
        <w:rPr>
          <w:rFonts w:ascii="Times New Roman" w:hAnsi="Times New Roman" w:cs="Times New Roman"/>
          <w:sz w:val="14"/>
        </w:rPr>
        <w:t xml:space="preserve"> the </w:t>
      </w:r>
      <w:r w:rsidRPr="00944804">
        <w:rPr>
          <w:rFonts w:ascii="Times New Roman" w:hAnsi="Times New Roman" w:cs="Times New Roman"/>
          <w:sz w:val="14"/>
          <w:szCs w:val="13"/>
        </w:rPr>
        <w:t>popularity of</w:t>
      </w:r>
      <w:r w:rsidRPr="00944804">
        <w:rPr>
          <w:rFonts w:ascii="Times New Roman" w:hAnsi="Times New Roman" w:cs="Times New Roman"/>
          <w:sz w:val="14"/>
        </w:rPr>
        <w:t xml:space="preserve"> a </w:t>
      </w:r>
      <w:r w:rsidRPr="00944804">
        <w:rPr>
          <w:rFonts w:ascii="Times New Roman" w:hAnsi="Times New Roman" w:cs="Times New Roman"/>
          <w:sz w:val="14"/>
          <w:szCs w:val="13"/>
        </w:rPr>
        <w:t>sitting government</w:t>
      </w:r>
      <w:r w:rsidRPr="00944804">
        <w:rPr>
          <w:rFonts w:ascii="Times New Roman" w:hAnsi="Times New Roman" w:cs="Times New Roman"/>
          <w:sz w:val="14"/>
        </w:rPr>
        <w:t xml:space="preserve">. </w:t>
      </w:r>
      <w:r w:rsidRPr="00944804">
        <w:rPr>
          <w:rStyle w:val="underline"/>
          <w:rFonts w:ascii="Times New Roman" w:eastAsia="Batang" w:hAnsi="Times New Roman" w:cs="Times New Roman"/>
          <w:szCs w:val="12"/>
        </w:rPr>
        <w:t>"</w:t>
      </w:r>
      <w:r w:rsidRPr="00944804">
        <w:rPr>
          <w:rStyle w:val="StyleUnderline"/>
          <w:rFonts w:ascii="Times New Roman" w:hAnsi="Times New Roman" w:cs="Times New Roman"/>
        </w:rPr>
        <w:t>Diversionary theory" suggests that, when facing unpopularity arising from economic decline</w:t>
      </w:r>
      <w:r w:rsidRPr="00944804">
        <w:rPr>
          <w:rStyle w:val="StyleUnderline"/>
          <w:rFonts w:ascii="Times New Roman" w:eastAsia="Calibri" w:hAnsi="Times New Roman" w:cs="Times New Roman"/>
        </w:rPr>
        <w:t xml:space="preserve">, </w:t>
      </w:r>
      <w:r w:rsidRPr="00944804">
        <w:rPr>
          <w:rStyle w:val="StyleUnderline"/>
          <w:rFonts w:ascii="Times New Roman" w:hAnsi="Times New Roman" w:cs="Times New Roman"/>
        </w:rPr>
        <w:t>sitting</w:t>
      </w:r>
      <w:r w:rsidRPr="00944804">
        <w:rPr>
          <w:rStyle w:val="StyleUnderline"/>
          <w:rFonts w:ascii="Times New Roman" w:eastAsia="Calibri" w:hAnsi="Times New Roman" w:cs="Times New Roman"/>
        </w:rPr>
        <w:t xml:space="preserve"> governments have increased incentives to fabricate </w:t>
      </w:r>
      <w:r w:rsidRPr="00944804">
        <w:rPr>
          <w:rStyle w:val="StyleUnderline"/>
          <w:rFonts w:ascii="Times New Roman" w:hAnsi="Times New Roman" w:cs="Times New Roman"/>
        </w:rPr>
        <w:t>external military</w:t>
      </w:r>
      <w:r w:rsidRPr="00944804">
        <w:rPr>
          <w:rStyle w:val="StyleUnderline"/>
          <w:rFonts w:ascii="Times New Roman" w:eastAsia="Calibri" w:hAnsi="Times New Roman" w:cs="Times New Roman"/>
        </w:rPr>
        <w:t xml:space="preserve"> conflicts to create a 'rally </w:t>
      </w:r>
      <w:r w:rsidRPr="00944804">
        <w:rPr>
          <w:rStyle w:val="StyleUnderline"/>
          <w:rFonts w:ascii="Times New Roman" w:hAnsi="Times New Roman" w:cs="Times New Roman"/>
        </w:rPr>
        <w:t>around the flag'</w:t>
      </w:r>
      <w:r w:rsidRPr="00944804">
        <w:rPr>
          <w:rStyle w:val="StyleUnderline"/>
          <w:rFonts w:ascii="Times New Roman" w:eastAsia="Calibri" w:hAnsi="Times New Roman" w:cs="Times New Roman"/>
        </w:rPr>
        <w:t xml:space="preserve"> effect.</w:t>
      </w:r>
      <w:r w:rsidRPr="00944804">
        <w:rPr>
          <w:rFonts w:ascii="Times New Roman" w:hAnsi="Times New Roman" w:cs="Times New Roman"/>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944804">
        <w:rPr>
          <w:rStyle w:val="underline"/>
          <w:rFonts w:ascii="Times New Roman" w:eastAsia="Batang" w:hAnsi="Times New Roman" w:cs="Times New Roman"/>
          <w:szCs w:val="12"/>
        </w:rPr>
        <w:t>the tendency towards diversionary tactics are greater for democratic states</w:t>
      </w:r>
      <w:r w:rsidRPr="00944804">
        <w:rPr>
          <w:rFonts w:ascii="Times New Roman" w:hAnsi="Times New Roman" w:cs="Times New Roman"/>
          <w:sz w:val="14"/>
        </w:rPr>
        <w:t xml:space="preserve"> than autocratic states, due to the fact that democratic leaders are generally more susceptible to being removed from office due to lack of domestic support. DeRouen (2000) has provided evidence showing that </w:t>
      </w:r>
      <w:r w:rsidRPr="00944804">
        <w:rPr>
          <w:rStyle w:val="StyleUnderline"/>
          <w:rFonts w:ascii="Times New Roman" w:hAnsi="Times New Roman" w:cs="Times New Roman"/>
        </w:rPr>
        <w:t>periods of weak economic performance in the United States, and thus weak Presidential popularity, are statistically linked to an increase in the use of force</w:t>
      </w:r>
      <w:r w:rsidRPr="00944804">
        <w:rPr>
          <w:rFonts w:ascii="Times New Roman" w:hAnsi="Times New Roman" w:cs="Times New Roman"/>
          <w:sz w:val="14"/>
        </w:rPr>
        <w:t xml:space="preserve">. In summary, recent economic scholarship positively correlates economic integration with an increase in the frequency of economic crises, whereas </w:t>
      </w:r>
      <w:r w:rsidRPr="00944804">
        <w:rPr>
          <w:rStyle w:val="underline"/>
          <w:rFonts w:ascii="Times New Roman" w:eastAsia="Batang" w:hAnsi="Times New Roman" w:cs="Times New Roman"/>
          <w:szCs w:val="13"/>
        </w:rPr>
        <w:t xml:space="preserve">political </w:t>
      </w:r>
      <w:r w:rsidRPr="00944804">
        <w:rPr>
          <w:rStyle w:val="StyleUnderline"/>
          <w:rFonts w:ascii="Times New Roman" w:hAnsi="Times New Roman" w:cs="Times New Roman"/>
        </w:rPr>
        <w:t>science</w:t>
      </w:r>
      <w:r w:rsidRPr="00944804">
        <w:rPr>
          <w:rStyle w:val="StyleUnderline"/>
          <w:rFonts w:ascii="Times New Roman" w:eastAsia="Calibri" w:hAnsi="Times New Roman" w:cs="Times New Roman"/>
        </w:rPr>
        <w:t xml:space="preserve"> scholarship links </w:t>
      </w:r>
      <w:r w:rsidRPr="00944804">
        <w:rPr>
          <w:rStyle w:val="StyleUnderline"/>
          <w:rFonts w:ascii="Times New Roman" w:hAnsi="Times New Roman" w:cs="Times New Roman"/>
        </w:rPr>
        <w:t>economic</w:t>
      </w:r>
      <w:r w:rsidRPr="00944804">
        <w:rPr>
          <w:rStyle w:val="StyleUnderline"/>
          <w:rFonts w:ascii="Times New Roman" w:eastAsia="Calibri" w:hAnsi="Times New Roman" w:cs="Times New Roman"/>
        </w:rPr>
        <w:t xml:space="preserve"> decline with </w:t>
      </w:r>
      <w:r w:rsidRPr="00944804">
        <w:rPr>
          <w:rStyle w:val="StyleUnderline"/>
          <w:rFonts w:ascii="Times New Roman" w:hAnsi="Times New Roman" w:cs="Times New Roman"/>
        </w:rPr>
        <w:t>external</w:t>
      </w:r>
      <w:r w:rsidRPr="00944804">
        <w:rPr>
          <w:rStyle w:val="StyleUnderline"/>
          <w:rFonts w:ascii="Times New Roman" w:eastAsia="Calibri" w:hAnsi="Times New Roman" w:cs="Times New Roman"/>
        </w:rPr>
        <w:t xml:space="preserve"> conflict </w:t>
      </w:r>
      <w:r w:rsidRPr="00944804">
        <w:rPr>
          <w:rStyle w:val="StyleUnderline"/>
          <w:rFonts w:ascii="Times New Roman" w:hAnsi="Times New Roman" w:cs="Times New Roman"/>
        </w:rPr>
        <w:t>at systemic</w:t>
      </w:r>
      <w:r w:rsidRPr="00944804">
        <w:rPr>
          <w:rStyle w:val="underline"/>
          <w:rFonts w:ascii="Times New Roman" w:eastAsia="Batang" w:hAnsi="Times New Roman" w:cs="Times New Roman"/>
          <w:szCs w:val="12"/>
        </w:rPr>
        <w:t>, dyadic and national levels</w:t>
      </w:r>
      <w:r w:rsidRPr="00944804">
        <w:rPr>
          <w:rFonts w:ascii="Times New Roman" w:hAnsi="Times New Roman" w:cs="Times New Roman"/>
          <w:sz w:val="14"/>
        </w:rPr>
        <w:t xml:space="preserve">.5 This implied connection between integration, crises and armed conflict has not featured prominently in the economic-security debate and deserves more attention. </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The aluminum industry is the cornerstone of US competitiveness</w:t>
      </w:r>
    </w:p>
    <w:p w:rsidR="00F31D52" w:rsidRPr="00944804" w:rsidRDefault="00F31D52" w:rsidP="00F31D52">
      <w:pPr>
        <w:rPr>
          <w:rStyle w:val="Style13ptBold"/>
          <w:rFonts w:ascii="Times New Roman" w:hAnsi="Times New Roman" w:cs="Times New Roman"/>
        </w:rPr>
      </w:pPr>
      <w:r w:rsidRPr="00944804">
        <w:rPr>
          <w:rStyle w:val="Style13ptBold"/>
          <w:rFonts w:ascii="Times New Roman" w:hAnsi="Times New Roman" w:cs="Times New Roman"/>
        </w:rPr>
        <w:t>Newswire 6</w:t>
      </w:r>
    </w:p>
    <w:p w:rsidR="00F31D52" w:rsidRPr="00944804" w:rsidRDefault="00F31D52" w:rsidP="00F31D52">
      <w:pPr>
        <w:rPr>
          <w:rFonts w:ascii="Times New Roman" w:hAnsi="Times New Roman" w:cs="Times New Roman"/>
        </w:rPr>
      </w:pPr>
      <w:r w:rsidRPr="00944804">
        <w:rPr>
          <w:rFonts w:ascii="Times New Roman" w:hAnsi="Times New Roman" w:cs="Times New Roman"/>
        </w:rPr>
        <w:t>Reputable international news source (“Aluminum Industry Standing Strong in United States”, September 9 2006, http://www.newswiretoday.com/news/9024/)//EO</w:t>
      </w:r>
    </w:p>
    <w:p w:rsidR="00F31D52" w:rsidRPr="00944804" w:rsidRDefault="00F31D52" w:rsidP="00F31D52">
      <w:pPr>
        <w:rPr>
          <w:rFonts w:ascii="Times New Roman" w:hAnsi="Times New Roman" w:cs="Times New Roman"/>
        </w:rPr>
      </w:pPr>
      <w:r w:rsidRPr="00944804">
        <w:rPr>
          <w:rStyle w:val="StyleUnderline"/>
          <w:rFonts w:ascii="Times New Roman" w:hAnsi="Times New Roman" w:cs="Times New Roman"/>
        </w:rPr>
        <w:t xml:space="preserve">Aluminum, being a lightweight, corrosion resistant, high-strength and easily recyclable material, is </w:t>
      </w:r>
      <w:r w:rsidRPr="00944804">
        <w:rPr>
          <w:rStyle w:val="StyleUnderline"/>
          <w:rFonts w:ascii="Times New Roman" w:hAnsi="Times New Roman" w:cs="Times New Roman"/>
          <w:b/>
        </w:rPr>
        <w:t>a vital ingredient for manufacturing</w:t>
      </w:r>
      <w:r w:rsidRPr="00944804">
        <w:rPr>
          <w:rStyle w:val="StyleUnderline"/>
          <w:rFonts w:ascii="Times New Roman" w:hAnsi="Times New Roman" w:cs="Times New Roman"/>
        </w:rPr>
        <w:t>,</w:t>
      </w:r>
      <w:r w:rsidRPr="00944804">
        <w:rPr>
          <w:rFonts w:ascii="Times New Roman" w:hAnsi="Times New Roman" w:cs="Times New Roman"/>
        </w:rPr>
        <w:t xml:space="preserve"> </w:t>
      </w:r>
      <w:r w:rsidRPr="00944804">
        <w:rPr>
          <w:rStyle w:val="StyleUnderline"/>
          <w:rFonts w:ascii="Times New Roman" w:hAnsi="Times New Roman" w:cs="Times New Roman"/>
          <w:b/>
        </w:rPr>
        <w:t>maintaining and amending products, required by modern society and demanded by developing nations.</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Aluminum industry is an important part of the US element industry. </w:t>
      </w:r>
      <w:r w:rsidRPr="00944804">
        <w:rPr>
          <w:rStyle w:val="StyleUnderline"/>
          <w:rFonts w:ascii="Times New Roman" w:hAnsi="Times New Roman" w:cs="Times New Roman"/>
          <w:b/>
        </w:rPr>
        <w:t>It will have a key role in deciding the US' competitiveness</w:t>
      </w:r>
      <w:r w:rsidRPr="00944804">
        <w:rPr>
          <w:rFonts w:ascii="Times New Roman" w:hAnsi="Times New Roman" w:cs="Times New Roman"/>
        </w:rPr>
        <w:t xml:space="preserve"> </w:t>
      </w:r>
      <w:r w:rsidRPr="00944804">
        <w:rPr>
          <w:rStyle w:val="StyleUnderline"/>
          <w:rFonts w:ascii="Times New Roman" w:hAnsi="Times New Roman" w:cs="Times New Roman"/>
        </w:rPr>
        <w:t>in global arena</w:t>
      </w:r>
      <w:r w:rsidRPr="00944804">
        <w:rPr>
          <w:rFonts w:ascii="Times New Roman" w:hAnsi="Times New Roman" w:cs="Times New Roman"/>
        </w:rPr>
        <w:t xml:space="preserve">. </w:t>
      </w:r>
      <w:r w:rsidRPr="00944804">
        <w:rPr>
          <w:rStyle w:val="StyleUnderline"/>
          <w:rFonts w:ascii="Times New Roman" w:hAnsi="Times New Roman" w:cs="Times New Roman"/>
        </w:rPr>
        <w:t>As the industry is developing</w:t>
      </w:r>
      <w:r w:rsidRPr="00944804">
        <w:rPr>
          <w:rFonts w:ascii="Times New Roman" w:hAnsi="Times New Roman" w:cs="Times New Roman"/>
        </w:rPr>
        <w:t xml:space="preserve"> technically and financially, </w:t>
      </w:r>
      <w:r w:rsidRPr="00944804">
        <w:rPr>
          <w:rStyle w:val="StyleUnderline"/>
          <w:rFonts w:ascii="Times New Roman" w:hAnsi="Times New Roman" w:cs="Times New Roman"/>
        </w:rPr>
        <w:t xml:space="preserve">it will contribute substantially in the evolvement of socially befitting, ecologically sustainable and financially feasible products and manufacturing methods worldwide. </w:t>
      </w:r>
      <w:r w:rsidRPr="00944804">
        <w:rPr>
          <w:rStyle w:val="StyleUnderline"/>
          <w:rFonts w:ascii="Times New Roman" w:hAnsi="Times New Roman" w:cs="Times New Roman"/>
          <w:b/>
        </w:rPr>
        <w:t>Aluminum is significant for the markets crucial to the US economy</w:t>
      </w:r>
      <w:r w:rsidRPr="00944804">
        <w:rPr>
          <w:rFonts w:ascii="Times New Roman" w:hAnsi="Times New Roman" w:cs="Times New Roman"/>
        </w:rPr>
        <w:t xml:space="preserve">. </w:t>
      </w:r>
      <w:r w:rsidRPr="00944804">
        <w:rPr>
          <w:rStyle w:val="StyleUnderline"/>
          <w:rFonts w:ascii="Times New Roman" w:hAnsi="Times New Roman" w:cs="Times New Roman"/>
        </w:rPr>
        <w:t xml:space="preserve">Construction, transportation, </w:t>
      </w:r>
      <w:r w:rsidRPr="00944804">
        <w:rPr>
          <w:rStyle w:val="StyleUnderline"/>
          <w:rFonts w:ascii="Times New Roman" w:hAnsi="Times New Roman" w:cs="Times New Roman"/>
          <w:b/>
        </w:rPr>
        <w:t>defense</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aerospace</w:t>
      </w:r>
      <w:r w:rsidRPr="00944804">
        <w:rPr>
          <w:rStyle w:val="StyleUnderline"/>
          <w:rFonts w:ascii="Times New Roman" w:hAnsi="Times New Roman" w:cs="Times New Roman"/>
        </w:rPr>
        <w:t xml:space="preserve">, food and beverage packaging, electricity transmission, consumer </w:t>
      </w:r>
      <w:r w:rsidRPr="00944804">
        <w:rPr>
          <w:rStyle w:val="StyleUnderline"/>
          <w:rFonts w:ascii="Times New Roman" w:hAnsi="Times New Roman" w:cs="Times New Roman"/>
        </w:rPr>
        <w:lastRenderedPageBreak/>
        <w:t xml:space="preserve">durables, </w:t>
      </w:r>
      <w:r w:rsidRPr="00944804">
        <w:rPr>
          <w:rStyle w:val="StyleUnderline"/>
          <w:rFonts w:ascii="Times New Roman" w:hAnsi="Times New Roman" w:cs="Times New Roman"/>
          <w:b/>
        </w:rPr>
        <w:t>equipment</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and</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
        </w:rPr>
        <w:t>machinery</w:t>
      </w:r>
      <w:r w:rsidRPr="00944804">
        <w:rPr>
          <w:rStyle w:val="StyleUnderline"/>
          <w:rFonts w:ascii="Times New Roman" w:hAnsi="Times New Roman" w:cs="Times New Roman"/>
        </w:rPr>
        <w:t xml:space="preserve">, all </w:t>
      </w:r>
      <w:r w:rsidRPr="00944804">
        <w:rPr>
          <w:rStyle w:val="StyleUnderline"/>
          <w:rFonts w:ascii="Times New Roman" w:hAnsi="Times New Roman" w:cs="Times New Roman"/>
          <w:b/>
        </w:rPr>
        <w:t>depend on a constant supply of technically rich, low priced aluminum</w:t>
      </w:r>
      <w:r w:rsidRPr="00944804">
        <w:rPr>
          <w:rStyle w:val="StyleUnderline"/>
          <w:rFonts w:ascii="Times New Roman" w:hAnsi="Times New Roman" w:cs="Times New Roman"/>
        </w:rPr>
        <w:t xml:space="preserve"> </w:t>
      </w:r>
      <w:r w:rsidRPr="00944804">
        <w:rPr>
          <w:rFonts w:ascii="Times New Roman" w:hAnsi="Times New Roman" w:cs="Times New Roman"/>
        </w:rPr>
        <w:t xml:space="preserve">products. These industries are enabled in consistently upgrading the performance, energy efficiency, cost, recyclables and product safety due to aluminum processes. "US Aluminum Market (2006)", RNCOS' recent market research report, puts forth that </w:t>
      </w:r>
      <w:r w:rsidRPr="00944804">
        <w:rPr>
          <w:rStyle w:val="StyleUnderline"/>
          <w:rFonts w:ascii="Times New Roman" w:hAnsi="Times New Roman" w:cs="Times New Roman"/>
        </w:rPr>
        <w:t xml:space="preserve">US, with over 400 aluminum plants, is </w:t>
      </w:r>
      <w:r w:rsidRPr="00944804">
        <w:rPr>
          <w:rStyle w:val="StyleUnderline"/>
          <w:rFonts w:ascii="Times New Roman" w:hAnsi="Times New Roman" w:cs="Times New Roman"/>
          <w:b/>
        </w:rPr>
        <w:t>a major hub of primary aluminum production</w:t>
      </w:r>
      <w:r w:rsidRPr="00944804">
        <w:rPr>
          <w:rFonts w:ascii="Times New Roman" w:hAnsi="Times New Roman" w:cs="Times New Roman"/>
          <w:b/>
        </w:rPr>
        <w:t>.</w:t>
      </w:r>
      <w:r w:rsidRPr="00944804">
        <w:rPr>
          <w:rFonts w:ascii="Times New Roman" w:hAnsi="Times New Roman" w:cs="Times New Roman"/>
        </w:rPr>
        <w:t xml:space="preserve"> </w:t>
      </w:r>
      <w:r w:rsidRPr="00944804">
        <w:rPr>
          <w:rStyle w:val="StyleUnderline"/>
          <w:rFonts w:ascii="Times New Roman" w:hAnsi="Times New Roman" w:cs="Times New Roman"/>
        </w:rPr>
        <w:t>Automotive and light-truck manufacturing accounts for the largest market share.</w:t>
      </w:r>
      <w:r w:rsidRPr="00944804">
        <w:rPr>
          <w:rFonts w:ascii="Times New Roman" w:hAnsi="Times New Roman" w:cs="Times New Roman"/>
        </w:rPr>
        <w:t xml:space="preserve"> </w:t>
      </w:r>
      <w:r w:rsidRPr="00944804">
        <w:rPr>
          <w:rStyle w:val="StyleUnderline"/>
          <w:rFonts w:ascii="Times New Roman" w:hAnsi="Times New Roman" w:cs="Times New Roman"/>
        </w:rPr>
        <w:t>US Aluminum industry showed the value of $ 4,603.2 million in 2005</w:t>
      </w:r>
      <w:r w:rsidRPr="00944804">
        <w:rPr>
          <w:rFonts w:ascii="Times New Roman" w:hAnsi="Times New Roman" w:cs="Times New Roman"/>
        </w:rPr>
        <w:t>, a rise of 6.3% over 2004. The compound annual growth rate (CAGR) for 2001-2005 is 4.9%. Following factors are also highlighted by the report: - Trends in the US Aluminum Market with respect to production, market value, consumption, price, etc - Demand and supply analysis of Aluminum and its ore - Cost of labor and Energy in various US' states - Success aspect of Aluminum Industry in US - Challenges associated with US Aluminum industry</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xml:space="preserve">Maintaining global competitiveness is critical to US heg – solves great power war and multiple flashpoints of conflict – also ensures multilateral cooperation – retrenchment collapses it all </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b/>
          <w:sz w:val="26"/>
          <w:u w:val="single"/>
        </w:rPr>
        <w:t>Ikenberry et. al, 13</w:t>
      </w:r>
      <w:r w:rsidRPr="00944804">
        <w:rPr>
          <w:rFonts w:ascii="Times New Roman" w:hAnsi="Times New Roman" w:cs="Times New Roman"/>
          <w:sz w:val="16"/>
        </w:rPr>
        <w:t xml:space="preserve"> – 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The Case Against Retrenchment”, http://live.belfercenter.org/files/IS3703_Brooks%20Wohlforth%20Ikenberry.pdf</w:t>
      </w:r>
    </w:p>
    <w:p w:rsidR="00F31D52" w:rsidRPr="00944804" w:rsidRDefault="00F31D52" w:rsidP="00F31D52">
      <w:pPr>
        <w:rPr>
          <w:rFonts w:ascii="Times New Roman" w:hAnsi="Times New Roman" w:cs="Times New Roman"/>
          <w:u w:val="single"/>
        </w:rPr>
      </w:pPr>
      <w:r w:rsidRPr="00944804">
        <w:rPr>
          <w:rFonts w:ascii="Times New Roman" w:hAnsi="Times New Roman" w:cs="Times New Roman"/>
          <w:sz w:val="16"/>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w:t>
      </w:r>
      <w:r w:rsidRPr="00944804">
        <w:rPr>
          <w:rStyle w:val="StyleUnderline"/>
          <w:rFonts w:ascii="Times New Roman" w:hAnsi="Times New Roman" w:cs="Times New Roman"/>
        </w:rPr>
        <w:t>A core premise of deep engagement is that it</w:t>
      </w:r>
      <w:r w:rsidRPr="00944804">
        <w:rPr>
          <w:rFonts w:ascii="Times New Roman" w:hAnsi="Times New Roman" w:cs="Times New Roman"/>
          <w:sz w:val="16"/>
        </w:rPr>
        <w:t xml:space="preserve"> </w:t>
      </w:r>
      <w:r w:rsidRPr="00944804">
        <w:rPr>
          <w:rStyle w:val="Emphasis"/>
          <w:rFonts w:ascii="Times New Roman" w:hAnsi="Times New Roman" w:cs="Times New Roman"/>
        </w:rPr>
        <w:t>prevents the emergence of a far more dangerous global security environment</w:t>
      </w:r>
      <w:r w:rsidRPr="00944804">
        <w:rPr>
          <w:rFonts w:ascii="Times New Roman" w:hAnsi="Times New Roman" w:cs="Times New Roman"/>
          <w:sz w:val="16"/>
        </w:rPr>
        <w:t xml:space="preserve">. For one thing, as noted above, </w:t>
      </w:r>
      <w:r w:rsidRPr="00944804">
        <w:rPr>
          <w:rStyle w:val="StyleUnderline"/>
          <w:rFonts w:ascii="Times New Roman" w:hAnsi="Times New Roman" w:cs="Times New Roman"/>
        </w:rPr>
        <w:t>the United States’ overseas presence gives it the leverage to restrain partners from taking provocative action.</w:t>
      </w:r>
      <w:r w:rsidRPr="00944804">
        <w:rPr>
          <w:rFonts w:ascii="Times New Roman" w:hAnsi="Times New Roman" w:cs="Times New Roman"/>
          <w:sz w:val="16"/>
        </w:rPr>
        <w:t xml:space="preserve"> Perhaps more important, </w:t>
      </w:r>
      <w:r w:rsidRPr="00944804">
        <w:rPr>
          <w:rStyle w:val="StyleUnderline"/>
          <w:rFonts w:ascii="Times New Roman" w:hAnsi="Times New Roman" w:cs="Times New Roman"/>
        </w:rPr>
        <w:t>its core alliance commitments also deter states with aspirations to regional hegemony from contemplating expansion and make its partners more secure, reducing their incentive to adopt solutions to their security problems that threaten others and thus stoke security dilemmas</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contention that engaged U.S. power dampens the baleful effects of anarchy is </w:t>
      </w:r>
      <w:r w:rsidRPr="00944804">
        <w:rPr>
          <w:rStyle w:val="Emphasis"/>
          <w:rFonts w:ascii="Times New Roman" w:hAnsi="Times New Roman" w:cs="Times New Roman"/>
        </w:rPr>
        <w:t>consistent with influential variants of realist theory</w:t>
      </w:r>
      <w:r w:rsidRPr="00944804">
        <w:rPr>
          <w:rFonts w:ascii="Times New Roman" w:hAnsi="Times New Roman" w:cs="Times New Roman"/>
          <w:sz w:val="16"/>
        </w:rPr>
        <w:t xml:space="preserve">. Indeed, arguably the scariest portrayal of </w:t>
      </w:r>
      <w:r w:rsidRPr="00944804">
        <w:rPr>
          <w:rStyle w:val="StyleUnderline"/>
          <w:rFonts w:ascii="Times New Roman" w:hAnsi="Times New Roman" w:cs="Times New Roman"/>
        </w:rPr>
        <w:t>the war-prone world that would emerge absent the “American Pacifier” is provided in the works of John Mearsheimer, who forecasts dangerous multipolar regions replete with</w:t>
      </w:r>
      <w:r w:rsidRPr="00944804">
        <w:rPr>
          <w:rStyle w:val="Emphasis"/>
          <w:rFonts w:ascii="Times New Roman" w:hAnsi="Times New Roman" w:cs="Times New Roman"/>
        </w:rPr>
        <w:t xml:space="preserve"> security competition, arms races, nuclear proliferation and associated preventive war temptations, regional rivalries, and even runs at regional hegemony and full-scale great power war</w:t>
      </w:r>
      <w:r w:rsidRPr="00944804">
        <w:rPr>
          <w:rFonts w:ascii="Times New Roman" w:hAnsi="Times New Roman" w:cs="Times New Roman"/>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w:t>
      </w:r>
      <w:r w:rsidRPr="00944804">
        <w:rPr>
          <w:rStyle w:val="StyleUnderline"/>
          <w:rFonts w:ascii="Times New Roman" w:hAnsi="Times New Roman" w:cs="Times New Roman"/>
        </w:rPr>
        <w:t xml:space="preserve">each of these responses is nonetheless a weaker argument for retrenchment than advocates acknowledge. </w:t>
      </w:r>
      <w:r w:rsidRPr="00944804">
        <w:rPr>
          <w:rFonts w:ascii="Times New Roman" w:hAnsi="Times New Roman" w:cs="Times New Roman"/>
          <w:sz w:val="16"/>
        </w:rPr>
        <w:t xml:space="preserve">The first response flows from defensive realism as well as other international relations theories that discount the conflict-generating potential of anarchy under contemporary conditions. 73 Defensive realists maintain that the high ex 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w:t>
      </w:r>
      <w:r w:rsidRPr="00944804">
        <w:rPr>
          <w:rStyle w:val="StyleUnderline"/>
          <w:rFonts w:ascii="Times New Roman" w:hAnsi="Times New Roman" w:cs="Times New Roman"/>
        </w:rPr>
        <w:t>There are three other major bodies of scholarship, however, that might give decisionmakers pause before making this bet</w:t>
      </w:r>
      <w:r w:rsidRPr="00944804">
        <w:rPr>
          <w:rFonts w:ascii="Times New Roman" w:hAnsi="Times New Roman" w:cs="Times New Roman"/>
          <w:sz w:val="16"/>
        </w:rPr>
        <w:t xml:space="preserve">.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944804">
        <w:rPr>
          <w:rStyle w:val="StyleUnderline"/>
          <w:rFonts w:ascii="Times New Roman" w:hAnsi="Times New Roman" w:cs="Times New Roman"/>
        </w:rPr>
        <w:t xml:space="preserve">The result might be a </w:t>
      </w:r>
      <w:r w:rsidRPr="00944804">
        <w:rPr>
          <w:rStyle w:val="Emphasis"/>
          <w:rFonts w:ascii="Times New Roman" w:hAnsi="Times New Roman" w:cs="Times New Roman"/>
        </w:rPr>
        <w:t>Europe that is incapable of securing itself from various threats</w:t>
      </w:r>
      <w:r w:rsidRPr="00944804">
        <w:rPr>
          <w:rStyle w:val="StyleUnderline"/>
          <w:rFonts w:ascii="Times New Roman" w:hAnsi="Times New Roman" w:cs="Times New Roman"/>
        </w:rPr>
        <w:t xml:space="preserve"> that could be destabilizing within the region and </w:t>
      </w:r>
      <w:r w:rsidRPr="00944804">
        <w:rPr>
          <w:rStyle w:val="StyleUnderline"/>
          <w:rFonts w:ascii="Times New Roman" w:hAnsi="Times New Roman" w:cs="Times New Roman"/>
        </w:rPr>
        <w:lastRenderedPageBreak/>
        <w:t>beyond</w:t>
      </w:r>
      <w:r w:rsidRPr="00944804">
        <w:rPr>
          <w:rFonts w:ascii="Times New Roman" w:hAnsi="Times New Roman" w:cs="Times New Roman"/>
          <w:sz w:val="16"/>
        </w:rPr>
        <w:t xml:space="preserve"> (e.g., a regional conflict akin to the 1990s Balkan wars), </w:t>
      </w:r>
      <w:r w:rsidRPr="00944804">
        <w:rPr>
          <w:rStyle w:val="StyleUnderline"/>
          <w:rFonts w:ascii="Times New Roman" w:hAnsi="Times New Roman" w:cs="Times New Roman"/>
        </w:rPr>
        <w:t>lacks capacity for global security missions in which U.S. leaders might want European participation, and is vulnerable to the influence of outside rising powers.</w:t>
      </w:r>
      <w:r w:rsidRPr="00944804">
        <w:rPr>
          <w:rFonts w:ascii="Times New Roman" w:hAnsi="Times New Roman" w:cs="Times New Roman"/>
          <w:sz w:val="16"/>
        </w:rPr>
        <w:t xml:space="preserve"> What about the other parts of Eurasia where the United States has a substantial military presence? </w:t>
      </w:r>
      <w:r w:rsidRPr="00944804">
        <w:rPr>
          <w:rStyle w:val="StyleUnderline"/>
          <w:rFonts w:ascii="Times New Roman" w:hAnsi="Times New Roman" w:cs="Times New Roman"/>
        </w:rPr>
        <w:t xml:space="preserve">Regarding the Middle East, the balance begins to swing toward pessimists concerned that states currently backed by Washington— notably </w:t>
      </w:r>
      <w:r w:rsidRPr="00944804">
        <w:rPr>
          <w:rStyle w:val="Emphasis"/>
          <w:rFonts w:ascii="Times New Roman" w:hAnsi="Times New Roman" w:cs="Times New Roman"/>
        </w:rPr>
        <w:t>Israel, Egypt, and Saudi Arabia</w:t>
      </w:r>
      <w:r w:rsidRPr="00944804">
        <w:rPr>
          <w:rStyle w:val="StyleUnderline"/>
          <w:rFonts w:ascii="Times New Roman" w:hAnsi="Times New Roman" w:cs="Times New Roman"/>
        </w:rPr>
        <w:t>—might take actions upon U.S.</w:t>
      </w:r>
      <w:r w:rsidRPr="00944804">
        <w:rPr>
          <w:rFonts w:ascii="Times New Roman" w:hAnsi="Times New Roman" w:cs="Times New Roman"/>
          <w:sz w:val="16"/>
        </w:rPr>
        <w:t xml:space="preserve"> </w:t>
      </w:r>
      <w:r w:rsidRPr="00944804">
        <w:rPr>
          <w:rStyle w:val="Emphasis"/>
          <w:rFonts w:ascii="Times New Roman" w:hAnsi="Times New Roman" w:cs="Times New Roman"/>
        </w:rPr>
        <w:t>retrenchment that would intensify security dilemmas</w:t>
      </w:r>
      <w:r w:rsidRPr="00944804">
        <w:rPr>
          <w:rFonts w:ascii="Times New Roman" w:hAnsi="Times New Roman" w:cs="Times New Roman"/>
          <w:sz w:val="16"/>
        </w:rPr>
        <w:t xml:space="preserve">. And concerning </w:t>
      </w:r>
      <w:r w:rsidRPr="00944804">
        <w:rPr>
          <w:rStyle w:val="StyleUnderline"/>
          <w:rFonts w:ascii="Times New Roman" w:hAnsi="Times New Roman" w:cs="Times New Roman"/>
        </w:rPr>
        <w:t>East Asia, pessimism regarding the region’s prospects without the American pacifier is pronounced</w:t>
      </w:r>
      <w:r w:rsidRPr="00944804">
        <w:rPr>
          <w:rFonts w:ascii="Times New Roman" w:hAnsi="Times New Roman" w:cs="Times New Roman"/>
          <w:sz w:val="16"/>
        </w:rPr>
        <w:t xml:space="preserve">. Arguably the principal concern expressed by area experts is that </w:t>
      </w:r>
      <w:r w:rsidRPr="00944804">
        <w:rPr>
          <w:rStyle w:val="Emphasis"/>
          <w:rFonts w:ascii="Times New Roman" w:hAnsi="Times New Roman" w:cs="Times New Roman"/>
        </w:rPr>
        <w:t>Japan and South Korea are likely to obtain a nuclear capacity and increase their military commitments, which could stoke a destabilizing reaction from China.</w:t>
      </w:r>
      <w:r w:rsidRPr="00944804">
        <w:rPr>
          <w:rFonts w:ascii="Times New Roman" w:hAnsi="Times New Roman" w:cs="Times New Roman"/>
          <w:sz w:val="16"/>
        </w:rPr>
        <w:t xml:space="preserve"> It is notable that </w:t>
      </w:r>
      <w:r w:rsidRPr="00944804">
        <w:rPr>
          <w:rStyle w:val="StyleUnderline"/>
          <w:rFonts w:ascii="Times New Roman" w:hAnsi="Times New Roman" w:cs="Times New Roman"/>
        </w:rPr>
        <w:t>during the Cold War, both South Korea and Taiwan moved to obtain a nuclear weapons capacity and were only constrained from doing so by a still-engaged United States</w:t>
      </w:r>
      <w:r w:rsidRPr="00944804">
        <w:rPr>
          <w:rFonts w:ascii="Times New Roman" w:hAnsi="Times New Roman" w:cs="Times New Roman"/>
          <w:sz w:val="16"/>
        </w:rPr>
        <w:t xml:space="preserve">. 75 </w:t>
      </w:r>
      <w:r w:rsidRPr="00944804">
        <w:rPr>
          <w:rStyle w:val="StyleUnderline"/>
          <w:rFonts w:ascii="Times New Roman" w:hAnsi="Times New Roman" w:cs="Times New Roman"/>
        </w:rPr>
        <w:t>The second body of scholarship casting doubt on the bet on defensive realism’s sanguine portrayal is all of the research that undermines its conception of state preferences</w:t>
      </w:r>
      <w:r w:rsidRPr="00944804">
        <w:rPr>
          <w:rFonts w:ascii="Times New Roman" w:hAnsi="Times New Roman" w:cs="Times New Roman"/>
          <w:sz w:val="16"/>
        </w:rPr>
        <w:t xml:space="preserve">. Defensive realism’s optimism about what would happen if the United States retrenched is very much dependent on its particular—and highly restrictive—assumption about state preferences; </w:t>
      </w:r>
      <w:r w:rsidRPr="00944804">
        <w:rPr>
          <w:rStyle w:val="StyleUnderline"/>
          <w:rFonts w:ascii="Times New Roman" w:hAnsi="Times New Roman" w:cs="Times New Roman"/>
        </w:rPr>
        <w:t>once we relax this assumption, then much of its basis for optimism vanishes</w:t>
      </w:r>
      <w:r w:rsidRPr="00944804">
        <w:rPr>
          <w:rFonts w:ascii="Times New Roman" w:hAnsi="Times New Roman" w:cs="Times New Roman"/>
          <w:sz w:val="16"/>
        </w:rPr>
        <w:t xml:space="preserve">. Specifically, </w:t>
      </w:r>
      <w:r w:rsidRPr="00944804">
        <w:rPr>
          <w:rStyle w:val="StyleUnderline"/>
          <w:rFonts w:ascii="Times New Roman" w:hAnsi="Times New Roman" w:cs="Times New Roman"/>
        </w:rPr>
        <w:t>the prediction of post-American tranquility throughout Eurasia rests on the assumption that security is the only relevant state preference</w:t>
      </w:r>
      <w:r w:rsidRPr="00944804">
        <w:rPr>
          <w:rFonts w:ascii="Times New Roman" w:hAnsi="Times New Roman" w:cs="Times New Roman"/>
          <w:sz w:val="16"/>
        </w:rPr>
        <w:t xml:space="preserve">, with security defined narrowly in terms of protection from violent external attacks on the homeland. Under that assumption, </w:t>
      </w:r>
      <w:r w:rsidRPr="00944804">
        <w:rPr>
          <w:rStyle w:val="StyleUnderline"/>
          <w:rFonts w:ascii="Times New Roman" w:hAnsi="Times New Roman" w:cs="Times New Roman"/>
        </w:rPr>
        <w:t>the security problem is largely solved as soon as offense and defense are clearly distinguishable, and offense is extremely expensive relative to defense</w:t>
      </w:r>
      <w:r w:rsidRPr="00944804">
        <w:rPr>
          <w:rFonts w:ascii="Times New Roman" w:hAnsi="Times New Roman" w:cs="Times New Roman"/>
          <w:sz w:val="16"/>
        </w:rPr>
        <w:t xml:space="preserve">. Burgeoning research across the social and other sciences, however, undermines that core assumption: </w:t>
      </w:r>
      <w:r w:rsidRPr="00944804">
        <w:rPr>
          <w:rStyle w:val="StyleUnderline"/>
          <w:rFonts w:ascii="Times New Roman" w:hAnsi="Times New Roman" w:cs="Times New Roman"/>
        </w:rPr>
        <w:t>states have preferences not only for security but also for prestige, status, and other aims, and they engage in trade-offs among the various objectives</w:t>
      </w:r>
      <w:r w:rsidRPr="00944804">
        <w:rPr>
          <w:rFonts w:ascii="Times New Roman" w:hAnsi="Times New Roman" w:cs="Times New Roman"/>
          <w:sz w:val="16"/>
        </w:rPr>
        <w:t xml:space="preserve">. 76 In addition, they define security not just in terms of territorial protection but in view of many and varied milieu goals. It follows that </w:t>
      </w:r>
      <w:r w:rsidRPr="00944804">
        <w:rPr>
          <w:rStyle w:val="StyleUnderline"/>
          <w:rFonts w:ascii="Times New Roman" w:hAnsi="Times New Roman" w:cs="Times New Roman"/>
        </w:rPr>
        <w:t>even states that are relatively secure may nevertheless engage in highly competitive behavior</w:t>
      </w:r>
      <w:r w:rsidRPr="00944804">
        <w:rPr>
          <w:rFonts w:ascii="Times New Roman" w:hAnsi="Times New Roman" w:cs="Times New Roman"/>
          <w:sz w:val="16"/>
        </w:rPr>
        <w:t xml:space="preserve">. </w:t>
      </w:r>
      <w:r w:rsidRPr="00944804">
        <w:rPr>
          <w:rStyle w:val="StyleUnderline"/>
          <w:rFonts w:ascii="Times New Roman" w:hAnsi="Times New Roman" w:cs="Times New Roman"/>
        </w:rPr>
        <w:t>Empirical studies show that this is indeed sometimes the case</w:t>
      </w:r>
      <w:r w:rsidRPr="00944804">
        <w:rPr>
          <w:rFonts w:ascii="Times New Roman" w:hAnsi="Times New Roman" w:cs="Times New Roman"/>
          <w:sz w:val="16"/>
        </w:rPr>
        <w:t xml:space="preserve">. 77 In sum, </w:t>
      </w:r>
      <w:r w:rsidRPr="00944804">
        <w:rPr>
          <w:rStyle w:val="StyleUnderline"/>
          <w:rFonts w:ascii="Times New Roman" w:hAnsi="Times New Roman" w:cs="Times New Roman"/>
        </w:rPr>
        <w:t xml:space="preserve">a bet on a benign postretrenchment Eurasia is a bet that leaders of major countries will never allow these nonsecurity preferences to influence their strategic choices. </w:t>
      </w:r>
      <w:r w:rsidRPr="00944804">
        <w:rPr>
          <w:rFonts w:ascii="Times New Roman" w:hAnsi="Times New Roman" w:cs="Times New Roman"/>
          <w:sz w:val="16"/>
        </w:rPr>
        <w:t xml:space="preserve">To the degree that these bodies of scholarly knowledge have predictive leverage, </w:t>
      </w:r>
      <w:r w:rsidRPr="00944804">
        <w:rPr>
          <w:rStyle w:val="Emphasis"/>
          <w:rFonts w:ascii="Times New Roman" w:hAnsi="Times New Roman" w:cs="Times New Roman"/>
        </w:rPr>
        <w:t>U.S. retrenchment would result in a significant deterioration in the security environment</w:t>
      </w:r>
      <w:r w:rsidRPr="00944804">
        <w:rPr>
          <w:rFonts w:ascii="Times New Roman" w:hAnsi="Times New Roman" w:cs="Times New Roman"/>
          <w:sz w:val="16"/>
        </w:rPr>
        <w:t xml:space="preserve"> </w:t>
      </w:r>
      <w:r w:rsidRPr="00944804">
        <w:rPr>
          <w:rStyle w:val="StyleUnderline"/>
          <w:rFonts w:ascii="Times New Roman" w:hAnsi="Times New Roman" w:cs="Times New Roman"/>
        </w:rPr>
        <w:t>in at least some of the world’s key regions</w:t>
      </w:r>
      <w:r w:rsidRPr="00944804">
        <w:rPr>
          <w:rFonts w:ascii="Times New Roman" w:hAnsi="Times New Roman" w:cs="Times New Roman"/>
          <w:sz w:val="16"/>
        </w:rPr>
        <w:t xml:space="preserve">. We have already mentioned the third, even more alarming body of scholarship. Offensive realism predicts that </w:t>
      </w:r>
      <w:r w:rsidRPr="00944804">
        <w:rPr>
          <w:rStyle w:val="StyleUnderline"/>
          <w:rFonts w:ascii="Times New Roman" w:hAnsi="Times New Roman" w:cs="Times New Roman"/>
        </w:rPr>
        <w:t>the withdrawal of the American pacifier will yield either a competitive regional multipolarity complete with</w:t>
      </w:r>
      <w:r w:rsidRPr="00944804">
        <w:rPr>
          <w:rFonts w:ascii="Times New Roman" w:hAnsi="Times New Roman" w:cs="Times New Roman"/>
          <w:sz w:val="16"/>
        </w:rPr>
        <w:t xml:space="preserve"> </w:t>
      </w:r>
      <w:r w:rsidRPr="00944804">
        <w:rPr>
          <w:rStyle w:val="Emphasis"/>
          <w:rFonts w:ascii="Times New Roman" w:hAnsi="Times New Roman" w:cs="Times New Roman"/>
        </w:rPr>
        <w:t>associated insecurity, arms racing, crisis instability, nuclear proliferation</w:t>
      </w:r>
      <w:r w:rsidRPr="00944804">
        <w:rPr>
          <w:rStyle w:val="StyleUnderline"/>
          <w:rFonts w:ascii="Times New Roman" w:hAnsi="Times New Roman" w:cs="Times New Roman"/>
        </w:rPr>
        <w:t>, and the like, or</w:t>
      </w:r>
      <w:r w:rsidRPr="00944804">
        <w:rPr>
          <w:rFonts w:ascii="Times New Roman" w:hAnsi="Times New Roman" w:cs="Times New Roman"/>
          <w:sz w:val="16"/>
        </w:rPr>
        <w:t xml:space="preserve"> </w:t>
      </w:r>
      <w:r w:rsidRPr="00944804">
        <w:rPr>
          <w:rStyle w:val="Emphasis"/>
          <w:rFonts w:ascii="Times New Roman" w:hAnsi="Times New Roman" w:cs="Times New Roman"/>
        </w:rPr>
        <w:t>bids for regional hegemony, which may be beyond the capacity of local great powers to contain</w:t>
      </w:r>
      <w:r w:rsidRPr="00944804">
        <w:rPr>
          <w:rFonts w:ascii="Times New Roman" w:hAnsi="Times New Roman" w:cs="Times New Roman"/>
          <w:sz w:val="16"/>
        </w:rPr>
        <w:t xml:space="preserve"> </w:t>
      </w:r>
      <w:r w:rsidRPr="00944804">
        <w:rPr>
          <w:rStyle w:val="StyleUnderline"/>
          <w:rFonts w:ascii="Times New Roman" w:hAnsi="Times New Roman" w:cs="Times New Roman"/>
        </w:rPr>
        <w:t>(and which in any case would generate intensely competitive behavior, possibly</w:t>
      </w:r>
      <w:r w:rsidRPr="00944804">
        <w:rPr>
          <w:rFonts w:ascii="Times New Roman" w:hAnsi="Times New Roman" w:cs="Times New Roman"/>
          <w:sz w:val="16"/>
        </w:rPr>
        <w:t xml:space="preserve"> </w:t>
      </w:r>
      <w:r w:rsidRPr="00944804">
        <w:rPr>
          <w:rStyle w:val="Emphasis"/>
          <w:rFonts w:ascii="Times New Roman" w:hAnsi="Times New Roman" w:cs="Times New Roman"/>
        </w:rPr>
        <w:t xml:space="preserve">including regional great power war). </w:t>
      </w:r>
      <w:r w:rsidRPr="00944804">
        <w:rPr>
          <w:rFonts w:ascii="Times New Roman" w:hAnsi="Times New Roman" w:cs="Times New Roman"/>
          <w:sz w:val="16"/>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944804">
        <w:rPr>
          <w:rStyle w:val="StyleUnderline"/>
          <w:rFonts w:ascii="Times New Roman" w:hAnsi="Times New Roman" w:cs="Times New Roman"/>
        </w:rPr>
        <w:t>overall higher levels of conflict make the world a more dangerous place.</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w:t>
      </w:r>
      <w:r w:rsidRPr="00944804">
        <w:rPr>
          <w:rStyle w:val="Emphasis"/>
          <w:rFonts w:ascii="Times New Roman" w:hAnsi="Times New Roman" w:cs="Times New Roman"/>
        </w:rPr>
        <w:t>Greater regional insecurity could well feed proliferation cascades,</w:t>
      </w:r>
      <w:r w:rsidRPr="00944804">
        <w:rPr>
          <w:rFonts w:ascii="Times New Roman" w:hAnsi="Times New Roman" w:cs="Times New Roman"/>
          <w:sz w:val="16"/>
        </w:rPr>
        <w:t xml:space="preserve"> </w:t>
      </w:r>
      <w:r w:rsidRPr="00944804">
        <w:rPr>
          <w:rStyle w:val="StyleUnderline"/>
          <w:rFonts w:ascii="Times New Roman" w:hAnsi="Times New Roman" w:cs="Times New Roman"/>
        </w:rPr>
        <w:t>as states such as Egypt, Japan, South Korea, Taiwan, and Saudi Arabia all might choose to create nuclear forces</w:t>
      </w:r>
      <w:r w:rsidRPr="00944804">
        <w:rPr>
          <w:rFonts w:ascii="Times New Roman" w:hAnsi="Times New Roman" w:cs="Times New Roman"/>
          <w:sz w:val="16"/>
        </w:rPr>
        <w:t xml:space="preserve">. 78 It is unlikely that proliferation decisions by any of these actors would be the end of the game: </w:t>
      </w:r>
      <w:r w:rsidRPr="00944804">
        <w:rPr>
          <w:rStyle w:val="Emphasis"/>
          <w:rFonts w:ascii="Times New Roman" w:hAnsi="Times New Roman" w:cs="Times New Roman"/>
        </w:rPr>
        <w:t>they would likely generate pressure locally for more proliferation</w:t>
      </w:r>
      <w:r w:rsidRPr="00944804">
        <w:rPr>
          <w:rFonts w:ascii="Times New Roman" w:hAnsi="Times New Roman" w:cs="Times New Roman"/>
          <w:sz w:val="16"/>
        </w:rPr>
        <w:t xml:space="preserve">. Following Kenneth Waltz, </w:t>
      </w:r>
      <w:r w:rsidRPr="00944804">
        <w:rPr>
          <w:rStyle w:val="StyleUnderline"/>
          <w:rFonts w:ascii="Times New Roman" w:hAnsi="Times New Roman" w:cs="Times New Roman"/>
        </w:rPr>
        <w:t>many retrenchment advocates are proliferation optimists, assuming that nuclear deterrence solves the security problem</w:t>
      </w:r>
      <w:r w:rsidRPr="00944804">
        <w:rPr>
          <w:rFonts w:ascii="Times New Roman" w:hAnsi="Times New Roman" w:cs="Times New Roman"/>
          <w:sz w:val="16"/>
        </w:rPr>
        <w:t xml:space="preserve">. 79 Usually carried out in dyadic terms, </w:t>
      </w:r>
      <w:r w:rsidRPr="00944804">
        <w:rPr>
          <w:rStyle w:val="StyleUnderline"/>
          <w:rFonts w:ascii="Times New Roman" w:hAnsi="Times New Roman" w:cs="Times New Roman"/>
        </w:rPr>
        <w:t xml:space="preserve">the debate over the stability of proliferation changes as the numbers go up. </w:t>
      </w:r>
      <w:r w:rsidRPr="00944804">
        <w:rPr>
          <w:rStyle w:val="Emphasis"/>
          <w:rFonts w:ascii="Times New Roman" w:hAnsi="Times New Roman" w:cs="Times New Roman"/>
        </w:rPr>
        <w:t>Proliferation optimism rests on assumptions of rationality and narrow security preferences</w:t>
      </w:r>
      <w:r w:rsidRPr="00944804">
        <w:rPr>
          <w:rFonts w:ascii="Times New Roman" w:hAnsi="Times New Roman" w:cs="Times New Roman"/>
          <w:sz w:val="16"/>
        </w:rPr>
        <w:t xml:space="preserve">. In social science, however, such assumptions are inevitably probabilistic. </w:t>
      </w:r>
      <w:r w:rsidRPr="00944804">
        <w:rPr>
          <w:rStyle w:val="StyleUnderline"/>
          <w:rFonts w:ascii="Times New Roman" w:hAnsi="Times New Roman" w:cs="Times New Roman"/>
        </w:rPr>
        <w:t xml:space="preserve">Optimists assume that most states are led by rational leaders, most will overcome organizational problems and resist the temptation to preempt before feared </w:t>
      </w:r>
      <w:r w:rsidRPr="00944804">
        <w:rPr>
          <w:rStyle w:val="StyleUnderline"/>
          <w:rFonts w:ascii="Times New Roman" w:hAnsi="Times New Roman" w:cs="Times New Roman"/>
        </w:rPr>
        <w:lastRenderedPageBreak/>
        <w:t>neighbors nuclearize, and most pursue only security and are risk averse</w:t>
      </w:r>
      <w:r w:rsidRPr="00944804">
        <w:rPr>
          <w:rFonts w:ascii="Times New Roman" w:hAnsi="Times New Roman" w:cs="Times New Roman"/>
          <w:sz w:val="16"/>
        </w:rPr>
        <w:t xml:space="preserve">. </w:t>
      </w:r>
      <w:r w:rsidRPr="00944804">
        <w:rPr>
          <w:rStyle w:val="StyleUnderline"/>
          <w:rFonts w:ascii="Times New Roman" w:hAnsi="Times New Roman" w:cs="Times New Roman"/>
        </w:rPr>
        <w:t>Confidence in such probabilistic assumptions declines if the world were to move from nine to twenty, thirty, or forty nuclear states.</w:t>
      </w:r>
      <w:r w:rsidRPr="00944804">
        <w:rPr>
          <w:rFonts w:ascii="Times New Roman" w:hAnsi="Times New Roman" w:cs="Times New Roman"/>
          <w:sz w:val="16"/>
        </w:rPr>
        <w:t xml:space="preserve"> In addition, </w:t>
      </w:r>
      <w:r w:rsidRPr="00944804">
        <w:rPr>
          <w:rStyle w:val="StyleUnderline"/>
          <w:rFonts w:ascii="Times New Roman" w:hAnsi="Times New Roman" w:cs="Times New Roman"/>
        </w:rPr>
        <w:t>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w:t>
      </w:r>
      <w:r w:rsidRPr="00944804">
        <w:rPr>
          <w:rFonts w:ascii="Times New Roman" w:hAnsi="Times New Roman" w:cs="Times New Roman"/>
          <w:sz w:val="16"/>
        </w:rPr>
        <w:t xml:space="preserve"> 80 Moreover, </w:t>
      </w:r>
      <w:r w:rsidRPr="00944804">
        <w:rPr>
          <w:rStyle w:val="Emphasis"/>
          <w:rFonts w:ascii="Times New Roman" w:hAnsi="Times New Roman" w:cs="Times New Roman"/>
        </w:rPr>
        <w:t>the risk of “unforeseen crisis dynamics” that could spin out of control is also higher as the number of nuclear powers increases</w:t>
      </w:r>
      <w:r w:rsidRPr="00944804">
        <w:rPr>
          <w:rFonts w:ascii="Times New Roman" w:hAnsi="Times New Roman" w:cs="Times New Roman"/>
          <w:sz w:val="16"/>
        </w:rPr>
        <w:t xml:space="preserve">. Finally, </w:t>
      </w:r>
      <w:r w:rsidRPr="00944804">
        <w:rPr>
          <w:rStyle w:val="StyleUnderline"/>
          <w:rFonts w:ascii="Times New Roman" w:hAnsi="Times New Roman" w:cs="Times New Roman"/>
        </w:rPr>
        <w:t xml:space="preserve">add to these concerns the enhanced danger of nuclear leakage, and a world with overall higher levels of security competition becomes yet more worrisome. </w:t>
      </w:r>
      <w:r w:rsidRPr="00944804">
        <w:rPr>
          <w:rFonts w:ascii="Times New Roman" w:hAnsi="Times New Roman" w:cs="Times New Roman"/>
          <w:sz w:val="16"/>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w:t>
      </w:r>
      <w:r w:rsidRPr="00944804">
        <w:rPr>
          <w:rStyle w:val="StyleUnderline"/>
          <w:rFonts w:ascii="Times New Roman" w:hAnsi="Times New Roman" w:cs="Times New Roman"/>
        </w:rPr>
        <w:t>China’s rise puts the possibility of its attaining regional hegemony on the table,</w:t>
      </w:r>
      <w:r w:rsidRPr="00944804">
        <w:rPr>
          <w:rFonts w:ascii="Times New Roman" w:hAnsi="Times New Roman" w:cs="Times New Roman"/>
          <w:sz w:val="16"/>
        </w:rPr>
        <w:t xml:space="preserve"> at least in the medium to long term. As Mearsheimer notes, “</w:t>
      </w:r>
      <w:r w:rsidRPr="00944804">
        <w:rPr>
          <w:rStyle w:val="StyleUnderline"/>
          <w:rFonts w:ascii="Times New Roman" w:hAnsi="Times New Roman" w:cs="Times New Roman"/>
        </w:rPr>
        <w:t>The United States will have to play a key role in countering China, because its Asian neighbors are not strong enough to do it by them selves</w:t>
      </w:r>
      <w:r w:rsidRPr="00944804">
        <w:rPr>
          <w:rFonts w:ascii="Times New Roman" w:hAnsi="Times New Roman" w:cs="Times New Roman"/>
          <w:sz w:val="16"/>
        </w:rPr>
        <w:t xml:space="preserve">.”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w:t>
      </w:r>
      <w:r w:rsidRPr="00944804">
        <w:rPr>
          <w:rStyle w:val="StyleUnderline"/>
          <w:rFonts w:ascii="Times New Roman" w:hAnsi="Times New Roman" w:cs="Times New Roman"/>
        </w:rPr>
        <w:t>It will need to maintain key alliance relationships in Asia as well as the formidably expensive military capacity to intervene there. The implication is to get out of Iraq and Afghanistan, reduce the presence in Europe, and pivot to Asia— just what the United States is doing.</w:t>
      </w:r>
      <w:r w:rsidRPr="00944804">
        <w:rPr>
          <w:rFonts w:ascii="Times New Roman" w:hAnsi="Times New Roman" w:cs="Times New Roman"/>
          <w:sz w:val="16"/>
        </w:rPr>
        <w:t xml:space="preserve"> 83 In sum, </w:t>
      </w:r>
      <w:r w:rsidRPr="00944804">
        <w:rPr>
          <w:rStyle w:val="StyleUnderline"/>
          <w:rFonts w:ascii="Times New Roman" w:hAnsi="Times New Roman" w:cs="Times New Roman"/>
        </w:rPr>
        <w:t>the argument that U.S. security commitments are unnecessary for peace is countered by a lot of scholarship</w:t>
      </w:r>
      <w:r w:rsidRPr="00944804">
        <w:rPr>
          <w:rFonts w:ascii="Times New Roman" w:hAnsi="Times New Roman" w:cs="Times New Roman"/>
          <w:sz w:val="16"/>
        </w:rPr>
        <w:t xml:space="preserve">, including highly influential realist scholarship. In addition, </w:t>
      </w:r>
      <w:r w:rsidRPr="00944804">
        <w:rPr>
          <w:rStyle w:val="StyleUnderline"/>
          <w:rFonts w:ascii="Times New Roman" w:hAnsi="Times New Roman" w:cs="Times New Roman"/>
        </w:rPr>
        <w:t>the argument that Eurasian peace is unnecessary for U.S. security is weakened by the potential for a large number of nasty security consequences as well as the need to retain a latent onshore balancing capacity that dramatically reduces the savings retrenchment might bring</w:t>
      </w:r>
      <w:r w:rsidRPr="00944804">
        <w:rPr>
          <w:rFonts w:ascii="Times New Roman" w:hAnsi="Times New Roman" w:cs="Times New Roman"/>
          <w:sz w:val="16"/>
        </w:rPr>
        <w:t xml:space="preserve">. Moreover, </w:t>
      </w:r>
      <w:r w:rsidRPr="00944804">
        <w:rPr>
          <w:rStyle w:val="Emphasis"/>
          <w:rFonts w:ascii="Times New Roman" w:hAnsi="Times New Roman" w:cs="Times New Roman"/>
        </w:rPr>
        <w:t xml:space="preserve">switching between offshore and onshore balancing could well be difficult. </w:t>
      </w:r>
      <w:r w:rsidRPr="00944804">
        <w:rPr>
          <w:rFonts w:ascii="Times New Roman" w:hAnsi="Times New Roman" w:cs="Times New Roman"/>
          <w:sz w:val="16"/>
        </w:rPr>
        <w:t xml:space="preserve">Bringing together the thrust of many of the arguments discussed so far underlines the degree to which the case for retrenchment misses the underlying logic of the deep engagement strategy. </w:t>
      </w:r>
      <w:r w:rsidRPr="00944804">
        <w:rPr>
          <w:rStyle w:val="StyleUnderline"/>
          <w:rFonts w:ascii="Times New Roman" w:hAnsi="Times New Roman" w:cs="Times New Roman"/>
        </w:rPr>
        <w:t>By supplying reassurance, deterrence, and active management, the United States lowers security competition in the world’s key regions, thereby</w:t>
      </w:r>
      <w:r w:rsidRPr="00944804">
        <w:rPr>
          <w:rFonts w:ascii="Times New Roman" w:hAnsi="Times New Roman" w:cs="Times New Roman"/>
          <w:sz w:val="16"/>
        </w:rPr>
        <w:t xml:space="preserve"> </w:t>
      </w:r>
      <w:r w:rsidRPr="00944804">
        <w:rPr>
          <w:rStyle w:val="Emphasis"/>
          <w:rFonts w:ascii="Times New Roman" w:hAnsi="Times New Roman" w:cs="Times New Roman"/>
        </w:rPr>
        <w:t>preventing the emergence of a hothouse atmosphere for growing new military capabilities</w:t>
      </w:r>
      <w:r w:rsidRPr="00944804">
        <w:rPr>
          <w:rFonts w:ascii="Times New Roman" w:hAnsi="Times New Roman" w:cs="Times New Roman"/>
          <w:sz w:val="16"/>
        </w:rPr>
        <w:t xml:space="preserve">. </w:t>
      </w:r>
      <w:r w:rsidRPr="00944804">
        <w:rPr>
          <w:rStyle w:val="StyleUnderline"/>
          <w:rFonts w:ascii="Times New Roman" w:hAnsi="Times New Roman" w:cs="Times New Roman"/>
        </w:rPr>
        <w:t>Alliance ties dissuade partners from ramping up and also provide leverage to prevent military transfers to potential rivals</w:t>
      </w:r>
      <w:r w:rsidRPr="00944804">
        <w:rPr>
          <w:rFonts w:ascii="Times New Roman" w:hAnsi="Times New Roman" w:cs="Times New Roman"/>
          <w:sz w:val="16"/>
        </w:rPr>
        <w:t xml:space="preserve">. On top of all this, </w:t>
      </w:r>
      <w:r w:rsidRPr="00944804">
        <w:rPr>
          <w:rStyle w:val="Emphasis"/>
          <w:rFonts w:ascii="Times New Roman" w:hAnsi="Times New Roman" w:cs="Times New Roman"/>
        </w:rPr>
        <w:t>the United States’ formidable military machine may deter entry by potential rivals</w:t>
      </w:r>
      <w:r w:rsidRPr="00944804">
        <w:rPr>
          <w:rFonts w:ascii="Times New Roman" w:hAnsi="Times New Roman" w:cs="Times New Roman"/>
          <w:sz w:val="16"/>
        </w:rPr>
        <w:t xml:space="preserve">. </w:t>
      </w:r>
      <w:r w:rsidRPr="00944804">
        <w:rPr>
          <w:rStyle w:val="StyleUnderline"/>
          <w:rFonts w:ascii="Times New Roman" w:hAnsi="Times New Roman" w:cs="Times New Roman"/>
        </w:rPr>
        <w:t>Current great power military expenditures as a percentage of GDP are at historical lows, and thus far other major powers have shied away from seeking to match top-end U.S. military capabilities</w:t>
      </w:r>
      <w:r w:rsidRPr="00944804">
        <w:rPr>
          <w:rFonts w:ascii="Times New Roman" w:hAnsi="Times New Roman" w:cs="Times New Roman"/>
          <w:sz w:val="16"/>
        </w:rPr>
        <w:t xml:space="preserve">. In addition, </w:t>
      </w:r>
      <w:r w:rsidRPr="00944804">
        <w:rPr>
          <w:rStyle w:val="StyleUnderline"/>
          <w:rFonts w:ascii="Times New Roman" w:hAnsi="Times New Roman" w:cs="Times New Roman"/>
        </w:rPr>
        <w:t>they have so far been careful to avoid attracting the “focused en mity” of the United States</w:t>
      </w:r>
      <w:r w:rsidRPr="00944804">
        <w:rPr>
          <w:rFonts w:ascii="Times New Roman" w:hAnsi="Times New Roman" w:cs="Times New Roman"/>
          <w:sz w:val="16"/>
        </w:rPr>
        <w:t xml:space="preserve">. 84 </w:t>
      </w:r>
      <w:r w:rsidRPr="00944804">
        <w:rPr>
          <w:rStyle w:val="StyleUnderline"/>
          <w:rFonts w:ascii="Times New Roman" w:hAnsi="Times New Roman" w:cs="Times New Roman"/>
        </w:rPr>
        <w:t>All of the world’s most modern militaries are U.S. allies</w:t>
      </w:r>
      <w:r w:rsidRPr="00944804">
        <w:rPr>
          <w:rFonts w:ascii="Times New Roman" w:hAnsi="Times New Roman" w:cs="Times New Roman"/>
          <w:sz w:val="16"/>
        </w:rPr>
        <w:t xml:space="preserve"> (America’s alliance system of more than sixty countries now accounts for some 80 percent of global military spending), </w:t>
      </w:r>
      <w:r w:rsidRPr="00944804">
        <w:rPr>
          <w:rStyle w:val="StyleUnderline"/>
          <w:rFonts w:ascii="Times New Roman" w:hAnsi="Times New Roman" w:cs="Times New Roman"/>
        </w:rPr>
        <w:t xml:space="preserve">and the gap between the U.S. military capability and that of potential rivals is </w:t>
      </w:r>
      <w:r w:rsidRPr="00944804">
        <w:rPr>
          <w:rStyle w:val="Emphasis"/>
          <w:rFonts w:ascii="Times New Roman" w:hAnsi="Times New Roman" w:cs="Times New Roman"/>
        </w:rPr>
        <w:t>by many measures growing rather than shrinking</w:t>
      </w:r>
      <w:r w:rsidRPr="00944804">
        <w:rPr>
          <w:rFonts w:ascii="Times New Roman" w:hAnsi="Times New Roman" w:cs="Times New Roman"/>
          <w:sz w:val="16"/>
        </w:rPr>
        <w:t xml:space="preserve">. 85 In the end, therefore, </w:t>
      </w:r>
      <w:r w:rsidRPr="00944804">
        <w:rPr>
          <w:rStyle w:val="Emphasis"/>
          <w:rFonts w:ascii="Times New Roman" w:hAnsi="Times New Roman" w:cs="Times New Roman"/>
        </w:rPr>
        <w:t>deep engagement reduces security competition and does so in a way that slows the diffusion of power away from the United States</w:t>
      </w:r>
      <w:r w:rsidRPr="00944804">
        <w:rPr>
          <w:rFonts w:ascii="Times New Roman" w:hAnsi="Times New Roman" w:cs="Times New Roman"/>
          <w:sz w:val="16"/>
        </w:rPr>
        <w:t xml:space="preserve">. This in turn makes it easier to sustain the policy over the long term. </w:t>
      </w:r>
      <w:r w:rsidRPr="00944804">
        <w:rPr>
          <w:rFonts w:ascii="Times New Roman" w:hAnsi="Times New Roman" w:cs="Times New Roman"/>
          <w:caps/>
          <w:sz w:val="16"/>
        </w:rPr>
        <w:t xml:space="preserve">The Wider Bene fits of Deep Engagement </w:t>
      </w:r>
      <w:r w:rsidRPr="00944804">
        <w:rPr>
          <w:rFonts w:ascii="Times New Roman" w:hAnsi="Times New Roman" w:cs="Times New Roman"/>
          <w:sz w:val="16"/>
        </w:rPr>
        <w:t xml:space="preserve">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w:t>
      </w:r>
      <w:r w:rsidRPr="00944804">
        <w:rPr>
          <w:rFonts w:ascii="Times New Roman" w:hAnsi="Times New Roman" w:cs="Times New Roman"/>
          <w:caps/>
          <w:sz w:val="16"/>
        </w:rPr>
        <w:t xml:space="preserve">economic bene fits </w:t>
      </w:r>
      <w:r w:rsidRPr="00944804">
        <w:rPr>
          <w:rFonts w:ascii="Times New Roman" w:hAnsi="Times New Roman" w:cs="Times New Roman"/>
          <w:sz w:val="16"/>
        </w:rPr>
        <w:t xml:space="preserve">Deep engagement is based on a premise central to realist scholarship from E.H. Carr to Robert Gilpin: economic orders do not just emerge spontaneously; they are created and sustained by and for powerful states. 86 To be sure, the sheer size of its economy would guarantee the United States a significant role in the politics of the global economy whatever grand strategy it adopted. Yet </w:t>
      </w:r>
      <w:r w:rsidRPr="00944804">
        <w:rPr>
          <w:rStyle w:val="StyleUnderline"/>
          <w:rFonts w:ascii="Times New Roman" w:hAnsi="Times New Roman" w:cs="Times New Roman"/>
        </w:rPr>
        <w:t>the fact that it is the leading military power and security provider</w:t>
      </w:r>
      <w:r w:rsidRPr="00944804">
        <w:rPr>
          <w:rFonts w:ascii="Times New Roman" w:hAnsi="Times New Roman" w:cs="Times New Roman"/>
          <w:sz w:val="16"/>
        </w:rPr>
        <w:t xml:space="preserve"> </w:t>
      </w:r>
      <w:r w:rsidRPr="00944804">
        <w:rPr>
          <w:rStyle w:val="Emphasis"/>
          <w:rFonts w:ascii="Times New Roman" w:hAnsi="Times New Roman" w:cs="Times New Roman"/>
        </w:rPr>
        <w:t>also enables economic leadership</w:t>
      </w:r>
      <w:r w:rsidRPr="00944804">
        <w:rPr>
          <w:rFonts w:ascii="Times New Roman" w:hAnsi="Times New Roman" w:cs="Times New Roman"/>
          <w:sz w:val="16"/>
        </w:rPr>
        <w:t xml:space="preserve">. </w:t>
      </w:r>
      <w:r w:rsidRPr="00944804">
        <w:rPr>
          <w:rStyle w:val="StyleUnderline"/>
          <w:rFonts w:ascii="Times New Roman" w:hAnsi="Times New Roman" w:cs="Times New Roman"/>
        </w:rPr>
        <w:t>The security role figures in the creation, maintenance, and expansion of the system.</w:t>
      </w:r>
      <w:r w:rsidRPr="00944804">
        <w:rPr>
          <w:rFonts w:ascii="Times New Roman" w:hAnsi="Times New Roman" w:cs="Times New Roman"/>
          <w:sz w:val="16"/>
        </w:rPr>
        <w:t xml:space="preserve"> In part because </w:t>
      </w:r>
      <w:r w:rsidRPr="00944804">
        <w:rPr>
          <w:rStyle w:val="StyleUnderline"/>
          <w:rFonts w:ascii="Times New Roman" w:hAnsi="Times New Roman" w:cs="Times New Roman"/>
        </w:rPr>
        <w:t>other states—including all but one of the world’s largest economies—were heavily dependent on U.S. security protection during the Cold War, the United States was able not only to</w:t>
      </w:r>
      <w:r w:rsidRPr="00944804">
        <w:rPr>
          <w:rFonts w:ascii="Times New Roman" w:hAnsi="Times New Roman" w:cs="Times New Roman"/>
          <w:sz w:val="16"/>
        </w:rPr>
        <w:t xml:space="preserve"> </w:t>
      </w:r>
      <w:r w:rsidRPr="00944804">
        <w:rPr>
          <w:rStyle w:val="Emphasis"/>
          <w:rFonts w:ascii="Times New Roman" w:hAnsi="Times New Roman" w:cs="Times New Roman"/>
        </w:rPr>
        <w:t>foster the economic order</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but also to prod other states to buy </w:t>
      </w:r>
      <w:r w:rsidRPr="00944804">
        <w:rPr>
          <w:rStyle w:val="StyleUnderline"/>
          <w:rFonts w:ascii="Times New Roman" w:hAnsi="Times New Roman" w:cs="Times New Roman"/>
        </w:rPr>
        <w:lastRenderedPageBreak/>
        <w:t>into it and to support plans for its progressive expansion.</w:t>
      </w:r>
      <w:r w:rsidRPr="00944804">
        <w:rPr>
          <w:rFonts w:ascii="Times New Roman" w:hAnsi="Times New Roman" w:cs="Times New Roman"/>
          <w:sz w:val="16"/>
        </w:rPr>
        <w:t xml:space="preserve"> 87 Today, as the discussion in the previous section underscores, </w:t>
      </w:r>
      <w:r w:rsidRPr="00944804">
        <w:rPr>
          <w:rStyle w:val="StyleUnderline"/>
          <w:rFonts w:ascii="Times New Roman" w:hAnsi="Times New Roman" w:cs="Times New Roman"/>
        </w:rPr>
        <w:t>the security commitments of deep engagement support the global economic order by reducing the likelihood of security dilemmas, arms racing, instability, regional conflicts and, in extremis, major power war.</w:t>
      </w:r>
      <w:r w:rsidRPr="00944804">
        <w:rPr>
          <w:rFonts w:ascii="Times New Roman" w:hAnsi="Times New Roman" w:cs="Times New Roman"/>
          <w:sz w:val="16"/>
        </w:rPr>
        <w:t xml:space="preserve"> In so doing, </w:t>
      </w:r>
      <w:r w:rsidRPr="00944804">
        <w:rPr>
          <w:rStyle w:val="Emphasis"/>
          <w:rFonts w:ascii="Times New Roman" w:hAnsi="Times New Roman" w:cs="Times New Roman"/>
        </w:rPr>
        <w:t>the strategy helps to maintain a stable and comparatively open world economy</w:t>
      </w:r>
      <w:r w:rsidRPr="00944804">
        <w:rPr>
          <w:rStyle w:val="StyleUnderline"/>
          <w:rFonts w:ascii="Times New Roman" w:hAnsi="Times New Roman" w:cs="Times New Roman"/>
        </w:rPr>
        <w:t>—a long-standing U.S. national interest. In addition to ensuring the global economy against important sources of insecurity, the extensive set of U.S. military commitments and deployments</w:t>
      </w:r>
      <w:r w:rsidRPr="00944804">
        <w:rPr>
          <w:rFonts w:ascii="Times New Roman" w:hAnsi="Times New Roman" w:cs="Times New Roman"/>
          <w:sz w:val="16"/>
        </w:rPr>
        <w:t xml:space="preserve"> </w:t>
      </w:r>
      <w:r w:rsidRPr="00944804">
        <w:rPr>
          <w:rStyle w:val="Emphasis"/>
          <w:rFonts w:ascii="Times New Roman" w:hAnsi="Times New Roman" w:cs="Times New Roman"/>
        </w:rPr>
        <w:t>helps to protect the “global economic commons.”</w:t>
      </w:r>
      <w:r w:rsidRPr="00944804">
        <w:rPr>
          <w:rFonts w:ascii="Times New Roman" w:hAnsi="Times New Roman" w:cs="Times New Roman"/>
          <w:sz w:val="16"/>
        </w:rPr>
        <w:t xml:space="preserve"> </w:t>
      </w:r>
      <w:r w:rsidRPr="00944804">
        <w:rPr>
          <w:rStyle w:val="StyleUnderline"/>
          <w:rFonts w:ascii="Times New Roman" w:hAnsi="Times New Roman" w:cs="Times New Roman"/>
        </w:rPr>
        <w:t>One key way is by helping to keep sea-lanes and other shipping corridors freely available for commerce</w:t>
      </w:r>
      <w:r w:rsidRPr="00944804">
        <w:rPr>
          <w:rFonts w:ascii="Times New Roman" w:hAnsi="Times New Roman" w:cs="Times New Roman"/>
          <w:sz w:val="16"/>
        </w:rPr>
        <w:t xml:space="preserve">. 88 </w:t>
      </w:r>
      <w:r w:rsidRPr="00944804">
        <w:rPr>
          <w:rStyle w:val="StyleUnderline"/>
          <w:rFonts w:ascii="Times New Roman" w:hAnsi="Times New Roman" w:cs="Times New Roman"/>
        </w:rPr>
        <w:t>A second key way is by helping to establish and protect property/sovereignty rights in the oceans</w:t>
      </w:r>
      <w:r w:rsidRPr="00944804">
        <w:rPr>
          <w:rFonts w:ascii="Times New Roman" w:hAnsi="Times New Roman" w:cs="Times New Roman"/>
          <w:sz w:val="16"/>
        </w:rPr>
        <w:t xml:space="preserve">. Although it is not the only global actor relevant to protecting the global economic commons, </w:t>
      </w:r>
      <w:r w:rsidRPr="00944804">
        <w:rPr>
          <w:rStyle w:val="StyleUnderline"/>
          <w:rFonts w:ascii="Times New Roman" w:hAnsi="Times New Roman" w:cs="Times New Roman"/>
        </w:rPr>
        <w:t>the United States has by far the most important role given its</w:t>
      </w:r>
      <w:r w:rsidRPr="00944804">
        <w:rPr>
          <w:rFonts w:ascii="Times New Roman" w:hAnsi="Times New Roman" w:cs="Times New Roman"/>
          <w:sz w:val="16"/>
        </w:rPr>
        <w:t xml:space="preserve"> </w:t>
      </w:r>
      <w:r w:rsidRPr="00944804">
        <w:rPr>
          <w:rStyle w:val="Emphasis"/>
          <w:rFonts w:ascii="Times New Roman" w:hAnsi="Times New Roman" w:cs="Times New Roman"/>
        </w:rPr>
        <w:t>massive naval superiority</w:t>
      </w:r>
      <w:r w:rsidRPr="00944804">
        <w:rPr>
          <w:rFonts w:ascii="Times New Roman" w:hAnsi="Times New Roman" w:cs="Times New Roman"/>
          <w:sz w:val="16"/>
        </w:rPr>
        <w:t xml:space="preserve"> </w:t>
      </w:r>
      <w:r w:rsidRPr="00944804">
        <w:rPr>
          <w:rStyle w:val="StyleUnderline"/>
          <w:rFonts w:ascii="Times New Roman" w:hAnsi="Times New Roman" w:cs="Times New Roman"/>
        </w:rPr>
        <w:t>and the leadership role it plays in</w:t>
      </w:r>
      <w:r w:rsidRPr="00944804">
        <w:rPr>
          <w:rFonts w:ascii="Times New Roman" w:hAnsi="Times New Roman" w:cs="Times New Roman"/>
          <w:sz w:val="16"/>
        </w:rPr>
        <w:t xml:space="preserve"> </w:t>
      </w:r>
      <w:r w:rsidRPr="00944804">
        <w:rPr>
          <w:rStyle w:val="Emphasis"/>
          <w:rFonts w:ascii="Times New Roman" w:hAnsi="Times New Roman" w:cs="Times New Roman"/>
        </w:rPr>
        <w:t>international economic institutions</w:t>
      </w:r>
      <w:r w:rsidRPr="00944804">
        <w:rPr>
          <w:rStyle w:val="StyleUnderline"/>
          <w:rFonts w:ascii="Times New Roman" w:hAnsi="Times New Roman" w:cs="Times New Roman"/>
        </w:rPr>
        <w:t>. If the United States were to pull back from the world,</w:t>
      </w:r>
      <w:r w:rsidRPr="00944804">
        <w:rPr>
          <w:rFonts w:ascii="Times New Roman" w:hAnsi="Times New Roman" w:cs="Times New Roman"/>
          <w:sz w:val="16"/>
        </w:rPr>
        <w:t xml:space="preserve"> </w:t>
      </w:r>
      <w:r w:rsidRPr="00944804">
        <w:rPr>
          <w:rStyle w:val="Emphasis"/>
          <w:rFonts w:ascii="Times New Roman" w:hAnsi="Times New Roman" w:cs="Times New Roman"/>
        </w:rPr>
        <w:t>protecting the global economic commons would likely be much harder to accomplish</w:t>
      </w:r>
      <w:r w:rsidRPr="00944804">
        <w:rPr>
          <w:rFonts w:ascii="Times New Roman" w:hAnsi="Times New Roman" w:cs="Times New Roman"/>
          <w:sz w:val="16"/>
        </w:rPr>
        <w:t xml:space="preserve"> </w:t>
      </w:r>
      <w:r w:rsidRPr="00944804">
        <w:rPr>
          <w:rStyle w:val="StyleUnderline"/>
          <w:rFonts w:ascii="Times New Roman" w:hAnsi="Times New Roman" w:cs="Times New Roman"/>
        </w:rPr>
        <w:t>for a number of reasons:</w:t>
      </w:r>
      <w:r w:rsidRPr="00944804">
        <w:rPr>
          <w:rFonts w:ascii="Times New Roman" w:hAnsi="Times New Roman" w:cs="Times New Roman"/>
          <w:sz w:val="16"/>
        </w:rPr>
        <w:t xml:space="preserve"> </w:t>
      </w:r>
      <w:r w:rsidRPr="00944804">
        <w:rPr>
          <w:rStyle w:val="StyleUnderline"/>
          <w:rFonts w:ascii="Times New Roman" w:hAnsi="Times New Roman" w:cs="Times New Roman"/>
        </w:rPr>
        <w:t>cooperating with other nations on these matters would be less likely to occur;</w:t>
      </w:r>
      <w:r w:rsidRPr="00944804">
        <w:rPr>
          <w:rFonts w:ascii="Times New Roman" w:hAnsi="Times New Roman" w:cs="Times New Roman"/>
          <w:sz w:val="16"/>
        </w:rPr>
        <w:t xml:space="preserve"> </w:t>
      </w:r>
      <w:r w:rsidRPr="00944804">
        <w:rPr>
          <w:rStyle w:val="Emphasis"/>
          <w:rFonts w:ascii="Times New Roman" w:hAnsi="Times New Roman" w:cs="Times New Roman"/>
        </w:rPr>
        <w:t>maintaining the relevant institutional foundations for promoting this goal would be harder</w:t>
      </w:r>
      <w:r w:rsidRPr="00944804">
        <w:rPr>
          <w:rStyle w:val="StyleUnderline"/>
          <w:rFonts w:ascii="Times New Roman" w:hAnsi="Times New Roman" w:cs="Times New Roman"/>
        </w:rPr>
        <w:t>; and preserving access to bases throughout the world—which is needed to accomplish this mission—would likely be curtailed to some degree.</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Chemical Industry Impact</w:t>
      </w:r>
    </w:p>
    <w:p w:rsidR="00F31D52" w:rsidRPr="00944804" w:rsidRDefault="00F31D52" w:rsidP="00F31D52">
      <w:pPr>
        <w:pStyle w:val="Heading4"/>
        <w:rPr>
          <w:rStyle w:val="Style13ptBold"/>
          <w:rFonts w:ascii="Times New Roman" w:hAnsi="Times New Roman" w:cs="Times New Roman"/>
          <w:b/>
        </w:rPr>
      </w:pPr>
      <w:r w:rsidRPr="00944804">
        <w:rPr>
          <w:rStyle w:val="Style13ptBold"/>
          <w:rFonts w:ascii="Times New Roman" w:hAnsi="Times New Roman" w:cs="Times New Roman"/>
          <w:b/>
        </w:rPr>
        <w:t>Low electricity prices invigorate the chemical industry</w:t>
      </w:r>
    </w:p>
    <w:p w:rsidR="00F31D52" w:rsidRPr="00944804" w:rsidRDefault="00F31D52" w:rsidP="00F31D52">
      <w:pPr>
        <w:rPr>
          <w:rStyle w:val="Style13ptBold"/>
          <w:rFonts w:ascii="Times New Roman" w:hAnsi="Times New Roman" w:cs="Times New Roman"/>
          <w:b w:val="0"/>
          <w:sz w:val="16"/>
        </w:rPr>
      </w:pPr>
      <w:r w:rsidRPr="00944804">
        <w:rPr>
          <w:rStyle w:val="Style13ptBold"/>
          <w:rFonts w:ascii="Times New Roman" w:hAnsi="Times New Roman" w:cs="Times New Roman"/>
        </w:rPr>
        <w:t>Brooks, 01/07/2014</w:t>
      </w:r>
      <w:r w:rsidRPr="00944804">
        <w:rPr>
          <w:rStyle w:val="Style13ptBold"/>
          <w:rFonts w:ascii="Times New Roman" w:hAnsi="Times New Roman" w:cs="Times New Roman"/>
          <w:sz w:val="16"/>
        </w:rPr>
        <w:t xml:space="preserve"> </w:t>
      </w:r>
      <w:r w:rsidRPr="00944804">
        <w:rPr>
          <w:rStyle w:val="Style13ptBold"/>
          <w:rFonts w:ascii="Times New Roman" w:hAnsi="Times New Roman" w:cs="Times New Roman"/>
          <w:b w:val="0"/>
          <w:sz w:val="16"/>
        </w:rPr>
        <w:t>(Allen Brooks, Managing Director of Energy Musings, “Musings From the Oil Patch”, Energy Musing, 01/07/2014, http://energy-musings.com/node/335)</w:t>
      </w:r>
    </w:p>
    <w:p w:rsidR="00F31D52" w:rsidRPr="00944804" w:rsidRDefault="00F31D52" w:rsidP="00F31D52">
      <w:pPr>
        <w:rPr>
          <w:rFonts w:ascii="Times New Roman" w:hAnsi="Times New Roman" w:cs="Times New Roman"/>
          <w:sz w:val="14"/>
        </w:rPr>
      </w:pPr>
      <w:r w:rsidRPr="00944804">
        <w:rPr>
          <w:rStyle w:val="StyleUnderline"/>
          <w:rFonts w:ascii="Times New Roman" w:hAnsi="Times New Roman" w:cs="Times New Roman"/>
        </w:rPr>
        <w:t xml:space="preserve">With the optimistic </w:t>
      </w:r>
      <w:r w:rsidRPr="00944804">
        <w:rPr>
          <w:rFonts w:ascii="Times New Roman" w:hAnsi="Times New Roman" w:cs="Times New Roman"/>
          <w:sz w:val="14"/>
        </w:rPr>
        <w:t xml:space="preserve">gas supply outlook </w:t>
      </w:r>
      <w:r w:rsidRPr="00944804">
        <w:rPr>
          <w:rStyle w:val="StyleUnderline"/>
          <w:rFonts w:ascii="Times New Roman" w:hAnsi="Times New Roman" w:cs="Times New Roman"/>
        </w:rPr>
        <w:t xml:space="preserve">and low price </w:t>
      </w:r>
      <w:r w:rsidRPr="00944804">
        <w:rPr>
          <w:rFonts w:ascii="Times New Roman" w:hAnsi="Times New Roman" w:cs="Times New Roman"/>
          <w:sz w:val="14"/>
        </w:rPr>
        <w:t>assumption</w:t>
      </w:r>
      <w:r w:rsidRPr="00944804">
        <w:rPr>
          <w:rStyle w:val="StyleUnderline"/>
          <w:rFonts w:ascii="Times New Roman" w:hAnsi="Times New Roman" w:cs="Times New Roman"/>
        </w:rPr>
        <w:t>,</w:t>
      </w:r>
      <w:r w:rsidRPr="00944804">
        <w:rPr>
          <w:rFonts w:ascii="Times New Roman" w:hAnsi="Times New Roman" w:cs="Times New Roman"/>
          <w:sz w:val="14"/>
        </w:rPr>
        <w:t xml:space="preserve"> </w:t>
      </w:r>
      <w:r w:rsidRPr="00944804">
        <w:rPr>
          <w:rStyle w:val="StyleUnderline"/>
          <w:rFonts w:ascii="Times New Roman" w:hAnsi="Times New Roman" w:cs="Times New Roman"/>
        </w:rPr>
        <w:t>chemical companies are rapidly expanding facilities</w:t>
      </w:r>
      <w:r w:rsidRPr="00944804">
        <w:rPr>
          <w:rFonts w:ascii="Times New Roman" w:hAnsi="Times New Roman" w:cs="Times New Roman"/>
          <w:sz w:val="14"/>
        </w:rPr>
        <w:t xml:space="preserve"> along the Gulf Coast. In an updated forecast</w:t>
      </w:r>
      <w:r w:rsidRPr="00944804">
        <w:rPr>
          <w:rStyle w:val="StyleUnderline"/>
          <w:rFonts w:ascii="Times New Roman" w:hAnsi="Times New Roman" w:cs="Times New Roman"/>
        </w:rPr>
        <w:t xml:space="preserve">, ACC says the industry will invest $91 billion </w:t>
      </w:r>
      <w:r w:rsidRPr="00944804">
        <w:rPr>
          <w:rFonts w:ascii="Times New Roman" w:hAnsi="Times New Roman" w:cs="Times New Roman"/>
          <w:sz w:val="14"/>
        </w:rPr>
        <w:t xml:space="preserve">over the next 10 years with </w:t>
      </w:r>
      <w:r w:rsidRPr="00944804">
        <w:rPr>
          <w:rStyle w:val="StyleUnderline"/>
          <w:rFonts w:ascii="Times New Roman" w:hAnsi="Times New Roman" w:cs="Times New Roman"/>
        </w:rPr>
        <w:t>the peak investment amount in 2016. A recent example of the impact of this expansion is the restarting</w:t>
      </w:r>
      <w:r w:rsidRPr="00944804">
        <w:rPr>
          <w:rFonts w:ascii="Times New Roman" w:hAnsi="Times New Roman" w:cs="Times New Roman"/>
          <w:sz w:val="14"/>
        </w:rPr>
        <w:t>, expansion and building</w:t>
      </w:r>
      <w:r w:rsidRPr="00944804">
        <w:rPr>
          <w:rStyle w:val="StyleUnderline"/>
          <w:rFonts w:ascii="Times New Roman" w:hAnsi="Times New Roman" w:cs="Times New Roman"/>
        </w:rPr>
        <w:t xml:space="preserve"> of new</w:t>
      </w:r>
      <w:r w:rsidRPr="00944804">
        <w:rPr>
          <w:rFonts w:ascii="Times New Roman" w:hAnsi="Times New Roman" w:cs="Times New Roman"/>
          <w:sz w:val="14"/>
        </w:rPr>
        <w:t xml:space="preserve"> methanol </w:t>
      </w:r>
      <w:r w:rsidRPr="00944804">
        <w:rPr>
          <w:rStyle w:val="StyleUnderline"/>
          <w:rFonts w:ascii="Times New Roman" w:hAnsi="Times New Roman" w:cs="Times New Roman"/>
        </w:rPr>
        <w:t>plants</w:t>
      </w:r>
      <w:r w:rsidRPr="00944804">
        <w:rPr>
          <w:rFonts w:ascii="Times New Roman" w:hAnsi="Times New Roman" w:cs="Times New Roman"/>
          <w:sz w:val="14"/>
        </w:rPr>
        <w:t xml:space="preserve"> in the Houston area. </w:t>
      </w:r>
      <w:r w:rsidRPr="00944804">
        <w:rPr>
          <w:rStyle w:val="StyleUnderline"/>
          <w:rFonts w:ascii="Times New Roman" w:hAnsi="Times New Roman" w:cs="Times New Roman"/>
        </w:rPr>
        <w:t xml:space="preserve">There are nine projects underway at a cost of </w:t>
      </w:r>
      <w:r w:rsidRPr="00944804">
        <w:rPr>
          <w:rFonts w:ascii="Times New Roman" w:hAnsi="Times New Roman" w:cs="Times New Roman"/>
          <w:sz w:val="14"/>
        </w:rPr>
        <w:t>$5-</w:t>
      </w:r>
      <w:r w:rsidRPr="00944804">
        <w:rPr>
          <w:rStyle w:val="StyleUnderline"/>
          <w:rFonts w:ascii="Times New Roman" w:hAnsi="Times New Roman" w:cs="Times New Roman"/>
        </w:rPr>
        <w:t>$7 billion.</w:t>
      </w:r>
      <w:r w:rsidRPr="00944804">
        <w:rPr>
          <w:rFonts w:ascii="Times New Roman" w:hAnsi="Times New Roman" w:cs="Times New Roman"/>
          <w:sz w:val="14"/>
        </w:rPr>
        <w:t xml:space="preserve"> This expansion, which will lead to a 12-fold increase in the nation’s output of this building block for plastics, is driven by the prospect of low natural gas prices for at least the next 17 years. </w:t>
      </w:r>
      <w:r w:rsidRPr="00944804">
        <w:rPr>
          <w:rStyle w:val="StyleUnderline"/>
          <w:rFonts w:ascii="Times New Roman" w:hAnsi="Times New Roman" w:cs="Times New Roman"/>
        </w:rPr>
        <w:t xml:space="preserve">What the chemical industry’s capacity expansion means is the potential for $67 billion in new chemical industry shipments </w:t>
      </w:r>
      <w:r w:rsidRPr="00944804">
        <w:rPr>
          <w:rFonts w:ascii="Times New Roman" w:hAnsi="Times New Roman" w:cs="Times New Roman"/>
          <w:sz w:val="14"/>
        </w:rPr>
        <w:t xml:space="preserve">by 2020. </w:t>
      </w:r>
      <w:r w:rsidRPr="00944804">
        <w:rPr>
          <w:rStyle w:val="StyleUnderline"/>
          <w:rFonts w:ascii="Times New Roman" w:hAnsi="Times New Roman" w:cs="Times New Roman"/>
        </w:rPr>
        <w:t>Because of the recovering U.S. and global economies and the continuation of attractive cost dynamics, the increase in industry shipments should be permanent.</w:t>
      </w:r>
      <w:r w:rsidRPr="00944804">
        <w:rPr>
          <w:rFonts w:ascii="Times New Roman" w:hAnsi="Times New Roman" w:cs="Times New Roman"/>
          <w:sz w:val="14"/>
        </w:rPr>
        <w:t xml:space="preserve"> </w:t>
      </w:r>
      <w:r w:rsidRPr="00944804">
        <w:rPr>
          <w:rStyle w:val="StyleUnderline"/>
          <w:rFonts w:ascii="Times New Roman" w:hAnsi="Times New Roman" w:cs="Times New Roman"/>
        </w:rPr>
        <w:t>What makes the American chemical industry expansion significant is that the cost dynamics will enable it to capture a greater share of world chemical output. The ACC study showed</w:t>
      </w:r>
      <w:r w:rsidRPr="00944804">
        <w:rPr>
          <w:rFonts w:ascii="Times New Roman" w:hAnsi="Times New Roman" w:cs="Times New Roman"/>
          <w:sz w:val="14"/>
        </w:rPr>
        <w:t xml:space="preserve"> the cost position of the United States chemical industry relative to China and other regions of the world. It also showed </w:t>
      </w:r>
      <w:r w:rsidRPr="00944804">
        <w:rPr>
          <w:rStyle w:val="StyleUnderline"/>
          <w:rFonts w:ascii="Times New Roman" w:hAnsi="Times New Roman" w:cs="Times New Roman"/>
        </w:rPr>
        <w:t>the cost improvement for the U.S. chemical industry between 2005 and 2012, which is nothing short of amazing</w:t>
      </w:r>
      <w:r w:rsidRPr="00944804">
        <w:rPr>
          <w:rFonts w:ascii="Times New Roman" w:hAnsi="Times New Roman" w:cs="Times New Roman"/>
          <w:sz w:val="14"/>
        </w:rPr>
        <w:t xml:space="preserve">. Clearly, much of this cost improvement is due to reduced natural gas and NGL prices between the two years. In 2005, spot natural gas prices at Henry Hub averaged $8.69 per million BTUs compared to $2.75 in 2012. According to the EIA, whose data series begins in 2007, the composite price for NGLs averaged $12.91 per million BTUs compared to $10.98 in 2012. </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xml:space="preserve">The chemical industry solves extinction </w:t>
      </w:r>
    </w:p>
    <w:p w:rsidR="00F31D52" w:rsidRPr="00944804" w:rsidRDefault="00F31D52" w:rsidP="00F31D52">
      <w:pPr>
        <w:rPr>
          <w:rFonts w:ascii="Times New Roman" w:hAnsi="Times New Roman" w:cs="Times New Roman"/>
          <w:sz w:val="16"/>
          <w:szCs w:val="16"/>
        </w:rPr>
      </w:pPr>
      <w:r w:rsidRPr="00944804">
        <w:rPr>
          <w:rStyle w:val="Style13ptBold"/>
          <w:rFonts w:ascii="Times New Roman" w:hAnsi="Times New Roman" w:cs="Times New Roman"/>
        </w:rPr>
        <w:t>Baum 1999</w:t>
      </w:r>
      <w:r w:rsidRPr="00944804">
        <w:rPr>
          <w:rStyle w:val="Style13ptBold"/>
          <w:rFonts w:ascii="Times New Roman" w:hAnsi="Times New Roman" w:cs="Times New Roman"/>
          <w:sz w:val="16"/>
        </w:rPr>
        <w:t xml:space="preserve"> (</w:t>
      </w:r>
      <w:r w:rsidRPr="00944804">
        <w:rPr>
          <w:rFonts w:ascii="Times New Roman" w:hAnsi="Times New Roman" w:cs="Times New Roman"/>
          <w:sz w:val="16"/>
          <w:szCs w:val="16"/>
        </w:rPr>
        <w:t xml:space="preserve">Rudy, C&amp;EN Washington, MILLENNIUM SPECIAL REPORT, Volume 77, Number 49 CENEAR 77 49 pp.46-47, </w:t>
      </w:r>
      <w:hyperlink r:id="rId146" w:history="1">
        <w:r w:rsidRPr="00944804">
          <w:rPr>
            <w:rStyle w:val="Hyperlink"/>
            <w:rFonts w:ascii="Times New Roman" w:hAnsi="Times New Roman" w:cs="Times New Roman"/>
            <w:sz w:val="16"/>
            <w:szCs w:val="16"/>
          </w:rPr>
          <w:t>http://pubs.acs.org/cen/hotarticles/cenear/991206/7749spintro2.html</w:t>
        </w:r>
      </w:hyperlink>
      <w:r w:rsidRPr="00944804">
        <w:rPr>
          <w:rFonts w:ascii="Times New Roman" w:hAnsi="Times New Roman" w:cs="Times New Roman"/>
          <w:sz w:val="16"/>
          <w:szCs w:val="16"/>
        </w:rPr>
        <w:t>)</w:t>
      </w: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Here is the fundamental challenge we face: </w:t>
      </w:r>
      <w:r w:rsidRPr="00944804">
        <w:rPr>
          <w:rStyle w:val="StyleUnderline"/>
          <w:rFonts w:ascii="Times New Roman" w:hAnsi="Times New Roman" w:cs="Times New Roman"/>
        </w:rPr>
        <w:t>The world's growing and aging population must be fed and clothed and housed and transported in ways that do not perpetuate</w:t>
      </w:r>
      <w:r w:rsidRPr="00944804">
        <w:rPr>
          <w:rFonts w:ascii="Times New Roman" w:hAnsi="Times New Roman" w:cs="Times New Roman"/>
          <w:sz w:val="16"/>
        </w:rPr>
        <w:t xml:space="preserve"> the </w:t>
      </w:r>
      <w:r w:rsidRPr="00944804">
        <w:rPr>
          <w:rStyle w:val="StyleUnderline"/>
          <w:rFonts w:ascii="Times New Roman" w:hAnsi="Times New Roman" w:cs="Times New Roman"/>
        </w:rPr>
        <w:t>environmental devastation</w:t>
      </w:r>
      <w:r w:rsidRPr="00944804">
        <w:rPr>
          <w:rFonts w:ascii="Times New Roman" w:hAnsi="Times New Roman" w:cs="Times New Roman"/>
          <w:sz w:val="16"/>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environmental challenges of transcendent complexity that I fear may overcome us and our Earth before technological progress can come to our rescue. Global climate change, the accelerating destruction of terrestrial and oceanic habitats, the catastrophic loss of species across the plant and animal kingdoms—these are problems that are not obviously amenable to straightforward technological solutions. But I know this, too: Science and technology have brought us to where we are, and only science and technology, coupled with innovative social and economic thinking, can take us to where we need to be in the coming millennium. Chemists, chemistry, and </w:t>
      </w:r>
      <w:r w:rsidRPr="00944804">
        <w:rPr>
          <w:rStyle w:val="StyleUnderline"/>
          <w:rFonts w:ascii="Times New Roman" w:hAnsi="Times New Roman" w:cs="Times New Roman"/>
        </w:rPr>
        <w:t>the chemical industry</w:t>
      </w:r>
      <w:r w:rsidRPr="00944804">
        <w:rPr>
          <w:rFonts w:ascii="Times New Roman" w:hAnsi="Times New Roman" w:cs="Times New Roman"/>
          <w:sz w:val="16"/>
        </w:rPr>
        <w:t>—what we at C&amp;EN call the chemical enterprise—</w:t>
      </w:r>
      <w:r w:rsidRPr="00944804">
        <w:rPr>
          <w:rStyle w:val="StyleUnderline"/>
          <w:rFonts w:ascii="Times New Roman" w:hAnsi="Times New Roman" w:cs="Times New Roman"/>
        </w:rPr>
        <w:t>will play central roles in addressing these challenges</w:t>
      </w:r>
      <w:r w:rsidRPr="00944804">
        <w:rPr>
          <w:rFonts w:ascii="Times New Roman" w:hAnsi="Times New Roman" w:cs="Times New Roman"/>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944804">
        <w:rPr>
          <w:rStyle w:val="StyleUnderline"/>
          <w:rFonts w:ascii="Times New Roman" w:hAnsi="Times New Roman" w:cs="Times New Roman"/>
        </w:rPr>
        <w:t>the chemical industry is at the forefront of corporate efforts to reduce waste from production streams to zero</w:t>
      </w:r>
      <w:r w:rsidRPr="00944804">
        <w:rPr>
          <w:rFonts w:ascii="Times New Roman" w:hAnsi="Times New Roman" w:cs="Times New Roman"/>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w:t>
      </w:r>
      <w:r w:rsidRPr="00944804">
        <w:rPr>
          <w:rFonts w:ascii="Times New Roman" w:hAnsi="Times New Roman" w:cs="Times New Roman"/>
          <w:sz w:val="16"/>
        </w:rPr>
        <w:lastRenderedPageBreak/>
        <w:t xml:space="preserve">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w:t>
      </w:r>
      <w:r w:rsidRPr="00944804">
        <w:rPr>
          <w:rStyle w:val="StyleUnderline"/>
          <w:rFonts w:ascii="Times New Roman" w:hAnsi="Times New Roman" w:cs="Times New Roman"/>
        </w:rPr>
        <w:t>Genetic engineering</w:t>
      </w:r>
      <w:r w:rsidRPr="00944804">
        <w:rPr>
          <w:rFonts w:ascii="Times New Roman" w:hAnsi="Times New Roman" w:cs="Times New Roman"/>
          <w:sz w:val="16"/>
        </w:rPr>
        <w:t xml:space="preserve"> has entered the fabric of modern science and technology. It </w:t>
      </w:r>
      <w:r w:rsidRPr="00944804">
        <w:rPr>
          <w:rStyle w:val="StyleUnderline"/>
          <w:rFonts w:ascii="Times New Roman" w:hAnsi="Times New Roman" w:cs="Times New Roman"/>
        </w:rPr>
        <w:t>is one of the basic tools chemists</w:t>
      </w:r>
      <w:r w:rsidRPr="00944804">
        <w:rPr>
          <w:rFonts w:ascii="Times New Roman" w:hAnsi="Times New Roman" w:cs="Times New Roman"/>
          <w:sz w:val="16"/>
        </w:rPr>
        <w:t xml:space="preserve"> and biologists </w:t>
      </w:r>
      <w:r w:rsidRPr="00944804">
        <w:rPr>
          <w:rStyle w:val="StyleUnderline"/>
          <w:rFonts w:ascii="Times New Roman" w:hAnsi="Times New Roman" w:cs="Times New Roman"/>
        </w:rPr>
        <w:t>use to understand life at the molecular level. It provides new avenues to pharmaceuticals and new approaches to treat disease. It expands enormously agronomists' ability to introduce traits into crops</w:t>
      </w:r>
      <w:r w:rsidRPr="00944804">
        <w:rPr>
          <w:rFonts w:ascii="Times New Roman" w:hAnsi="Times New Roman" w:cs="Times New Roman"/>
          <w:sz w:val="16"/>
        </w:rPr>
        <w:t xml:space="preserve">, a capability seized on by numerous chemical companies. </w:t>
      </w:r>
      <w:r w:rsidRPr="00944804">
        <w:rPr>
          <w:rStyle w:val="StyleUnderline"/>
          <w:rFonts w:ascii="Times New Roman" w:hAnsi="Times New Roman" w:cs="Times New Roman"/>
        </w:rPr>
        <w:t>There is no doubt that this powerful new tool will play a major role in feeding the world's population in the coming century</w:t>
      </w:r>
      <w:r w:rsidRPr="00944804">
        <w:rPr>
          <w:rFonts w:ascii="Times New Roman" w:hAnsi="Times New Roman" w:cs="Times New Roman"/>
          <w:sz w:val="16"/>
        </w:rPr>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w:t>
      </w:r>
      <w:r w:rsidRPr="00944804">
        <w:rPr>
          <w:rStyle w:val="StyleUnderline"/>
          <w:rFonts w:ascii="Times New Roman" w:hAnsi="Times New Roman" w:cs="Times New Roman"/>
        </w:rPr>
        <w:t>Science and technology are always two-edged swords</w:t>
      </w:r>
      <w:r w:rsidRPr="00944804">
        <w:rPr>
          <w:rFonts w:ascii="Times New Roman" w:hAnsi="Times New Roman" w:cs="Times New Roman"/>
          <w:sz w:val="16"/>
        </w:rPr>
        <w:t xml:space="preserve">. They bestow the power to create and the power to destroy. In addition to its enormous potential for health and agriculture, </w:t>
      </w:r>
      <w:r w:rsidRPr="00944804">
        <w:rPr>
          <w:rStyle w:val="StyleUnderline"/>
          <w:rFonts w:ascii="Times New Roman" w:hAnsi="Times New Roman" w:cs="Times New Roman"/>
        </w:rPr>
        <w:t>genetic engineering conceivably could be used to create horrific biological warfare agents</w:t>
      </w:r>
      <w:r w:rsidRPr="00944804">
        <w:rPr>
          <w:rFonts w:ascii="Times New Roman" w:hAnsi="Times New Roman" w:cs="Times New Roman"/>
          <w:sz w:val="16"/>
        </w:rPr>
        <w:t>. In the fourth essay of this Millennium Special Report, Senior Correspondent Lois R. Ember examines the challenge of developing methods to counter the threat of such biological weapons. "</w:t>
      </w:r>
      <w:r w:rsidRPr="00944804">
        <w:rPr>
          <w:rStyle w:val="StyleUnderline"/>
          <w:rFonts w:ascii="Times New Roman" w:hAnsi="Times New Roman" w:cs="Times New Roman"/>
        </w:rPr>
        <w:t>Science and technology will eventually produce sensors able to detect the presence or release of biological agents, or devices that aid in forecasting, remediating, and ameliorating bioattacks</w:t>
      </w:r>
      <w:r w:rsidRPr="00944804">
        <w:rPr>
          <w:rFonts w:ascii="Times New Roman" w:hAnsi="Times New Roman" w:cs="Times New Roman"/>
          <w:sz w:val="16"/>
        </w:rPr>
        <w:t xml:space="preserve">,"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944804">
        <w:rPr>
          <w:rStyle w:val="StyleUnderline"/>
          <w:rFonts w:ascii="Times New Roman" w:hAnsi="Times New Roman" w:cs="Times New Roman"/>
        </w:rPr>
        <w:t>In the coming decades, we will use chemistry to delve ever deeper into these mysteries and provide for humanity's basic and not-so-basic needs</w:t>
      </w:r>
      <w:r w:rsidRPr="00944804">
        <w:rPr>
          <w:rFonts w:ascii="Times New Roman" w:hAnsi="Times New Roman" w:cs="Times New Roman"/>
          <w:sz w:val="16"/>
        </w:rPr>
        <w:t>.</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2NC Nuclear Meltdowns Impact</w:t>
      </w:r>
    </w:p>
    <w:p w:rsidR="00F31D52" w:rsidRPr="00944804" w:rsidRDefault="00F31D52" w:rsidP="00F31D52">
      <w:pPr>
        <w:rPr>
          <w:rFonts w:ascii="Times New Roman" w:hAnsi="Times New Roman" w:cs="Times New Roman"/>
        </w:rPr>
      </w:pPr>
      <w:r w:rsidRPr="00944804">
        <w:rPr>
          <w:rFonts w:ascii="Times New Roman" w:hAnsi="Times New Roman" w:cs="Times New Roman"/>
        </w:rPr>
        <w:t>Nathan i/l</w:t>
      </w:r>
    </w:p>
    <w:p w:rsidR="00F31D52" w:rsidRPr="00944804" w:rsidRDefault="00F31D52" w:rsidP="00F31D52">
      <w:pPr>
        <w:pStyle w:val="Heading4"/>
        <w:rPr>
          <w:rFonts w:ascii="Times New Roman" w:hAnsi="Times New Roman" w:cs="Times New Roman"/>
          <w:b w:val="0"/>
          <w:sz w:val="16"/>
          <w:szCs w:val="16"/>
        </w:rPr>
      </w:pPr>
      <w:r w:rsidRPr="00944804">
        <w:rPr>
          <w:rFonts w:ascii="Times New Roman" w:hAnsi="Times New Roman" w:cs="Times New Roman"/>
          <w:sz w:val="22"/>
        </w:rPr>
        <w:t xml:space="preserve">Grid collapse triggers widespread nuclear meltdown- extinction </w:t>
      </w:r>
      <w:r w:rsidRPr="00944804">
        <w:rPr>
          <w:rStyle w:val="Style13ptBold"/>
          <w:rFonts w:ascii="Times New Roman" w:hAnsi="Times New Roman" w:cs="Times New Roman"/>
          <w:b/>
          <w:iCs w:val="0"/>
          <w:sz w:val="22"/>
        </w:rPr>
        <w:br/>
      </w:r>
      <w:r w:rsidRPr="00944804">
        <w:rPr>
          <w:rStyle w:val="Style13ptBold"/>
          <w:rFonts w:ascii="Times New Roman" w:hAnsi="Times New Roman" w:cs="Times New Roman"/>
          <w:b/>
          <w:sz w:val="22"/>
        </w:rPr>
        <w:t xml:space="preserve">IBT 2011 </w:t>
      </w:r>
      <w:r w:rsidRPr="00944804">
        <w:rPr>
          <w:rFonts w:ascii="Times New Roman" w:hAnsi="Times New Roman" w:cs="Times New Roman"/>
          <w:b w:val="0"/>
          <w:sz w:val="16"/>
          <w:szCs w:val="16"/>
        </w:rPr>
        <w:t xml:space="preserve">(International Business Times, Solar Flare Could Unleash Nuclear Holocaust Across Planet Earth, Forcing Hundreds of Nuclear Power Plants Into Total Meltdowns, </w:t>
      </w:r>
      <w:hyperlink r:id="rId147" w:history="1">
        <w:r w:rsidRPr="00944804">
          <w:rPr>
            <w:rStyle w:val="Hyperlink"/>
            <w:rFonts w:ascii="Times New Roman" w:hAnsi="Times New Roman" w:cs="Times New Roman"/>
            <w:sz w:val="16"/>
            <w:szCs w:val="16"/>
          </w:rPr>
          <w:t>http://au.ibtimes.com/articles/213249/20110914/solar-flare-could-unleash-nuclear-holocaust-across-planet-earth-forcing-hundreds-of-nuclear-power-pl.htm</w:t>
        </w:r>
      </w:hyperlink>
      <w:r w:rsidRPr="00944804">
        <w:rPr>
          <w:rFonts w:ascii="Times New Roman" w:hAnsi="Times New Roman" w:cs="Times New Roman"/>
          <w:b w:val="0"/>
          <w:sz w:val="16"/>
          <w:szCs w:val="16"/>
        </w:rPr>
        <w:t>)//NR</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sz w:val="16"/>
          <w:szCs w:val="20"/>
        </w:rPr>
      </w:pPr>
      <w:r w:rsidRPr="00944804">
        <w:rPr>
          <w:rFonts w:ascii="Times New Roman" w:hAnsi="Times New Roman" w:cs="Times New Roman"/>
          <w:sz w:val="16"/>
          <w:szCs w:val="20"/>
        </w:rPr>
        <w:t xml:space="preserve">What happens when there's no electricity? Imagine </w:t>
      </w:r>
      <w:r w:rsidRPr="00944804">
        <w:rPr>
          <w:rStyle w:val="StyleUnderline"/>
          <w:rFonts w:ascii="Times New Roman" w:hAnsi="Times New Roman" w:cs="Times New Roman"/>
          <w:sz w:val="16"/>
          <w:szCs w:val="20"/>
        </w:rPr>
        <w:t xml:space="preserve">a world </w:t>
      </w:r>
      <w:r w:rsidRPr="00944804">
        <w:rPr>
          <w:rStyle w:val="StyleUnderline"/>
          <w:rFonts w:ascii="Times New Roman" w:hAnsi="Times New Roman" w:cs="Times New Roman"/>
          <w:sz w:val="20"/>
          <w:szCs w:val="20"/>
        </w:rPr>
        <w:t>without electricity</w:t>
      </w:r>
      <w:r w:rsidRPr="00944804">
        <w:rPr>
          <w:rStyle w:val="StyleUnderline"/>
          <w:rFonts w:ascii="Times New Roman" w:hAnsi="Times New Roman" w:cs="Times New Roman"/>
          <w:sz w:val="16"/>
          <w:szCs w:val="20"/>
        </w:rPr>
        <w:t xml:space="preserve">. Even for just a week. Imagine </w:t>
      </w:r>
      <w:hyperlink r:id="rId148" w:history="1">
        <w:r w:rsidRPr="00944804">
          <w:rPr>
            <w:rStyle w:val="StyleUnderline"/>
            <w:rFonts w:ascii="Times New Roman" w:hAnsi="Times New Roman" w:cs="Times New Roman"/>
            <w:sz w:val="16"/>
            <w:szCs w:val="20"/>
          </w:rPr>
          <w:t>New York</w:t>
        </w:r>
      </w:hyperlink>
      <w:r w:rsidRPr="00944804">
        <w:rPr>
          <w:rStyle w:val="StyleUnderline"/>
          <w:rFonts w:ascii="Times New Roman" w:hAnsi="Times New Roman" w:cs="Times New Roman"/>
          <w:sz w:val="16"/>
          <w:szCs w:val="20"/>
        </w:rPr>
        <w:t xml:space="preserve"> City with no electricity, </w:t>
      </w:r>
      <w:r w:rsidRPr="00944804">
        <w:rPr>
          <w:rStyle w:val="StyleUnderline"/>
          <w:rFonts w:ascii="Times New Roman" w:hAnsi="Times New Roman" w:cs="Times New Roman"/>
          <w:sz w:val="20"/>
          <w:szCs w:val="20"/>
        </w:rPr>
        <w:t>or</w:t>
      </w:r>
      <w:r w:rsidRPr="00944804">
        <w:rPr>
          <w:rStyle w:val="StyleUnderline"/>
          <w:rFonts w:ascii="Times New Roman" w:hAnsi="Times New Roman" w:cs="Times New Roman"/>
          <w:sz w:val="16"/>
          <w:szCs w:val="20"/>
        </w:rPr>
        <w:t xml:space="preserve">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w:t>
      </w:r>
      <w:r w:rsidRPr="00944804">
        <w:rPr>
          <w:rStyle w:val="StyleUnderline"/>
          <w:rFonts w:ascii="Times New Roman" w:hAnsi="Times New Roman" w:cs="Times New Roman"/>
          <w:sz w:val="20"/>
          <w:szCs w:val="20"/>
        </w:rPr>
        <w:t>the</w:t>
      </w:r>
      <w:r w:rsidRPr="00944804">
        <w:rPr>
          <w:rStyle w:val="StyleUnderline"/>
          <w:rFonts w:ascii="Times New Roman" w:hAnsi="Times New Roman" w:cs="Times New Roman"/>
          <w:sz w:val="16"/>
          <w:szCs w:val="20"/>
        </w:rPr>
        <w:t xml:space="preserve"> potential to recover, right? And yet the real crisis here stems from the realization that once there is no </w:t>
      </w:r>
      <w:r w:rsidRPr="00944804">
        <w:rPr>
          <w:rStyle w:val="StyleUnderline"/>
          <w:rFonts w:ascii="Times New Roman" w:hAnsi="Times New Roman" w:cs="Times New Roman"/>
          <w:sz w:val="20"/>
          <w:szCs w:val="20"/>
        </w:rPr>
        <w:t>power grid</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all the nuclear power plants</w:t>
      </w:r>
      <w:r w:rsidRPr="00944804">
        <w:rPr>
          <w:rStyle w:val="StyleUnderline"/>
          <w:rFonts w:ascii="Times New Roman" w:hAnsi="Times New Roman" w:cs="Times New Roman"/>
          <w:sz w:val="16"/>
          <w:szCs w:val="20"/>
        </w:rPr>
        <w:t xml:space="preserve"> of the world suddenly </w:t>
      </w:r>
      <w:r w:rsidRPr="00944804">
        <w:rPr>
          <w:rStyle w:val="StyleUnderline"/>
          <w:rFonts w:ascii="Times New Roman" w:hAnsi="Times New Roman" w:cs="Times New Roman"/>
          <w:sz w:val="20"/>
          <w:szCs w:val="20"/>
        </w:rPr>
        <w:t>go into "emergency mode"</w:t>
      </w:r>
      <w:r w:rsidRPr="00944804">
        <w:rPr>
          <w:rStyle w:val="StyleUnderline"/>
          <w:rFonts w:ascii="Times New Roman" w:hAnsi="Times New Roman" w:cs="Times New Roman"/>
          <w:sz w:val="16"/>
          <w:szCs w:val="20"/>
        </w:rPr>
        <w:t xml:space="preserve"> and are forced to rely on their on-site emergency power backups </w:t>
      </w:r>
      <w:r w:rsidRPr="00944804">
        <w:rPr>
          <w:rFonts w:ascii="Times New Roman" w:hAnsi="Times New Roman" w:cs="Times New Roman"/>
          <w:sz w:val="16"/>
          <w:szCs w:val="20"/>
        </w:rPr>
        <w:t xml:space="preserve">to circulate coolants and prevent nuclear meltdowns from occurring. And yet, as we've already established, these facilities typically have only a few hours of battery power available, followed by perhaps a few days-worth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 </w:t>
      </w:r>
      <w:r w:rsidRPr="00944804">
        <w:rPr>
          <w:rStyle w:val="Strong"/>
          <w:rFonts w:ascii="Times New Roman" w:hAnsi="Times New Roman" w:cs="Times New Roman"/>
          <w:sz w:val="16"/>
          <w:szCs w:val="20"/>
        </w:rPr>
        <w:t>lifetime limits</w:t>
      </w:r>
      <w:r w:rsidRPr="00944804">
        <w:rPr>
          <w:rFonts w:ascii="Times New Roman" w:hAnsi="Times New Roman" w:cs="Times New Roman"/>
          <w:sz w:val="16"/>
          <w:szCs w:val="20"/>
        </w:rPr>
        <w:t xml:space="preserve"> of on-the-job radiation exposure, so most of the workers at nuclear facilities right now are </w:t>
      </w:r>
      <w:r w:rsidRPr="00944804">
        <w:rPr>
          <w:rStyle w:val="Author-Date"/>
          <w:rFonts w:ascii="Times New Roman" w:hAnsi="Times New Roman" w:cs="Times New Roman"/>
          <w:sz w:val="16"/>
          <w:szCs w:val="20"/>
        </w:rPr>
        <w:t>newbies</w:t>
      </w:r>
      <w:r w:rsidRPr="00944804">
        <w:rPr>
          <w:rFonts w:ascii="Times New Roman" w:hAnsi="Times New Roman" w:cs="Times New Roman"/>
          <w:sz w:val="16"/>
          <w:szCs w:val="20"/>
        </w:rPr>
        <w:t xml:space="preserve"> who really have no clue what they're doing. </w:t>
      </w:r>
      <w:r w:rsidRPr="00944804">
        <w:rPr>
          <w:rStyle w:val="StyleUnderline"/>
          <w:rFonts w:ascii="Times New Roman" w:hAnsi="Times New Roman" w:cs="Times New Roman"/>
          <w:sz w:val="20"/>
          <w:szCs w:val="20"/>
        </w:rPr>
        <w:t>There are</w:t>
      </w:r>
      <w:r w:rsidRPr="00944804">
        <w:rPr>
          <w:rStyle w:val="StyleUnderline"/>
          <w:rFonts w:ascii="Times New Roman" w:hAnsi="Times New Roman" w:cs="Times New Roman"/>
          <w:sz w:val="16"/>
          <w:szCs w:val="20"/>
        </w:rPr>
        <w:t xml:space="preserve"> 440 nuclear power plants operating across 30 countries around the world today</w:t>
      </w:r>
      <w:r w:rsidRPr="00944804">
        <w:rPr>
          <w:rFonts w:ascii="Times New Roman" w:hAnsi="Times New Roman" w:cs="Times New Roman"/>
          <w:b/>
          <w:sz w:val="16"/>
          <w:szCs w:val="20"/>
        </w:rPr>
        <w:t>.</w:t>
      </w:r>
      <w:r w:rsidRPr="00944804">
        <w:rPr>
          <w:rFonts w:ascii="Times New Roman" w:hAnsi="Times New Roman" w:cs="Times New Roman"/>
          <w:sz w:val="16"/>
          <w:szCs w:val="20"/>
        </w:rPr>
        <w:t xml:space="preserve"> There are an additional 250 so-called "research reactors" in existence, making a total of </w:t>
      </w:r>
      <w:r w:rsidRPr="00944804">
        <w:rPr>
          <w:rStyle w:val="StyleUnderline"/>
          <w:rFonts w:ascii="Times New Roman" w:hAnsi="Times New Roman" w:cs="Times New Roman"/>
          <w:sz w:val="16"/>
          <w:szCs w:val="20"/>
        </w:rPr>
        <w:t xml:space="preserve">roughly </w:t>
      </w:r>
      <w:r w:rsidRPr="00944804">
        <w:rPr>
          <w:rStyle w:val="Emphasis"/>
          <w:rFonts w:ascii="Times New Roman" w:hAnsi="Times New Roman" w:cs="Times New Roman"/>
          <w:sz w:val="20"/>
          <w:szCs w:val="20"/>
        </w:rPr>
        <w:t>700</w:t>
      </w:r>
      <w:r w:rsidRPr="00944804">
        <w:rPr>
          <w:rStyle w:val="StyleUnderline"/>
          <w:rFonts w:ascii="Times New Roman" w:hAnsi="Times New Roman" w:cs="Times New Roman"/>
          <w:sz w:val="20"/>
          <w:szCs w:val="20"/>
        </w:rPr>
        <w:t xml:space="preserve"> nuclear reactors to be dealt with</w:t>
      </w:r>
      <w:r w:rsidRPr="00944804">
        <w:rPr>
          <w:rStyle w:val="StyleUnderline"/>
          <w:rFonts w:ascii="Times New Roman" w:hAnsi="Times New Roman" w:cs="Times New Roman"/>
          <w:sz w:val="16"/>
          <w:szCs w:val="20"/>
        </w:rPr>
        <w:t xml:space="preserve"> </w:t>
      </w:r>
      <w:r w:rsidRPr="00944804">
        <w:rPr>
          <w:rFonts w:ascii="Times New Roman" w:hAnsi="Times New Roman" w:cs="Times New Roman"/>
          <w:sz w:val="16"/>
          <w:szCs w:val="20"/>
        </w:rPr>
        <w:t>(</w:t>
      </w:r>
      <w:hyperlink r:id="rId149" w:tgtFrame="_blank" w:history="1">
        <w:r w:rsidRPr="00944804">
          <w:rPr>
            <w:rStyle w:val="Hyperlink"/>
            <w:rFonts w:ascii="Times New Roman" w:hAnsi="Times New Roman" w:cs="Times New Roman"/>
            <w:sz w:val="16"/>
            <w:szCs w:val="20"/>
          </w:rPr>
          <w:t>http://www.world-nuclear.org/info/i...</w:t>
        </w:r>
      </w:hyperlink>
      <w:r w:rsidRPr="00944804">
        <w:rPr>
          <w:rFonts w:ascii="Times New Roman" w:hAnsi="Times New Roman" w:cs="Times New Roman"/>
          <w:sz w:val="16"/>
          <w:szCs w:val="20"/>
        </w:rPr>
        <w:t xml:space="preserve">). Now imagine the scenario: You've got a massive solar flare that knocks out the world power grid and destroys the majority of the power grid transformers, thrusting the world into darkness. Cities collapse into chaos and rioting, martial law is quickly declared (but it hardly matters), and every nation in the world is on full emergency. But that doesn't solve the really big problem, which is that you've got </w:t>
      </w:r>
      <w:r w:rsidRPr="00944804">
        <w:rPr>
          <w:rStyle w:val="StyleUnderline"/>
          <w:rFonts w:ascii="Times New Roman" w:hAnsi="Times New Roman" w:cs="Times New Roman"/>
          <w:sz w:val="16"/>
          <w:szCs w:val="20"/>
        </w:rPr>
        <w:t xml:space="preserve">700 nuclear </w:t>
      </w:r>
      <w:r w:rsidRPr="00944804">
        <w:rPr>
          <w:rStyle w:val="StyleUnderline"/>
          <w:rFonts w:ascii="Times New Roman" w:hAnsi="Times New Roman" w:cs="Times New Roman"/>
          <w:sz w:val="20"/>
          <w:szCs w:val="20"/>
        </w:rPr>
        <w:t>reactors</w:t>
      </w:r>
      <w:r w:rsidRPr="00944804">
        <w:rPr>
          <w:rFonts w:ascii="Times New Roman" w:hAnsi="Times New Roman" w:cs="Times New Roman"/>
          <w:sz w:val="16"/>
          <w:szCs w:val="20"/>
        </w:rPr>
        <w:t xml:space="preserve"> that can't feed power into the grid (because all the transformers are blown up) and yet simultaneously </w:t>
      </w:r>
      <w:r w:rsidRPr="00944804">
        <w:rPr>
          <w:rFonts w:ascii="Times New Roman" w:hAnsi="Times New Roman" w:cs="Times New Roman"/>
          <w:sz w:val="20"/>
          <w:szCs w:val="20"/>
          <w:u w:val="single"/>
        </w:rPr>
        <w:t>have to be fed a steady stream of</w:t>
      </w:r>
      <w:r w:rsidRPr="00944804">
        <w:rPr>
          <w:rFonts w:ascii="Times New Roman" w:hAnsi="Times New Roman" w:cs="Times New Roman"/>
          <w:sz w:val="16"/>
          <w:szCs w:val="20"/>
        </w:rPr>
        <w:t xml:space="preserve"> emergency </w:t>
      </w:r>
      <w:r w:rsidRPr="00944804">
        <w:rPr>
          <w:rFonts w:ascii="Times New Roman" w:hAnsi="Times New Roman" w:cs="Times New Roman"/>
          <w:sz w:val="20"/>
          <w:szCs w:val="20"/>
          <w:u w:val="single"/>
        </w:rPr>
        <w:t>fuels to run</w:t>
      </w:r>
      <w:r w:rsidRPr="00944804">
        <w:rPr>
          <w:rFonts w:ascii="Times New Roman" w:hAnsi="Times New Roman" w:cs="Times New Roman"/>
          <w:sz w:val="16"/>
          <w:szCs w:val="20"/>
        </w:rPr>
        <w:t xml:space="preserve"> the generators the keep the coolant pumps functioning. How long does the coolant need to circulate in these facilities to cool the nuclear fuel? </w:t>
      </w:r>
      <w:r w:rsidRPr="00944804">
        <w:rPr>
          <w:rStyle w:val="Strong"/>
          <w:rFonts w:ascii="Times New Roman" w:hAnsi="Times New Roman" w:cs="Times New Roman"/>
          <w:sz w:val="16"/>
          <w:szCs w:val="20"/>
        </w:rPr>
        <w:t>Months.</w:t>
      </w:r>
      <w:r w:rsidRPr="00944804">
        <w:rPr>
          <w:rFonts w:ascii="Times New Roman" w:hAnsi="Times New Roman" w:cs="Times New Roman"/>
          <w:sz w:val="16"/>
          <w:szCs w:val="20"/>
        </w:rPr>
        <w:t xml:space="preserve"> This is also the lesson of Fukushima: You can't cool nuclear fuel in mere hours or days. It takes </w:t>
      </w:r>
      <w:r w:rsidRPr="00944804">
        <w:rPr>
          <w:rStyle w:val="Author-Date"/>
          <w:rFonts w:ascii="Times New Roman" w:hAnsi="Times New Roman" w:cs="Times New Roman"/>
          <w:sz w:val="16"/>
          <w:szCs w:val="20"/>
        </w:rPr>
        <w:t>months</w:t>
      </w:r>
      <w:r w:rsidRPr="00944804">
        <w:rPr>
          <w:rFonts w:ascii="Times New Roman" w:hAnsi="Times New Roman" w:cs="Times New Roman"/>
          <w:sz w:val="16"/>
          <w:szCs w:val="20"/>
        </w:rPr>
        <w:t xml:space="preserve"> to bring these nuclear facilities to a state of cold shutdown. And that means in order to avoid a multitude of Fukushima-style meltdowns from occurring around the world, </w:t>
      </w:r>
      <w:r w:rsidRPr="00944804">
        <w:rPr>
          <w:rFonts w:ascii="Times New Roman" w:hAnsi="Times New Roman" w:cs="Times New Roman"/>
          <w:sz w:val="20"/>
          <w:szCs w:val="20"/>
          <w:u w:val="single"/>
        </w:rPr>
        <w:t>you need</w:t>
      </w:r>
      <w:r w:rsidRPr="00944804">
        <w:rPr>
          <w:rFonts w:ascii="Times New Roman" w:hAnsi="Times New Roman" w:cs="Times New Roman"/>
          <w:sz w:val="16"/>
          <w:szCs w:val="20"/>
        </w:rPr>
        <w:t xml:space="preserve"> to </w:t>
      </w:r>
      <w:r w:rsidRPr="00944804">
        <w:rPr>
          <w:rStyle w:val="Strong"/>
          <w:rFonts w:ascii="Times New Roman" w:hAnsi="Times New Roman" w:cs="Times New Roman"/>
          <w:sz w:val="16"/>
          <w:szCs w:val="20"/>
        </w:rPr>
        <w:t>truck diesel fuel</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 xml:space="preserve">generator parts and </w:t>
      </w:r>
      <w:r w:rsidRPr="00944804">
        <w:rPr>
          <w:rFonts w:ascii="Times New Roman" w:hAnsi="Times New Roman" w:cs="Times New Roman"/>
          <w:sz w:val="16"/>
          <w:szCs w:val="20"/>
        </w:rPr>
        <w:t xml:space="preserve">nuclear plant </w:t>
      </w:r>
      <w:r w:rsidRPr="00944804">
        <w:rPr>
          <w:rFonts w:ascii="Times New Roman" w:hAnsi="Times New Roman" w:cs="Times New Roman"/>
          <w:sz w:val="20"/>
          <w:szCs w:val="20"/>
          <w:u w:val="single"/>
        </w:rPr>
        <w:t>workers</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 xml:space="preserve">to </w:t>
      </w:r>
      <w:r w:rsidRPr="00944804">
        <w:rPr>
          <w:rStyle w:val="Emphasis"/>
          <w:rFonts w:ascii="Times New Roman" w:hAnsi="Times New Roman" w:cs="Times New Roman"/>
          <w:sz w:val="20"/>
          <w:szCs w:val="20"/>
        </w:rPr>
        <w:t>every</w:t>
      </w:r>
      <w:r w:rsidRPr="00944804">
        <w:rPr>
          <w:rFonts w:ascii="Times New Roman" w:hAnsi="Times New Roman" w:cs="Times New Roman"/>
          <w:sz w:val="20"/>
          <w:szCs w:val="20"/>
          <w:u w:val="single"/>
        </w:rPr>
        <w:t xml:space="preserve"> nuclear facility </w:t>
      </w:r>
      <w:r w:rsidRPr="00944804">
        <w:rPr>
          <w:rStyle w:val="Emphasis"/>
          <w:rFonts w:ascii="Times New Roman" w:hAnsi="Times New Roman" w:cs="Times New Roman"/>
          <w:sz w:val="20"/>
          <w:szCs w:val="20"/>
        </w:rPr>
        <w:t>on the planet, ON TIME, every time, without fail, for months on end</w:t>
      </w:r>
      <w:r w:rsidRPr="00944804">
        <w:rPr>
          <w:rFonts w:ascii="Times New Roman" w:hAnsi="Times New Roman" w:cs="Times New Roman"/>
          <w:sz w:val="20"/>
          <w:szCs w:val="20"/>
          <w:u w:val="single"/>
        </w:rPr>
        <w:t>.</w:t>
      </w:r>
      <w:r w:rsidRPr="00944804">
        <w:rPr>
          <w:rFonts w:ascii="Times New Roman" w:hAnsi="Times New Roman" w:cs="Times New Roman"/>
          <w:sz w:val="16"/>
          <w:szCs w:val="20"/>
        </w:rPr>
        <w:t xml:space="preserve"> Now remember, this must be done </w:t>
      </w:r>
      <w:r w:rsidRPr="00944804">
        <w:rPr>
          <w:rStyle w:val="Emphasis"/>
          <w:rFonts w:ascii="Times New Roman" w:hAnsi="Times New Roman" w:cs="Times New Roman"/>
          <w:sz w:val="20"/>
          <w:szCs w:val="20"/>
        </w:rPr>
        <w:t>in the middle of</w:t>
      </w:r>
      <w:r w:rsidRPr="00944804">
        <w:rPr>
          <w:rFonts w:ascii="Times New Roman" w:hAnsi="Times New Roman" w:cs="Times New Roman"/>
          <w:sz w:val="20"/>
          <w:szCs w:val="20"/>
          <w:u w:val="single"/>
        </w:rPr>
        <w:t xml:space="preserve"> </w:t>
      </w:r>
      <w:r w:rsidRPr="00944804">
        <w:rPr>
          <w:rFonts w:ascii="Times New Roman" w:hAnsi="Times New Roman" w:cs="Times New Roman"/>
          <w:sz w:val="16"/>
          <w:szCs w:val="20"/>
        </w:rPr>
        <w:t>the total</w:t>
      </w:r>
      <w:r w:rsidRPr="00944804">
        <w:rPr>
          <w:rFonts w:ascii="Times New Roman" w:hAnsi="Times New Roman" w:cs="Times New Roman"/>
          <w:sz w:val="20"/>
          <w:szCs w:val="20"/>
          <w:u w:val="single"/>
        </w:rPr>
        <w:t xml:space="preserve"> </w:t>
      </w:r>
      <w:r w:rsidRPr="00944804">
        <w:rPr>
          <w:rStyle w:val="Emphasis"/>
          <w:rFonts w:ascii="Times New Roman" w:hAnsi="Times New Roman" w:cs="Times New Roman"/>
          <w:sz w:val="20"/>
          <w:szCs w:val="20"/>
        </w:rPr>
        <w:t>chaos</w:t>
      </w:r>
      <w:r w:rsidRPr="00944804">
        <w:rPr>
          <w:rFonts w:ascii="Times New Roman" w:hAnsi="Times New Roman" w:cs="Times New Roman"/>
          <w:sz w:val="16"/>
          <w:szCs w:val="20"/>
        </w:rPr>
        <w:t xml:space="preserve"> breakdown of modern civilization, where there is no power,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 Where do you get diesel fuel? Why refineries will be shut down, too from petroleum refineries. Most people don't realize it, but petroleum refineries run on electricity. Without the power grid, the refineries don't produce a drop of diesel. With no 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 With military escorts and the total government control over all fuel supplies, a few nations will be able to keep a few nuclear power facilities from melting down. But here's the real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 leaves 175 nuclear power plants where all attempts fail. Let's be outrageously optimistic and suppose that a third of those somehow don't go into a total meltdown by some miracle of God, or some bizarre twist in the laws of physics. So we're still left with </w:t>
      </w:r>
      <w:r w:rsidRPr="00944804">
        <w:rPr>
          <w:rStyle w:val="Strong"/>
          <w:rFonts w:ascii="Times New Roman" w:hAnsi="Times New Roman" w:cs="Times New Roman"/>
          <w:sz w:val="16"/>
          <w:szCs w:val="20"/>
        </w:rPr>
        <w:t>115 nuclear power plants</w:t>
      </w:r>
      <w:r w:rsidRPr="00944804">
        <w:rPr>
          <w:rFonts w:ascii="Times New Roman" w:hAnsi="Times New Roman" w:cs="Times New Roman"/>
          <w:sz w:val="16"/>
          <w:szCs w:val="20"/>
        </w:rPr>
        <w:t xml:space="preserve"> that "go Chernobyl." Fukushima was one power plant. Imagine the devastation of 100+ </w:t>
      </w:r>
      <w:r w:rsidRPr="00944804">
        <w:rPr>
          <w:rFonts w:ascii="Times New Roman" w:hAnsi="Times New Roman" w:cs="Times New Roman"/>
          <w:sz w:val="20"/>
          <w:szCs w:val="20"/>
          <w:u w:val="single"/>
        </w:rPr>
        <w:t xml:space="preserve">nuclear power plants, </w:t>
      </w:r>
      <w:r w:rsidRPr="00944804">
        <w:rPr>
          <w:rStyle w:val="Emphasis"/>
          <w:rFonts w:ascii="Times New Roman" w:hAnsi="Times New Roman" w:cs="Times New Roman"/>
          <w:sz w:val="20"/>
          <w:szCs w:val="20"/>
        </w:rPr>
        <w:t>all</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go</w:t>
      </w:r>
      <w:r w:rsidRPr="00944804">
        <w:rPr>
          <w:rFonts w:ascii="Times New Roman" w:hAnsi="Times New Roman" w:cs="Times New Roman"/>
          <w:sz w:val="16"/>
          <w:szCs w:val="20"/>
        </w:rPr>
        <w:t xml:space="preserve">ing </w:t>
      </w:r>
      <w:r w:rsidRPr="00944804">
        <w:rPr>
          <w:rFonts w:ascii="Times New Roman" w:hAnsi="Times New Roman" w:cs="Times New Roman"/>
          <w:sz w:val="20"/>
          <w:szCs w:val="20"/>
          <w:u w:val="single"/>
        </w:rPr>
        <w:t xml:space="preserve">into meltdown all at once </w:t>
      </w:r>
      <w:r w:rsidRPr="00944804">
        <w:rPr>
          <w:rStyle w:val="Emphasis"/>
          <w:rFonts w:ascii="Times New Roman" w:hAnsi="Times New Roman" w:cs="Times New Roman"/>
          <w:sz w:val="20"/>
          <w:szCs w:val="20"/>
        </w:rPr>
        <w:t>across the planet</w:t>
      </w:r>
      <w:r w:rsidRPr="00944804">
        <w:rPr>
          <w:rFonts w:ascii="Times New Roman" w:hAnsi="Times New Roman" w:cs="Times New Roman"/>
          <w:sz w:val="16"/>
          <w:szCs w:val="20"/>
        </w:rPr>
        <w:t xml:space="preserve">. It's not the loss of electricity that's the real problem; it's the </w:t>
      </w:r>
      <w:r w:rsidRPr="00944804">
        <w:rPr>
          <w:rStyle w:val="StyleUnderline"/>
          <w:rFonts w:ascii="Times New Roman" w:hAnsi="Times New Roman" w:cs="Times New Roman"/>
        </w:rPr>
        <w:t>global tidal wave of</w:t>
      </w:r>
      <w:r w:rsidRPr="00944804">
        <w:rPr>
          <w:rStyle w:val="Strong"/>
          <w:rFonts w:ascii="Times New Roman" w:hAnsi="Times New Roman" w:cs="Times New Roman"/>
          <w:sz w:val="16"/>
          <w:szCs w:val="20"/>
        </w:rPr>
        <w:t xml:space="preserve"> invisible </w:t>
      </w:r>
      <w:r w:rsidRPr="00944804">
        <w:rPr>
          <w:rStyle w:val="Strong"/>
          <w:rFonts w:ascii="Times New Roman" w:hAnsi="Times New Roman" w:cs="Times New Roman"/>
          <w:szCs w:val="20"/>
          <w:u w:val="single"/>
        </w:rPr>
        <w:t>radiation</w:t>
      </w:r>
      <w:r w:rsidRPr="00944804">
        <w:rPr>
          <w:rFonts w:ascii="Times New Roman" w:hAnsi="Times New Roman" w:cs="Times New Roman"/>
          <w:b/>
          <w:szCs w:val="20"/>
        </w:rPr>
        <w:t xml:space="preserve"> </w:t>
      </w:r>
      <w:r w:rsidRPr="00944804">
        <w:rPr>
          <w:rFonts w:ascii="Times New Roman" w:hAnsi="Times New Roman" w:cs="Times New Roman"/>
          <w:sz w:val="16"/>
          <w:szCs w:val="20"/>
        </w:rPr>
        <w:t xml:space="preserve">that </w:t>
      </w:r>
      <w:r w:rsidRPr="00944804">
        <w:rPr>
          <w:rFonts w:ascii="Times New Roman" w:hAnsi="Times New Roman" w:cs="Times New Roman"/>
          <w:szCs w:val="20"/>
          <w:u w:val="single"/>
        </w:rPr>
        <w:t>blankets the planet</w:t>
      </w:r>
      <w:r w:rsidRPr="00944804">
        <w:rPr>
          <w:rFonts w:ascii="Times New Roman" w:hAnsi="Times New Roman" w:cs="Times New Roman"/>
          <w:sz w:val="16"/>
          <w:szCs w:val="20"/>
        </w:rPr>
        <w:t xml:space="preserve">, permeates the topsoil, irradiates everything that breathes and </w:t>
      </w:r>
      <w:r w:rsidRPr="00944804">
        <w:rPr>
          <w:rStyle w:val="Emphasis"/>
          <w:rFonts w:ascii="Times New Roman" w:hAnsi="Times New Roman" w:cs="Times New Roman"/>
        </w:rPr>
        <w:t>delivers the final crushing blow to</w:t>
      </w:r>
      <w:r w:rsidRPr="00944804">
        <w:rPr>
          <w:rFonts w:ascii="Times New Roman" w:hAnsi="Times New Roman" w:cs="Times New Roman"/>
          <w:sz w:val="16"/>
          <w:szCs w:val="20"/>
        </w:rPr>
        <w:t xml:space="preserve"> human </w:t>
      </w:r>
      <w:r w:rsidRPr="00944804">
        <w:rPr>
          <w:rStyle w:val="Emphasis"/>
          <w:rFonts w:ascii="Times New Roman" w:hAnsi="Times New Roman" w:cs="Times New Roman"/>
        </w:rPr>
        <w:t>civilization</w:t>
      </w:r>
      <w:r w:rsidRPr="00944804">
        <w:rPr>
          <w:rFonts w:ascii="Times New Roman" w:hAnsi="Times New Roman" w:cs="Times New Roman"/>
          <w:sz w:val="16"/>
          <w:szCs w:val="20"/>
        </w:rPr>
        <w:t xml:space="preserve"> as we know it today. Because if you have </w:t>
      </w:r>
      <w:r w:rsidRPr="00944804">
        <w:rPr>
          <w:rStyle w:val="Strong"/>
          <w:rFonts w:ascii="Times New Roman" w:hAnsi="Times New Roman" w:cs="Times New Roman"/>
          <w:sz w:val="16"/>
          <w:szCs w:val="20"/>
        </w:rPr>
        <w:t>100 simultaneous global nuclear meltdowns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16"/>
          <w:szCs w:val="20"/>
        </w:rPr>
        <w:t>the tidal wave of radiation will make farming nearly impossible for years. That means no food production for several years in a row.</w:t>
      </w:r>
      <w:r w:rsidRPr="00944804">
        <w:rPr>
          <w:rFonts w:ascii="Times New Roman" w:hAnsi="Times New Roman" w:cs="Times New Roman"/>
          <w:b/>
          <w:sz w:val="16"/>
          <w:szCs w:val="20"/>
        </w:rPr>
        <w:t xml:space="preserve"> </w:t>
      </w:r>
      <w:r w:rsidRPr="00944804">
        <w:rPr>
          <w:rFonts w:ascii="Times New Roman" w:hAnsi="Times New Roman" w:cs="Times New Roman"/>
          <w:sz w:val="16"/>
          <w:szCs w:val="20"/>
        </w:rPr>
        <w:t>And that, in turn</w:t>
      </w:r>
      <w:r w:rsidRPr="00944804">
        <w:rPr>
          <w:rStyle w:val="StyleUnderline"/>
          <w:rFonts w:ascii="Times New Roman" w:hAnsi="Times New Roman" w:cs="Times New Roman"/>
          <w:sz w:val="16"/>
          <w:szCs w:val="20"/>
        </w:rPr>
        <w:t xml:space="preserve">, means a </w:t>
      </w:r>
      <w:r w:rsidRPr="00944804">
        <w:rPr>
          <w:rFonts w:ascii="Times New Roman" w:hAnsi="Times New Roman" w:cs="Times New Roman"/>
          <w:sz w:val="16"/>
          <w:szCs w:val="20"/>
        </w:rPr>
        <w:t xml:space="preserve">near-total </w:t>
      </w:r>
      <w:r w:rsidRPr="00944804">
        <w:rPr>
          <w:rStyle w:val="StyleUnderline"/>
          <w:rFonts w:ascii="Times New Roman" w:hAnsi="Times New Roman" w:cs="Times New Roman"/>
          <w:sz w:val="16"/>
          <w:szCs w:val="20"/>
        </w:rPr>
        <w:t>collapse of the human population on our planet</w:t>
      </w:r>
      <w:r w:rsidRPr="00944804">
        <w:rPr>
          <w:rFonts w:ascii="Times New Roman" w:hAnsi="Times New Roman" w:cs="Times New Roman"/>
          <w:sz w:val="16"/>
          <w:szCs w:val="20"/>
        </w:rPr>
        <w:t xml:space="preserve">. How many people can survive an entire year with no food from the farms? Not one in a hundred people. Even beyond that, how many people can essentially </w:t>
      </w:r>
      <w:r w:rsidRPr="00944804">
        <w:rPr>
          <w:rStyle w:val="Strong"/>
          <w:rFonts w:ascii="Times New Roman" w:hAnsi="Times New Roman" w:cs="Times New Roman"/>
          <w:sz w:val="16"/>
          <w:szCs w:val="20"/>
        </w:rPr>
        <w:t>live underground</w:t>
      </w:r>
      <w:r w:rsidRPr="00944804">
        <w:rPr>
          <w:rFonts w:ascii="Times New Roman" w:hAnsi="Times New Roman" w:cs="Times New Roman"/>
          <w:sz w:val="16"/>
          <w:szCs w:val="20"/>
        </w:rPr>
        <w:t xml:space="preserve"> and be safe enough from the radiation that they can have viable children and repopulate the planet? It's a very, very small fraction of the total population.</w:t>
      </w:r>
    </w:p>
    <w:p w:rsidR="00F31D52" w:rsidRPr="00944804" w:rsidRDefault="00F31D52" w:rsidP="00F31D52">
      <w:pPr>
        <w:pStyle w:val="Heading3"/>
        <w:rPr>
          <w:rStyle w:val="Style13ptBold"/>
          <w:rFonts w:ascii="Times New Roman" w:hAnsi="Times New Roman" w:cs="Times New Roman"/>
          <w:b/>
          <w:bCs w:val="0"/>
          <w:sz w:val="32"/>
        </w:rPr>
      </w:pPr>
      <w:r w:rsidRPr="00944804">
        <w:rPr>
          <w:rStyle w:val="Style13ptBold"/>
          <w:rFonts w:ascii="Times New Roman" w:hAnsi="Times New Roman" w:cs="Times New Roman"/>
          <w:b/>
          <w:bCs w:val="0"/>
          <w:sz w:val="32"/>
        </w:rPr>
        <w:lastRenderedPageBreak/>
        <w:t>2NC Blackouts Impact</w:t>
      </w:r>
    </w:p>
    <w:p w:rsidR="00F31D52" w:rsidRPr="00944804" w:rsidRDefault="00F31D52" w:rsidP="00F31D52">
      <w:pPr>
        <w:rPr>
          <w:rFonts w:ascii="Times New Roman" w:hAnsi="Times New Roman" w:cs="Times New Roman"/>
        </w:rPr>
      </w:pPr>
      <w:r w:rsidRPr="00944804">
        <w:rPr>
          <w:rFonts w:ascii="Times New Roman" w:hAnsi="Times New Roman" w:cs="Times New Roman"/>
        </w:rPr>
        <w:t>Nathan i/l</w:t>
      </w:r>
    </w:p>
    <w:p w:rsidR="00F31D52" w:rsidRPr="00944804" w:rsidRDefault="00F31D52" w:rsidP="00F31D52">
      <w:pPr>
        <w:pStyle w:val="Heading4"/>
        <w:rPr>
          <w:rFonts w:ascii="Times New Roman" w:hAnsi="Times New Roman" w:cs="Times New Roman"/>
          <w:bdr w:val="none" w:sz="0" w:space="0" w:color="auto" w:frame="1"/>
        </w:rPr>
      </w:pPr>
      <w:r w:rsidRPr="00944804">
        <w:rPr>
          <w:rFonts w:ascii="Times New Roman" w:hAnsi="Times New Roman" w:cs="Times New Roman"/>
          <w:u w:val="single"/>
          <w:bdr w:val="none" w:sz="0" w:space="0" w:color="auto" w:frame="1"/>
        </w:rPr>
        <w:t>One</w:t>
      </w:r>
      <w:r w:rsidRPr="00944804">
        <w:rPr>
          <w:rFonts w:ascii="Times New Roman" w:hAnsi="Times New Roman" w:cs="Times New Roman"/>
          <w:bdr w:val="none" w:sz="0" w:space="0" w:color="auto" w:frame="1"/>
        </w:rPr>
        <w:t xml:space="preserve"> blackout shuts down the entire grid and triggers chemical plant explosions- extinction</w:t>
      </w:r>
    </w:p>
    <w:p w:rsidR="00F31D52" w:rsidRPr="00944804" w:rsidRDefault="00F31D52" w:rsidP="00F31D52">
      <w:pPr>
        <w:rPr>
          <w:rFonts w:ascii="Times New Roman" w:hAnsi="Times New Roman" w:cs="Times New Roman"/>
          <w:color w:val="000000"/>
          <w:sz w:val="18"/>
          <w:szCs w:val="18"/>
          <w:bdr w:val="none" w:sz="0" w:space="0" w:color="auto" w:frame="1"/>
        </w:rPr>
      </w:pPr>
      <w:r w:rsidRPr="00944804">
        <w:rPr>
          <w:rFonts w:ascii="Times New Roman" w:hAnsi="Times New Roman" w:cs="Times New Roman"/>
          <w:b/>
          <w:color w:val="000000"/>
          <w:szCs w:val="18"/>
          <w:bdr w:val="none" w:sz="0" w:space="0" w:color="auto" w:frame="1"/>
        </w:rPr>
        <w:t>Latynina 2003</w:t>
      </w:r>
      <w:r w:rsidRPr="00944804">
        <w:rPr>
          <w:rFonts w:ascii="Times New Roman" w:hAnsi="Times New Roman" w:cs="Times New Roman"/>
          <w:color w:val="000000"/>
          <w:szCs w:val="18"/>
          <w:bdr w:val="none" w:sz="0" w:space="0" w:color="auto" w:frame="1"/>
        </w:rPr>
        <w:t xml:space="preserve"> </w:t>
      </w:r>
      <w:r w:rsidRPr="00944804">
        <w:rPr>
          <w:rFonts w:ascii="Times New Roman" w:hAnsi="Times New Roman" w:cs="Times New Roman"/>
          <w:color w:val="000000"/>
          <w:sz w:val="16"/>
          <w:szCs w:val="16"/>
          <w:bdr w:val="none" w:sz="0" w:space="0" w:color="auto" w:frame="1"/>
        </w:rPr>
        <w:t>(Yulia Latynina, writer for the World Press Review: World Press Review (VOL. 50, No. 11). August 18, 2003. “America in the Dark.” www.worldpress.org/Americas/1579.cfm )//NR</w:t>
      </w:r>
    </w:p>
    <w:p w:rsidR="00F31D52" w:rsidRPr="00944804" w:rsidRDefault="00F31D52" w:rsidP="00F31D52">
      <w:pPr>
        <w:pStyle w:val="NormalWeb"/>
        <w:shd w:val="clear" w:color="auto" w:fill="FFFFFF"/>
        <w:spacing w:before="300" w:beforeAutospacing="0" w:after="0" w:afterAutospacing="0"/>
        <w:rPr>
          <w:color w:val="000000"/>
          <w:sz w:val="16"/>
          <w:szCs w:val="20"/>
        </w:rPr>
      </w:pPr>
      <w:r w:rsidRPr="00944804">
        <w:rPr>
          <w:sz w:val="16"/>
          <w:szCs w:val="20"/>
        </w:rPr>
        <w:t xml:space="preserve">The scariest thing about the cascading power outages was not spoiled groceries in the fridge, or elevators getting stuck, or even, however cynical it may sound, sick patients left to their own devices without electricity-powered medical equipment. The scariest thing of all was </w:t>
      </w:r>
      <w:r w:rsidRPr="00944804">
        <w:rPr>
          <w:sz w:val="20"/>
          <w:szCs w:val="20"/>
          <w:u w:val="single"/>
        </w:rPr>
        <w:t xml:space="preserve">chemical plants </w:t>
      </w:r>
      <w:r w:rsidRPr="00944804">
        <w:rPr>
          <w:sz w:val="16"/>
          <w:szCs w:val="20"/>
        </w:rPr>
        <w:t xml:space="preserve">and refineries with 24-hour operations, which, </w:t>
      </w:r>
      <w:r w:rsidRPr="00944804">
        <w:rPr>
          <w:sz w:val="20"/>
          <w:szCs w:val="20"/>
          <w:u w:val="single"/>
        </w:rPr>
        <w:t>if interrupted</w:t>
      </w:r>
      <w:r w:rsidRPr="00944804">
        <w:rPr>
          <w:sz w:val="16"/>
          <w:szCs w:val="20"/>
        </w:rPr>
        <w:t xml:space="preserve">, can </w:t>
      </w:r>
      <w:r w:rsidRPr="00944804">
        <w:rPr>
          <w:sz w:val="20"/>
          <w:szCs w:val="20"/>
          <w:u w:val="single"/>
        </w:rPr>
        <w:t>result in consequences</w:t>
      </w:r>
      <w:r w:rsidRPr="00944804">
        <w:rPr>
          <w:sz w:val="16"/>
          <w:szCs w:val="20"/>
        </w:rPr>
        <w:t xml:space="preserve"> even </w:t>
      </w:r>
      <w:r w:rsidRPr="00944804">
        <w:rPr>
          <w:rStyle w:val="Emphasis"/>
          <w:rFonts w:eastAsiaTheme="majorEastAsia"/>
          <w:sz w:val="20"/>
          <w:szCs w:val="20"/>
        </w:rPr>
        <w:t>more disastrous</w:t>
      </w:r>
      <w:r w:rsidRPr="00944804">
        <w:rPr>
          <w:sz w:val="16"/>
          <w:szCs w:val="20"/>
        </w:rPr>
        <w:t xml:space="preserve"> </w:t>
      </w:r>
      <w:r w:rsidRPr="00944804">
        <w:rPr>
          <w:sz w:val="20"/>
          <w:szCs w:val="20"/>
          <w:u w:val="single"/>
        </w:rPr>
        <w:t>and</w:t>
      </w:r>
      <w:r w:rsidRPr="00944804">
        <w:rPr>
          <w:sz w:val="16"/>
          <w:szCs w:val="20"/>
        </w:rPr>
        <w:t xml:space="preserve"> on a </w:t>
      </w:r>
      <w:r w:rsidRPr="00944804">
        <w:rPr>
          <w:sz w:val="20"/>
          <w:szCs w:val="20"/>
          <w:u w:val="single"/>
        </w:rPr>
        <w:t>larger scale than</w:t>
      </w:r>
      <w:r w:rsidRPr="00944804">
        <w:rPr>
          <w:sz w:val="16"/>
          <w:szCs w:val="20"/>
        </w:rPr>
        <w:t xml:space="preserve"> those of an </w:t>
      </w:r>
      <w:r w:rsidRPr="00944804">
        <w:rPr>
          <w:sz w:val="20"/>
          <w:szCs w:val="20"/>
          <w:u w:val="single"/>
        </w:rPr>
        <w:t>atomic bomb explosion</w:t>
      </w:r>
      <w:r w:rsidRPr="00944804">
        <w:rPr>
          <w:sz w:val="16"/>
          <w:szCs w:val="20"/>
        </w:rPr>
        <w:t xml:space="preserve">. So it is safe to say that Americans got lucky this time. Several hours after the disaster, no one could know for certain whether the power outage was caused by an accident or someone’s evil design. In fact, the disaster on the East Coast illustrates just one thing: A modern city is in itself a bomb, regardless of whether someone sets off the detonator intentionally or by accident. As I recall, when I was writing my book Industrial Zone, in which business deals were bound to lead to a massive industrial catastrophe, at some point in time I was considering making a </w:t>
      </w:r>
      <w:r w:rsidRPr="00944804">
        <w:rPr>
          <w:sz w:val="20"/>
          <w:szCs w:val="20"/>
          <w:u w:val="single"/>
        </w:rPr>
        <w:t xml:space="preserve">cascading </w:t>
      </w:r>
      <w:r w:rsidRPr="00944804">
        <w:rPr>
          <w:sz w:val="16"/>
          <w:szCs w:val="20"/>
        </w:rPr>
        <w:t xml:space="preserve">power </w:t>
      </w:r>
      <w:r w:rsidRPr="00944804">
        <w:rPr>
          <w:sz w:val="20"/>
          <w:szCs w:val="20"/>
          <w:u w:val="single"/>
        </w:rPr>
        <w:t>outage</w:t>
      </w:r>
      <w:r w:rsidRPr="00944804">
        <w:rPr>
          <w:sz w:val="16"/>
          <w:szCs w:val="20"/>
        </w:rPr>
        <w:t xml:space="preserve"> the </w:t>
      </w:r>
      <w:r w:rsidRPr="00944804">
        <w:rPr>
          <w:sz w:val="20"/>
          <w:szCs w:val="20"/>
          <w:u w:val="single"/>
        </w:rPr>
        <w:t>cause</w:t>
      </w:r>
      <w:r w:rsidRPr="00944804">
        <w:rPr>
          <w:sz w:val="16"/>
          <w:szCs w:val="20"/>
        </w:rPr>
        <w:t xml:space="preserve"> of </w:t>
      </w:r>
      <w:r w:rsidRPr="00944804">
        <w:rPr>
          <w:sz w:val="20"/>
          <w:szCs w:val="20"/>
          <w:u w:val="single"/>
        </w:rPr>
        <w:t>a catastrophe</w:t>
      </w:r>
      <w:r w:rsidRPr="00944804">
        <w:rPr>
          <w:sz w:val="16"/>
          <w:szCs w:val="20"/>
        </w:rPr>
        <w:t xml:space="preserve">. Back then, I was amazed and shocked at the swiftness of the process. </w:t>
      </w:r>
      <w:r w:rsidRPr="00944804">
        <w:rPr>
          <w:sz w:val="20"/>
          <w:szCs w:val="20"/>
          <w:u w:val="single"/>
        </w:rPr>
        <w:t>Shutting down</w:t>
      </w:r>
      <w:r w:rsidRPr="00944804">
        <w:rPr>
          <w:sz w:val="16"/>
          <w:szCs w:val="20"/>
        </w:rPr>
        <w:t xml:space="preserve"> at least </w:t>
      </w:r>
      <w:r w:rsidRPr="00944804">
        <w:rPr>
          <w:rStyle w:val="Emphasis"/>
          <w:rFonts w:eastAsiaTheme="majorEastAsia"/>
          <w:sz w:val="20"/>
          <w:szCs w:val="20"/>
        </w:rPr>
        <w:t>one</w:t>
      </w:r>
      <w:r w:rsidRPr="00944804">
        <w:rPr>
          <w:sz w:val="16"/>
          <w:szCs w:val="20"/>
        </w:rPr>
        <w:t xml:space="preserve"> electric </w:t>
      </w:r>
      <w:r w:rsidRPr="00944804">
        <w:rPr>
          <w:sz w:val="20"/>
          <w:szCs w:val="20"/>
          <w:u w:val="single"/>
        </w:rPr>
        <w:t>power plant is enough to</w:t>
      </w:r>
      <w:r w:rsidRPr="00944804">
        <w:rPr>
          <w:sz w:val="16"/>
          <w:szCs w:val="20"/>
        </w:rPr>
        <w:t xml:space="preserve"> cause a </w:t>
      </w:r>
      <w:r w:rsidRPr="00944804">
        <w:rPr>
          <w:sz w:val="20"/>
          <w:szCs w:val="20"/>
          <w:u w:val="single"/>
        </w:rPr>
        <w:t>drop</w:t>
      </w:r>
      <w:r w:rsidRPr="00944804">
        <w:rPr>
          <w:sz w:val="16"/>
          <w:szCs w:val="20"/>
        </w:rPr>
        <w:t xml:space="preserve"> in power output throughout </w:t>
      </w:r>
      <w:r w:rsidRPr="00944804">
        <w:rPr>
          <w:rStyle w:val="Emphasis"/>
          <w:rFonts w:eastAsiaTheme="majorEastAsia"/>
          <w:sz w:val="20"/>
          <w:szCs w:val="20"/>
        </w:rPr>
        <w:t>the entire power grid</w:t>
      </w:r>
      <w:r w:rsidRPr="00944804">
        <w:rPr>
          <w:sz w:val="16"/>
          <w:szCs w:val="20"/>
        </w:rPr>
        <w:t xml:space="preserve">. This is </w:t>
      </w:r>
      <w:r w:rsidRPr="00944804">
        <w:rPr>
          <w:sz w:val="20"/>
          <w:szCs w:val="20"/>
          <w:u w:val="single"/>
        </w:rPr>
        <w:t>followed by</w:t>
      </w:r>
      <w:r w:rsidRPr="00944804">
        <w:rPr>
          <w:sz w:val="16"/>
          <w:szCs w:val="20"/>
        </w:rPr>
        <w:t xml:space="preserve"> </w:t>
      </w:r>
      <w:r w:rsidRPr="00944804">
        <w:rPr>
          <w:sz w:val="20"/>
          <w:szCs w:val="20"/>
          <w:u w:val="single"/>
        </w:rPr>
        <w:t>a</w:t>
      </w:r>
      <w:r w:rsidRPr="00944804">
        <w:rPr>
          <w:sz w:val="16"/>
          <w:szCs w:val="20"/>
        </w:rPr>
        <w:t xml:space="preserve">n automatic </w:t>
      </w:r>
      <w:r w:rsidRPr="00944804">
        <w:rPr>
          <w:sz w:val="20"/>
          <w:szCs w:val="20"/>
          <w:u w:val="single"/>
        </w:rPr>
        <w:t>shutdown of</w:t>
      </w:r>
      <w:r w:rsidRPr="00944804">
        <w:rPr>
          <w:sz w:val="20"/>
          <w:szCs w:val="20"/>
        </w:rPr>
        <w:t xml:space="preserve"> </w:t>
      </w:r>
      <w:r w:rsidRPr="00944804">
        <w:rPr>
          <w:sz w:val="16"/>
          <w:szCs w:val="20"/>
        </w:rPr>
        <w:t xml:space="preserve">nuclear </w:t>
      </w:r>
      <w:r w:rsidRPr="00944804">
        <w:rPr>
          <w:sz w:val="20"/>
          <w:szCs w:val="20"/>
          <w:u w:val="single"/>
        </w:rPr>
        <w:t>power plants</w:t>
      </w:r>
      <w:r w:rsidRPr="00944804">
        <w:rPr>
          <w:sz w:val="16"/>
          <w:szCs w:val="20"/>
        </w:rPr>
        <w:t xml:space="preserve">, a further catastrophic drop in power, </w:t>
      </w:r>
      <w:r w:rsidRPr="00944804">
        <w:rPr>
          <w:sz w:val="20"/>
          <w:szCs w:val="20"/>
          <w:u w:val="single"/>
        </w:rPr>
        <w:t>and</w:t>
      </w:r>
      <w:r w:rsidRPr="00944804">
        <w:rPr>
          <w:sz w:val="20"/>
          <w:szCs w:val="20"/>
        </w:rPr>
        <w:t xml:space="preserve"> </w:t>
      </w:r>
      <w:r w:rsidRPr="00944804">
        <w:rPr>
          <w:sz w:val="16"/>
          <w:szCs w:val="20"/>
        </w:rPr>
        <w:t xml:space="preserve">finally a </w:t>
      </w:r>
      <w:r w:rsidRPr="00944804">
        <w:rPr>
          <w:sz w:val="20"/>
          <w:szCs w:val="20"/>
          <w:u w:val="single"/>
        </w:rPr>
        <w:t>cascading outage of the entire grid system</w:t>
      </w:r>
      <w:r w:rsidRPr="00944804">
        <w:rPr>
          <w:sz w:val="16"/>
          <w:szCs w:val="20"/>
        </w:rPr>
        <w:t xml:space="preserve">. To start with, the electric power plant may burn out because of just about anything. In Ekibastuz [Kazakhstan] under the Soviet regime, a large hydroelectric power station was burned to the ground because of the negligence of one extremely smart worker, who used a wrench to unscrew the cap from a pressurized oil vessel. A stream of oil shot up to the ceiling; the worker got scared and dropped the wrench, which hit against the steel floor and created a spark that set the stream of oil on fire. Then the lights went off. Which brings us back to our main thesis. In order to destroy a modern city, one does not need to have nuclear weapons, because the modern city is in itself a weapon. The city infrastructure is an infrastructure with dual purpose. Why should terrorists need chemical weapons if their enemies already have chemical plants? Why should terrorists need nuclear weapons if their enemies already have skyscrapers and airplanes with tanks full of fuel, which can be hijacked with the help of a penknife? Why would they need sophisticated military technologies and stolen explosives if the KamAZ truck that blew up the hospital in Mozdok was carrying a load of, let us say, fertilizer? So-called dictatorship regimes and terrorists themselves have long since figured that out. That is exactly why there were no nuclear or bacteriological weapons in Iraq. Why not? A bomb planted on an airplane would kill dozens fewer people than a failure of the air traffic control system of a large airport. Sept. 11 taught the world that the </w:t>
      </w:r>
      <w:r w:rsidRPr="00944804">
        <w:rPr>
          <w:sz w:val="20"/>
          <w:szCs w:val="20"/>
          <w:u w:val="single"/>
        </w:rPr>
        <w:t>infrastructure</w:t>
      </w:r>
      <w:r w:rsidRPr="00944804">
        <w:rPr>
          <w:sz w:val="16"/>
          <w:szCs w:val="20"/>
        </w:rPr>
        <w:t xml:space="preserve"> of the modern civilization </w:t>
      </w:r>
      <w:r w:rsidRPr="00944804">
        <w:rPr>
          <w:sz w:val="20"/>
          <w:szCs w:val="20"/>
          <w:u w:val="single"/>
        </w:rPr>
        <w:t>could be as lethal as</w:t>
      </w:r>
      <w:r w:rsidRPr="00944804">
        <w:rPr>
          <w:sz w:val="16"/>
          <w:szCs w:val="20"/>
        </w:rPr>
        <w:t xml:space="preserve"> the </w:t>
      </w:r>
      <w:r w:rsidRPr="00944804">
        <w:rPr>
          <w:sz w:val="20"/>
          <w:szCs w:val="20"/>
          <w:u w:val="single"/>
        </w:rPr>
        <w:t>weapons</w:t>
      </w:r>
      <w:r w:rsidRPr="00944804">
        <w:rPr>
          <w:sz w:val="16"/>
          <w:szCs w:val="20"/>
        </w:rPr>
        <w:t xml:space="preserve"> themselves. Last week, a significant and major addition was made to the lesson of Sept. 11: The actions of terrorists can’t always be distinguished from the actions of a drunken dispatcher or random lightning.</w:t>
      </w:r>
    </w:p>
    <w:p w:rsidR="00F31D52" w:rsidRPr="00944804" w:rsidRDefault="00F31D52" w:rsidP="00F31D52">
      <w:pPr>
        <w:rPr>
          <w:rFonts w:ascii="Times New Roman" w:hAnsi="Times New Roman" w:cs="Times New Roman"/>
        </w:rPr>
      </w:pPr>
    </w:p>
    <w:p w:rsidR="008C0FF1" w:rsidRPr="00944804" w:rsidRDefault="008C0FF1" w:rsidP="00F31D52">
      <w:pPr>
        <w:pStyle w:val="Heading1"/>
        <w:jc w:val="left"/>
        <w:rPr>
          <w:rFonts w:ascii="Times New Roman" w:eastAsia="Calibri" w:hAnsi="Times New Roman" w:cs="Times New Roman"/>
        </w:rPr>
      </w:pPr>
    </w:p>
    <w:p w:rsidR="00F31D52" w:rsidRPr="00944804" w:rsidRDefault="00F31D52" w:rsidP="00F31D52">
      <w:pPr>
        <w:pStyle w:val="Heading1"/>
        <w:rPr>
          <w:rFonts w:ascii="Times New Roman" w:hAnsi="Times New Roman" w:cs="Times New Roman"/>
        </w:rPr>
      </w:pPr>
      <w:r w:rsidRPr="00944804">
        <w:rPr>
          <w:rFonts w:ascii="Times New Roman" w:hAnsi="Times New Roman" w:cs="Times New Roman"/>
        </w:rPr>
        <w:lastRenderedPageBreak/>
        <w:t>AT: Electricity Prices DA</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 xml:space="preserve">AT: Uniqueness </w:t>
      </w:r>
    </w:p>
    <w:p w:rsidR="00F31D52" w:rsidRPr="00944804" w:rsidRDefault="00F31D52" w:rsidP="00F31D52">
      <w:pPr>
        <w:rPr>
          <w:rFonts w:ascii="Times New Roman" w:hAnsi="Times New Roman" w:cs="Times New Roman"/>
        </w:rPr>
      </w:pP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Electricity prices are rising- the trend will continue</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
        </w:rPr>
        <w:t xml:space="preserve">Vartabedian 2014 </w:t>
      </w:r>
      <w:r w:rsidRPr="00944804">
        <w:rPr>
          <w:rFonts w:ascii="Times New Roman" w:hAnsi="Times New Roman" w:cs="Times New Roman"/>
          <w:sz w:val="16"/>
        </w:rPr>
        <w:t>(Ralph Vartabedian, writer for the LA times, April 25, 2014. “U.S. Electricity Prices may be going up for good.” http://www.latimes.com/nation/la-na-power-prices-20140426-story.html#page=1)//NR</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sz w:val="16"/>
        </w:rPr>
        <w:t xml:space="preserve">The electrical system's duress was a direct result of the polar vortex, the cold air mass that settled over the nation. But it exposed a more fundamental problem. </w:t>
      </w:r>
      <w:r w:rsidRPr="00944804">
        <w:rPr>
          <w:rStyle w:val="StyleUnderline"/>
          <w:rFonts w:ascii="Times New Roman" w:hAnsi="Times New Roman" w:cs="Times New Roman"/>
        </w:rPr>
        <w:t>There is a growing fragility in the U.S. electricity system</w:t>
      </w:r>
      <w:r w:rsidRPr="00944804">
        <w:rPr>
          <w:rFonts w:ascii="Times New Roman" w:hAnsi="Times New Roman" w:cs="Times New Roman"/>
          <w:sz w:val="16"/>
        </w:rPr>
        <w:t xml:space="preserve">, experts warn, the result of the shutdown of coal-fired plants, reductions in nuclear power, a shift to more expensive renewable energy and natural gas pipeline constraints. </w:t>
      </w:r>
      <w:r w:rsidRPr="00944804">
        <w:rPr>
          <w:rStyle w:val="StyleUnderline"/>
          <w:rFonts w:ascii="Times New Roman" w:hAnsi="Times New Roman" w:cs="Times New Roman"/>
        </w:rPr>
        <w:t>The result is likely to be future price shocks</w:t>
      </w:r>
      <w:r w:rsidRPr="00944804">
        <w:rPr>
          <w:rFonts w:ascii="Times New Roman" w:hAnsi="Times New Roman" w:cs="Times New Roman"/>
          <w:sz w:val="16"/>
        </w:rPr>
        <w:t xml:space="preserve">. </w:t>
      </w:r>
      <w:r w:rsidRPr="00944804">
        <w:rPr>
          <w:rStyle w:val="Emphasis"/>
          <w:rFonts w:ascii="Times New Roman" w:hAnsi="Times New Roman" w:cs="Times New Roman"/>
        </w:rPr>
        <w:t>And they may not be temporary.</w:t>
      </w:r>
      <w:r w:rsidRPr="00944804">
        <w:rPr>
          <w:rFonts w:ascii="Times New Roman" w:hAnsi="Times New Roman" w:cs="Times New Roman"/>
          <w:sz w:val="16"/>
        </w:rPr>
        <w:t xml:space="preserve"> One recent study predicts the cost of electricity in California alone could jump 47% over the next 16 years, in part because of the state's shift toward more expensive renewable energy. "</w:t>
      </w:r>
      <w:r w:rsidRPr="00944804">
        <w:rPr>
          <w:rStyle w:val="StyleUnderline"/>
          <w:rFonts w:ascii="Times New Roman" w:hAnsi="Times New Roman" w:cs="Times New Roman"/>
        </w:rPr>
        <w:t>We are now in an era of rising electricity prices</w:t>
      </w:r>
      <w:r w:rsidRPr="00944804">
        <w:rPr>
          <w:rFonts w:ascii="Times New Roman" w:hAnsi="Times New Roman" w:cs="Times New Roman"/>
          <w:sz w:val="16"/>
        </w:rPr>
        <w:t xml:space="preserve">," said Philip Moeller, a member of the Federal Energy Regulatory Commission, who said the steady reduction in generating capacity across the nation means that prices are headed up. "If you take enough supply out of the system, </w:t>
      </w:r>
      <w:r w:rsidRPr="00944804">
        <w:rPr>
          <w:rStyle w:val="StyleUnderline"/>
          <w:rFonts w:ascii="Times New Roman" w:hAnsi="Times New Roman" w:cs="Times New Roman"/>
        </w:rPr>
        <w:t>the price is going to increase</w:t>
      </w:r>
      <w:r w:rsidRPr="00944804">
        <w:rPr>
          <w:rFonts w:ascii="Times New Roman" w:hAnsi="Times New Roman" w:cs="Times New Roman"/>
          <w:sz w:val="16"/>
        </w:rPr>
        <w:t xml:space="preserve">." In fact, </w:t>
      </w:r>
      <w:r w:rsidRPr="00944804">
        <w:rPr>
          <w:rStyle w:val="StyleUnderline"/>
          <w:rFonts w:ascii="Times New Roman" w:hAnsi="Times New Roman" w:cs="Times New Roman"/>
        </w:rPr>
        <w:t>the price of electricity has already been rising over the last decade, jumping by double digits</w:t>
      </w:r>
      <w:r w:rsidRPr="00944804">
        <w:rPr>
          <w:rFonts w:ascii="Times New Roman" w:hAnsi="Times New Roman" w:cs="Times New Roman"/>
          <w:sz w:val="16"/>
        </w:rPr>
        <w:t xml:space="preserve"> in many states, even after accounting for inflation. In California, residential electricity prices shot up 30% between 2006 and 2012, adjusted for inflation, according to Energy Department figures. Experts in the state's energy markets project the price could jump an additional 47% over the next 15 years. </w:t>
      </w:r>
      <w:r w:rsidRPr="00944804">
        <w:rPr>
          <w:rStyle w:val="StyleUnderline"/>
          <w:rFonts w:ascii="Times New Roman" w:hAnsi="Times New Roman" w:cs="Times New Roman"/>
        </w:rPr>
        <w:t>The problems confronting the electricity system are the result of a wide range of forces</w:t>
      </w:r>
      <w:r w:rsidRPr="00944804">
        <w:rPr>
          <w:rFonts w:ascii="Times New Roman" w:hAnsi="Times New Roman" w:cs="Times New Roman"/>
          <w:sz w:val="16"/>
        </w:rPr>
        <w:t xml:space="preserve">: </w:t>
      </w:r>
      <w:r w:rsidRPr="00944804">
        <w:rPr>
          <w:rStyle w:val="StyleUnderline"/>
          <w:rFonts w:ascii="Times New Roman" w:hAnsi="Times New Roman" w:cs="Times New Roman"/>
        </w:rPr>
        <w:t>new federal regulations</w:t>
      </w:r>
      <w:r w:rsidRPr="00944804">
        <w:rPr>
          <w:rFonts w:ascii="Times New Roman" w:hAnsi="Times New Roman" w:cs="Times New Roman"/>
          <w:sz w:val="16"/>
        </w:rPr>
        <w:t xml:space="preserve"> on toxic emissions, </w:t>
      </w:r>
      <w:r w:rsidRPr="00944804">
        <w:rPr>
          <w:rStyle w:val="StyleUnderline"/>
          <w:rFonts w:ascii="Times New Roman" w:hAnsi="Times New Roman" w:cs="Times New Roman"/>
        </w:rPr>
        <w:t>rules on greenhouse gases, state mandates for renewable</w:t>
      </w:r>
      <w:r w:rsidRPr="00944804">
        <w:rPr>
          <w:rFonts w:ascii="Times New Roman" w:hAnsi="Times New Roman" w:cs="Times New Roman"/>
          <w:sz w:val="16"/>
        </w:rPr>
        <w:t xml:space="preserve"> power, </w:t>
      </w:r>
      <w:r w:rsidRPr="00944804">
        <w:rPr>
          <w:rStyle w:val="StyleUnderline"/>
          <w:rFonts w:ascii="Times New Roman" w:hAnsi="Times New Roman" w:cs="Times New Roman"/>
        </w:rPr>
        <w:t>technical problems</w:t>
      </w:r>
      <w:r w:rsidRPr="00944804">
        <w:rPr>
          <w:rFonts w:ascii="Times New Roman" w:hAnsi="Times New Roman" w:cs="Times New Roman"/>
          <w:sz w:val="16"/>
        </w:rPr>
        <w:t xml:space="preserve"> at nuclear power plants </w:t>
      </w:r>
      <w:r w:rsidRPr="00944804">
        <w:rPr>
          <w:rStyle w:val="StyleUnderline"/>
          <w:rFonts w:ascii="Times New Roman" w:hAnsi="Times New Roman" w:cs="Times New Roman"/>
        </w:rPr>
        <w:t>and unpredictable price trends for natural gas</w:t>
      </w:r>
      <w:r w:rsidRPr="00944804">
        <w:rPr>
          <w:rFonts w:ascii="Times New Roman" w:hAnsi="Times New Roman" w:cs="Times New Roman"/>
          <w:sz w:val="16"/>
        </w:rPr>
        <w:t>. Even cheap hydro power is declining in some areas, particularly California, owing to the long-lasting drought. "Everywhere you turn, there are proposals and regulations to make prices go higher," said Daniel Kish, senior vice president at the Institute for Energy Research. "</w:t>
      </w:r>
      <w:r w:rsidRPr="00944804">
        <w:rPr>
          <w:rStyle w:val="StyleUnderline"/>
          <w:rFonts w:ascii="Times New Roman" w:hAnsi="Times New Roman" w:cs="Times New Roman"/>
        </w:rPr>
        <w:t>The trend line is up, up, up.</w:t>
      </w:r>
      <w:r w:rsidRPr="00944804">
        <w:rPr>
          <w:rFonts w:ascii="Times New Roman" w:hAnsi="Times New Roman" w:cs="Times New Roman"/>
          <w:sz w:val="16"/>
        </w:rPr>
        <w:t xml:space="preserve"> </w:t>
      </w:r>
      <w:r w:rsidRPr="00944804">
        <w:rPr>
          <w:rStyle w:val="Emphasis"/>
          <w:rFonts w:ascii="Times New Roman" w:hAnsi="Times New Roman" w:cs="Times New Roman"/>
        </w:rPr>
        <w:t>We are going into uncharted territory</w:t>
      </w:r>
      <w:r w:rsidRPr="00944804">
        <w:rPr>
          <w:rFonts w:ascii="Times New Roman" w:hAnsi="Times New Roman" w:cs="Times New Roman"/>
          <w:sz w:val="16"/>
        </w:rPr>
        <w:t>." New emissions rules on mercury, acid gases and other toxics by the Environmental Protection Agency are expected to result in significant losses of the nation's coal-generated power, historically the largest and cheapest source of electricity. Already, two dozen coal generating units across the country are scheduled for decommissioning. When the regulations go into effect next year, 60 gigawatts of capacity — equivalent to the output of 60 nuclear reactors — will be taken out of the system, according to Energy Department estimates. Moeller, the federal energy commissioner, warns that these rapid changes are eroding the system's ability to handle unexpected upsets, such as the polar vortex, and could result in brownouts or even blackouts in some regions as early as next year. He doesn't argue against the changes, but believes they are being phased in too quickly. The federal government appears to have underestimated the impact as well. An Environmental Protection Agency analysis in 2011 had asserted that new regulations would cause few coal plant retirements. The forecast on coal plants turned out wrong almost immediately, as utilities decided it wasn't economical to upgrade their plants and scheduled them for decommissioning. The lost coal-generating capacity is being replaced largely with cleaner natural gas, but the result is that electricity prices are linked to a fuel that has been far more volatile in price than coal. The price of natural gas now stands at about $4.50 per million BTUs, more expensive than coal. Plans to export massive amounts of liquefied natural gas, the rapid construction of gas-fired power plants and the growing trend to convert the U.S. heavy truck fleet to natural gas could exert even more upward pressure on prices. Malcolm Johnson, a former Shell Oil gas executive who now teaches the Oxford Princeton Program, a private energy training company, said prices could move toward European price levels of $10. "</w:t>
      </w:r>
      <w:r w:rsidRPr="00944804">
        <w:rPr>
          <w:rStyle w:val="StyleUnderline"/>
          <w:rFonts w:ascii="Times New Roman" w:hAnsi="Times New Roman" w:cs="Times New Roman"/>
        </w:rPr>
        <w:t>When</w:t>
      </w:r>
      <w:r w:rsidRPr="00944804">
        <w:rPr>
          <w:rFonts w:ascii="Times New Roman" w:hAnsi="Times New Roman" w:cs="Times New Roman"/>
          <w:sz w:val="16"/>
        </w:rPr>
        <w:t xml:space="preserve"> those </w:t>
      </w:r>
      <w:r w:rsidRPr="00944804">
        <w:rPr>
          <w:rStyle w:val="StyleUnderline"/>
          <w:rFonts w:ascii="Times New Roman" w:hAnsi="Times New Roman" w:cs="Times New Roman"/>
        </w:rPr>
        <w:t>natural gas prices start going up again, we will feel it in the way of higher electricity prices</w:t>
      </w:r>
      <w:r w:rsidRPr="00944804">
        <w:rPr>
          <w:rFonts w:ascii="Times New Roman" w:hAnsi="Times New Roman" w:cs="Times New Roman"/>
          <w:sz w:val="16"/>
        </w:rPr>
        <w:t xml:space="preserve">," warns James Sweeney, a Stanford University energy expert. </w:t>
      </w:r>
      <w:r w:rsidRPr="00944804">
        <w:rPr>
          <w:rStyle w:val="StyleUnderline"/>
          <w:rFonts w:ascii="Times New Roman" w:hAnsi="Times New Roman" w:cs="Times New Roman"/>
        </w:rPr>
        <w:t>The loss of coal is being exacerbated by problems at the</w:t>
      </w:r>
      <w:r w:rsidRPr="00944804">
        <w:rPr>
          <w:rFonts w:ascii="Times New Roman" w:hAnsi="Times New Roman" w:cs="Times New Roman"/>
          <w:sz w:val="16"/>
        </w:rPr>
        <w:t xml:space="preserve"> nation's </w:t>
      </w:r>
      <w:r w:rsidRPr="00944804">
        <w:rPr>
          <w:rStyle w:val="StyleUnderline"/>
          <w:rFonts w:ascii="Times New Roman" w:hAnsi="Times New Roman" w:cs="Times New Roman"/>
        </w:rPr>
        <w:t>nuclear plants</w:t>
      </w:r>
      <w:r w:rsidRPr="00944804">
        <w:rPr>
          <w:rFonts w:ascii="Times New Roman" w:hAnsi="Times New Roman" w:cs="Times New Roman"/>
          <w:sz w:val="16"/>
        </w:rPr>
        <w:t xml:space="preserve">. Five reactors have been taken out of operation in the last few years, mainly due to technical problems. Additional </w:t>
      </w:r>
      <w:r w:rsidRPr="00944804">
        <w:rPr>
          <w:rStyle w:val="StyleUnderline"/>
          <w:rFonts w:ascii="Times New Roman" w:hAnsi="Times New Roman" w:cs="Times New Roman"/>
        </w:rPr>
        <w:t>shutdowns are under consideration</w:t>
      </w:r>
      <w:r w:rsidRPr="00944804">
        <w:rPr>
          <w:rFonts w:ascii="Times New Roman" w:hAnsi="Times New Roman" w:cs="Times New Roman"/>
          <w:sz w:val="16"/>
        </w:rPr>
        <w:t>. At the same time, 30 states have mandates for renewable energy that will require the use of more expensive wind and solar energy. Since those sources depend on the weather, they require backup generation — a hidden factor that can add significantly to the overall cost to consumers. Nowhere are the forces more in play than in California, which has the nation's most aggressive mandate for renewable power. Major utilities must obtain 33% of their power from renewable sources by 2020, not counting low-cost hydropower from giant dams in the Sierra Nevada mountains. In some cases, the renewable power costs as much as twice the price of electricity from new gas-fired power plants. Newer facilities are more competitive and improved technology should hold down future electricity prices, said former FERC Chairman Jon Wellinghoff, now a San Francisco attorney. But San Francisco-based Energy + Environmental Economics, a respected consultant, has projected that the cost of California's electricity is likely to increase 47% over the next 16 years, adjusted for inflation, in part because of the renewable power mandate and heavy investments in transmission lines. The mandate is just one market force. California has all but phased out coal-generated electricity. The state lost the output of San Onofre's two nuclear reactors and is facing the shutdown of 19 gas-fired power plants along the coast because of new state-imposed ocean water rules by 2020. "</w:t>
      </w:r>
      <w:r w:rsidRPr="00944804">
        <w:rPr>
          <w:rStyle w:val="StyleUnderline"/>
          <w:rFonts w:ascii="Times New Roman" w:hAnsi="Times New Roman" w:cs="Times New Roman"/>
        </w:rPr>
        <w:t>Our rates are increasing because of all of these changes that are occurring and will continue to occur as far out as we can see</w:t>
      </w:r>
      <w:r w:rsidRPr="00944804">
        <w:rPr>
          <w:rFonts w:ascii="Times New Roman" w:hAnsi="Times New Roman" w:cs="Times New Roman"/>
          <w:sz w:val="16"/>
        </w:rPr>
        <w:t xml:space="preserve">," said Phil Leiber, chief financial officer of the Los Angeles Department of Water and Power. "Renewable power has merit, but unfortunately it is more costly and is one of the drivers of our rates." "While renewables are coming down in cost, they are still more expensive," said Russell Garwacki, manager of pricing design and research at Southern California Edison. The company is imposing a 10% price hike this year to catch up with increased costs in the past. Officials at the California Public Utilities Commission, responsible for setting utility rates, dispute predictions of large-scale electricity price hikes in the near future. Edward Randolph, head of the PUC's energy division, said price increases were not likely to exceed the rate of inflation, though the commission has refused to spell out the data on which it bases its projections. In any case, while California already has some of the highest hourly rates for electricity in the nation, the average consumer in the state pays bills that are below the national average because overall electricity use is so low. The push to wean California off fossil fuels for electricity could cause a consumer backlash as the price for doing so becomes increasingly apparent, warns Alex Leupp, an executive with the Northern California </w:t>
      </w:r>
      <w:r w:rsidRPr="00944804">
        <w:rPr>
          <w:rFonts w:ascii="Times New Roman" w:hAnsi="Times New Roman" w:cs="Times New Roman"/>
          <w:sz w:val="16"/>
        </w:rPr>
        <w:lastRenderedPageBreak/>
        <w:t>Power Agency, a nonprofit that generates low-cost power for 15 agencies across the state. The nonprofit was formed decades ago during a rebellion against the PUC and the high prices that resulted from its regulations. "</w:t>
      </w:r>
      <w:r w:rsidRPr="00944804">
        <w:rPr>
          <w:rStyle w:val="StyleUnderline"/>
          <w:rFonts w:ascii="Times New Roman" w:hAnsi="Times New Roman" w:cs="Times New Roman"/>
        </w:rPr>
        <w:t>If power gets too expensive, there will be a revolt</w:t>
      </w:r>
      <w:r w:rsidRPr="00944804">
        <w:rPr>
          <w:rFonts w:ascii="Times New Roman" w:hAnsi="Times New Roman" w:cs="Times New Roman"/>
          <w:sz w:val="16"/>
        </w:rPr>
        <w:t>," Leupp said. "If the state pushes too fast on renewables before the technology is viable, it could set back the environmental goals we all believe in at the end of the day."</w:t>
      </w:r>
    </w:p>
    <w:p w:rsidR="00F31D52" w:rsidRPr="00944804" w:rsidRDefault="00F31D52" w:rsidP="00F31D52">
      <w:pPr>
        <w:spacing w:after="0" w:line="240" w:lineRule="auto"/>
        <w:rPr>
          <w:rFonts w:ascii="Times New Roman" w:hAnsi="Times New Roman" w:cs="Times New Roman"/>
          <w:b/>
        </w:rPr>
      </w:pP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2AC</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Prices are up- natural gas prices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ISO New England 14</w:t>
      </w:r>
      <w:r w:rsidRPr="00944804">
        <w:rPr>
          <w:rFonts w:ascii="Times New Roman" w:hAnsi="Times New Roman" w:cs="Times New Roman"/>
        </w:rPr>
        <w:t xml:space="preserve"> (ISO New England is the independent, not-for-profit corporation responsible for the reliable operation of New England’s electric power generation and transmission system, overseeing and ensuring the fair administration of the region’s wholesale electricity markets, and managing comprehensive regional electric power planning, 2013 Wholesale Electricity Prices in New England Rose on Higher Natural Gas Prices, </w:t>
      </w:r>
      <w:hyperlink r:id="rId150" w:history="1">
        <w:r w:rsidRPr="00944804">
          <w:rPr>
            <w:rStyle w:val="Hyperlink"/>
            <w:rFonts w:ascii="Times New Roman" w:hAnsi="Times New Roman" w:cs="Times New Roman"/>
          </w:rPr>
          <w:t>http://www.iso-ne.com/nwsiss/pr/2014/2013_price%20release_03182014_final.pdf</w:t>
        </w:r>
      </w:hyperlink>
      <w:r w:rsidRPr="00944804">
        <w:rPr>
          <w:rFonts w:ascii="Times New Roman" w:hAnsi="Times New Roman" w:cs="Times New Roman"/>
        </w:rPr>
        <w:t>, 3/18/14)</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Rising natural gas prices pushed wholesale electricity prices</w:t>
      </w:r>
      <w:r w:rsidRPr="00944804">
        <w:rPr>
          <w:rFonts w:ascii="Times New Roman" w:hAnsi="Times New Roman" w:cs="Times New Roman"/>
          <w:sz w:val="16"/>
        </w:rPr>
        <w:t xml:space="preserve"> in New England </w:t>
      </w:r>
      <w:r w:rsidRPr="00944804">
        <w:rPr>
          <w:rStyle w:val="StyleUnderline"/>
          <w:rFonts w:ascii="Times New Roman" w:hAnsi="Times New Roman" w:cs="Times New Roman"/>
        </w:rPr>
        <w:t>up by 55% in 2013</w:t>
      </w:r>
      <w:r w:rsidRPr="00944804">
        <w:rPr>
          <w:rFonts w:ascii="Times New Roman" w:hAnsi="Times New Roman" w:cs="Times New Roman"/>
          <w:sz w:val="16"/>
        </w:rPr>
        <w:t xml:space="preserve">, according to preliminary figures from ISO New England Inc., the operator of the region’s bulk power system and wholesale electricity </w:t>
      </w:r>
      <w:r w:rsidRPr="00944804">
        <w:rPr>
          <w:rStyle w:val="StyleUnderline"/>
          <w:rFonts w:ascii="Times New Roman" w:hAnsi="Times New Roman" w:cs="Times New Roman"/>
        </w:rPr>
        <w:t>markets. Preliminary data show that the average price of wholesale electric energy rose to $56.06 per megawatt-hour (MWh) in 2013, up from 2012’s historic low price of $36.09/MWh</w:t>
      </w:r>
      <w:r w:rsidRPr="00944804">
        <w:rPr>
          <w:rFonts w:ascii="Times New Roman" w:hAnsi="Times New Roman" w:cs="Times New Roman"/>
          <w:sz w:val="16"/>
        </w:rPr>
        <w:t xml:space="preserve">. Compared to average annual wholesale electricity prices since 2003, the year that competitive markets in their current form were introduced in New England, the 2013 annual average was the fifth highest, and 30% lower than the all-time high of $80.56/MWh during 2008. </w:t>
      </w:r>
      <w:r w:rsidRPr="00944804">
        <w:rPr>
          <w:rStyle w:val="StyleUnderline"/>
          <w:rFonts w:ascii="Times New Roman" w:hAnsi="Times New Roman" w:cs="Times New Roman"/>
        </w:rPr>
        <w:t>Natural gas is the predominant fuel used to generate the region’s electricity, at about 46% of total generation in 2013, so wholesale power prices tend to track the price of natural gas. In 2013, preliminary figures show that the price of natural gas averaged $6.97 per million British thermal units (MMBtu), up 76% from the 2012 record low price of $3.95/MMBtu</w:t>
      </w:r>
      <w:r w:rsidRPr="00944804">
        <w:rPr>
          <w:rFonts w:ascii="Times New Roman" w:hAnsi="Times New Roman" w:cs="Times New Roman"/>
          <w:sz w:val="16"/>
        </w:rPr>
        <w:t xml:space="preserve">. The highest annual average price for natural gas in New England occurred in 2008 at $10.07/MMBtu. </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1AR</w:t>
      </w:r>
    </w:p>
    <w:p w:rsidR="00F31D52" w:rsidRPr="00944804" w:rsidRDefault="00F31D52" w:rsidP="00F31D52">
      <w:pPr>
        <w:pStyle w:val="Heading4"/>
        <w:tabs>
          <w:tab w:val="left" w:pos="3144"/>
        </w:tabs>
        <w:rPr>
          <w:rFonts w:ascii="Times New Roman" w:hAnsi="Times New Roman" w:cs="Times New Roman"/>
        </w:rPr>
      </w:pPr>
      <w:r w:rsidRPr="00944804">
        <w:rPr>
          <w:rFonts w:ascii="Times New Roman" w:hAnsi="Times New Roman" w:cs="Times New Roman"/>
        </w:rPr>
        <w:t>They will stay up- trends and reduction in capacity</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VARTABEDIAN 14</w:t>
      </w:r>
      <w:r w:rsidRPr="00944804">
        <w:rPr>
          <w:rFonts w:ascii="Times New Roman" w:hAnsi="Times New Roman" w:cs="Times New Roman"/>
        </w:rPr>
        <w:t xml:space="preserve"> (RALPH VARTABEDIAN, reporter for the LA Times, U.S. electricity prices may be going up for good, </w:t>
      </w:r>
      <w:hyperlink r:id="rId151" w:anchor="page=1" w:history="1">
        <w:r w:rsidRPr="00944804">
          <w:rPr>
            <w:rStyle w:val="Hyperlink"/>
            <w:rFonts w:ascii="Times New Roman" w:hAnsi="Times New Roman" w:cs="Times New Roman"/>
          </w:rPr>
          <w:t>http://www.latimes.com/nation/la-na-power-prices-20140426-story.html#page=1</w:t>
        </w:r>
      </w:hyperlink>
      <w:r w:rsidRPr="00944804">
        <w:rPr>
          <w:rFonts w:ascii="Times New Roman" w:hAnsi="Times New Roman" w:cs="Times New Roman"/>
        </w:rPr>
        <w:t>, 4/25/14)</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The electrical system's duress</w:t>
      </w:r>
      <w:r w:rsidRPr="00944804">
        <w:rPr>
          <w:rFonts w:ascii="Times New Roman" w:hAnsi="Times New Roman" w:cs="Times New Roman"/>
          <w:sz w:val="16"/>
        </w:rPr>
        <w:t xml:space="preserve"> was a direct result of the polar vortex, the cold air mass that settled over the nation. But it </w:t>
      </w:r>
      <w:r w:rsidRPr="00944804">
        <w:rPr>
          <w:rStyle w:val="StyleUnderline"/>
          <w:rFonts w:ascii="Times New Roman" w:hAnsi="Times New Roman" w:cs="Times New Roman"/>
        </w:rPr>
        <w:t>exposed a more fundamental problem. There is a growing fragility in the U.S. electricity system, experts warn, the result of the shutdown of coal-fired plants, reductions in nuclear power, a shift to more expensive renewable energy and natural gas pipeline constraints. The result is likely to be future price shocks. And they may not be temporary. One recent study predicts the cost of electricity in California alone could jump 47% over the next 16 years, in part because of the state's shift toward more expensive renewable energy. "We are now in an era of rising electricity prices,</w:t>
      </w:r>
      <w:r w:rsidRPr="00944804">
        <w:rPr>
          <w:rFonts w:ascii="Times New Roman" w:hAnsi="Times New Roman" w:cs="Times New Roman"/>
          <w:sz w:val="16"/>
        </w:rPr>
        <w:t xml:space="preserve">" said Philip Moeller, a member of the Federal Energy Regulatory Commission, who said </w:t>
      </w:r>
      <w:r w:rsidRPr="00944804">
        <w:rPr>
          <w:rStyle w:val="StyleUnderline"/>
          <w:rFonts w:ascii="Times New Roman" w:hAnsi="Times New Roman" w:cs="Times New Roman"/>
        </w:rPr>
        <w:t>the steady reduction in generating capacity across the nation means that prices are headed up. "If you take enough supply out of the system, the price is going to increase."</w:t>
      </w:r>
    </w:p>
    <w:p w:rsidR="00F31D52" w:rsidRPr="00944804" w:rsidRDefault="00F31D52" w:rsidP="00F31D52">
      <w:pPr>
        <w:pStyle w:val="Heading4"/>
        <w:rPr>
          <w:rStyle w:val="Style13ptBold"/>
          <w:rFonts w:ascii="Times New Roman" w:hAnsi="Times New Roman" w:cs="Times New Roman"/>
        </w:rPr>
      </w:pPr>
      <w:r w:rsidRPr="00944804">
        <w:rPr>
          <w:rFonts w:ascii="Times New Roman" w:hAnsi="Times New Roman" w:cs="Times New Roman"/>
        </w:rPr>
        <w:t>They’ll increase- regulations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VARTABEDIAN 14</w:t>
      </w:r>
      <w:r w:rsidRPr="00944804">
        <w:rPr>
          <w:rFonts w:ascii="Times New Roman" w:hAnsi="Times New Roman" w:cs="Times New Roman"/>
        </w:rPr>
        <w:t xml:space="preserve"> (RALPH VARTABEDIAN, reporter for the LA Times, U.S. electricity prices may be going up for good, </w:t>
      </w:r>
      <w:hyperlink r:id="rId152" w:anchor="page=1" w:history="1">
        <w:r w:rsidRPr="00944804">
          <w:rPr>
            <w:rStyle w:val="Hyperlink"/>
            <w:rFonts w:ascii="Times New Roman" w:hAnsi="Times New Roman" w:cs="Times New Roman"/>
          </w:rPr>
          <w:t>http://www.latimes.com/nation/la-na-power-prices-20140426-story.html#page=1</w:t>
        </w:r>
      </w:hyperlink>
      <w:r w:rsidRPr="00944804">
        <w:rPr>
          <w:rFonts w:ascii="Times New Roman" w:hAnsi="Times New Roman" w:cs="Times New Roman"/>
        </w:rPr>
        <w:t>, 4/25/14)</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The problems confronting the electricity system are the result of a wide range of forces: new federal regulations on toxic emissions, rules on greenhouse gases, state mandates for renewable power, technical problems at nuclear power plants and unpredictable price trends for natural gas. Even cheap hydro power is declining in some areas,</w:t>
      </w:r>
      <w:r w:rsidRPr="00944804">
        <w:rPr>
          <w:rFonts w:ascii="Times New Roman" w:hAnsi="Times New Roman" w:cs="Times New Roman"/>
          <w:sz w:val="16"/>
        </w:rPr>
        <w:t xml:space="preserve"> particularly California, </w:t>
      </w:r>
      <w:r w:rsidRPr="00944804">
        <w:rPr>
          <w:rStyle w:val="StyleUnderline"/>
          <w:rFonts w:ascii="Times New Roman" w:hAnsi="Times New Roman" w:cs="Times New Roman"/>
        </w:rPr>
        <w:t>owing to the long-lasting drought. "Everywhere you turn, there are proposals and regulations to make prices go higher,</w:t>
      </w:r>
      <w:r w:rsidRPr="00944804">
        <w:rPr>
          <w:rFonts w:ascii="Times New Roman" w:hAnsi="Times New Roman" w:cs="Times New Roman"/>
          <w:sz w:val="16"/>
        </w:rPr>
        <w:t>" said Daniel Kish, senior vice president at the Institute for Energy Research. "</w:t>
      </w:r>
      <w:r w:rsidRPr="00944804">
        <w:rPr>
          <w:rStyle w:val="StyleUnderline"/>
          <w:rFonts w:ascii="Times New Roman" w:hAnsi="Times New Roman" w:cs="Times New Roman"/>
        </w:rPr>
        <w:t>The trend line is up, up, up. We are going into uncharted territory." New emissions rules on mercury, acid gases and other toxics by the Environmental Protection Agency are expected to result in significant losses of the nation's coal-generated power</w:t>
      </w:r>
      <w:r w:rsidRPr="00944804">
        <w:rPr>
          <w:rFonts w:ascii="Times New Roman" w:hAnsi="Times New Roman" w:cs="Times New Roman"/>
          <w:sz w:val="16"/>
        </w:rPr>
        <w:t xml:space="preserve">, historically the largest and cheapest source of electricity. Already, </w:t>
      </w:r>
      <w:r w:rsidRPr="00944804">
        <w:rPr>
          <w:rStyle w:val="StyleUnderline"/>
          <w:rFonts w:ascii="Times New Roman" w:hAnsi="Times New Roman" w:cs="Times New Roman"/>
        </w:rPr>
        <w:t>two dozen coal generating units across the country are scheduled for decommissioning. When the regulations go into effect next year, 60 gigawatts of capacity — equivalent to the output of 60 nuclear reactors — will be taken out of the system</w:t>
      </w:r>
      <w:r w:rsidRPr="00944804">
        <w:rPr>
          <w:rFonts w:ascii="Times New Roman" w:hAnsi="Times New Roman" w:cs="Times New Roman"/>
          <w:sz w:val="16"/>
        </w:rPr>
        <w:t xml:space="preserve">, according to Energy Department estimates. Moeller, the federal energy commissioner, warns that </w:t>
      </w:r>
      <w:r w:rsidRPr="00944804">
        <w:rPr>
          <w:rStyle w:val="StyleUnderline"/>
          <w:rFonts w:ascii="Times New Roman" w:hAnsi="Times New Roman" w:cs="Times New Roman"/>
        </w:rPr>
        <w:t xml:space="preserve">these rapid changes are eroding the system's ability to handle unexpected upsets, such as the polar vortex, and could result in brownouts or even blackouts in some regions as early as next year. </w:t>
      </w:r>
      <w:r w:rsidRPr="00944804">
        <w:rPr>
          <w:rFonts w:ascii="Times New Roman" w:hAnsi="Times New Roman" w:cs="Times New Roman"/>
          <w:sz w:val="16"/>
        </w:rPr>
        <w:t>He doesn't argue against the changes, but believes they are being phased in too quickly.</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Price indexes and data prove</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Jeffrey 14</w:t>
      </w:r>
      <w:r w:rsidRPr="00944804">
        <w:rPr>
          <w:rFonts w:ascii="Times New Roman" w:hAnsi="Times New Roman" w:cs="Times New Roman"/>
        </w:rPr>
        <w:t xml:space="preserve"> (Terence P. Jeffrey, editor in chief of CNSNews.com, Electricity Price Index Soars to New Record at Start of 2014; U.S. Electricity Production Declining, </w:t>
      </w:r>
      <w:hyperlink r:id="rId153" w:history="1">
        <w:r w:rsidRPr="00944804">
          <w:rPr>
            <w:rStyle w:val="Hyperlink"/>
            <w:rFonts w:ascii="Times New Roman" w:hAnsi="Times New Roman" w:cs="Times New Roman"/>
          </w:rPr>
          <w:t>http://cnsnews.com/news/article/terence-p-jeffrey/electricity-price-index-soars-new-record-start-2014-us-electricity</w:t>
        </w:r>
      </w:hyperlink>
      <w:r w:rsidRPr="00944804">
        <w:rPr>
          <w:rFonts w:ascii="Times New Roman" w:hAnsi="Times New Roman" w:cs="Times New Roman"/>
        </w:rPr>
        <w:t>, 2/21/14)</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The electricity price index soared to a new high in January 2014 with the largest month-to-month increase in almost four years</w:t>
      </w:r>
      <w:r w:rsidRPr="00944804">
        <w:rPr>
          <w:rFonts w:ascii="Times New Roman" w:hAnsi="Times New Roman" w:cs="Times New Roman"/>
          <w:sz w:val="16"/>
        </w:rPr>
        <w:t xml:space="preserve">, according to the Bureau of Labor Statistics. Meanwhile, </w:t>
      </w:r>
      <w:r w:rsidRPr="00944804">
        <w:rPr>
          <w:rStyle w:val="StyleUnderline"/>
          <w:rFonts w:ascii="Times New Roman" w:hAnsi="Times New Roman" w:cs="Times New Roman"/>
        </w:rPr>
        <w:t>data from the Energy Information Administration, a division of the U.S. Department of Energy, indicates that electricity production in the United States has declined since 2007</w:t>
      </w:r>
      <w:r w:rsidRPr="00944804">
        <w:rPr>
          <w:rFonts w:ascii="Times New Roman" w:hAnsi="Times New Roman" w:cs="Times New Roman"/>
          <w:sz w:val="16"/>
        </w:rPr>
        <w:t xml:space="preserve">, when it hit its all-time peak. </w:t>
      </w:r>
      <w:r w:rsidRPr="00944804">
        <w:rPr>
          <w:rStyle w:val="StyleUnderline"/>
          <w:rFonts w:ascii="Times New Roman" w:hAnsi="Times New Roman" w:cs="Times New Roman"/>
        </w:rPr>
        <w:t>The U.S. is producing less electricity than it did seven years ago for a population that has added more than 14 million people. “The electricity index rose 1.8 percent, its largest increase since March 2010,”</w:t>
      </w:r>
      <w:r w:rsidRPr="00944804">
        <w:rPr>
          <w:rFonts w:ascii="Times New Roman" w:hAnsi="Times New Roman" w:cs="Times New Roman"/>
          <w:sz w:val="16"/>
        </w:rPr>
        <w:t xml:space="preserve"> said BLS in its summary of the Consumer Price Index released Thursday.</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lastRenderedPageBreak/>
        <w:t>Rising coal costs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Pisani 14</w:t>
      </w:r>
      <w:r w:rsidRPr="00944804">
        <w:rPr>
          <w:rFonts w:ascii="Times New Roman" w:hAnsi="Times New Roman" w:cs="Times New Roman"/>
        </w:rPr>
        <w:t xml:space="preserve"> (Glen, Great Eastern Energy, Are Increasing Electricity Prices Coming?, </w:t>
      </w:r>
      <w:hyperlink r:id="rId154" w:history="1">
        <w:r w:rsidRPr="00944804">
          <w:rPr>
            <w:rStyle w:val="Hyperlink"/>
            <w:rFonts w:ascii="Times New Roman" w:hAnsi="Times New Roman" w:cs="Times New Roman"/>
          </w:rPr>
          <w:t>http://www.poanj.org/index.php?option=com_content&amp;task=view&amp;id=206</w:t>
        </w:r>
      </w:hyperlink>
      <w:r w:rsidRPr="00944804">
        <w:rPr>
          <w:rFonts w:ascii="Times New Roman" w:hAnsi="Times New Roman" w:cs="Times New Roman"/>
        </w:rPr>
        <w:t>, copyright 2014 and regulations cited were announced in 2014)</w:t>
      </w:r>
    </w:p>
    <w:p w:rsidR="00F31D52" w:rsidRPr="00944804" w:rsidRDefault="00F31D52" w:rsidP="00F31D52">
      <w:pPr>
        <w:rPr>
          <w:rStyle w:val="StyleUnderline"/>
          <w:rFonts w:ascii="Times New Roman" w:hAnsi="Times New Roman" w:cs="Times New Roman"/>
        </w:rPr>
      </w:pPr>
      <w:r w:rsidRPr="00944804">
        <w:rPr>
          <w:rStyle w:val="StyleUnderline"/>
          <w:rFonts w:ascii="Times New Roman" w:hAnsi="Times New Roman" w:cs="Times New Roman"/>
        </w:rPr>
        <w:t xml:space="preserve">Coal-fired plants have historically been one of the cheapest ways to generate electricity, but operating costs are expected to increase significantly because of upgrades needed on older plants to meet new environmental regulations. </w:t>
      </w:r>
      <w:r w:rsidRPr="00944804">
        <w:rPr>
          <w:rFonts w:ascii="Times New Roman" w:hAnsi="Times New Roman" w:cs="Times New Roman"/>
          <w:sz w:val="16"/>
        </w:rPr>
        <w:t xml:space="preserve">Although there are many public concerns, it is quite possible that some of the regulations may never get to the table. Nevertheless, </w:t>
      </w:r>
      <w:r w:rsidRPr="00944804">
        <w:rPr>
          <w:rStyle w:val="StyleUnderline"/>
          <w:rFonts w:ascii="Times New Roman" w:hAnsi="Times New Roman" w:cs="Times New Roman"/>
        </w:rPr>
        <w:t>it is almost certain that there will be an increase in electricity prices throughout the economy. Any increases are expected to begin to appear in 2014.</w:t>
      </w:r>
      <w:r w:rsidRPr="00944804">
        <w:rPr>
          <w:rFonts w:ascii="Times New Roman" w:hAnsi="Times New Roman" w:cs="Times New Roman"/>
          <w:sz w:val="16"/>
        </w:rPr>
        <w:t xml:space="preserve"> If policymakers cannot find additional alternatives to those already on the table, </w:t>
      </w:r>
      <w:r w:rsidRPr="00944804">
        <w:rPr>
          <w:rStyle w:val="StyleUnderline"/>
          <w:rFonts w:ascii="Times New Roman" w:hAnsi="Times New Roman" w:cs="Times New Roman"/>
        </w:rPr>
        <w:t>consumers can expect further increases as more expensive forms of generation take on a greater share of the electricity load. Any sudden increase in electricity rates will have an impact on the economy at a time when people and businesses are still struggling.</w:t>
      </w:r>
    </w:p>
    <w:p w:rsidR="00F31D52" w:rsidRPr="00944804" w:rsidRDefault="00F31D52" w:rsidP="00F31D52">
      <w:pPr>
        <w:spacing w:after="0" w:line="240" w:lineRule="auto"/>
        <w:rPr>
          <w:rFonts w:ascii="Times New Roman" w:hAnsi="Times New Roman" w:cs="Times New Roman"/>
          <w:b/>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Shale Gas Boom Unsustainable:</w:t>
      </w:r>
    </w:p>
    <w:p w:rsidR="00F31D52" w:rsidRPr="00944804" w:rsidRDefault="00F31D52" w:rsidP="00F31D52">
      <w:pPr>
        <w:rPr>
          <w:rFonts w:ascii="Times New Roman" w:hAnsi="Times New Roman" w:cs="Times New Roman"/>
        </w:rPr>
      </w:pPr>
      <w:r w:rsidRPr="00944804">
        <w:rPr>
          <w:rFonts w:ascii="Times New Roman" w:hAnsi="Times New Roman" w:cs="Times New Roman"/>
        </w:rPr>
        <w:t>(The main warrant as to why electricity prices will stay low is because of cheap shale gas- win that us won’t have cheap shale for long and you take out their main warrant)</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Natgas boom in unsustainable- cheap shale will run out this decade</w:t>
      </w:r>
    </w:p>
    <w:p w:rsidR="00F31D52" w:rsidRPr="00944804" w:rsidRDefault="00F31D52" w:rsidP="00F31D52">
      <w:pPr>
        <w:spacing w:after="0" w:line="240" w:lineRule="auto"/>
        <w:rPr>
          <w:rFonts w:ascii="Times New Roman" w:hAnsi="Times New Roman" w:cs="Times New Roman"/>
        </w:rPr>
      </w:pPr>
      <w:r w:rsidRPr="00944804">
        <w:rPr>
          <w:rStyle w:val="Heading4Char"/>
          <w:rFonts w:ascii="Times New Roman" w:hAnsi="Times New Roman" w:cs="Times New Roman"/>
        </w:rPr>
        <w:t xml:space="preserve">Nelder 2012 </w:t>
      </w:r>
      <w:r w:rsidRPr="00944804">
        <w:rPr>
          <w:rFonts w:ascii="Times New Roman" w:hAnsi="Times New Roman" w:cs="Times New Roman"/>
          <w:sz w:val="16"/>
        </w:rPr>
        <w:t xml:space="preserve">[Chris, Smart Planet, February, Everything you know about shale gas is wrong, </w:t>
      </w:r>
      <w:hyperlink r:id="rId155" w:history="1">
        <w:r w:rsidRPr="00944804">
          <w:rPr>
            <w:rStyle w:val="Hyperlink"/>
            <w:rFonts w:ascii="Times New Roman" w:hAnsi="Times New Roman" w:cs="Times New Roman"/>
            <w:sz w:val="16"/>
          </w:rPr>
          <w:t>http://www.smartplanet.com/blog/energy-futurist/everything-you-know-about-shale-gas-is-wrong/341</w:t>
        </w:r>
      </w:hyperlink>
      <w:r w:rsidRPr="00944804">
        <w:rPr>
          <w:rFonts w:ascii="Times New Roman" w:hAnsi="Times New Roman" w:cs="Times New Roman"/>
          <w:sz w:val="16"/>
        </w:rPr>
        <w:t>]//NR</w:t>
      </w:r>
    </w:p>
    <w:p w:rsidR="00F31D52" w:rsidRPr="00944804" w:rsidRDefault="00F31D52" w:rsidP="00F31D52">
      <w:pPr>
        <w:spacing w:after="0" w:line="240" w:lineRule="auto"/>
        <w:rPr>
          <w:rFonts w:ascii="Times New Roman" w:hAnsi="Times New Roman" w:cs="Times New Roman"/>
          <w:sz w:val="16"/>
          <w:szCs w:val="20"/>
        </w:rPr>
      </w:pPr>
      <w:r w:rsidRPr="00944804">
        <w:rPr>
          <w:rFonts w:ascii="Times New Roman" w:hAnsi="Times New Roman" w:cs="Times New Roman"/>
          <w:sz w:val="16"/>
          <w:szCs w:val="20"/>
        </w:rPr>
        <w:t xml:space="preserve">But now there’s even more bad news: </w:t>
      </w:r>
      <w:r w:rsidRPr="00944804">
        <w:rPr>
          <w:rStyle w:val="StyleUnderline"/>
          <w:rFonts w:ascii="Times New Roman" w:hAnsi="Times New Roman" w:cs="Times New Roman"/>
          <w:sz w:val="20"/>
          <w:szCs w:val="20"/>
        </w:rPr>
        <w:t xml:space="preserve">U.S. gas production appears to have </w:t>
      </w:r>
      <w:r w:rsidRPr="00944804">
        <w:rPr>
          <w:rStyle w:val="Emphasis"/>
          <w:rFonts w:ascii="Times New Roman" w:hAnsi="Times New Roman" w:cs="Times New Roman"/>
          <w:sz w:val="20"/>
          <w:szCs w:val="20"/>
        </w:rPr>
        <w:t>hit a</w:t>
      </w:r>
      <w:r w:rsidRPr="00944804">
        <w:rPr>
          <w:rStyle w:val="StyleUnderline"/>
          <w:rFonts w:ascii="Times New Roman" w:hAnsi="Times New Roman" w:cs="Times New Roman"/>
          <w:sz w:val="20"/>
          <w:szCs w:val="20"/>
        </w:rPr>
        <w:t xml:space="preserve"> production </w:t>
      </w:r>
      <w:r w:rsidRPr="00944804">
        <w:rPr>
          <w:rStyle w:val="Emphasis"/>
          <w:rFonts w:ascii="Times New Roman" w:hAnsi="Times New Roman" w:cs="Times New Roman"/>
          <w:sz w:val="20"/>
          <w:szCs w:val="20"/>
        </w:rPr>
        <w:t>ceiling</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is</w:t>
      </w:r>
      <w:r w:rsidRPr="00944804">
        <w:rPr>
          <w:rFonts w:ascii="Times New Roman" w:hAnsi="Times New Roman" w:cs="Times New Roman"/>
          <w:sz w:val="16"/>
          <w:szCs w:val="20"/>
        </w:rPr>
        <w:t xml:space="preserve"> actually </w:t>
      </w:r>
      <w:r w:rsidRPr="00944804">
        <w:rPr>
          <w:rStyle w:val="Emphasis"/>
          <w:rFonts w:ascii="Times New Roman" w:hAnsi="Times New Roman" w:cs="Times New Roman"/>
          <w:sz w:val="20"/>
          <w:szCs w:val="20"/>
        </w:rPr>
        <w:t>declining</w:t>
      </w:r>
      <w:r w:rsidRPr="00944804">
        <w:rPr>
          <w:rStyle w:val="StyleUnderline"/>
          <w:rFonts w:ascii="Times New Roman" w:hAnsi="Times New Roman" w:cs="Times New Roman"/>
          <w:sz w:val="20"/>
          <w:szCs w:val="20"/>
        </w:rPr>
        <w:t xml:space="preserve"> in major areas.</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w:t>
      </w:r>
      <w:r w:rsidRPr="00944804">
        <w:rPr>
          <w:rFonts w:ascii="Times New Roman" w:hAnsi="Times New Roman" w:cs="Times New Roman"/>
          <w:sz w:val="16"/>
          <w:szCs w:val="20"/>
        </w:rPr>
        <w:t xml:space="preserve">The startling revelation comes from a new </w:t>
      </w:r>
      <w:hyperlink r:id="rId156" w:history="1">
        <w:r w:rsidRPr="00944804">
          <w:rPr>
            <w:rStyle w:val="Hyperlink"/>
            <w:rFonts w:ascii="Times New Roman" w:hAnsi="Times New Roman" w:cs="Times New Roman"/>
            <w:sz w:val="16"/>
            <w:szCs w:val="20"/>
          </w:rPr>
          <w:t>paper</w:t>
        </w:r>
      </w:hyperlink>
      <w:r w:rsidRPr="00944804">
        <w:rPr>
          <w:rFonts w:ascii="Times New Roman" w:hAnsi="Times New Roman" w:cs="Times New Roman"/>
          <w:sz w:val="16"/>
          <w:szCs w:val="20"/>
        </w:rPr>
        <w:t xml:space="preserve"> published today by Houston-based petroleum geologist and energy sector consultant Arthur Berman.  </w:t>
      </w:r>
      <w:r w:rsidRPr="00944804">
        <w:rPr>
          <w:rStyle w:val="StyleUnderline"/>
          <w:rFonts w:ascii="Times New Roman" w:hAnsi="Times New Roman" w:cs="Times New Roman"/>
          <w:sz w:val="20"/>
          <w:szCs w:val="20"/>
        </w:rPr>
        <w:t xml:space="preserve">Berman reached this conclusion by compiling his own production history of U.S. shale gas from a </w:t>
      </w:r>
      <w:r w:rsidRPr="00944804">
        <w:rPr>
          <w:rStyle w:val="Emphasis"/>
          <w:rFonts w:ascii="Times New Roman" w:hAnsi="Times New Roman" w:cs="Times New Roman"/>
          <w:sz w:val="20"/>
          <w:szCs w:val="20"/>
        </w:rPr>
        <w:t>massive data set</w:t>
      </w:r>
      <w:r w:rsidRPr="00944804">
        <w:rPr>
          <w:rStyle w:val="StyleUnderline"/>
          <w:rFonts w:ascii="Times New Roman" w:hAnsi="Times New Roman" w:cs="Times New Roman"/>
          <w:sz w:val="20"/>
          <w:szCs w:val="20"/>
        </w:rPr>
        <w:t xml:space="preserve"> licensed</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from data provider HPDI.</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His </w:t>
      </w:r>
      <w:r w:rsidRPr="00944804">
        <w:rPr>
          <w:rStyle w:val="Emphasis"/>
          <w:rFonts w:ascii="Times New Roman" w:hAnsi="Times New Roman" w:cs="Times New Roman"/>
          <w:sz w:val="20"/>
          <w:szCs w:val="20"/>
        </w:rPr>
        <w:t>well-by-well</w:t>
      </w:r>
      <w:r w:rsidRPr="00944804">
        <w:rPr>
          <w:rStyle w:val="StyleUnderline"/>
          <w:rFonts w:ascii="Times New Roman" w:hAnsi="Times New Roman" w:cs="Times New Roman"/>
          <w:sz w:val="20"/>
          <w:szCs w:val="20"/>
        </w:rPr>
        <w:t xml:space="preserve"> analysis found that total U.S. gas production has been on an</w:t>
      </w:r>
      <w:r w:rsidRPr="00944804">
        <w:rPr>
          <w:rFonts w:ascii="Times New Roman" w:hAnsi="Times New Roman" w:cs="Times New Roman"/>
          <w:sz w:val="16"/>
          <w:szCs w:val="20"/>
        </w:rPr>
        <w:t xml:space="preserve"> </w:t>
      </w:r>
      <w:r w:rsidRPr="00944804">
        <w:rPr>
          <w:rStyle w:val="Emphasis"/>
          <w:rFonts w:ascii="Times New Roman" w:hAnsi="Times New Roman" w:cs="Times New Roman"/>
          <w:sz w:val="20"/>
          <w:szCs w:val="20"/>
        </w:rPr>
        <w:t>“undulating plateau</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since</w:t>
      </w:r>
      <w:r w:rsidRPr="00944804">
        <w:rPr>
          <w:rFonts w:ascii="Times New Roman" w:hAnsi="Times New Roman" w:cs="Times New Roman"/>
          <w:sz w:val="16"/>
          <w:szCs w:val="20"/>
        </w:rPr>
        <w:t xml:space="preserve"> the beginning of </w:t>
      </w:r>
      <w:r w:rsidRPr="00944804">
        <w:rPr>
          <w:rStyle w:val="StyleUnderline"/>
          <w:rFonts w:ascii="Times New Roman" w:hAnsi="Times New Roman" w:cs="Times New Roman"/>
          <w:sz w:val="20"/>
          <w:szCs w:val="20"/>
        </w:rPr>
        <w:t>2009</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showed declines in some areas in 2011.</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This stands in stark contrast to recent data provided by the EIA</w:t>
      </w:r>
      <w:r w:rsidRPr="00944804">
        <w:rPr>
          <w:rFonts w:ascii="Times New Roman" w:hAnsi="Times New Roman" w:cs="Times New Roman"/>
          <w:sz w:val="16"/>
          <w:szCs w:val="20"/>
        </w:rPr>
        <w:t xml:space="preserve">, which shows shale gas production rising steadily for the past two years, and well into the future.  </w:t>
      </w:r>
      <w:r w:rsidRPr="00944804">
        <w:rPr>
          <w:rStyle w:val="StyleUnderline"/>
          <w:rFonts w:ascii="Times New Roman" w:hAnsi="Times New Roman" w:cs="Times New Roman"/>
          <w:sz w:val="20"/>
          <w:szCs w:val="20"/>
        </w:rPr>
        <w:t>The EIA’s forecast is bullish because it’s mainly a view of demand, without great regard for supply limits.</w:t>
      </w:r>
      <w:r w:rsidRPr="00944804">
        <w:rPr>
          <w:rFonts w:ascii="Times New Roman" w:hAnsi="Times New Roman" w:cs="Times New Roman"/>
          <w:sz w:val="16"/>
          <w:szCs w:val="20"/>
        </w:rPr>
        <w:t xml:space="preserve"> But </w:t>
      </w:r>
      <w:r w:rsidRPr="00944804">
        <w:rPr>
          <w:rStyle w:val="Emphasis"/>
          <w:rFonts w:ascii="Times New Roman" w:hAnsi="Times New Roman" w:cs="Times New Roman"/>
          <w:sz w:val="20"/>
          <w:szCs w:val="20"/>
        </w:rPr>
        <w:t>their</w:t>
      </w:r>
      <w:r w:rsidRPr="00944804">
        <w:rPr>
          <w:rFonts w:ascii="Times New Roman" w:hAnsi="Times New Roman" w:cs="Times New Roman"/>
          <w:sz w:val="16"/>
          <w:szCs w:val="20"/>
        </w:rPr>
        <w:t xml:space="preserve"> historical supply data differs for a reason that will be no surprise to experienced observers: the </w:t>
      </w:r>
      <w:r w:rsidRPr="00944804">
        <w:rPr>
          <w:rStyle w:val="Emphasis"/>
          <w:rFonts w:ascii="Times New Roman" w:hAnsi="Times New Roman" w:cs="Times New Roman"/>
          <w:sz w:val="20"/>
          <w:szCs w:val="20"/>
        </w:rPr>
        <w:t>data is bad.</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The EIA gets its data on shale</w:t>
      </w:r>
      <w:r w:rsidRPr="00944804">
        <w:rPr>
          <w:rFonts w:ascii="Times New Roman" w:hAnsi="Times New Roman" w:cs="Times New Roman"/>
          <w:sz w:val="16"/>
          <w:szCs w:val="20"/>
        </w:rPr>
        <w:t xml:space="preserve"> gas production </w:t>
      </w:r>
      <w:r w:rsidRPr="00944804">
        <w:rPr>
          <w:rStyle w:val="StyleUnderline"/>
          <w:rFonts w:ascii="Times New Roman" w:hAnsi="Times New Roman" w:cs="Times New Roman"/>
          <w:sz w:val="20"/>
          <w:szCs w:val="20"/>
        </w:rPr>
        <w:t>by sampling</w:t>
      </w:r>
      <w:r w:rsidRPr="00944804">
        <w:rPr>
          <w:rFonts w:ascii="Times New Roman" w:hAnsi="Times New Roman" w:cs="Times New Roman"/>
          <w:sz w:val="16"/>
          <w:szCs w:val="20"/>
        </w:rPr>
        <w:t xml:space="preserve"> the reports of </w:t>
      </w:r>
      <w:r w:rsidRPr="00944804">
        <w:rPr>
          <w:rStyle w:val="StyleUnderline"/>
          <w:rFonts w:ascii="Times New Roman" w:hAnsi="Times New Roman" w:cs="Times New Roman"/>
          <w:sz w:val="20"/>
          <w:szCs w:val="20"/>
        </w:rPr>
        <w:t>major operators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then applying a formula to</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estimate how much gas is actually being produced</w:t>
      </w:r>
      <w:r w:rsidRPr="00944804">
        <w:rPr>
          <w:rFonts w:ascii="Times New Roman" w:hAnsi="Times New Roman" w:cs="Times New Roman"/>
          <w:sz w:val="16"/>
          <w:szCs w:val="20"/>
        </w:rPr>
        <w:t xml:space="preserve">, according to Berman. </w:t>
      </w:r>
      <w:r w:rsidRPr="00944804">
        <w:rPr>
          <w:rStyle w:val="StyleUnderline"/>
          <w:rFonts w:ascii="Times New Roman" w:hAnsi="Times New Roman" w:cs="Times New Roman"/>
          <w:sz w:val="20"/>
          <w:szCs w:val="20"/>
        </w:rPr>
        <w:t>This may explain why they only have</w:t>
      </w:r>
      <w:r w:rsidRPr="00944804">
        <w:rPr>
          <w:rFonts w:ascii="Times New Roman" w:hAnsi="Times New Roman" w:cs="Times New Roman"/>
          <w:sz w:val="16"/>
          <w:szCs w:val="20"/>
        </w:rPr>
        <w:t xml:space="preserve"> official monthly historical production data for the </w:t>
      </w:r>
      <w:hyperlink r:id="rId157" w:history="1">
        <w:r w:rsidRPr="00944804">
          <w:rPr>
            <w:rStyle w:val="Hyperlink"/>
            <w:rFonts w:ascii="Times New Roman" w:hAnsi="Times New Roman" w:cs="Times New Roman"/>
            <w:sz w:val="16"/>
            <w:szCs w:val="20"/>
          </w:rPr>
          <w:t>two years</w:t>
        </w:r>
      </w:hyperlink>
      <w:r w:rsidRPr="00944804">
        <w:rPr>
          <w:rFonts w:ascii="Times New Roman" w:hAnsi="Times New Roman" w:cs="Times New Roman"/>
          <w:sz w:val="16"/>
          <w:szCs w:val="20"/>
        </w:rPr>
        <w:t xml:space="preserve"> (unofficially, </w:t>
      </w:r>
      <w:hyperlink r:id="rId158" w:history="1">
        <w:r w:rsidRPr="00944804">
          <w:rPr>
            <w:rStyle w:val="Hyperlink"/>
            <w:rFonts w:ascii="Times New Roman" w:hAnsi="Times New Roman" w:cs="Times New Roman"/>
            <w:sz w:val="16"/>
            <w:szCs w:val="20"/>
          </w:rPr>
          <w:t>three</w:t>
        </w:r>
      </w:hyperlink>
      <w:r w:rsidRPr="00944804">
        <w:rPr>
          <w:rFonts w:ascii="Times New Roman" w:hAnsi="Times New Roman" w:cs="Times New Roman"/>
          <w:sz w:val="16"/>
          <w:szCs w:val="20"/>
        </w:rPr>
        <w:t xml:space="preserve">) of 2008 and 2009, and only </w:t>
      </w:r>
      <w:r w:rsidRPr="00944804">
        <w:rPr>
          <w:rStyle w:val="StyleUnderline"/>
          <w:rFonts w:ascii="Times New Roman" w:hAnsi="Times New Roman" w:cs="Times New Roman"/>
          <w:sz w:val="20"/>
          <w:szCs w:val="20"/>
        </w:rPr>
        <w:t>annual data for 2010</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2011.</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This has been a </w:t>
      </w:r>
      <w:r w:rsidRPr="00944804">
        <w:rPr>
          <w:rStyle w:val="Emphasis"/>
          <w:rFonts w:ascii="Times New Roman" w:hAnsi="Times New Roman" w:cs="Times New Roman"/>
          <w:sz w:val="20"/>
          <w:szCs w:val="20"/>
        </w:rPr>
        <w:t>big red flag</w:t>
      </w:r>
      <w:r w:rsidRPr="00944804">
        <w:rPr>
          <w:rFonts w:ascii="Times New Roman" w:hAnsi="Times New Roman" w:cs="Times New Roman"/>
          <w:sz w:val="16"/>
          <w:szCs w:val="20"/>
        </w:rPr>
        <w:t xml:space="preserve"> to me in my recent work on shale gas, accustomed as I am to EIA’s far more detailed and up-to-date monthly and weekly data on oil, </w:t>
      </w:r>
      <w:r w:rsidRPr="00944804">
        <w:rPr>
          <w:rStyle w:val="StyleUnderline"/>
          <w:rFonts w:ascii="Times New Roman" w:hAnsi="Times New Roman" w:cs="Times New Roman"/>
          <w:sz w:val="20"/>
          <w:szCs w:val="20"/>
        </w:rPr>
        <w:t>and has made it nearly impossible to verify the claim that we’ve</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had “booming” gas production over the past two years.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Data is also available directly from the states, but some states have</w:t>
      </w:r>
      <w:r w:rsidRPr="00944804">
        <w:rPr>
          <w:rFonts w:ascii="Times New Roman" w:hAnsi="Times New Roman" w:cs="Times New Roman"/>
          <w:b/>
          <w:sz w:val="16"/>
          <w:szCs w:val="20"/>
        </w:rPr>
        <w:t xml:space="preserve"> </w:t>
      </w:r>
      <w:r w:rsidRPr="00944804">
        <w:rPr>
          <w:rStyle w:val="StyleUnderline"/>
          <w:rFonts w:ascii="Times New Roman" w:hAnsi="Times New Roman" w:cs="Times New Roman"/>
          <w:sz w:val="20"/>
          <w:szCs w:val="20"/>
        </w:rPr>
        <w:t>flawed reporting processes</w:t>
      </w:r>
      <w:r w:rsidRPr="00944804">
        <w:rPr>
          <w:rFonts w:ascii="Times New Roman" w:hAnsi="Times New Roman" w:cs="Times New Roman"/>
          <w:b/>
          <w:sz w:val="16"/>
          <w:szCs w:val="20"/>
        </w:rPr>
        <w:t xml:space="preserve">, </w:t>
      </w:r>
      <w:r w:rsidRPr="00944804">
        <w:rPr>
          <w:rStyle w:val="StyleUnderline"/>
          <w:rFonts w:ascii="Times New Roman" w:hAnsi="Times New Roman" w:cs="Times New Roman"/>
          <w:sz w:val="20"/>
          <w:szCs w:val="20"/>
        </w:rPr>
        <w:t>the granularity and reporting frequency varies</w:t>
      </w:r>
      <w:r w:rsidRPr="00944804">
        <w:rPr>
          <w:rFonts w:ascii="Times New Roman" w:hAnsi="Times New Roman" w:cs="Times New Roman"/>
          <w:sz w:val="16"/>
          <w:szCs w:val="20"/>
        </w:rPr>
        <w:t xml:space="preserve"> (as low as every six months, in the case of Pennsylvania), </w:t>
      </w:r>
      <w:r w:rsidRPr="00944804">
        <w:rPr>
          <w:rStyle w:val="StyleUnderline"/>
          <w:rFonts w:ascii="Times New Roman" w:hAnsi="Times New Roman" w:cs="Times New Roman"/>
          <w:sz w:val="20"/>
          <w:szCs w:val="20"/>
        </w:rPr>
        <w:t>and ultimately the data isn’t available in a usable format</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It’s also </w:t>
      </w:r>
      <w:r w:rsidRPr="00944804">
        <w:rPr>
          <w:rStyle w:val="Emphasis"/>
          <w:rFonts w:ascii="Times New Roman" w:hAnsi="Times New Roman" w:cs="Times New Roman"/>
          <w:sz w:val="20"/>
          <w:szCs w:val="20"/>
        </w:rPr>
        <w:t>inaccurate</w:t>
      </w:r>
      <w:r w:rsidRPr="00944804">
        <w:rPr>
          <w:rStyle w:val="StyleUnderline"/>
          <w:rFonts w:ascii="Times New Roman" w:hAnsi="Times New Roman" w:cs="Times New Roman"/>
          <w:sz w:val="20"/>
          <w:szCs w:val="20"/>
        </w:rPr>
        <w:t xml:space="preserve"> and </w:t>
      </w:r>
      <w:r w:rsidRPr="00944804">
        <w:rPr>
          <w:rStyle w:val="Emphasis"/>
          <w:rFonts w:ascii="Times New Roman" w:hAnsi="Times New Roman" w:cs="Times New Roman"/>
          <w:sz w:val="20"/>
          <w:szCs w:val="20"/>
        </w:rPr>
        <w:t>incomplete</w:t>
      </w:r>
      <w:r w:rsidRPr="00944804">
        <w:rPr>
          <w:rFonts w:ascii="Times New Roman" w:hAnsi="Times New Roman" w:cs="Times New Roman"/>
          <w:sz w:val="16"/>
          <w:szCs w:val="20"/>
        </w:rPr>
        <w:t xml:space="preserve">, as one Pittsburgh newspaper recently </w:t>
      </w:r>
      <w:hyperlink r:id="rId159" w:history="1">
        <w:r w:rsidRPr="00944804">
          <w:rPr>
            <w:rStyle w:val="Hyperlink"/>
            <w:rFonts w:ascii="Times New Roman" w:hAnsi="Times New Roman" w:cs="Times New Roman"/>
            <w:sz w:val="16"/>
            <w:szCs w:val="20"/>
          </w:rPr>
          <w:t>found out</w:t>
        </w:r>
      </w:hyperlink>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Berman reached the same conclusion</w:t>
      </w:r>
      <w:r w:rsidRPr="00944804">
        <w:rPr>
          <w:rFonts w:ascii="Times New Roman" w:hAnsi="Times New Roman" w:cs="Times New Roman"/>
          <w:sz w:val="16"/>
          <w:szCs w:val="20"/>
        </w:rPr>
        <w:t xml:space="preserve">, noting in his paper that “the data that EIA makes available does not have sufficient resolution to evaluate individual plays or states.” So he had to build his own database.  An unprofitable treadmill  </w:t>
      </w:r>
      <w:r w:rsidRPr="00944804">
        <w:rPr>
          <w:rStyle w:val="StyleUnderline"/>
          <w:rFonts w:ascii="Times New Roman" w:hAnsi="Times New Roman" w:cs="Times New Roman"/>
          <w:sz w:val="20"/>
          <w:szCs w:val="20"/>
        </w:rPr>
        <w:t>One reason for the recent slowdown in production growth is that “unconventional” shale gas wells have to make up for the</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decline of conventional gas wells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which has accelerated from 23 percent per year in 2001 to 32 percent per year today. The U.S. now needs to replace</w:t>
      </w:r>
      <w:r w:rsidRPr="00944804">
        <w:rPr>
          <w:rFonts w:ascii="Times New Roman" w:hAnsi="Times New Roman" w:cs="Times New Roman"/>
          <w:sz w:val="16"/>
          <w:szCs w:val="20"/>
        </w:rPr>
        <w:t xml:space="preserve"> 22 billion cubic feet per day (Bcf/d) of </w:t>
      </w:r>
      <w:r w:rsidRPr="00944804">
        <w:rPr>
          <w:rStyle w:val="StyleUnderline"/>
          <w:rFonts w:ascii="Times New Roman" w:hAnsi="Times New Roman" w:cs="Times New Roman"/>
          <w:sz w:val="20"/>
          <w:szCs w:val="20"/>
        </w:rPr>
        <w:t>production</w:t>
      </w:r>
      <w:r w:rsidRPr="00944804">
        <w:rPr>
          <w:rFonts w:ascii="Times New Roman" w:hAnsi="Times New Roman" w:cs="Times New Roman"/>
          <w:sz w:val="16"/>
          <w:szCs w:val="20"/>
        </w:rPr>
        <w:t xml:space="preserve"> each year just </w:t>
      </w:r>
      <w:r w:rsidRPr="00944804">
        <w:rPr>
          <w:rStyle w:val="StyleUnderline"/>
          <w:rFonts w:ascii="Times New Roman" w:hAnsi="Times New Roman" w:cs="Times New Roman"/>
          <w:sz w:val="20"/>
          <w:szCs w:val="20"/>
        </w:rPr>
        <w:t xml:space="preserve">to </w:t>
      </w:r>
      <w:r w:rsidRPr="00944804">
        <w:rPr>
          <w:rStyle w:val="Emphasis"/>
          <w:rFonts w:ascii="Times New Roman" w:hAnsi="Times New Roman" w:cs="Times New Roman"/>
          <w:sz w:val="20"/>
          <w:szCs w:val="20"/>
        </w:rPr>
        <w:t>maintain</w:t>
      </w:r>
      <w:r w:rsidRPr="00944804">
        <w:rPr>
          <w:rFonts w:ascii="Times New Roman" w:hAnsi="Times New Roman" w:cs="Times New Roman"/>
          <w:sz w:val="16"/>
          <w:szCs w:val="20"/>
        </w:rPr>
        <w:t xml:space="preserve"> flat </w:t>
      </w:r>
      <w:r w:rsidRPr="00944804">
        <w:rPr>
          <w:rStyle w:val="Emphasis"/>
          <w:rFonts w:ascii="Times New Roman" w:hAnsi="Times New Roman" w:cs="Times New Roman"/>
          <w:sz w:val="20"/>
          <w:szCs w:val="20"/>
        </w:rPr>
        <w:t>supply</w:t>
      </w:r>
      <w:r w:rsidRPr="00944804">
        <w:rPr>
          <w:rFonts w:ascii="Times New Roman" w:hAnsi="Times New Roman" w:cs="Times New Roman"/>
          <w:sz w:val="16"/>
          <w:szCs w:val="20"/>
        </w:rPr>
        <w:t xml:space="preserve">. Currently, all shale gas plays together produce around 19 Bcf/d.  The shift to unconventional gas has put us on a production treadmill: We have to keep drilling like mad to maintain output because </w:t>
      </w:r>
      <w:r w:rsidRPr="00944804">
        <w:rPr>
          <w:rStyle w:val="StyleUnderline"/>
          <w:rFonts w:ascii="Times New Roman" w:hAnsi="Times New Roman" w:cs="Times New Roman"/>
          <w:sz w:val="20"/>
          <w:szCs w:val="20"/>
        </w:rPr>
        <w:t>unconventional wells are far less productive and shorter-lived than conventional gas wells</w:t>
      </w:r>
      <w:r w:rsidRPr="00944804">
        <w:rPr>
          <w:rFonts w:ascii="Times New Roman" w:hAnsi="Times New Roman" w:cs="Times New Roman"/>
          <w:sz w:val="16"/>
          <w:szCs w:val="20"/>
        </w:rPr>
        <w:t xml:space="preserve">. Berman observes that an average gas well in Texas in 2010 produces one-fifth as much gas as an average conventional gas well did in 1972. In 1972, 23,000 gas wells produced 7.5 trillion cubic feet in Texas; in 2010, it took 102,000 wells to produce 6.4 trillion cubic feet.  Another reason was that the spurt of production created a gas glut and drove prices far below the level of profitability. Data from a January, 2012 </w:t>
      </w:r>
      <w:hyperlink r:id="rId160" w:history="1">
        <w:r w:rsidRPr="00944804">
          <w:rPr>
            <w:rStyle w:val="Hyperlink"/>
            <w:rFonts w:ascii="Times New Roman" w:hAnsi="Times New Roman" w:cs="Times New Roman"/>
            <w:sz w:val="16"/>
            <w:szCs w:val="20"/>
          </w:rPr>
          <w:t>presentation</w:t>
        </w:r>
      </w:hyperlink>
      <w:r w:rsidRPr="00944804">
        <w:rPr>
          <w:rFonts w:ascii="Times New Roman" w:hAnsi="Times New Roman" w:cs="Times New Roman"/>
          <w:sz w:val="16"/>
          <w:szCs w:val="20"/>
        </w:rPr>
        <w:t xml:space="preserve"> by the CEO of gas operator Range Resources showed that gas needs to sell for at least $4 per million BTU in order for operators to turn a profit.  Source: Jonathan Callahan, </w:t>
      </w:r>
      <w:hyperlink r:id="rId161" w:history="1">
        <w:r w:rsidRPr="00944804">
          <w:rPr>
            <w:rStyle w:val="Hyperlink"/>
            <w:rFonts w:ascii="Times New Roman" w:hAnsi="Times New Roman" w:cs="Times New Roman"/>
            <w:sz w:val="16"/>
            <w:szCs w:val="20"/>
          </w:rPr>
          <w:t>The Oil Drum</w:t>
        </w:r>
      </w:hyperlink>
      <w:r w:rsidRPr="00944804">
        <w:rPr>
          <w:rFonts w:ascii="Times New Roman" w:hAnsi="Times New Roman" w:cs="Times New Roman"/>
          <w:sz w:val="16"/>
          <w:szCs w:val="20"/>
        </w:rPr>
        <w:t xml:space="preserve">. Data from Range Resources.  Berman is certain that the $4 threshold applies to new drilling on existing plays only; after accounting for land leasing, overhead and debt service, the threshold would be much higher. In any case, we can see that production flattened out when prices fell below $4 at the beginning of 2009.  Source: Arthur Berman. Data from Natural Gas Intelligence.  A gas price below $3 spells real trouble for operators, and flagging production is but the first effect. The next is debt: According to analysis by ARC Financial Research, </w:t>
      </w:r>
      <w:r w:rsidRPr="00944804">
        <w:rPr>
          <w:rStyle w:val="StyleUnderline"/>
          <w:rFonts w:ascii="Times New Roman" w:hAnsi="Times New Roman" w:cs="Times New Roman"/>
          <w:sz w:val="20"/>
          <w:szCs w:val="20"/>
        </w:rPr>
        <w:t>the 34 top U.S. publicly traded shale gas producers are currently carrying a combined $10 billion quarterly cash flow deficit</w:t>
      </w:r>
      <w:r w:rsidRPr="00944804">
        <w:rPr>
          <w:rFonts w:ascii="Times New Roman" w:hAnsi="Times New Roman" w:cs="Times New Roman"/>
          <w:sz w:val="16"/>
          <w:szCs w:val="20"/>
        </w:rPr>
        <w:t xml:space="preserve">. And finally, </w:t>
      </w:r>
      <w:r w:rsidRPr="00944804">
        <w:rPr>
          <w:rStyle w:val="StyleUnderline"/>
          <w:rFonts w:ascii="Times New Roman" w:hAnsi="Times New Roman" w:cs="Times New Roman"/>
          <w:sz w:val="20"/>
          <w:szCs w:val="20"/>
        </w:rPr>
        <w:t>there will the destruction of forward supply, as new development grinds down.</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Financing further development with debt in this environment will be extremely difficult</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eventually even the joint-venture sugar daddies that have sustained operators over the past few months will get cold feet.</w:t>
      </w:r>
      <w:r w:rsidRPr="00944804">
        <w:rPr>
          <w:rFonts w:ascii="Times New Roman" w:hAnsi="Times New Roman" w:cs="Times New Roman"/>
          <w:sz w:val="16"/>
          <w:szCs w:val="20"/>
        </w:rPr>
        <w:t xml:space="preserve"> Without a reversal in price, gas production is guaranteed to decline.  The gas gold rush is over  Indeed, Berman concludes that “the gold rush is over at least for now with the less commercial shale plays.” </w:t>
      </w:r>
      <w:r w:rsidRPr="00944804">
        <w:rPr>
          <w:rStyle w:val="StyleUnderline"/>
          <w:rFonts w:ascii="Times New Roman" w:hAnsi="Times New Roman" w:cs="Times New Roman"/>
          <w:sz w:val="20"/>
          <w:szCs w:val="20"/>
        </w:rPr>
        <w:t>Within the major producing areas of the U.S., which account for 75 percent of production, all except Louisiana have been either flat or declining in recent years. Overall, he sees evidence that 80 percent of existing U.S. shale gas plays are already approaching peak production.</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Rig counts have been falling, and major operators such as Chesapeake Energy and ConocoPhilips have announced slowdowns in drilling in the last month.</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w:t>
      </w:r>
      <w:r w:rsidRPr="00944804">
        <w:rPr>
          <w:rFonts w:ascii="Times New Roman" w:hAnsi="Times New Roman" w:cs="Times New Roman"/>
          <w:sz w:val="16"/>
          <w:szCs w:val="20"/>
        </w:rPr>
        <w:t xml:space="preserve">The two major plays that do not show evidence of peaking yet are the newer ones: the Marcellus Shale in Pennsylvania and the Haynesville Shale in Louisiana. To see the influence of these two plays on overall production, compare the first chart below, which shows production from all shale plays, to the second, which removes production from those two plays:  Source: Arthur Berman  Source: Chart by Chris Nelder, from Arthur Berman’s worksheets  The Haynesville surpassed the Barnett Shale in Texas last year as the top-producing shale play in the U.S., but it may be reaching a production plateau now. Worse, Berman’s analysis finds that despite its impressive production, the Haynesville is among the least economic of the shale plays, requiring gas prices above $7.00 per thousand cubic feet to sustain new drilling profitably, and nearly $9.00 per thousand cubic feet after accounting for leasing and other costs. (One thousand cubic feet is roughly equivalent to one million BTU.)  A word of caution is in order here: A one-year decline in production in an unprofitable environment is not proof that shale gas has “peaked.” It’s certainly possible that renewed drilling could bring higher production when gas prices rise again. The operative question in that case is when. If gas prices recover within the next year or two, it will be relatively easy to bring new wells online rapidly. But if gas prices languish for longer than that, the most productive “core” areas of the plays could become exhausted because the wells deplete so quickly. Without sustained new drilling to replace their production, by the time producers begin drilling again in the remaining, less productive prospects, an air </w:t>
      </w:r>
      <w:r w:rsidRPr="00944804">
        <w:rPr>
          <w:rFonts w:ascii="Times New Roman" w:hAnsi="Times New Roman" w:cs="Times New Roman"/>
          <w:sz w:val="16"/>
          <w:szCs w:val="20"/>
        </w:rPr>
        <w:lastRenderedPageBreak/>
        <w:t xml:space="preserve">pocket could form in the supply line.  Disinformation and diffusion theory  Berman admits that it’s strange for his bottom-up analysis to produce results that are so wildly divergent from the claims of the operators and the data offered by the EIA. “I ask myself: Where could we be wrong?” he explained. “We’ve looked at the individual wells and it looks like they’ll produce less gas than the operators say, so where could we be wrong? Likewise on cost: There are no retained earnings, so how could they be saying they’re profitable?”  </w:t>
      </w:r>
      <w:r w:rsidRPr="00944804">
        <w:rPr>
          <w:rStyle w:val="StyleUnderline"/>
          <w:rFonts w:ascii="Times New Roman" w:hAnsi="Times New Roman" w:cs="Times New Roman"/>
          <w:sz w:val="20"/>
          <w:szCs w:val="20"/>
        </w:rPr>
        <w:t>Having scrutinized the financial reports of operators, Berman concludes that operators are being honest with the SEC, because if they aren’t, somebody will go to jail.</w:t>
      </w:r>
      <w:r w:rsidRPr="00944804">
        <w:rPr>
          <w:rFonts w:ascii="Times New Roman" w:hAnsi="Times New Roman" w:cs="Times New Roman"/>
          <w:sz w:val="16"/>
          <w:szCs w:val="20"/>
        </w:rPr>
        <w:t xml:space="preserve"> But then they’re telling a very different story to the public, and to investors, particularly regarding their costs. This isn’t necessarily nefarious; it’s really just a way of working around the natural risks associated with new resource development. They’re playing for the future, not for immediate profitability. Early wildcatters gambled on debt-fueled drilling with the hope that they’d be able to hold the leases long enough to see prices rise again and put them nicely in the black, or flip them at a profit to someone who could. And the profit picture is substantial: according to the Range Resources presentation, when gas is $6, they’ll be realizing a 135 percent internal rate of return.  “I think these companies realize—clearly—that the U.S. is moving toward a gas economy,” Berman observes. “The natural gas industry has been very successful at screwing up the coal industry. . . a huge part of the demand is from the power generation business. The President now thinks, incorrectly, that we’ve got 100 years of natural gas. [Op’erators think] ‘If we can just get all this land held, drilled, etc., then in a couple of years when the price recovers we’re going to make a fortune’. . . and they’re right!”  I am inclined to agree. My own analysis suggests that </w:t>
      </w:r>
      <w:hyperlink r:id="rId162" w:history="1">
        <w:r w:rsidRPr="00944804">
          <w:rPr>
            <w:rStyle w:val="Hyperlink"/>
            <w:rFonts w:ascii="Times New Roman" w:hAnsi="Times New Roman" w:cs="Times New Roman"/>
            <w:sz w:val="16"/>
            <w:szCs w:val="20"/>
          </w:rPr>
          <w:t>gas is trouncing coal</w:t>
        </w:r>
      </w:hyperlink>
      <w:r w:rsidRPr="00944804">
        <w:rPr>
          <w:rFonts w:ascii="Times New Roman" w:hAnsi="Times New Roman" w:cs="Times New Roman"/>
          <w:sz w:val="16"/>
          <w:szCs w:val="20"/>
        </w:rPr>
        <w:t xml:space="preserve"> in the power generation sector. I am also strongly </w:t>
      </w:r>
      <w:hyperlink r:id="rId163" w:history="1">
        <w:r w:rsidRPr="00944804">
          <w:rPr>
            <w:rStyle w:val="Hyperlink"/>
            <w:rFonts w:ascii="Times New Roman" w:hAnsi="Times New Roman" w:cs="Times New Roman"/>
            <w:sz w:val="16"/>
            <w:szCs w:val="20"/>
          </w:rPr>
          <w:t>against exporting LNG</w:t>
        </w:r>
      </w:hyperlink>
      <w:r w:rsidRPr="00944804">
        <w:rPr>
          <w:rFonts w:ascii="Times New Roman" w:hAnsi="Times New Roman" w:cs="Times New Roman"/>
          <w:sz w:val="16"/>
          <w:szCs w:val="20"/>
        </w:rPr>
        <w:t xml:space="preserve">, because it will increase domestic costs across the board, another point on which Berman and I agree. “If they go through with the permits to export LNG, then that’s gonna seal it,” he remarked. “All you have to do is commit to 20-year contracts to ship a few bcf per day. . . I fear what’s really going to happen is that we’re going to have to start importing LNG.”  </w:t>
      </w:r>
      <w:r w:rsidRPr="00944804">
        <w:rPr>
          <w:rStyle w:val="StyleUnderline"/>
          <w:rFonts w:ascii="Times New Roman" w:hAnsi="Times New Roman" w:cs="Times New Roman"/>
          <w:sz w:val="20"/>
          <w:szCs w:val="20"/>
        </w:rPr>
        <w:t>Ultimately, we have to ask why there seems to be such an enormous disconnect between the reality of the production and reserve data</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and the wild-eyed claims of operators and politicians</w:t>
      </w:r>
      <w:r w:rsidRPr="00944804">
        <w:rPr>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Berman’s answer is blunt: “We’re in a weird place where it’s not in anybody’s vested interest to say that things aren’t wonderful</w:t>
      </w:r>
      <w:r w:rsidRPr="00944804">
        <w:rPr>
          <w:rFonts w:ascii="Times New Roman" w:hAnsi="Times New Roman" w:cs="Times New Roman"/>
          <w:sz w:val="16"/>
          <w:szCs w:val="20"/>
        </w:rPr>
        <w:t xml:space="preserve">,” he said, and went on to relate a few stories of his encounters with politicians. </w:t>
      </w:r>
      <w:r w:rsidRPr="00944804">
        <w:rPr>
          <w:rStyle w:val="StyleUnderline"/>
          <w:rFonts w:ascii="Times New Roman" w:hAnsi="Times New Roman" w:cs="Times New Roman"/>
          <w:sz w:val="20"/>
          <w:szCs w:val="20"/>
        </w:rPr>
        <w:t>They admitted to him, straight-up, that they can’t tell the public the truth about energy issues like gas reserves and peak oil because nobody wants to hear it, and they’ll just wind up getting voted out of office.</w:t>
      </w:r>
      <w:r w:rsidRPr="00944804">
        <w:rPr>
          <w:rStyle w:val="StyleUnderline"/>
          <w:rFonts w:ascii="Times New Roman" w:hAnsi="Times New Roman" w:cs="Times New Roman"/>
          <w:sz w:val="16"/>
          <w:szCs w:val="20"/>
        </w:rPr>
        <w:t xml:space="preserve"> </w:t>
      </w:r>
      <w:r w:rsidRPr="00944804">
        <w:rPr>
          <w:rStyle w:val="StyleUnderline"/>
          <w:rFonts w:ascii="Times New Roman" w:hAnsi="Times New Roman" w:cs="Times New Roman"/>
          <w:sz w:val="20"/>
          <w:szCs w:val="20"/>
        </w:rPr>
        <w:t xml:space="preserve"> </w:t>
      </w:r>
      <w:r w:rsidRPr="00944804">
        <w:rPr>
          <w:rFonts w:ascii="Times New Roman" w:hAnsi="Times New Roman" w:cs="Times New Roman"/>
          <w:sz w:val="16"/>
          <w:szCs w:val="20"/>
        </w:rPr>
        <w:t>“</w:t>
      </w:r>
      <w:r w:rsidRPr="00944804">
        <w:rPr>
          <w:rStyle w:val="StyleUnderline"/>
          <w:rFonts w:ascii="Times New Roman" w:hAnsi="Times New Roman" w:cs="Times New Roman"/>
          <w:sz w:val="20"/>
          <w:szCs w:val="20"/>
        </w:rPr>
        <w:t>This gets back to basic diffusion theory</w:t>
      </w:r>
      <w:r w:rsidRPr="00944804">
        <w:rPr>
          <w:rFonts w:ascii="Times New Roman" w:hAnsi="Times New Roman" w:cs="Times New Roman"/>
          <w:sz w:val="16"/>
          <w:szCs w:val="20"/>
        </w:rPr>
        <w:t>,” Berman muses, “</w:t>
      </w:r>
      <w:r w:rsidRPr="00944804">
        <w:rPr>
          <w:rStyle w:val="StyleUnderline"/>
          <w:rFonts w:ascii="Times New Roman" w:hAnsi="Times New Roman" w:cs="Times New Roman"/>
          <w:sz w:val="20"/>
          <w:szCs w:val="20"/>
        </w:rPr>
        <w:t>where only 5 percent of people base their decisions on information, while the other 95 percent make decisions on what everybody else thinks</w:t>
      </w:r>
      <w:r w:rsidRPr="00944804">
        <w:rPr>
          <w:rFonts w:ascii="Times New Roman" w:hAnsi="Times New Roman" w:cs="Times New Roman"/>
          <w:sz w:val="16"/>
          <w:szCs w:val="20"/>
        </w:rPr>
        <w:t xml:space="preserve">.”  That sounds right to me. It benefits everyone involved to tell happy lies, and benefits no one to own up to the current reality. </w:t>
      </w:r>
      <w:r w:rsidRPr="00944804">
        <w:rPr>
          <w:rStyle w:val="StyleUnderline"/>
          <w:rFonts w:ascii="Times New Roman" w:hAnsi="Times New Roman" w:cs="Times New Roman"/>
          <w:sz w:val="20"/>
          <w:szCs w:val="20"/>
        </w:rPr>
        <w:t>That is true for</w:t>
      </w:r>
      <w:r w:rsidRPr="00944804">
        <w:rPr>
          <w:rFonts w:ascii="Times New Roman" w:hAnsi="Times New Roman" w:cs="Times New Roman"/>
          <w:sz w:val="16"/>
          <w:szCs w:val="20"/>
        </w:rPr>
        <w:t xml:space="preserve"> everyone from </w:t>
      </w:r>
      <w:r w:rsidRPr="00944804">
        <w:rPr>
          <w:rStyle w:val="StyleUnderline"/>
          <w:rFonts w:ascii="Times New Roman" w:hAnsi="Times New Roman" w:cs="Times New Roman"/>
          <w:sz w:val="20"/>
          <w:szCs w:val="20"/>
        </w:rPr>
        <w:t>the</w:t>
      </w:r>
      <w:r w:rsidRPr="00944804">
        <w:rPr>
          <w:rFonts w:ascii="Times New Roman" w:hAnsi="Times New Roman" w:cs="Times New Roman"/>
          <w:sz w:val="16"/>
          <w:szCs w:val="20"/>
        </w:rPr>
        <w:t xml:space="preserve"> operators right on up to the President.  Perhaps in </w:t>
      </w:r>
      <w:r w:rsidRPr="00944804">
        <w:rPr>
          <w:rStyle w:val="StyleUnderline"/>
          <w:rFonts w:ascii="Times New Roman" w:hAnsi="Times New Roman" w:cs="Times New Roman"/>
          <w:sz w:val="20"/>
          <w:szCs w:val="20"/>
        </w:rPr>
        <w:t>the</w:t>
      </w:r>
      <w:r w:rsidRPr="00944804">
        <w:rPr>
          <w:rFonts w:ascii="Times New Roman" w:hAnsi="Times New Roman" w:cs="Times New Roman"/>
          <w:sz w:val="16"/>
          <w:szCs w:val="20"/>
        </w:rPr>
        <w:t xml:space="preserve"> end—like </w:t>
      </w:r>
      <w:r w:rsidRPr="00944804">
        <w:rPr>
          <w:rStyle w:val="StyleUnderline"/>
          <w:rFonts w:ascii="Times New Roman" w:hAnsi="Times New Roman" w:cs="Times New Roman"/>
          <w:sz w:val="20"/>
          <w:szCs w:val="20"/>
        </w:rPr>
        <w:t>government</w:t>
      </w:r>
      <w:r w:rsidRPr="00944804">
        <w:rPr>
          <w:rFonts w:ascii="Times New Roman" w:hAnsi="Times New Roman" w:cs="Times New Roman"/>
          <w:sz w:val="16"/>
          <w:szCs w:val="20"/>
        </w:rPr>
        <w:t>—we’ll simply get the energy policy we deserve.</w:t>
      </w:r>
    </w:p>
    <w:p w:rsidR="00F31D52" w:rsidRPr="00944804" w:rsidRDefault="00F31D52" w:rsidP="00F31D52">
      <w:pPr>
        <w:rPr>
          <w:rFonts w:ascii="Times New Roman" w:hAnsi="Times New Roman" w:cs="Times New Roman"/>
          <w:b/>
        </w:rPr>
      </w:pPr>
    </w:p>
    <w:p w:rsidR="00F31D52" w:rsidRPr="00944804" w:rsidRDefault="00F31D52" w:rsidP="00F31D52">
      <w:pPr>
        <w:pStyle w:val="Heading4"/>
        <w:spacing w:before="0" w:line="240" w:lineRule="auto"/>
        <w:rPr>
          <w:rFonts w:ascii="Times New Roman" w:hAnsi="Times New Roman" w:cs="Times New Roman"/>
        </w:rPr>
      </w:pPr>
      <w:r w:rsidRPr="00944804">
        <w:rPr>
          <w:rFonts w:ascii="Times New Roman" w:hAnsi="Times New Roman" w:cs="Times New Roman"/>
        </w:rPr>
        <w:t>Shale gas boom is unsustainable- all easy natgas is gone</w:t>
      </w:r>
    </w:p>
    <w:p w:rsidR="00F31D52" w:rsidRPr="00944804" w:rsidRDefault="00F31D52" w:rsidP="00F31D52">
      <w:pPr>
        <w:spacing w:after="0" w:line="240" w:lineRule="auto"/>
        <w:rPr>
          <w:rFonts w:ascii="Times New Roman" w:hAnsi="Times New Roman" w:cs="Times New Roman"/>
        </w:rPr>
      </w:pPr>
      <w:r w:rsidRPr="00944804">
        <w:rPr>
          <w:rStyle w:val="Heading4Char"/>
          <w:rFonts w:ascii="Times New Roman" w:hAnsi="Times New Roman" w:cs="Times New Roman"/>
        </w:rPr>
        <w:t>Heinber 2012</w:t>
      </w:r>
      <w:r w:rsidRPr="00944804">
        <w:rPr>
          <w:rFonts w:ascii="Times New Roman" w:hAnsi="Times New Roman" w:cs="Times New Roman"/>
        </w:rPr>
        <w:t xml:space="preserve"> </w:t>
      </w:r>
      <w:r w:rsidRPr="00944804">
        <w:rPr>
          <w:rFonts w:ascii="Times New Roman" w:hAnsi="Times New Roman" w:cs="Times New Roman"/>
          <w:sz w:val="16"/>
          <w:szCs w:val="16"/>
        </w:rPr>
        <w:t xml:space="preserve">[Richard, He is Senior Fellow-in-Residence of the Institute and is widely regarded as one of the world’s foremost Peak Oil educators, He has authored scores of essays and articles that have appeared in such journals as Nature, The Ecologist, The American Prospect, Public Policy Research, Quarterly Review, Z Magazine, Resurgence, The Futurist, European Business Review, Earth Island Journal, Yes!, Pacific Ecologist, and The Sun; and on web sites such as Alternet.org, EnergyBulletin.net, TheOilDrum.com, ProjectCensored.com, and Counterpunch.com.¶ He has appeared in many film and television documentaries, including Leonardo DiCaprio’s 11th Hour, is a recipient of the M. King Hubbert Award for Excellence in Energy Education, and in 2012 was appointed to His Majesty the King of Bhutan's International Expert Working Group for the New Development Paradigm initiative, “Gas Bubble Leaking, About to Burst”, </w:t>
      </w:r>
      <w:hyperlink r:id="rId164" w:history="1">
        <w:r w:rsidRPr="00944804">
          <w:rPr>
            <w:rStyle w:val="Hyperlink"/>
            <w:rFonts w:ascii="Times New Roman" w:hAnsi="Times New Roman" w:cs="Times New Roman"/>
            <w:sz w:val="16"/>
            <w:szCs w:val="16"/>
          </w:rPr>
          <w:t>http://www.postcarbon.org/blog-post/1262435-gas-bubble-leaking-about-to-burst</w:t>
        </w:r>
      </w:hyperlink>
      <w:r w:rsidRPr="00944804">
        <w:rPr>
          <w:rFonts w:ascii="Times New Roman" w:hAnsi="Times New Roman" w:cs="Times New Roman"/>
          <w:sz w:val="16"/>
          <w:szCs w:val="16"/>
        </w:rPr>
        <w:t xml:space="preserve">] </w:t>
      </w:r>
    </w:p>
    <w:p w:rsidR="00F31D52" w:rsidRPr="00944804" w:rsidRDefault="00F31D52" w:rsidP="00F31D52">
      <w:pPr>
        <w:spacing w:after="0" w:line="240" w:lineRule="auto"/>
        <w:rPr>
          <w:rFonts w:ascii="Times New Roman" w:hAnsi="Times New Roman" w:cs="Times New Roman"/>
          <w:sz w:val="16"/>
        </w:rPr>
      </w:pPr>
      <w:r w:rsidRPr="00944804">
        <w:rPr>
          <w:rStyle w:val="StyleUnderline"/>
          <w:rFonts w:ascii="Times New Roman" w:hAnsi="Times New Roman" w:cs="Times New Roman"/>
        </w:rPr>
        <w:t>In those early days</w:t>
      </w:r>
      <w:r w:rsidRPr="00944804">
        <w:rPr>
          <w:rFonts w:ascii="Times New Roman" w:hAnsi="Times New Roman" w:cs="Times New Roman"/>
          <w:sz w:val="16"/>
        </w:rPr>
        <w:t xml:space="preserve"> almost </w:t>
      </w:r>
      <w:r w:rsidRPr="00944804">
        <w:rPr>
          <w:rStyle w:val="StyleUnderline"/>
          <w:rFonts w:ascii="Times New Roman" w:hAnsi="Times New Roman" w:cs="Times New Roman"/>
        </w:rPr>
        <w:t>no one wanted to hear about problems with the shale</w:t>
      </w:r>
      <w:r w:rsidRPr="00944804">
        <w:rPr>
          <w:rFonts w:ascii="Times New Roman" w:hAnsi="Times New Roman" w:cs="Times New Roman"/>
          <w:sz w:val="16"/>
        </w:rPr>
        <w:t xml:space="preserve"> gas </w:t>
      </w:r>
      <w:r w:rsidRPr="00944804">
        <w:rPr>
          <w:rStyle w:val="StyleUnderline"/>
          <w:rFonts w:ascii="Times New Roman" w:hAnsi="Times New Roman" w:cs="Times New Roman"/>
        </w:rPr>
        <w:t>boom</w:t>
      </w:r>
      <w:r w:rsidRPr="00944804">
        <w:rPr>
          <w:rFonts w:ascii="Times New Roman" w:hAnsi="Times New Roman" w:cs="Times New Roman"/>
          <w:sz w:val="16"/>
        </w:rPr>
        <w:t>—</w:t>
      </w:r>
      <w:r w:rsidRPr="00944804">
        <w:rPr>
          <w:rStyle w:val="StyleUnderline"/>
          <w:rFonts w:ascii="Times New Roman" w:hAnsi="Times New Roman" w:cs="Times New Roman"/>
        </w:rPr>
        <w:t xml:space="preserve">the need for </w:t>
      </w:r>
      <w:r w:rsidRPr="00944804">
        <w:rPr>
          <w:rStyle w:val="Emphasis"/>
          <w:rFonts w:ascii="Times New Roman" w:hAnsi="Times New Roman" w:cs="Times New Roman"/>
        </w:rPr>
        <w:t>enormous amounts of water</w:t>
      </w:r>
      <w:r w:rsidRPr="00944804">
        <w:rPr>
          <w:rStyle w:val="StyleUnderline"/>
          <w:rFonts w:ascii="Times New Roman" w:hAnsi="Times New Roman" w:cs="Times New Roman"/>
        </w:rPr>
        <w:t xml:space="preserve"> for fracking</w:t>
      </w:r>
      <w:r w:rsidRPr="00944804">
        <w:rPr>
          <w:rFonts w:ascii="Times New Roman" w:hAnsi="Times New Roman" w:cs="Times New Roman"/>
          <w:sz w:val="16"/>
        </w:rPr>
        <w:t xml:space="preserve">, </w:t>
      </w:r>
      <w:r w:rsidRPr="00944804">
        <w:rPr>
          <w:rStyle w:val="StyleUnderline"/>
          <w:rFonts w:ascii="Times New Roman" w:hAnsi="Times New Roman" w:cs="Times New Roman"/>
        </w:rPr>
        <w:t>the</w:t>
      </w:r>
      <w:r w:rsidRPr="00944804">
        <w:rPr>
          <w:rFonts w:ascii="Times New Roman" w:hAnsi="Times New Roman" w:cs="Times New Roman"/>
          <w:sz w:val="16"/>
        </w:rPr>
        <w:t xml:space="preserve"> </w:t>
      </w:r>
      <w:r w:rsidRPr="00944804">
        <w:rPr>
          <w:rStyle w:val="StyleUnderline"/>
          <w:rFonts w:ascii="Times New Roman" w:hAnsi="Times New Roman" w:cs="Times New Roman"/>
        </w:rPr>
        <w:t>high climate impacts from fugitive methane</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the threats to groundwater from bad well casings or leaking containment ponds, as well as the </w:t>
      </w:r>
      <w:r w:rsidRPr="00944804">
        <w:rPr>
          <w:rStyle w:val="Emphasis"/>
          <w:rFonts w:ascii="Times New Roman" w:hAnsi="Times New Roman" w:cs="Times New Roman"/>
        </w:rPr>
        <w:t>unrealistic supply and price forecasts being issued by the industry.</w:t>
      </w:r>
      <w:r w:rsidRPr="00944804">
        <w:rPr>
          <w:rFonts w:ascii="Times New Roman" w:hAnsi="Times New Roman" w:cs="Times New Roman"/>
          <w:sz w:val="16"/>
        </w:rPr>
        <w:t xml:space="preserve"> I recall attempting to describe the situation at the 2010 Aspen Environment Forum, in a session on the future of natural gas. I might as well have been claiming that Martians speak to me via my tooth fillings. After all, the Authorities were all in agreement: The game has changed! Natural gas will be cheap and abundant from now on! Gas is better than coal! End of story! These truisms were echoed in numberless press articles—none more emblematic than Clifford Krauss’s </w:t>
      </w:r>
      <w:r w:rsidRPr="00944804">
        <w:rPr>
          <w:rFonts w:ascii="Times New Roman" w:hAnsi="Times New Roman" w:cs="Times New Roman"/>
          <w:i/>
          <w:iCs/>
          <w:sz w:val="16"/>
        </w:rPr>
        <w:t>New York</w:t>
      </w:r>
      <w:r w:rsidRPr="00944804">
        <w:rPr>
          <w:rFonts w:ascii="Times New Roman" w:hAnsi="Times New Roman" w:cs="Times New Roman"/>
          <w:sz w:val="16"/>
        </w:rPr>
        <w:t xml:space="preserve"> </w:t>
      </w:r>
      <w:r w:rsidRPr="00944804">
        <w:rPr>
          <w:rFonts w:ascii="Times New Roman" w:hAnsi="Times New Roman" w:cs="Times New Roman"/>
          <w:i/>
          <w:iCs/>
          <w:sz w:val="16"/>
        </w:rPr>
        <w:t>Times</w:t>
      </w:r>
      <w:r w:rsidRPr="00944804">
        <w:rPr>
          <w:rFonts w:ascii="Times New Roman" w:hAnsi="Times New Roman" w:cs="Times New Roman"/>
          <w:sz w:val="16"/>
        </w:rPr>
        <w:t xml:space="preserve"> piece, “</w:t>
      </w:r>
      <w:hyperlink r:id="rId165" w:history="1">
        <w:r w:rsidRPr="00944804">
          <w:rPr>
            <w:rStyle w:val="Hyperlink"/>
            <w:rFonts w:ascii="Times New Roman" w:hAnsi="Times New Roman" w:cs="Times New Roman"/>
            <w:sz w:val="16"/>
          </w:rPr>
          <w:t>There Will Be Fuel</w:t>
        </w:r>
      </w:hyperlink>
      <w:r w:rsidRPr="00944804">
        <w:rPr>
          <w:rFonts w:ascii="Times New Roman" w:hAnsi="Times New Roman" w:cs="Times New Roman"/>
          <w:sz w:val="16"/>
        </w:rPr>
        <w:t xml:space="preserve">,” published November 16, 2010. Now Krauss and the </w:t>
      </w:r>
      <w:r w:rsidRPr="00944804">
        <w:rPr>
          <w:rFonts w:ascii="Times New Roman" w:hAnsi="Times New Roman" w:cs="Times New Roman"/>
          <w:i/>
          <w:iCs/>
          <w:sz w:val="16"/>
        </w:rPr>
        <w:t>Times</w:t>
      </w:r>
      <w:r w:rsidRPr="00944804">
        <w:rPr>
          <w:rFonts w:ascii="Times New Roman" w:hAnsi="Times New Roman" w:cs="Times New Roman"/>
          <w:sz w:val="16"/>
        </w:rPr>
        <w:t xml:space="preserve"> are singing a somewhat different tune. “</w:t>
      </w:r>
      <w:hyperlink r:id="rId166" w:history="1">
        <w:r w:rsidRPr="00944804">
          <w:rPr>
            <w:rStyle w:val="Hyperlink"/>
            <w:rFonts w:ascii="Times New Roman" w:hAnsi="Times New Roman" w:cs="Times New Roman"/>
            <w:sz w:val="16"/>
          </w:rPr>
          <w:t>After the Boom in Natural Gas</w:t>
        </w:r>
      </w:hyperlink>
      <w:r w:rsidRPr="00944804">
        <w:rPr>
          <w:rFonts w:ascii="Times New Roman" w:hAnsi="Times New Roman" w:cs="Times New Roman"/>
          <w:sz w:val="16"/>
        </w:rPr>
        <w:t xml:space="preserve">,” co-authored with Eric Lipton and published October 21, notes that “. . . the gas rush has . . . been a money loser so far for many of the gas exploration companies and their tens of thousands of investors.” Krauss and Lipton go on to quote Rex Tillerson, CEO of ExxonMobil: “We are all losing our shirts today. . . . We’re making no money. It’s all in the red.” It seems gas producers drilled too many wells too quickly, causing gas prices to fall below the actual cost of production. Sound familiar? </w:t>
      </w:r>
      <w:r w:rsidRPr="00944804">
        <w:rPr>
          <w:rStyle w:val="StyleUnderline"/>
          <w:rFonts w:ascii="Times New Roman" w:hAnsi="Times New Roman" w:cs="Times New Roman"/>
        </w:rPr>
        <w:t>The obvious implication is that one way or another the market will balance itself out. Drilling and production will decline (drilling rates</w:t>
      </w:r>
      <w:r w:rsidRPr="00944804">
        <w:rPr>
          <w:rStyle w:val="Emphasis"/>
          <w:rFonts w:ascii="Times New Roman" w:hAnsi="Times New Roman" w:cs="Times New Roman"/>
        </w:rPr>
        <w:t xml:space="preserve"> have already started doing so</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and </w:t>
      </w:r>
      <w:r w:rsidRPr="00944804">
        <w:rPr>
          <w:rStyle w:val="Emphasis"/>
          <w:rFonts w:ascii="Times New Roman" w:hAnsi="Times New Roman" w:cs="Times New Roman"/>
        </w:rPr>
        <w:t>prices will rise</w:t>
      </w:r>
      <w:r w:rsidRPr="00944804">
        <w:rPr>
          <w:rFonts w:ascii="Times New Roman" w:hAnsi="Times New Roman" w:cs="Times New Roman"/>
          <w:sz w:val="16"/>
        </w:rPr>
        <w:t xml:space="preserve"> until production is once again profitable. </w:t>
      </w:r>
      <w:r w:rsidRPr="00944804">
        <w:rPr>
          <w:rStyle w:val="StyleUnderline"/>
          <w:rFonts w:ascii="Times New Roman" w:hAnsi="Times New Roman" w:cs="Times New Roman"/>
        </w:rPr>
        <w:t>So we will have less gas</w:t>
      </w:r>
      <w:r w:rsidRPr="00944804">
        <w:rPr>
          <w:rFonts w:ascii="Times New Roman" w:hAnsi="Times New Roman" w:cs="Times New Roman"/>
          <w:sz w:val="16"/>
        </w:rPr>
        <w:t xml:space="preserve"> than we currently do, </w:t>
      </w:r>
      <w:r w:rsidRPr="00944804">
        <w:rPr>
          <w:rStyle w:val="StyleUnderline"/>
          <w:rFonts w:ascii="Times New Roman" w:hAnsi="Times New Roman" w:cs="Times New Roman"/>
        </w:rPr>
        <w:t xml:space="preserve">and </w:t>
      </w:r>
      <w:r w:rsidRPr="00944804">
        <w:rPr>
          <w:rStyle w:val="Emphasis"/>
          <w:rFonts w:ascii="Times New Roman" w:hAnsi="Times New Roman" w:cs="Times New Roman"/>
        </w:rPr>
        <w:t>gas will be more expensive</w:t>
      </w:r>
      <w:r w:rsidRPr="00944804">
        <w:rPr>
          <w:rFonts w:ascii="Times New Roman" w:hAnsi="Times New Roman" w:cs="Times New Roman"/>
          <w:i/>
          <w:iCs/>
          <w:sz w:val="16"/>
        </w:rPr>
        <w:t xml:space="preserve">. </w:t>
      </w:r>
      <w:r w:rsidRPr="00944804">
        <w:rPr>
          <w:rFonts w:ascii="Times New Roman" w:hAnsi="Times New Roman" w:cs="Times New Roman"/>
          <w:sz w:val="16"/>
        </w:rPr>
        <w:t xml:space="preserve">Gosh, whoda thunk? </w:t>
      </w:r>
      <w:r w:rsidRPr="00944804">
        <w:rPr>
          <w:rStyle w:val="StyleUnderline"/>
          <w:rFonts w:ascii="Times New Roman" w:hAnsi="Times New Roman" w:cs="Times New Roman"/>
        </w:rPr>
        <w:t>The current Times article doesn’t drill very far into the data that make</w:t>
      </w:r>
      <w:r w:rsidRPr="00944804">
        <w:rPr>
          <w:rFonts w:ascii="Times New Roman" w:hAnsi="Times New Roman" w:cs="Times New Roman"/>
          <w:sz w:val="16"/>
        </w:rPr>
        <w:t xml:space="preserve"> Berman and </w:t>
      </w:r>
      <w:r w:rsidRPr="00944804">
        <w:rPr>
          <w:rStyle w:val="StyleUnderline"/>
          <w:rFonts w:ascii="Times New Roman" w:hAnsi="Times New Roman" w:cs="Times New Roman"/>
        </w:rPr>
        <w:t xml:space="preserve">Hughes pessimistic about future </w:t>
      </w:r>
      <w:r w:rsidRPr="00944804">
        <w:rPr>
          <w:rStyle w:val="Emphasis"/>
          <w:rFonts w:ascii="Times New Roman" w:hAnsi="Times New Roman" w:cs="Times New Roman"/>
        </w:rPr>
        <w:t>unconventional</w:t>
      </w:r>
      <w:r w:rsidRPr="00944804">
        <w:rPr>
          <w:rStyle w:val="StyleUnderline"/>
          <w:rFonts w:ascii="Times New Roman" w:hAnsi="Times New Roman" w:cs="Times New Roman"/>
        </w:rPr>
        <w:t xml:space="preserve"> gas </w:t>
      </w:r>
      <w:r w:rsidRPr="00944804">
        <w:rPr>
          <w:rStyle w:val="Emphasis"/>
          <w:rFonts w:ascii="Times New Roman" w:hAnsi="Times New Roman" w:cs="Times New Roman"/>
        </w:rPr>
        <w:t>production</w:t>
      </w:r>
      <w:r w:rsidRPr="00944804">
        <w:rPr>
          <w:rFonts w:ascii="Times New Roman" w:hAnsi="Times New Roman" w:cs="Times New Roman"/>
          <w:sz w:val="16"/>
        </w:rPr>
        <w:t xml:space="preserve"> prospects—</w:t>
      </w:r>
      <w:r w:rsidRPr="00944804">
        <w:rPr>
          <w:rStyle w:val="StyleUnderline"/>
          <w:rFonts w:ascii="Times New Roman" w:hAnsi="Times New Roman" w:cs="Times New Roman"/>
        </w:rPr>
        <w:t xml:space="preserve">the high per-well decline rates, and the tendency of the drillers to </w:t>
      </w:r>
      <w:r w:rsidRPr="00944804">
        <w:rPr>
          <w:rStyle w:val="Emphasis"/>
          <w:rFonts w:ascii="Times New Roman" w:hAnsi="Times New Roman" w:cs="Times New Roman"/>
        </w:rPr>
        <w:t>go after “sweet spots” first</w:t>
      </w:r>
      <w:r w:rsidRPr="00944804">
        <w:rPr>
          <w:rStyle w:val="StyleUnderline"/>
          <w:rFonts w:ascii="Times New Roman" w:hAnsi="Times New Roman" w:cs="Times New Roman"/>
        </w:rPr>
        <w:t xml:space="preserve"> so that future production will come from ever-lower quality sites. </w:t>
      </w:r>
      <w:r w:rsidRPr="00944804">
        <w:rPr>
          <w:rFonts w:ascii="Times New Roman" w:hAnsi="Times New Roman" w:cs="Times New Roman"/>
          <w:sz w:val="16"/>
        </w:rPr>
        <w:t>For recent analysis that does look beyond the cash flow problems of Chesapeake and the other frackers, see “</w:t>
      </w:r>
      <w:hyperlink r:id="rId167" w:history="1">
        <w:r w:rsidRPr="00944804">
          <w:rPr>
            <w:rStyle w:val="Hyperlink"/>
            <w:rFonts w:ascii="Times New Roman" w:hAnsi="Times New Roman" w:cs="Times New Roman"/>
            <w:sz w:val="16"/>
          </w:rPr>
          <w:t>Gas Boom Goes Bust</w:t>
        </w:r>
      </w:hyperlink>
      <w:r w:rsidRPr="00944804">
        <w:rPr>
          <w:rFonts w:ascii="Times New Roman" w:hAnsi="Times New Roman" w:cs="Times New Roman"/>
          <w:sz w:val="16"/>
        </w:rPr>
        <w:t>” by Jonathan Callahan, and Gail Tverberg’s latest essay, “</w:t>
      </w:r>
      <w:hyperlink r:id="rId168" w:history="1">
        <w:r w:rsidRPr="00944804">
          <w:rPr>
            <w:rStyle w:val="Hyperlink"/>
            <w:rFonts w:ascii="Times New Roman" w:hAnsi="Times New Roman" w:cs="Times New Roman"/>
            <w:sz w:val="16"/>
          </w:rPr>
          <w:t>Why Natural Gas isn’t Likely to be the World’s Energy Savior</w:t>
        </w:r>
      </w:hyperlink>
      <w:r w:rsidRPr="00944804">
        <w:rPr>
          <w:rFonts w:ascii="Times New Roman" w:hAnsi="Times New Roman" w:cs="Times New Roman"/>
          <w:sz w:val="16"/>
        </w:rPr>
        <w:t xml:space="preserve">”. David </w:t>
      </w:r>
      <w:r w:rsidRPr="00944804">
        <w:rPr>
          <w:rStyle w:val="StyleUnderline"/>
          <w:rFonts w:ascii="Times New Roman" w:hAnsi="Times New Roman" w:cs="Times New Roman"/>
        </w:rPr>
        <w:t>Hughes is working on a follow-up report</w:t>
      </w:r>
      <w:r w:rsidRPr="00944804">
        <w:rPr>
          <w:rFonts w:ascii="Times New Roman" w:hAnsi="Times New Roman" w:cs="Times New Roman"/>
          <w:sz w:val="16"/>
        </w:rPr>
        <w:t xml:space="preserve">, due to be published in January 2013, </w:t>
      </w:r>
      <w:r w:rsidRPr="00944804">
        <w:rPr>
          <w:rStyle w:val="StyleUnderline"/>
          <w:rFonts w:ascii="Times New Roman" w:hAnsi="Times New Roman" w:cs="Times New Roman"/>
        </w:rPr>
        <w:t>which looks at unconventional</w:t>
      </w:r>
      <w:r w:rsidRPr="00944804">
        <w:rPr>
          <w:rFonts w:ascii="Times New Roman" w:hAnsi="Times New Roman" w:cs="Times New Roman"/>
          <w:sz w:val="16"/>
        </w:rPr>
        <w:t xml:space="preserve"> oil and </w:t>
      </w:r>
      <w:r w:rsidRPr="00944804">
        <w:rPr>
          <w:rStyle w:val="StyleUnderline"/>
          <w:rFonts w:ascii="Times New Roman" w:hAnsi="Times New Roman" w:cs="Times New Roman"/>
        </w:rPr>
        <w:t>gas of all types in North</w:t>
      </w:r>
      <w:r w:rsidRPr="00944804">
        <w:rPr>
          <w:rFonts w:ascii="Times New Roman" w:hAnsi="Times New Roman" w:cs="Times New Roman"/>
          <w:sz w:val="16"/>
        </w:rPr>
        <w:t xml:space="preserve"> </w:t>
      </w:r>
      <w:r w:rsidRPr="00944804">
        <w:rPr>
          <w:rStyle w:val="StyleUnderline"/>
          <w:rFonts w:ascii="Times New Roman" w:hAnsi="Times New Roman" w:cs="Times New Roman"/>
        </w:rPr>
        <w:t>America</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As part of this effort, he has undertaken an </w:t>
      </w:r>
      <w:r w:rsidRPr="00944804">
        <w:rPr>
          <w:rStyle w:val="Emphasis"/>
          <w:rFonts w:ascii="Times New Roman" w:hAnsi="Times New Roman" w:cs="Times New Roman"/>
        </w:rPr>
        <w:t>exhaustive analysis</w:t>
      </w:r>
      <w:r w:rsidRPr="00944804">
        <w:rPr>
          <w:rStyle w:val="StyleUnderline"/>
          <w:rFonts w:ascii="Times New Roman" w:hAnsi="Times New Roman" w:cs="Times New Roman"/>
        </w:rPr>
        <w:t xml:space="preserve"> of 30 different shale gas plays and 21 shale/tight oil plays—over </w:t>
      </w:r>
      <w:r w:rsidRPr="00944804">
        <w:rPr>
          <w:rStyle w:val="StyleUnderline"/>
          <w:rFonts w:ascii="Times New Roman" w:hAnsi="Times New Roman" w:cs="Times New Roman"/>
        </w:rPr>
        <w:lastRenderedPageBreak/>
        <w:t>65,000 wells altogether.</w:t>
      </w:r>
      <w:r w:rsidRPr="00944804">
        <w:rPr>
          <w:rFonts w:ascii="Times New Roman" w:hAnsi="Times New Roman" w:cs="Times New Roman"/>
          <w:sz w:val="16"/>
        </w:rPr>
        <w:t xml:space="preserve"> </w:t>
      </w:r>
      <w:r w:rsidRPr="00944804">
        <w:rPr>
          <w:rStyle w:val="StyleUnderline"/>
          <w:rFonts w:ascii="Times New Roman" w:hAnsi="Times New Roman" w:cs="Times New Roman"/>
        </w:rPr>
        <w:t>It appears that the pattern of rapid declines and the over-stated ability of shale to radically grow production is true across the U.S., for</w:t>
      </w:r>
      <w:r w:rsidRPr="00944804">
        <w:rPr>
          <w:rFonts w:ascii="Times New Roman" w:hAnsi="Times New Roman" w:cs="Times New Roman"/>
          <w:sz w:val="16"/>
        </w:rPr>
        <w:t xml:space="preserve"> both </w:t>
      </w:r>
      <w:r w:rsidRPr="00944804">
        <w:rPr>
          <w:rStyle w:val="StyleUnderline"/>
          <w:rFonts w:ascii="Times New Roman" w:hAnsi="Times New Roman" w:cs="Times New Roman"/>
        </w:rPr>
        <w:t>gas</w:t>
      </w:r>
      <w:r w:rsidRPr="00944804">
        <w:rPr>
          <w:rFonts w:ascii="Times New Roman" w:hAnsi="Times New Roman" w:cs="Times New Roman"/>
          <w:sz w:val="16"/>
        </w:rPr>
        <w:t xml:space="preserve"> and oil. </w:t>
      </w:r>
      <w:r w:rsidRPr="00944804">
        <w:rPr>
          <w:rStyle w:val="StyleUnderline"/>
          <w:rFonts w:ascii="Times New Roman" w:hAnsi="Times New Roman" w:cs="Times New Roman"/>
        </w:rPr>
        <w:t>In the effort to maintain and grow</w:t>
      </w:r>
      <w:r w:rsidRPr="00944804">
        <w:rPr>
          <w:rFonts w:ascii="Times New Roman" w:hAnsi="Times New Roman" w:cs="Times New Roman"/>
          <w:sz w:val="16"/>
        </w:rPr>
        <w:t xml:space="preserve"> oil and gas </w:t>
      </w:r>
      <w:r w:rsidRPr="00944804">
        <w:rPr>
          <w:rStyle w:val="StyleUnderline"/>
          <w:rFonts w:ascii="Times New Roman" w:hAnsi="Times New Roman" w:cs="Times New Roman"/>
        </w:rPr>
        <w:t xml:space="preserve">supply, Americans will effectively be chained to drilling rigs </w:t>
      </w:r>
      <w:r w:rsidRPr="00944804">
        <w:rPr>
          <w:rStyle w:val="Emphasis"/>
          <w:rFonts w:ascii="Times New Roman" w:hAnsi="Times New Roman" w:cs="Times New Roman"/>
        </w:rPr>
        <w:t>to offset production declines</w:t>
      </w:r>
      <w:r w:rsidRPr="00944804">
        <w:rPr>
          <w:rFonts w:ascii="Times New Roman" w:hAnsi="Times New Roman" w:cs="Times New Roman"/>
          <w:sz w:val="16"/>
        </w:rPr>
        <w:t xml:space="preserve"> and meet demand growth, and will have to endure collateral environmental impacts of escalating drilling and fracking. </w:t>
      </w:r>
      <w:r w:rsidRPr="00944804">
        <w:rPr>
          <w:rStyle w:val="StyleUnderline"/>
          <w:rFonts w:ascii="Times New Roman" w:hAnsi="Times New Roman" w:cs="Times New Roman"/>
        </w:rPr>
        <w:t>No, shale</w:t>
      </w:r>
      <w:r w:rsidRPr="00944804">
        <w:rPr>
          <w:rFonts w:ascii="Times New Roman" w:hAnsi="Times New Roman" w:cs="Times New Roman"/>
          <w:sz w:val="16"/>
        </w:rPr>
        <w:t xml:space="preserve"> gas </w:t>
      </w:r>
      <w:r w:rsidRPr="00944804">
        <w:rPr>
          <w:rStyle w:val="StyleUnderline"/>
          <w:rFonts w:ascii="Times New Roman" w:hAnsi="Times New Roman" w:cs="Times New Roman"/>
        </w:rPr>
        <w:t xml:space="preserve">won’t entirely go away anytime soon. But </w:t>
      </w:r>
      <w:r w:rsidRPr="00944804">
        <w:rPr>
          <w:rStyle w:val="Emphasis"/>
          <w:rFonts w:ascii="Times New Roman" w:hAnsi="Times New Roman" w:cs="Times New Roman"/>
        </w:rPr>
        <w:t>expectations of continuing low prices</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which drive business plans</w:t>
      </w:r>
      <w:r w:rsidRPr="00944804">
        <w:rPr>
          <w:rStyle w:val="StyleUnderline"/>
          <w:rFonts w:ascii="Times New Roman" w:hAnsi="Times New Roman" w:cs="Times New Roman"/>
        </w:rPr>
        <w:t xml:space="preserve"> in the power generation industry and climate strategies in mainstream environmental organizations</w:t>
      </w:r>
      <w:r w:rsidRPr="00944804">
        <w:rPr>
          <w:rFonts w:ascii="Times New Roman" w:hAnsi="Times New Roman" w:cs="Times New Roman"/>
          <w:sz w:val="16"/>
        </w:rPr>
        <w:t xml:space="preserve">) </w:t>
      </w:r>
      <w:r w:rsidRPr="00944804">
        <w:rPr>
          <w:rStyle w:val="Emphasis"/>
          <w:rFonts w:ascii="Times New Roman" w:hAnsi="Times New Roman" w:cs="Times New Roman"/>
        </w:rPr>
        <w:t>are about to be dashed</w:t>
      </w:r>
      <w:r w:rsidRPr="00944804">
        <w:rPr>
          <w:rFonts w:ascii="Times New Roman" w:hAnsi="Times New Roman" w:cs="Times New Roman"/>
          <w:sz w:val="16"/>
        </w:rPr>
        <w:t xml:space="preserve">. And notions that the U.S. will become a major gas exporter, or that we will convert millions of cars and trucks to run on gas, now ring hollow. </w:t>
      </w:r>
    </w:p>
    <w:p w:rsidR="00F31D52" w:rsidRPr="00944804" w:rsidRDefault="00F31D52" w:rsidP="00F31D52">
      <w:pPr>
        <w:rPr>
          <w:rFonts w:ascii="Times New Roman" w:hAnsi="Times New Roman" w:cs="Times New Roman"/>
          <w:b/>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AT: Renewables increase price</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2AC No Link</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Renewable energy doesn’t affect electricity prices</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
        </w:rPr>
        <w:t xml:space="preserve">Jaffe 6/4 </w:t>
      </w:r>
      <w:r w:rsidRPr="00944804">
        <w:rPr>
          <w:rFonts w:ascii="Times New Roman" w:hAnsi="Times New Roman" w:cs="Times New Roman"/>
          <w:sz w:val="16"/>
        </w:rPr>
        <w:t>(Mark Jaffe writer for the Denver Post, June 4, 2014. “Meeting renewable energy targets turns out to be inexpensive, according to NREL study.” http://www.denverpost.com/business/ci_25892100/energy-cheap)//NR</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sz w:val="16"/>
        </w:rPr>
        <w:t xml:space="preserve">It turns out that </w:t>
      </w:r>
      <w:r w:rsidRPr="00944804">
        <w:rPr>
          <w:rStyle w:val="StyleUnderline"/>
          <w:rFonts w:ascii="Times New Roman" w:hAnsi="Times New Roman" w:cs="Times New Roman"/>
        </w:rPr>
        <w:t xml:space="preserve">adding </w:t>
      </w:r>
      <w:hyperlink r:id="rId169" w:tgtFrame="_blank" w:tooltip="Link to longer blog post" w:history="1">
        <w:r w:rsidRPr="00944804">
          <w:rPr>
            <w:rStyle w:val="StyleUnderline"/>
            <w:rFonts w:ascii="Times New Roman" w:hAnsi="Times New Roman" w:cs="Times New Roman"/>
          </w:rPr>
          <w:t>renewable energy to the electricity generation mix</w:t>
        </w:r>
      </w:hyperlink>
      <w:r w:rsidRPr="00944804">
        <w:rPr>
          <w:rStyle w:val="StyleUnderline"/>
          <w:rFonts w:ascii="Times New Roman" w:hAnsi="Times New Roman" w:cs="Times New Roman"/>
        </w:rPr>
        <w:t xml:space="preserve"> doesn't end up costing all that much</w:t>
      </w:r>
      <w:r w:rsidRPr="00944804">
        <w:rPr>
          <w:rFonts w:ascii="Times New Roman" w:hAnsi="Times New Roman" w:cs="Times New Roman"/>
          <w:sz w:val="16"/>
        </w:rPr>
        <w:t xml:space="preserve">. Among the 24 states with renewable portfolio standards that were analyzed, </w:t>
      </w:r>
      <w:r w:rsidRPr="00944804">
        <w:rPr>
          <w:rStyle w:val="StyleUnderline"/>
          <w:rFonts w:ascii="Times New Roman" w:hAnsi="Times New Roman" w:cs="Times New Roman"/>
        </w:rPr>
        <w:t>the cost of complying</w:t>
      </w:r>
      <w:r w:rsidRPr="00944804">
        <w:rPr>
          <w:rFonts w:ascii="Times New Roman" w:hAnsi="Times New Roman" w:cs="Times New Roman"/>
          <w:sz w:val="16"/>
        </w:rPr>
        <w:t xml:space="preserve"> between 2010 and 2012 </w:t>
      </w:r>
      <w:r w:rsidRPr="00944804">
        <w:rPr>
          <w:rStyle w:val="StyleUnderline"/>
          <w:rFonts w:ascii="Times New Roman" w:hAnsi="Times New Roman" w:cs="Times New Roman"/>
        </w:rPr>
        <w:t xml:space="preserve">was equal on average to roughly </w:t>
      </w:r>
      <w:r w:rsidRPr="00944804">
        <w:rPr>
          <w:rStyle w:val="Emphasis"/>
          <w:rFonts w:ascii="Times New Roman" w:hAnsi="Times New Roman" w:cs="Times New Roman"/>
        </w:rPr>
        <w:t>1 percent of</w:t>
      </w:r>
      <w:r w:rsidRPr="00944804">
        <w:rPr>
          <w:rStyle w:val="StyleUnderline"/>
          <w:rFonts w:ascii="Times New Roman" w:hAnsi="Times New Roman" w:cs="Times New Roman"/>
        </w:rPr>
        <w:t xml:space="preserve"> </w:t>
      </w:r>
      <w:r w:rsidRPr="00944804">
        <w:rPr>
          <w:rFonts w:ascii="Times New Roman" w:hAnsi="Times New Roman" w:cs="Times New Roman"/>
          <w:sz w:val="16"/>
        </w:rPr>
        <w:t>retail</w:t>
      </w:r>
      <w:r w:rsidRPr="00944804">
        <w:rPr>
          <w:rStyle w:val="StyleUnderline"/>
          <w:rFonts w:ascii="Times New Roman" w:hAnsi="Times New Roman" w:cs="Times New Roman"/>
        </w:rPr>
        <w:t xml:space="preserve"> </w:t>
      </w:r>
      <w:r w:rsidRPr="00944804">
        <w:rPr>
          <w:rStyle w:val="Emphasis"/>
          <w:rFonts w:ascii="Times New Roman" w:hAnsi="Times New Roman" w:cs="Times New Roman"/>
        </w:rPr>
        <w:t>electricity rates</w:t>
      </w:r>
      <w:r w:rsidRPr="00944804">
        <w:rPr>
          <w:rFonts w:ascii="Times New Roman" w:hAnsi="Times New Roman" w:cs="Times New Roman"/>
          <w:sz w:val="16"/>
        </w:rPr>
        <w:t xml:space="preserve"> —</w:t>
      </w:r>
      <w:hyperlink r:id="rId170" w:tgtFrame="_blank" w:tooltip="Link to study" w:history="1">
        <w:r w:rsidRPr="00944804">
          <w:rPr>
            <w:rStyle w:val="Hyperlink"/>
            <w:rFonts w:ascii="Times New Roman" w:hAnsi="Times New Roman" w:cs="Times New Roman"/>
            <w:sz w:val="16"/>
          </w:rPr>
          <w:t xml:space="preserve">according to a study by the National Renewable Energy Laboratory in Golden and the Lawrence Berkeley National Laboratory </w:t>
        </w:r>
      </w:hyperlink>
      <w:r w:rsidRPr="00944804">
        <w:rPr>
          <w:rFonts w:ascii="Times New Roman" w:hAnsi="Times New Roman" w:cs="Times New Roman"/>
          <w:sz w:val="16"/>
        </w:rPr>
        <w:t xml:space="preserve">in Berkeley, Calif. In Colorado the cost came to 1 cent per kilowatt-hour in 2012. </w:t>
      </w:r>
      <w:r w:rsidRPr="00944804">
        <w:rPr>
          <w:rStyle w:val="StyleUnderline"/>
          <w:rFonts w:ascii="Times New Roman" w:hAnsi="Times New Roman" w:cs="Times New Roman"/>
        </w:rPr>
        <w:t>The average additional cost in 2012 for renewable energy came to about 2 cents for each kilowatt-hour.</w:t>
      </w:r>
      <w:r w:rsidRPr="00944804">
        <w:rPr>
          <w:rFonts w:ascii="Times New Roman" w:hAnsi="Times New Roman" w:cs="Times New Roman"/>
          <w:sz w:val="16"/>
        </w:rPr>
        <w:t xml:space="preserve"> "</w:t>
      </w:r>
      <w:r w:rsidRPr="00944804">
        <w:rPr>
          <w:rStyle w:val="Emphasis"/>
          <w:rFonts w:ascii="Times New Roman" w:hAnsi="Times New Roman" w:cs="Times New Roman"/>
        </w:rPr>
        <w:t>The cost is fairly modest</w:t>
      </w:r>
      <w:r w:rsidRPr="00944804">
        <w:rPr>
          <w:rFonts w:ascii="Times New Roman" w:hAnsi="Times New Roman" w:cs="Times New Roman"/>
          <w:sz w:val="16"/>
        </w:rPr>
        <w:t xml:space="preserve">, though not insignificant," said Galen Barbose, one of the study's co-authors and a Lawrence Berkeley researcher. There has been upward pressure on the cost of compliance as renewable-energy targets are raised and more renewable sources are added, Barbose said. In Colorado, the cost of compliance roughly doubled between 2010 and 2012. But because many states, including Colorado, cap the rate impacts of renewable energy, </w:t>
      </w:r>
      <w:r w:rsidRPr="00944804">
        <w:rPr>
          <w:rStyle w:val="StyleUnderline"/>
          <w:rFonts w:ascii="Times New Roman" w:hAnsi="Times New Roman" w:cs="Times New Roman"/>
        </w:rPr>
        <w:t>the pressure likely will not translate to higher bills</w:t>
      </w:r>
      <w:r w:rsidRPr="00944804">
        <w:rPr>
          <w:rFonts w:ascii="Times New Roman" w:hAnsi="Times New Roman" w:cs="Times New Roman"/>
          <w:sz w:val="16"/>
        </w:rPr>
        <w:t>. In Colorado, the cost to Xcel Energy customers is capped at 2 percent of a residential bill. The charge, which averaged $1.44 per customer bill in 2012, raises money for renewable energy projects. Most of the money has gone into Xcel Solar Rewards program for residential and small-business rooftop solar installations. Since 2006, Solar Rewards has provided $276 million of rebates and incentives to Colorado customers who installed nearly 17,800 photovoltaic systems, the company said.</w:t>
      </w:r>
    </w:p>
    <w:p w:rsidR="00F31D52" w:rsidRPr="00944804" w:rsidRDefault="00F31D52" w:rsidP="00F31D52">
      <w:pPr>
        <w:tabs>
          <w:tab w:val="left" w:pos="10875"/>
        </w:tabs>
        <w:rPr>
          <w:rFonts w:ascii="Times New Roman" w:hAnsi="Times New Roman" w:cs="Times New Roman"/>
          <w:b/>
        </w:rPr>
      </w:pPr>
    </w:p>
    <w:p w:rsidR="00E34FC2" w:rsidRPr="00944804" w:rsidRDefault="00E34FC2" w:rsidP="00E34FC2">
      <w:pPr>
        <w:pStyle w:val="Heading2"/>
        <w:rPr>
          <w:rFonts w:ascii="Times New Roman" w:hAnsi="Times New Roman" w:cs="Times New Roman"/>
        </w:rPr>
      </w:pPr>
      <w:r w:rsidRPr="00944804">
        <w:rPr>
          <w:rFonts w:ascii="Times New Roman" w:hAnsi="Times New Roman" w:cs="Times New Roman"/>
        </w:rPr>
        <w:lastRenderedPageBreak/>
        <w:t>Link Turn</w:t>
      </w:r>
    </w:p>
    <w:p w:rsidR="00E34FC2" w:rsidRPr="00944804" w:rsidRDefault="00E34FC2" w:rsidP="00E34FC2">
      <w:pPr>
        <w:rPr>
          <w:rFonts w:ascii="Times New Roman" w:hAnsi="Times New Roman" w:cs="Times New Roman"/>
        </w:rPr>
      </w:pPr>
    </w:p>
    <w:p w:rsidR="00E34FC2" w:rsidRPr="00944804" w:rsidRDefault="00E34FC2" w:rsidP="00E34FC2">
      <w:pPr>
        <w:pStyle w:val="Heading3"/>
        <w:rPr>
          <w:rFonts w:ascii="Times New Roman" w:hAnsi="Times New Roman" w:cs="Times New Roman"/>
        </w:rPr>
      </w:pPr>
      <w:r w:rsidRPr="00944804">
        <w:rPr>
          <w:rFonts w:ascii="Times New Roman" w:hAnsi="Times New Roman" w:cs="Times New Roman"/>
        </w:rPr>
        <w:lastRenderedPageBreak/>
        <w:t>2AC Generic</w:t>
      </w:r>
    </w:p>
    <w:p w:rsidR="00E34FC2" w:rsidRPr="00944804" w:rsidRDefault="00E34FC2" w:rsidP="00E34FC2">
      <w:pPr>
        <w:pStyle w:val="Heading4"/>
        <w:rPr>
          <w:rFonts w:ascii="Times New Roman" w:hAnsi="Times New Roman" w:cs="Times New Roman"/>
        </w:rPr>
      </w:pPr>
      <w:r w:rsidRPr="00944804">
        <w:rPr>
          <w:rFonts w:ascii="Times New Roman" w:hAnsi="Times New Roman" w:cs="Times New Roman"/>
        </w:rPr>
        <w:t xml:space="preserve">Renewable energy </w:t>
      </w:r>
      <w:r w:rsidRPr="00944804">
        <w:rPr>
          <w:rFonts w:ascii="Times New Roman" w:hAnsi="Times New Roman" w:cs="Times New Roman"/>
          <w:u w:val="single"/>
        </w:rPr>
        <w:t>massively decreases</w:t>
      </w:r>
      <w:r w:rsidRPr="00944804">
        <w:rPr>
          <w:rFonts w:ascii="Times New Roman" w:hAnsi="Times New Roman" w:cs="Times New Roman"/>
        </w:rPr>
        <w:t xml:space="preserve"> electricity prices</w:t>
      </w:r>
    </w:p>
    <w:p w:rsidR="00E34FC2" w:rsidRPr="00944804" w:rsidRDefault="00E34FC2" w:rsidP="00E34FC2">
      <w:pPr>
        <w:rPr>
          <w:rFonts w:ascii="Times New Roman" w:hAnsi="Times New Roman" w:cs="Times New Roman"/>
        </w:rPr>
      </w:pPr>
      <w:r w:rsidRPr="00944804">
        <w:rPr>
          <w:rFonts w:ascii="Times New Roman" w:hAnsi="Times New Roman" w:cs="Times New Roman"/>
          <w:b/>
        </w:rPr>
        <w:t>White 2013</w:t>
      </w:r>
      <w:r w:rsidRPr="00944804">
        <w:rPr>
          <w:rFonts w:ascii="Times New Roman" w:hAnsi="Times New Roman" w:cs="Times New Roman"/>
        </w:rPr>
        <w:t xml:space="preserve"> (Bill, manager for the National Clean Energy Transmission Initiative for the Energy Future Coalition, senior EPA advisor during the Clinton Administration, “The truth about renewable energy: Inexpensive, reliable, and inexhaustible”, July 27, 2013, Grist, </w:t>
      </w:r>
      <w:hyperlink r:id="rId171" w:history="1">
        <w:r w:rsidRPr="00944804">
          <w:rPr>
            <w:rStyle w:val="Hyperlink"/>
            <w:rFonts w:ascii="Times New Roman" w:hAnsi="Times New Roman" w:cs="Times New Roman"/>
          </w:rPr>
          <w:t>http://grist.org/renewable-energy/the-truth-about-renewable-energy-inexpensive-reliable-and-inexhaustible/</w:t>
        </w:r>
      </w:hyperlink>
      <w:r w:rsidRPr="00944804">
        <w:rPr>
          <w:rFonts w:ascii="Times New Roman" w:hAnsi="Times New Roman" w:cs="Times New Roman"/>
        </w:rPr>
        <w:t>)</w:t>
      </w:r>
    </w:p>
    <w:p w:rsidR="00E34FC2" w:rsidRPr="00944804" w:rsidRDefault="00E34FC2" w:rsidP="00E34FC2">
      <w:pPr>
        <w:rPr>
          <w:rFonts w:ascii="Times New Roman" w:hAnsi="Times New Roman" w:cs="Times New Roman"/>
          <w:sz w:val="14"/>
        </w:rPr>
      </w:pPr>
      <w:r w:rsidRPr="00944804">
        <w:rPr>
          <w:rStyle w:val="StyleUnderline"/>
          <w:rFonts w:ascii="Times New Roman" w:hAnsi="Times New Roman" w:cs="Times New Roman"/>
        </w:rPr>
        <w:t xml:space="preserve">We’ve all heard the </w:t>
      </w:r>
      <w:r w:rsidRPr="00944804">
        <w:rPr>
          <w:rStyle w:val="StyleUnderline"/>
          <w:rFonts w:ascii="Times New Roman" w:hAnsi="Times New Roman" w:cs="Times New Roman"/>
          <w:bdr w:val="single" w:sz="4" w:space="0" w:color="auto"/>
        </w:rPr>
        <w:t>common myths</w:t>
      </w:r>
      <w:r w:rsidRPr="00944804">
        <w:rPr>
          <w:rStyle w:val="StyleUnderline"/>
          <w:rFonts w:ascii="Times New Roman" w:hAnsi="Times New Roman" w:cs="Times New Roman"/>
        </w:rPr>
        <w:t xml:space="preserve"> about renewable energy: It’s expensive</w:t>
      </w:r>
      <w:r w:rsidRPr="00944804">
        <w:rPr>
          <w:rFonts w:ascii="Times New Roman" w:hAnsi="Times New Roman" w:cs="Times New Roman"/>
          <w:sz w:val="14"/>
        </w:rPr>
        <w:t xml:space="preserve">; it can’t be relied upon; there just isn’t enough of it to meet our energy needs. But as </w:t>
      </w:r>
      <w:r w:rsidRPr="00944804">
        <w:rPr>
          <w:rStyle w:val="StyleUnderline"/>
          <w:rFonts w:ascii="Times New Roman" w:hAnsi="Times New Roman" w:cs="Times New Roman"/>
        </w:rPr>
        <w:t>technological advances and plummeting costs drive explosive growth</w:t>
      </w:r>
      <w:r w:rsidRPr="00944804">
        <w:rPr>
          <w:rFonts w:ascii="Times New Roman" w:hAnsi="Times New Roman" w:cs="Times New Roman"/>
          <w:sz w:val="14"/>
        </w:rPr>
        <w:t xml:space="preserve"> — U.S. installed wind capacity has grown sevenfold to nearly 47 gigawatts in the last seven years — </w:t>
      </w:r>
      <w:r w:rsidRPr="00944804">
        <w:rPr>
          <w:rStyle w:val="StyleUnderline"/>
          <w:rFonts w:ascii="Times New Roman" w:hAnsi="Times New Roman" w:cs="Times New Roman"/>
          <w:bdr w:val="single" w:sz="4" w:space="0" w:color="auto"/>
        </w:rPr>
        <w:t>real-world experience is shattering long-held assumptions</w:t>
      </w:r>
      <w:r w:rsidRPr="00944804">
        <w:rPr>
          <w:rFonts w:ascii="Times New Roman" w:hAnsi="Times New Roman" w:cs="Times New Roman"/>
          <w:sz w:val="14"/>
        </w:rPr>
        <w:t xml:space="preserve"> every day. Even ardent supporters of renewables may be surprised by what we’re learning. </w:t>
      </w:r>
      <w:r w:rsidRPr="00944804">
        <w:rPr>
          <w:rStyle w:val="StyleUnderline"/>
          <w:rFonts w:ascii="Times New Roman" w:hAnsi="Times New Roman" w:cs="Times New Roman"/>
          <w:bdr w:val="single" w:sz="4" w:space="0" w:color="auto"/>
        </w:rPr>
        <w:t>Renewable energy actually reduces electricity prices for businesses and consumers</w:t>
      </w:r>
      <w:r w:rsidRPr="00944804">
        <w:rPr>
          <w:rFonts w:ascii="Times New Roman" w:hAnsi="Times New Roman" w:cs="Times New Roman"/>
          <w:sz w:val="14"/>
        </w:rPr>
        <w:t xml:space="preserve">. A </w:t>
      </w:r>
      <w:hyperlink r:id="rId172" w:history="1">
        <w:r w:rsidRPr="00944804">
          <w:rPr>
            <w:rStyle w:val="Hyperlink"/>
            <w:rFonts w:ascii="Times New Roman" w:hAnsi="Times New Roman" w:cs="Times New Roman"/>
            <w:sz w:val="14"/>
          </w:rPr>
          <w:t>new analysis</w:t>
        </w:r>
      </w:hyperlink>
      <w:r w:rsidRPr="00944804">
        <w:rPr>
          <w:rFonts w:ascii="Times New Roman" w:hAnsi="Times New Roman" w:cs="Times New Roman"/>
          <w:sz w:val="14"/>
        </w:rPr>
        <w:t xml:space="preserve"> [PDF] conducted by Synapse Energy Economics on behalf of </w:t>
      </w:r>
      <w:hyperlink r:id="rId173" w:history="1">
        <w:r w:rsidRPr="00944804">
          <w:rPr>
            <w:rStyle w:val="Hyperlink"/>
            <w:rFonts w:ascii="Times New Roman" w:hAnsi="Times New Roman" w:cs="Times New Roman"/>
            <w:sz w:val="14"/>
          </w:rPr>
          <w:t>Americans for a Clean Energy Grid</w:t>
        </w:r>
      </w:hyperlink>
      <w:r w:rsidRPr="00944804">
        <w:rPr>
          <w:rFonts w:ascii="Times New Roman" w:hAnsi="Times New Roman" w:cs="Times New Roman"/>
          <w:sz w:val="14"/>
        </w:rPr>
        <w:t xml:space="preserve"> found that </w:t>
      </w:r>
      <w:r w:rsidRPr="00944804">
        <w:rPr>
          <w:rStyle w:val="StyleUnderline"/>
          <w:rFonts w:ascii="Times New Roman" w:hAnsi="Times New Roman" w:cs="Times New Roman"/>
        </w:rPr>
        <w:t xml:space="preserve">adding more wind power to the electric grid could reduce wholesale market prices by more than </w:t>
      </w:r>
      <w:r w:rsidRPr="00944804">
        <w:rPr>
          <w:rStyle w:val="StyleUnderline"/>
          <w:rFonts w:ascii="Times New Roman" w:hAnsi="Times New Roman" w:cs="Times New Roman"/>
          <w:bdr w:val="single" w:sz="4" w:space="0" w:color="auto"/>
        </w:rPr>
        <w:t>25 percent</w:t>
      </w:r>
      <w:r w:rsidRPr="00944804">
        <w:rPr>
          <w:rFonts w:ascii="Times New Roman" w:hAnsi="Times New Roman" w:cs="Times New Roman"/>
          <w:sz w:val="14"/>
        </w:rPr>
        <w:t xml:space="preserve"> in the Midwest region by 2020 — $3–$10 per megawatt hour (MWh) in the near term, and up to nearly $50 per MWh by 2030. </w:t>
      </w:r>
      <w:r w:rsidRPr="00944804">
        <w:rPr>
          <w:rStyle w:val="StyleUnderline"/>
          <w:rFonts w:ascii="Times New Roman" w:hAnsi="Times New Roman" w:cs="Times New Roman"/>
        </w:rPr>
        <w:t>Those savings would be passed along to consumers through lowering retail electricity prices</w:t>
      </w:r>
      <w:r w:rsidRPr="00944804">
        <w:rPr>
          <w:rFonts w:ascii="Times New Roman" w:hAnsi="Times New Roman" w:cs="Times New Roman"/>
          <w:sz w:val="14"/>
        </w:rPr>
        <w:t xml:space="preserve"> by $65–$200 each year. The reason for this is surprisingly intuitive when you understand that </w:t>
      </w:r>
      <w:r w:rsidRPr="00944804">
        <w:rPr>
          <w:rStyle w:val="StyleUnderline"/>
          <w:rFonts w:ascii="Times New Roman" w:hAnsi="Times New Roman" w:cs="Times New Roman"/>
        </w:rPr>
        <w:t>electricity prices are based on the marginal</w:t>
      </w:r>
      <w:r w:rsidRPr="00944804">
        <w:rPr>
          <w:rFonts w:ascii="Times New Roman" w:hAnsi="Times New Roman" w:cs="Times New Roman"/>
          <w:sz w:val="14"/>
        </w:rPr>
        <w:t xml:space="preserve"> (or operating) </w:t>
      </w:r>
      <w:r w:rsidRPr="00944804">
        <w:rPr>
          <w:rStyle w:val="StyleUnderline"/>
          <w:rFonts w:ascii="Times New Roman" w:hAnsi="Times New Roman" w:cs="Times New Roman"/>
        </w:rPr>
        <w:t>cost of the power plant generating the power</w:t>
      </w:r>
      <w:r w:rsidRPr="00944804">
        <w:rPr>
          <w:rFonts w:ascii="Times New Roman" w:hAnsi="Times New Roman" w:cs="Times New Roman"/>
          <w:sz w:val="14"/>
        </w:rPr>
        <w:t xml:space="preserve">. The marginal cost is essentially the cost of fuel, be it coal, natural gas, wind, etc. Since </w:t>
      </w:r>
      <w:r w:rsidRPr="00944804">
        <w:rPr>
          <w:rStyle w:val="StyleUnderline"/>
          <w:rFonts w:ascii="Times New Roman" w:hAnsi="Times New Roman" w:cs="Times New Roman"/>
        </w:rPr>
        <w:t xml:space="preserve">the fuel cost of renewable resources like wind and solar is </w:t>
      </w:r>
      <w:r w:rsidRPr="00944804">
        <w:rPr>
          <w:rStyle w:val="StyleUnderline"/>
          <w:rFonts w:ascii="Times New Roman" w:hAnsi="Times New Roman" w:cs="Times New Roman"/>
          <w:bdr w:val="single" w:sz="4" w:space="0" w:color="auto"/>
        </w:rPr>
        <w:t>zero</w:t>
      </w:r>
      <w:r w:rsidRPr="00944804">
        <w:rPr>
          <w:rStyle w:val="StyleUnderline"/>
          <w:rFonts w:ascii="Times New Roman" w:hAnsi="Times New Roman" w:cs="Times New Roman"/>
        </w:rPr>
        <w:t xml:space="preserve">, </w:t>
      </w:r>
      <w:r w:rsidRPr="00944804">
        <w:rPr>
          <w:rStyle w:val="StyleUnderline"/>
          <w:rFonts w:ascii="Times New Roman" w:hAnsi="Times New Roman" w:cs="Times New Roman"/>
          <w:bdr w:val="single" w:sz="4" w:space="0" w:color="auto"/>
        </w:rPr>
        <w:t>adding renewable resources always pulls down the market price of all the electricity sold in the market whenever it is available</w:t>
      </w:r>
      <w:r w:rsidRPr="00944804">
        <w:rPr>
          <w:rFonts w:ascii="Times New Roman" w:hAnsi="Times New Roman" w:cs="Times New Roman"/>
          <w:sz w:val="14"/>
        </w:rPr>
        <w:t xml:space="preserve">. Infrastructure to connect renewable energy is a great investment. The Synapse analysis also found that new transmission is needed in the Midwest region to tap wind power. New high-voltage transmission lines are large infrastructure investments, but are the smallest part of a typical electricity bill — less than 10 percent, according to the U.S. Department of Energy. </w:t>
      </w:r>
      <w:r w:rsidRPr="00944804">
        <w:rPr>
          <w:rStyle w:val="StyleUnderline"/>
          <w:rFonts w:ascii="Times New Roman" w:hAnsi="Times New Roman" w:cs="Times New Roman"/>
        </w:rPr>
        <w:t>Generation is much more expensive</w:t>
      </w:r>
      <w:r w:rsidRPr="00944804">
        <w:rPr>
          <w:rFonts w:ascii="Times New Roman" w:hAnsi="Times New Roman" w:cs="Times New Roman"/>
          <w:sz w:val="14"/>
        </w:rPr>
        <w:t>, comprising two-thirds of the average bill. Synapse found that new transmission to connect more zero-fuel-cost renewable energy would save customers more than double the cost of building it. Again, it makes plain sense that transmission to connect cleaner and cheaper sources of power is a good deal for customers. Integrating variable renewable resources is easier and cheaper than we thought. There are challenges to integrating any kind of power into the grid, but the challenges for wind are minimal and well worth the effort. Joe Gardner, executive director of real-time operations for the Midwest Independent Transmission System Operator (</w:t>
      </w:r>
      <w:hyperlink r:id="rId174" w:history="1">
        <w:r w:rsidRPr="00944804">
          <w:rPr>
            <w:rStyle w:val="Hyperlink"/>
            <w:rFonts w:ascii="Times New Roman" w:hAnsi="Times New Roman" w:cs="Times New Roman"/>
            <w:sz w:val="14"/>
          </w:rPr>
          <w:t>MISO</w:t>
        </w:r>
      </w:hyperlink>
      <w:r w:rsidRPr="00944804">
        <w:rPr>
          <w:rFonts w:ascii="Times New Roman" w:hAnsi="Times New Roman" w:cs="Times New Roman"/>
          <w:sz w:val="14"/>
        </w:rPr>
        <w:t>, the regional grid for all or part of 12 Midwestern states), told his board of directors in February that “MISO does not currently anticipate significant operational management issues in the next several years.” This statement is especially remarkable when one considers the explosive rate of growth in wind on the MISO system: less than 1000 MW in 2008; 11,000 MW today; and more than 14,000 MW by the end of 2012 — about 10 percent of all generation on the system. Why has integrating so much wind so fast been relatively painless? Geographic diversity: The wind blows at different times in different places across MISO’s 12-state footprint, smoothing out the variation at any single location. Better forecasting tools make it easier to accurately predict wind-turbine output. Transmission expansions and upgrades are being approved and constructed, giving operators greater flexibility to manage all resources and consumers more choices and competition. Grid operators around the country and the globe are gaining experience and learning from each other as they successfully integrate ever larger amounts of renewable energy into their systems. America has far more than enough renewable energy resources to meet its entire electric demand. World-class renewable resources from wind in the Great Plains to solar in the Southwest could power the whole country more than a dozen times over. The fuel for these power plants, wind and sunlight, are unlimited and will always be free. State renewable energy standards once considered ambitious at 10 to 40 percent now look modest in light of recent growth. Given our current understanding of renewable energy resources, technology, cost, and integration, it’s now realistic to envision a future where renewable resources provide far higher shares of America’s electric generation needs — 80 to 90 percent or more. The only remaining barriers to achieving such massive increases in renewable energy use are a lack of understanding and a lack of political will. We are overcoming the former as we discover the truth about renewable energy. It’s inexpensive, reliable, abundant, all-American — and yes, it’s still clean.</w:t>
      </w:r>
    </w:p>
    <w:p w:rsidR="00E34FC2" w:rsidRPr="00944804" w:rsidRDefault="00E34FC2" w:rsidP="00E34FC2">
      <w:pPr>
        <w:pStyle w:val="Heading3"/>
        <w:rPr>
          <w:rFonts w:ascii="Times New Roman" w:hAnsi="Times New Roman" w:cs="Times New Roman"/>
        </w:rPr>
      </w:pPr>
      <w:r w:rsidRPr="00944804">
        <w:rPr>
          <w:rFonts w:ascii="Times New Roman" w:hAnsi="Times New Roman" w:cs="Times New Roman"/>
        </w:rPr>
        <w:lastRenderedPageBreak/>
        <w:t>2AC Solar</w:t>
      </w:r>
    </w:p>
    <w:p w:rsidR="00E34FC2" w:rsidRPr="00944804" w:rsidRDefault="00E34FC2" w:rsidP="00E34FC2">
      <w:pPr>
        <w:spacing w:after="200" w:line="276" w:lineRule="auto"/>
        <w:rPr>
          <w:rFonts w:ascii="Times New Roman" w:hAnsi="Times New Roman" w:cs="Times New Roman"/>
          <w:sz w:val="14"/>
        </w:rPr>
      </w:pPr>
    </w:p>
    <w:p w:rsidR="00E34FC2" w:rsidRPr="00944804" w:rsidRDefault="00E34FC2" w:rsidP="00E34FC2">
      <w:pPr>
        <w:pStyle w:val="Heading4"/>
        <w:spacing w:before="0" w:line="240" w:lineRule="auto"/>
        <w:rPr>
          <w:rFonts w:ascii="Times New Roman" w:hAnsi="Times New Roman" w:cs="Times New Roman"/>
        </w:rPr>
      </w:pPr>
      <w:r w:rsidRPr="00944804">
        <w:rPr>
          <w:rFonts w:ascii="Times New Roman" w:hAnsi="Times New Roman" w:cs="Times New Roman"/>
        </w:rPr>
        <w:t>Turn - Solar power lowers the price of electricity</w:t>
      </w:r>
    </w:p>
    <w:p w:rsidR="00E34FC2" w:rsidRPr="00944804" w:rsidRDefault="00E34FC2" w:rsidP="00E34FC2">
      <w:pPr>
        <w:spacing w:after="0" w:line="240" w:lineRule="auto"/>
        <w:rPr>
          <w:rFonts w:ascii="Times New Roman" w:hAnsi="Times New Roman" w:cs="Times New Roman"/>
          <w:sz w:val="14"/>
          <w:shd w:val="clear" w:color="auto" w:fill="FFFFFF"/>
        </w:rPr>
      </w:pPr>
      <w:r w:rsidRPr="00944804">
        <w:rPr>
          <w:rStyle w:val="Style13ptBold"/>
          <w:rFonts w:ascii="Times New Roman" w:hAnsi="Times New Roman" w:cs="Times New Roman"/>
        </w:rPr>
        <w:t>Farrell 12</w:t>
      </w:r>
      <w:r w:rsidRPr="00944804">
        <w:rPr>
          <w:rFonts w:ascii="Times New Roman" w:hAnsi="Times New Roman" w:cs="Times New Roman"/>
          <w:sz w:val="14"/>
        </w:rPr>
        <w:t xml:space="preserve"> (Farrell d</w:t>
      </w:r>
      <w:r w:rsidRPr="00944804">
        <w:rPr>
          <w:rFonts w:ascii="Times New Roman" w:hAnsi="Times New Roman" w:cs="Times New Roman"/>
          <w:sz w:val="14"/>
          <w:shd w:val="clear" w:color="auto" w:fill="FFFFFF"/>
        </w:rPr>
        <w:t>irects the Energy Self-Reliant States and Communities program at ILSR and he focuses on energy policy developments that best expand the benefits of local ownership and dispersed generation of renewable energy, (</w:t>
      </w:r>
      <w:r w:rsidRPr="00944804">
        <w:rPr>
          <w:rFonts w:ascii="Times New Roman" w:hAnsi="Times New Roman" w:cs="Times New Roman"/>
          <w:sz w:val="14"/>
        </w:rPr>
        <w:t xml:space="preserve">John </w:t>
      </w:r>
      <w:r w:rsidRPr="00944804">
        <w:rPr>
          <w:rFonts w:ascii="Times New Roman" w:hAnsi="Times New Roman" w:cs="Times New Roman"/>
          <w:sz w:val="14"/>
          <w:shd w:val="clear" w:color="auto" w:fill="FFFFFF"/>
        </w:rPr>
        <w:t>“How Distributed Solar Power Can Lower Electricity Prices,” CleanTechnica, February 13, 2012, http://cleantechnica.com/2012/02/13/how-distributed-solar-can-reduce-electricity-prices/)//NR</w:t>
      </w:r>
    </w:p>
    <w:p w:rsidR="00E34FC2" w:rsidRPr="00944804" w:rsidRDefault="00E34FC2" w:rsidP="00E34FC2">
      <w:pPr>
        <w:spacing w:after="0" w:line="240" w:lineRule="auto"/>
        <w:rPr>
          <w:rFonts w:ascii="Times New Roman" w:hAnsi="Times New Roman" w:cs="Times New Roman"/>
          <w:sz w:val="14"/>
        </w:rPr>
      </w:pPr>
    </w:p>
    <w:p w:rsidR="00E34FC2" w:rsidRPr="00944804" w:rsidRDefault="00E34FC2" w:rsidP="00E34FC2">
      <w:pPr>
        <w:spacing w:after="0" w:line="240" w:lineRule="auto"/>
        <w:ind w:right="288"/>
        <w:rPr>
          <w:rStyle w:val="StyleUnderline"/>
          <w:rFonts w:ascii="Times New Roman" w:hAnsi="Times New Roman" w:cs="Times New Roman"/>
        </w:rPr>
      </w:pPr>
      <w:r w:rsidRPr="00944804">
        <w:rPr>
          <w:rStyle w:val="Emphasis"/>
          <w:rFonts w:ascii="Times New Roman" w:hAnsi="Times New Roman" w:cs="Times New Roman"/>
        </w:rPr>
        <w:t>What if installing more solar could reduce electricity prices?</w:t>
      </w:r>
      <w:r w:rsidRPr="00944804">
        <w:rPr>
          <w:rFonts w:ascii="Times New Roman" w:hAnsi="Times New Roman" w:cs="Times New Roman"/>
          <w:u w:val="single"/>
        </w:rPr>
        <w:t xml:space="preserve"> It’s already happening in </w:t>
      </w:r>
      <w:r w:rsidRPr="00944804">
        <w:rPr>
          <w:rStyle w:val="Emphasis"/>
          <w:rFonts w:ascii="Times New Roman" w:hAnsi="Times New Roman" w:cs="Times New Roman"/>
        </w:rPr>
        <w:t>Germany</w:t>
      </w:r>
      <w:r w:rsidRPr="00944804">
        <w:rPr>
          <w:rFonts w:ascii="Times New Roman" w:hAnsi="Times New Roman" w:cs="Times New Roman"/>
          <w:u w:val="single"/>
        </w:rPr>
        <w:t xml:space="preserve">, </w:t>
      </w:r>
      <w:r w:rsidRPr="00944804">
        <w:rPr>
          <w:rFonts w:ascii="Times New Roman" w:hAnsi="Times New Roman" w:cs="Times New Roman"/>
          <w:sz w:val="14"/>
        </w:rPr>
        <w:t xml:space="preserve">world leader in solar power, </w:t>
      </w:r>
      <w:r w:rsidRPr="00944804">
        <w:rPr>
          <w:rStyle w:val="StyleUnderline"/>
          <w:rFonts w:ascii="Times New Roman" w:hAnsi="Times New Roman" w:cs="Times New Roman"/>
        </w:rPr>
        <w:t>and it’s likely to happen in the U.S.,</w:t>
      </w:r>
      <w:r w:rsidRPr="00944804">
        <w:rPr>
          <w:rFonts w:ascii="Times New Roman" w:hAnsi="Times New Roman" w:cs="Times New Roman"/>
          <w:sz w:val="14"/>
        </w:rPr>
        <w:t xml:space="preserve"> too. Right now, the idea of solar reducing electricity prices seems silly.  After all, when subsidies aren’t factored in, the cost of residential solar will be higher than residential retail electricity prices in all but 3 states until after 2016.  But solar has two key factors in its favor</w:t>
      </w:r>
      <w:r w:rsidRPr="00944804">
        <w:rPr>
          <w:rFonts w:ascii="Times New Roman" w:hAnsi="Times New Roman" w:cs="Times New Roman"/>
          <w:u w:val="single"/>
        </w:rPr>
        <w:t xml:space="preserve">: </w:t>
      </w:r>
      <w:r w:rsidRPr="00944804">
        <w:rPr>
          <w:rStyle w:val="Emphasis"/>
          <w:rFonts w:ascii="Times New Roman" w:hAnsi="Times New Roman" w:cs="Times New Roman"/>
        </w:rPr>
        <w:t>1.Electricity,</w:t>
      </w:r>
      <w:r w:rsidRPr="00944804">
        <w:rPr>
          <w:rFonts w:ascii="Times New Roman" w:hAnsi="Times New Roman" w:cs="Times New Roman"/>
          <w:u w:val="single"/>
        </w:rPr>
        <w:t xml:space="preserve"> like many things, </w:t>
      </w:r>
      <w:r w:rsidRPr="00944804">
        <w:rPr>
          <w:rStyle w:val="Emphasis"/>
          <w:rFonts w:ascii="Times New Roman" w:hAnsi="Times New Roman" w:cs="Times New Roman"/>
        </w:rPr>
        <w:t>costs more when in high demand</w:t>
      </w:r>
      <w:r w:rsidRPr="00944804">
        <w:rPr>
          <w:rFonts w:ascii="Times New Roman" w:hAnsi="Times New Roman" w:cs="Times New Roman"/>
          <w:u w:val="single"/>
        </w:rPr>
        <w:t xml:space="preserve">.  </w:t>
      </w:r>
      <w:r w:rsidRPr="00944804">
        <w:rPr>
          <w:rFonts w:ascii="Times New Roman" w:hAnsi="Times New Roman" w:cs="Times New Roman"/>
          <w:sz w:val="14"/>
        </w:rPr>
        <w:t>And</w:t>
      </w:r>
      <w:r w:rsidRPr="00944804">
        <w:rPr>
          <w:rFonts w:ascii="Times New Roman" w:hAnsi="Times New Roman" w:cs="Times New Roman"/>
          <w:u w:val="single"/>
        </w:rPr>
        <w:t xml:space="preserve"> while </w:t>
      </w:r>
      <w:r w:rsidRPr="00944804">
        <w:rPr>
          <w:rFonts w:ascii="Times New Roman" w:hAnsi="Times New Roman" w:cs="Times New Roman"/>
          <w:sz w:val="14"/>
        </w:rPr>
        <w:t>many</w:t>
      </w:r>
      <w:r w:rsidRPr="00944804">
        <w:rPr>
          <w:rFonts w:ascii="Times New Roman" w:hAnsi="Times New Roman" w:cs="Times New Roman"/>
          <w:u w:val="single"/>
        </w:rPr>
        <w:t xml:space="preserve"> U.S. ratepayers on are </w:t>
      </w:r>
      <w:r w:rsidRPr="00944804">
        <w:rPr>
          <w:rStyle w:val="Emphasis"/>
          <w:rFonts w:ascii="Times New Roman" w:hAnsi="Times New Roman" w:cs="Times New Roman"/>
        </w:rPr>
        <w:t>flat rate electricity plans</w:t>
      </w:r>
      <w:r w:rsidRPr="00944804">
        <w:rPr>
          <w:rFonts w:ascii="Times New Roman" w:hAnsi="Times New Roman" w:cs="Times New Roman"/>
          <w:u w:val="single"/>
        </w:rPr>
        <w:t xml:space="preserve">, the truth is that </w:t>
      </w:r>
      <w:r w:rsidRPr="00944804">
        <w:rPr>
          <w:rFonts w:ascii="Times New Roman" w:hAnsi="Times New Roman" w:cs="Times New Roman"/>
          <w:sz w:val="14"/>
        </w:rPr>
        <w:t>their</w:t>
      </w:r>
      <w:r w:rsidRPr="00944804">
        <w:rPr>
          <w:rFonts w:ascii="Times New Roman" w:hAnsi="Times New Roman" w:cs="Times New Roman"/>
          <w:u w:val="single"/>
        </w:rPr>
        <w:t xml:space="preserve"> utility pays more to deliver electricity on those </w:t>
      </w:r>
      <w:r w:rsidRPr="00944804">
        <w:rPr>
          <w:rStyle w:val="Emphasis"/>
          <w:rFonts w:ascii="Times New Roman" w:hAnsi="Times New Roman" w:cs="Times New Roman"/>
        </w:rPr>
        <w:t>hot, sunny afternoons</w:t>
      </w:r>
      <w:r w:rsidRPr="00944804">
        <w:rPr>
          <w:rFonts w:ascii="Times New Roman" w:hAnsi="Times New Roman" w:cs="Times New Roman"/>
          <w:u w:val="single"/>
        </w:rPr>
        <w:t xml:space="preserve"> in the summer when air conditioners are running like </w:t>
      </w:r>
      <w:r w:rsidRPr="00944804">
        <w:rPr>
          <w:rStyle w:val="Emphasis"/>
          <w:rFonts w:ascii="Times New Roman" w:hAnsi="Times New Roman" w:cs="Times New Roman"/>
        </w:rPr>
        <w:t>mad</w:t>
      </w:r>
      <w:r w:rsidRPr="00944804">
        <w:rPr>
          <w:rFonts w:ascii="Times New Roman" w:hAnsi="Times New Roman" w:cs="Times New Roman"/>
          <w:u w:val="single"/>
        </w:rPr>
        <w:t xml:space="preserve">.  Utilities call these times </w:t>
      </w:r>
      <w:r w:rsidRPr="00944804">
        <w:rPr>
          <w:rStyle w:val="Emphasis"/>
          <w:rFonts w:ascii="Times New Roman" w:hAnsi="Times New Roman" w:cs="Times New Roman"/>
        </w:rPr>
        <w:t>“peak periods,”</w:t>
      </w:r>
      <w:r w:rsidRPr="00944804">
        <w:rPr>
          <w:rFonts w:ascii="Times New Roman" w:hAnsi="Times New Roman" w:cs="Times New Roman"/>
          <w:u w:val="single"/>
        </w:rPr>
        <w:t xml:space="preserve"> when </w:t>
      </w:r>
      <w:r w:rsidRPr="00944804">
        <w:rPr>
          <w:rStyle w:val="Emphasis"/>
          <w:rFonts w:ascii="Times New Roman" w:hAnsi="Times New Roman" w:cs="Times New Roman"/>
        </w:rPr>
        <w:t>electricity use spikes</w:t>
      </w:r>
      <w:r w:rsidRPr="00944804">
        <w:rPr>
          <w:rFonts w:ascii="Times New Roman" w:hAnsi="Times New Roman" w:cs="Times New Roman"/>
          <w:u w:val="single"/>
        </w:rPr>
        <w:t xml:space="preserve"> and they have to turn on </w:t>
      </w:r>
      <w:r w:rsidRPr="00944804">
        <w:rPr>
          <w:rStyle w:val="Emphasis"/>
          <w:rFonts w:ascii="Times New Roman" w:hAnsi="Times New Roman" w:cs="Times New Roman"/>
        </w:rPr>
        <w:t>every last power plant</w:t>
      </w:r>
      <w:r w:rsidRPr="00944804">
        <w:rPr>
          <w:rFonts w:ascii="Times New Roman" w:hAnsi="Times New Roman" w:cs="Times New Roman"/>
          <w:u w:val="single"/>
        </w:rPr>
        <w:t>. 2.</w:t>
      </w:r>
      <w:r w:rsidRPr="00944804">
        <w:rPr>
          <w:rStyle w:val="Emphasis"/>
          <w:rFonts w:ascii="Times New Roman" w:hAnsi="Times New Roman" w:cs="Times New Roman"/>
        </w:rPr>
        <w:t>Solar PV arrays</w:t>
      </w:r>
      <w:r w:rsidRPr="00944804">
        <w:rPr>
          <w:rFonts w:ascii="Times New Roman" w:hAnsi="Times New Roman" w:cs="Times New Roman"/>
          <w:u w:val="single"/>
        </w:rPr>
        <w:t xml:space="preserve"> tend to </w:t>
      </w:r>
      <w:r w:rsidRPr="00944804">
        <w:rPr>
          <w:rStyle w:val="Emphasis"/>
          <w:rFonts w:ascii="Times New Roman" w:hAnsi="Times New Roman" w:cs="Times New Roman"/>
        </w:rPr>
        <w:t>produce at their best</w:t>
      </w:r>
      <w:r w:rsidRPr="00944804">
        <w:rPr>
          <w:rFonts w:ascii="Times New Roman" w:hAnsi="Times New Roman" w:cs="Times New Roman"/>
          <w:u w:val="single"/>
        </w:rPr>
        <w:t xml:space="preserve"> during these peak </w:t>
      </w:r>
      <w:r w:rsidRPr="00944804">
        <w:rPr>
          <w:rStyle w:val="Emphasis"/>
          <w:rFonts w:ascii="Times New Roman" w:hAnsi="Times New Roman" w:cs="Times New Roman"/>
        </w:rPr>
        <w:t>periods</w:t>
      </w:r>
      <w:r w:rsidRPr="00944804">
        <w:rPr>
          <w:rFonts w:ascii="Times New Roman" w:hAnsi="Times New Roman" w:cs="Times New Roman"/>
          <w:u w:val="single"/>
        </w:rPr>
        <w:t xml:space="preserve">. </w:t>
      </w:r>
      <w:r w:rsidRPr="00944804">
        <w:rPr>
          <w:rFonts w:ascii="Times New Roman" w:hAnsi="Times New Roman" w:cs="Times New Roman"/>
          <w:sz w:val="14"/>
        </w:rPr>
        <w:t xml:space="preserve">The following chart shows how PG&amp;E (a California utility) charges significantly more for electricity during the afternoon hours when demand is high, and how a south-facing, fixed-tilt solar array can produce a lot of electricity during those peak hours. Solar output can actually match this peak curve better, if the panels are angled toward the southwest rather than due south, resulting in more late afternoon output. Either way, however, </w:t>
      </w:r>
      <w:r w:rsidRPr="00944804">
        <w:rPr>
          <w:rStyle w:val="Emphasis"/>
          <w:rFonts w:ascii="Times New Roman" w:hAnsi="Times New Roman" w:cs="Times New Roman"/>
        </w:rPr>
        <w:t>solar adds electricity to the electricity system when it needs it most.</w:t>
      </w:r>
      <w:r w:rsidRPr="00944804">
        <w:rPr>
          <w:rFonts w:ascii="Times New Roman" w:hAnsi="Times New Roman" w:cs="Times New Roman"/>
          <w:sz w:val="14"/>
        </w:rPr>
        <w:t xml:space="preserve"> And when that happens, </w:t>
      </w:r>
      <w:r w:rsidRPr="00944804">
        <w:rPr>
          <w:rStyle w:val="StyleUnderline"/>
          <w:rFonts w:ascii="Times New Roman" w:hAnsi="Times New Roman" w:cs="Times New Roman"/>
        </w:rPr>
        <w:t>it supplants electricity that was</w:t>
      </w:r>
      <w:r w:rsidRPr="00944804">
        <w:rPr>
          <w:rFonts w:ascii="Times New Roman" w:hAnsi="Times New Roman" w:cs="Times New Roman"/>
          <w:sz w:val="14"/>
        </w:rPr>
        <w:t xml:space="preserve"> previously </w:t>
      </w:r>
      <w:r w:rsidRPr="00944804">
        <w:rPr>
          <w:rStyle w:val="StyleUnderline"/>
          <w:rFonts w:ascii="Times New Roman" w:hAnsi="Times New Roman" w:cs="Times New Roman"/>
        </w:rPr>
        <w:t>supplied by the dirtiest and</w:t>
      </w:r>
      <w:r w:rsidRPr="00944804">
        <w:rPr>
          <w:rFonts w:ascii="Times New Roman" w:hAnsi="Times New Roman" w:cs="Times New Roman"/>
          <w:sz w:val="14"/>
        </w:rPr>
        <w:t xml:space="preserve"> most </w:t>
      </w:r>
      <w:r w:rsidRPr="00944804">
        <w:rPr>
          <w:rStyle w:val="Emphasis"/>
          <w:rFonts w:ascii="Times New Roman" w:hAnsi="Times New Roman" w:cs="Times New Roman"/>
        </w:rPr>
        <w:t>costly</w:t>
      </w:r>
      <w:r w:rsidRPr="00944804">
        <w:rPr>
          <w:rFonts w:ascii="Times New Roman" w:hAnsi="Times New Roman" w:cs="Times New Roman"/>
          <w:sz w:val="14"/>
        </w:rPr>
        <w:t xml:space="preserve"> </w:t>
      </w:r>
      <w:r w:rsidRPr="00944804">
        <w:rPr>
          <w:rStyle w:val="StyleUnderline"/>
          <w:rFonts w:ascii="Times New Roman" w:hAnsi="Times New Roman" w:cs="Times New Roman"/>
        </w:rPr>
        <w:t>fossil fuel</w:t>
      </w:r>
      <w:r w:rsidRPr="00944804">
        <w:rPr>
          <w:rFonts w:ascii="Times New Roman" w:hAnsi="Times New Roman" w:cs="Times New Roman"/>
          <w:sz w:val="14"/>
        </w:rPr>
        <w:t xml:space="preserve"> “</w:t>
      </w:r>
      <w:r w:rsidRPr="00944804">
        <w:rPr>
          <w:rStyle w:val="StyleUnderline"/>
          <w:rFonts w:ascii="Times New Roman" w:hAnsi="Times New Roman" w:cs="Times New Roman"/>
        </w:rPr>
        <w:t>peaking” power plants.</w:t>
      </w:r>
    </w:p>
    <w:p w:rsidR="00E34FC2" w:rsidRPr="00944804" w:rsidRDefault="00E34FC2" w:rsidP="00E34FC2">
      <w:pPr>
        <w:tabs>
          <w:tab w:val="left" w:pos="10875"/>
        </w:tabs>
        <w:rPr>
          <w:rFonts w:ascii="Times New Roman" w:hAnsi="Times New Roman" w:cs="Times New Roman"/>
          <w:b/>
        </w:rPr>
      </w:pPr>
    </w:p>
    <w:p w:rsidR="00E34FC2" w:rsidRPr="00944804" w:rsidRDefault="00E34FC2" w:rsidP="00E34FC2">
      <w:pPr>
        <w:pStyle w:val="Heading3"/>
        <w:rPr>
          <w:rFonts w:ascii="Times New Roman" w:hAnsi="Times New Roman" w:cs="Times New Roman"/>
        </w:rPr>
      </w:pPr>
      <w:r w:rsidRPr="00944804">
        <w:rPr>
          <w:rFonts w:ascii="Times New Roman" w:hAnsi="Times New Roman" w:cs="Times New Roman"/>
        </w:rPr>
        <w:lastRenderedPageBreak/>
        <w:t>2AC Win</w:t>
      </w:r>
    </w:p>
    <w:p w:rsidR="00E34FC2" w:rsidRPr="00944804" w:rsidRDefault="00E34FC2" w:rsidP="00E34FC2">
      <w:pPr>
        <w:pStyle w:val="Heading4"/>
        <w:rPr>
          <w:rFonts w:ascii="Times New Roman" w:hAnsi="Times New Roman" w:cs="Times New Roman"/>
        </w:rPr>
      </w:pPr>
      <w:r w:rsidRPr="00944804">
        <w:rPr>
          <w:rFonts w:ascii="Times New Roman" w:hAnsi="Times New Roman" w:cs="Times New Roman"/>
        </w:rPr>
        <w:t xml:space="preserve">Wind energy </w:t>
      </w:r>
      <w:r w:rsidRPr="00944804">
        <w:rPr>
          <w:rFonts w:ascii="Times New Roman" w:hAnsi="Times New Roman" w:cs="Times New Roman"/>
          <w:u w:val="single"/>
        </w:rPr>
        <w:t>decreases</w:t>
      </w:r>
      <w:r w:rsidRPr="00944804">
        <w:rPr>
          <w:rFonts w:ascii="Times New Roman" w:hAnsi="Times New Roman" w:cs="Times New Roman"/>
        </w:rPr>
        <w:t xml:space="preserve"> electricity prices</w:t>
      </w:r>
    </w:p>
    <w:p w:rsidR="00E34FC2" w:rsidRPr="00944804" w:rsidRDefault="00E34FC2" w:rsidP="00E34FC2">
      <w:pPr>
        <w:rPr>
          <w:rFonts w:ascii="Times New Roman" w:hAnsi="Times New Roman" w:cs="Times New Roman"/>
        </w:rPr>
      </w:pPr>
      <w:r w:rsidRPr="00944804">
        <w:rPr>
          <w:rFonts w:ascii="Times New Roman" w:hAnsi="Times New Roman" w:cs="Times New Roman"/>
          <w:b/>
        </w:rPr>
        <w:t>Bloomberg 2012</w:t>
      </w:r>
      <w:r w:rsidRPr="00944804">
        <w:rPr>
          <w:rFonts w:ascii="Times New Roman" w:hAnsi="Times New Roman" w:cs="Times New Roman"/>
        </w:rPr>
        <w:t xml:space="preserve"> </w:t>
      </w:r>
      <w:r w:rsidRPr="00944804">
        <w:rPr>
          <w:rFonts w:ascii="Times New Roman" w:hAnsi="Times New Roman" w:cs="Times New Roman"/>
          <w:sz w:val="16"/>
        </w:rPr>
        <w:t xml:space="preserve">(Tom Randall, energy correspondent for Bloomberg, “Wind Innovations Drive Down Costs, Stock Prices”, March 14, 2012, </w:t>
      </w:r>
      <w:hyperlink r:id="rId175" w:history="1">
        <w:r w:rsidRPr="00944804">
          <w:rPr>
            <w:rStyle w:val="Hyperlink"/>
            <w:rFonts w:ascii="Times New Roman" w:hAnsi="Times New Roman" w:cs="Times New Roman"/>
            <w:sz w:val="16"/>
          </w:rPr>
          <w:t>http://go.bloomberg.com/multimedia/wind-innovations-drive-down-costs-stock-prices/</w:t>
        </w:r>
      </w:hyperlink>
      <w:r w:rsidRPr="00944804">
        <w:rPr>
          <w:rFonts w:ascii="Times New Roman" w:hAnsi="Times New Roman" w:cs="Times New Roman"/>
          <w:sz w:val="16"/>
        </w:rPr>
        <w:t>)//NR</w:t>
      </w:r>
    </w:p>
    <w:p w:rsidR="00E34FC2" w:rsidRPr="00944804" w:rsidRDefault="00E34FC2" w:rsidP="00E34FC2">
      <w:pPr>
        <w:rPr>
          <w:rFonts w:ascii="Times New Roman" w:hAnsi="Times New Roman" w:cs="Times New Roman"/>
          <w:sz w:val="14"/>
        </w:rPr>
      </w:pPr>
      <w:r w:rsidRPr="00944804">
        <w:rPr>
          <w:rFonts w:ascii="Times New Roman" w:hAnsi="Times New Roman" w:cs="Times New Roman"/>
          <w:sz w:val="14"/>
        </w:rPr>
        <w:t xml:space="preserve">The world’s wind-power capacity increased 113-fold over the past 20 years. </w:t>
      </w:r>
      <w:r w:rsidRPr="00944804">
        <w:rPr>
          <w:rStyle w:val="StyleUnderline"/>
          <w:rFonts w:ascii="Times New Roman" w:hAnsi="Times New Roman" w:cs="Times New Roman"/>
        </w:rPr>
        <w:t xml:space="preserve">As installations increase, turbines become more efficient and electricity </w:t>
      </w:r>
      <w:r w:rsidRPr="00944804">
        <w:rPr>
          <w:rStyle w:val="StyleUnderline"/>
          <w:rFonts w:ascii="Times New Roman" w:hAnsi="Times New Roman" w:cs="Times New Roman"/>
          <w:bdr w:val="single" w:sz="4" w:space="0" w:color="auto"/>
        </w:rPr>
        <w:t>prices decline</w:t>
      </w:r>
      <w:r w:rsidRPr="00944804">
        <w:rPr>
          <w:rFonts w:ascii="Times New Roman" w:hAnsi="Times New Roman" w:cs="Times New Roman"/>
          <w:sz w:val="14"/>
        </w:rPr>
        <w:t xml:space="preserve">. For a growing number of countries, this means </w:t>
      </w:r>
      <w:r w:rsidRPr="00944804">
        <w:rPr>
          <w:rStyle w:val="StyleUnderline"/>
          <w:rFonts w:ascii="Times New Roman" w:hAnsi="Times New Roman" w:cs="Times New Roman"/>
        </w:rPr>
        <w:t>wind power is now cheaper than conventional energy sources</w:t>
      </w:r>
      <w:r w:rsidRPr="00944804">
        <w:rPr>
          <w:rFonts w:ascii="Times New Roman" w:hAnsi="Times New Roman" w:cs="Times New Roman"/>
          <w:sz w:val="14"/>
        </w:rPr>
        <w:t xml:space="preserve">, even without government subsidies. Wind's ‘Learning Curve’ This chart shows how the cost of producing a wind turbine falls as more turbines are produced. </w:t>
      </w:r>
      <w:r w:rsidRPr="00944804">
        <w:rPr>
          <w:rStyle w:val="StyleUnderline"/>
          <w:rFonts w:ascii="Times New Roman" w:hAnsi="Times New Roman" w:cs="Times New Roman"/>
        </w:rPr>
        <w:t>The improved efficiencies of technology and scale</w:t>
      </w:r>
      <w:r w:rsidRPr="00944804">
        <w:rPr>
          <w:rFonts w:ascii="Times New Roman" w:hAnsi="Times New Roman" w:cs="Times New Roman"/>
          <w:sz w:val="14"/>
        </w:rPr>
        <w:t xml:space="preserve"> -- the industry's learning curve -- </w:t>
      </w:r>
      <w:r w:rsidRPr="00944804">
        <w:rPr>
          <w:rStyle w:val="StyleUnderline"/>
          <w:rFonts w:ascii="Times New Roman" w:hAnsi="Times New Roman" w:cs="Times New Roman"/>
        </w:rPr>
        <w:t>reduce wind-power prices by 7 percent</w:t>
      </w:r>
      <w:r w:rsidRPr="00944804">
        <w:rPr>
          <w:rFonts w:ascii="Times New Roman" w:hAnsi="Times New Roman" w:cs="Times New Roman"/>
          <w:sz w:val="14"/>
        </w:rPr>
        <w:t xml:space="preserve"> every time installed capacity doubles. The price for a megawatt of wind power dropped by almost half since 1991. The global turbine price is currently lower than the industry's historic learning curve by about 60,000 euros ($78,000) per megawatt. Oversupply and competition from China have led manufacturers like Vestas, the world's largest turbine maker, to cut prices. The company's shares tumbled 68 percent in the last year. Wind's Golden Goal Wind electricity providers have begun to reach what energy experts call the "golden goal" of grid parity, when operating fields of wind turbines is as cheap as burning coal or natural gas. Falling natural gas prices makes it harder for wind to compete in the US, despite its good wind resources. However, rising natural gas prices in Europe are making wind more competitive Countries with high power prices and strong winds are already past parity: Brazil, Italy, Argentina, Canada, the U.K. and Portugal. As time passes, the country bubbles expand to represent growing capacity and shift right to reflect increased turbine efficiency. "The cost of producing wind energy needs to come down to reach parity," said Stefan Linder, an analyst at Bloomberg New Energy Finance. "However </w:t>
      </w:r>
      <w:r w:rsidRPr="00944804">
        <w:rPr>
          <w:rStyle w:val="StyleUnderline"/>
          <w:rFonts w:ascii="Times New Roman" w:hAnsi="Times New Roman" w:cs="Times New Roman"/>
        </w:rPr>
        <w:t>in the best locations onshore wind is already competitive with fossil fuel electricity</w:t>
      </w:r>
      <w:r w:rsidRPr="00944804">
        <w:rPr>
          <w:rFonts w:ascii="Times New Roman" w:hAnsi="Times New Roman" w:cs="Times New Roman"/>
          <w:sz w:val="14"/>
        </w:rPr>
        <w:t xml:space="preserve">, and most wind farms in </w:t>
      </w:r>
      <w:r w:rsidRPr="00944804">
        <w:rPr>
          <w:rStyle w:val="StyleUnderline"/>
          <w:rFonts w:ascii="Times New Roman" w:hAnsi="Times New Roman" w:cs="Times New Roman"/>
        </w:rPr>
        <w:t>fair resource areas will be at parity by 2016</w:t>
      </w:r>
      <w:r w:rsidRPr="00944804">
        <w:rPr>
          <w:rFonts w:ascii="Times New Roman" w:hAnsi="Times New Roman" w:cs="Times New Roman"/>
          <w:sz w:val="14"/>
        </w:rPr>
        <w:t xml:space="preserve">." Use the sliders above to calculate when wind power is competitive with fossil fuels without subsidies. </w:t>
      </w: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AT: Manufacturing</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Internal link defense</w:t>
      </w:r>
    </w:p>
    <w:p w:rsidR="00F31D52" w:rsidRPr="00944804" w:rsidRDefault="00F31D52" w:rsidP="00E34FC2">
      <w:pPr>
        <w:pStyle w:val="Heading4"/>
        <w:rPr>
          <w:rFonts w:ascii="Times New Roman" w:hAnsi="Times New Roman" w:cs="Times New Roman"/>
        </w:rPr>
      </w:pPr>
      <w:r w:rsidRPr="00944804">
        <w:rPr>
          <w:rFonts w:ascii="Times New Roman" w:hAnsi="Times New Roman" w:cs="Times New Roman"/>
          <w:shd w:val="clear" w:color="auto" w:fill="FFFFFF"/>
        </w:rPr>
        <w:t>Energy costs don’t change manufacturing competitiveness</w:t>
      </w:r>
      <w:r w:rsidRPr="00944804">
        <w:rPr>
          <w:rFonts w:ascii="Times New Roman" w:hAnsi="Times New Roman" w:cs="Times New Roman"/>
        </w:rPr>
        <w:br/>
      </w:r>
      <w:r w:rsidRPr="00944804">
        <w:rPr>
          <w:rFonts w:ascii="Times New Roman" w:hAnsi="Times New Roman" w:cs="Times New Roman"/>
          <w:shd w:val="clear" w:color="auto" w:fill="FFFFFF"/>
        </w:rPr>
        <w:t>Levi 12 (Michael Levi- senior fellow for energy and the environment at Council on Foreign Relations, director of CFR Program on Energy Security and Climate Change.May 16, 2012, "Energy and U.S. Manufacturing: Five Things to Think About," CFR blogs.cfr.org/levi/201205/16/energy-and-u-s-manufacturing-five-things-to-think-about/)</w:t>
      </w:r>
    </w:p>
    <w:p w:rsidR="00F31D52" w:rsidRPr="00944804" w:rsidRDefault="00F31D52" w:rsidP="00F31D52">
      <w:pPr>
        <w:tabs>
          <w:tab w:val="left" w:pos="1065"/>
        </w:tabs>
        <w:spacing w:after="0" w:line="240" w:lineRule="auto"/>
        <w:rPr>
          <w:rFonts w:ascii="Times New Roman" w:hAnsi="Times New Roman" w:cs="Times New Roman"/>
        </w:rPr>
      </w:pPr>
      <w:r w:rsidRPr="00944804">
        <w:rPr>
          <w:rFonts w:ascii="Times New Roman" w:hAnsi="Times New Roman" w:cs="Times New Roman"/>
        </w:rPr>
        <w:tab/>
      </w:r>
    </w:p>
    <w:p w:rsidR="00F31D52" w:rsidRPr="00944804" w:rsidRDefault="00F31D52" w:rsidP="00F31D52">
      <w:pPr>
        <w:spacing w:after="0" w:line="240" w:lineRule="auto"/>
        <w:textAlignment w:val="baseline"/>
        <w:rPr>
          <w:rFonts w:ascii="Times New Roman" w:eastAsia="Times New Roman" w:hAnsi="Times New Roman" w:cs="Times New Roman"/>
          <w:color w:val="222222"/>
          <w:sz w:val="16"/>
        </w:rPr>
      </w:pPr>
      <w:r w:rsidRPr="00944804">
        <w:rPr>
          <w:rStyle w:val="StyleUnderline"/>
          <w:rFonts w:ascii="Times New Roman" w:hAnsi="Times New Roman" w:cs="Times New Roman"/>
        </w:rPr>
        <w:t>The boom in U.S. oil and gas production has sparked talk of a manufacturing renaissance</w:t>
      </w:r>
      <w:r w:rsidRPr="00944804">
        <w:rPr>
          <w:rFonts w:ascii="Times New Roman" w:eastAsia="Times New Roman" w:hAnsi="Times New Roman" w:cs="Times New Roman"/>
          <w:sz w:val="16"/>
        </w:rPr>
        <w:t xml:space="preserve">. I </w:t>
      </w:r>
      <w:hyperlink r:id="rId176" w:history="1">
        <w:r w:rsidRPr="00944804">
          <w:rPr>
            <w:rFonts w:ascii="Times New Roman" w:eastAsia="Times New Roman" w:hAnsi="Times New Roman" w:cs="Times New Roman"/>
            <w:bCs/>
            <w:sz w:val="16"/>
            <w:bdr w:val="none" w:sz="0" w:space="0" w:color="auto" w:frame="1"/>
          </w:rPr>
          <w:t>mentioned that somewhat skeptically</w:t>
        </w:r>
      </w:hyperlink>
      <w:r w:rsidRPr="00944804">
        <w:rPr>
          <w:rFonts w:ascii="Times New Roman" w:eastAsia="Times New Roman" w:hAnsi="Times New Roman" w:cs="Times New Roman"/>
          <w:sz w:val="16"/>
        </w:rPr>
        <w:t xml:space="preserve"> last week in the context of a much broader piece on the excitement surrounding surging U.S. oil and gas output. I want to drill down on </w:t>
      </w:r>
      <w:r w:rsidRPr="00944804">
        <w:rPr>
          <w:rFonts w:ascii="Times New Roman" w:hAnsi="Times New Roman" w:cs="Times New Roman"/>
          <w:sz w:val="16"/>
          <w:shd w:val="clear" w:color="auto" w:fill="FFFFFF"/>
        </w:rPr>
        <w:t>/</w:t>
      </w:r>
      <w:r w:rsidRPr="00944804">
        <w:rPr>
          <w:rFonts w:ascii="Times New Roman" w:eastAsia="Times New Roman" w:hAnsi="Times New Roman" w:cs="Times New Roman"/>
          <w:sz w:val="16"/>
        </w:rPr>
        <w:t xml:space="preserve"> five important issues here. Some of this thinking is preliminary, so as always, feedback is most welcome. </w:t>
      </w:r>
      <w:r w:rsidRPr="00944804">
        <w:rPr>
          <w:rStyle w:val="StyleUnderline"/>
          <w:rFonts w:ascii="Times New Roman" w:hAnsi="Times New Roman" w:cs="Times New Roman"/>
        </w:rPr>
        <w:t>Energy is of marginal importance to most manufacturing. Most U.S. manufacturing is not energy intensive</w:t>
      </w:r>
      <w:r w:rsidRPr="00944804">
        <w:rPr>
          <w:rFonts w:ascii="Times New Roman" w:eastAsia="Times New Roman" w:hAnsi="Times New Roman" w:cs="Times New Roman"/>
          <w:sz w:val="16"/>
        </w:rPr>
        <w:t xml:space="preserve">. Joe Aldy and Billy Pizer </w:t>
      </w:r>
      <w:hyperlink r:id="rId177" w:tgtFrame="_blank" w:history="1">
        <w:r w:rsidRPr="00944804">
          <w:rPr>
            <w:rFonts w:ascii="Times New Roman" w:eastAsia="Times New Roman" w:hAnsi="Times New Roman" w:cs="Times New Roman"/>
            <w:bCs/>
            <w:sz w:val="16"/>
            <w:bdr w:val="none" w:sz="0" w:space="0" w:color="auto" w:frame="1"/>
          </w:rPr>
          <w:t>reported</w:t>
        </w:r>
      </w:hyperlink>
      <w:r w:rsidRPr="00944804">
        <w:rPr>
          <w:rFonts w:ascii="Times New Roman" w:eastAsia="Times New Roman" w:hAnsi="Times New Roman" w:cs="Times New Roman"/>
          <w:sz w:val="16"/>
        </w:rPr>
        <w:t xml:space="preserve"> in a 2009 paper that </w:t>
      </w:r>
      <w:r w:rsidRPr="00944804">
        <w:rPr>
          <w:rStyle w:val="StyleUnderline"/>
          <w:rFonts w:ascii="Times New Roman" w:hAnsi="Times New Roman" w:cs="Times New Roman"/>
        </w:rPr>
        <w:t>only one tenth of U.S. manufacturing involved energy costs exceeding five percent</w:t>
      </w:r>
      <w:r w:rsidRPr="00944804">
        <w:rPr>
          <w:rFonts w:ascii="Times New Roman" w:eastAsia="Times New Roman" w:hAnsi="Times New Roman" w:cs="Times New Roman"/>
          <w:sz w:val="16"/>
        </w:rPr>
        <w:t xml:space="preserve"> of the total value of shipments. These industries – the most prominent of which are iron and steel, primary aluminum, bulk cement, chemicals, paper, and glass – are what we are talking about when we discuss the potential for an energy-driven manufacturing boom. </w:t>
      </w:r>
      <w:r w:rsidRPr="00944804">
        <w:rPr>
          <w:rStyle w:val="StyleUnderline"/>
          <w:rFonts w:ascii="Times New Roman" w:hAnsi="Times New Roman" w:cs="Times New Roman"/>
        </w:rPr>
        <w:t>The size of these sectors would need to grow enormously to have revolutionary consequences for the fate of the U.S. manufacturing sector</w:t>
      </w:r>
      <w:r w:rsidRPr="00944804">
        <w:rPr>
          <w:rFonts w:ascii="Times New Roman" w:eastAsia="Times New Roman" w:hAnsi="Times New Roman" w:cs="Times New Roman"/>
          <w:sz w:val="16"/>
        </w:rPr>
        <w:t xml:space="preserve">. Avoiding substantial decline, though, could be more feasible. </w:t>
      </w:r>
      <w:r w:rsidRPr="00944804">
        <w:rPr>
          <w:rStyle w:val="StyleUnderline"/>
          <w:rFonts w:ascii="Times New Roman" w:hAnsi="Times New Roman" w:cs="Times New Roman"/>
        </w:rPr>
        <w:t>Manufacturing growth tied to cheap natural gas is mostly a chemicals story.</w:t>
      </w:r>
      <w:r w:rsidRPr="00944804">
        <w:rPr>
          <w:rFonts w:ascii="Times New Roman" w:eastAsia="Times New Roman" w:hAnsi="Times New Roman" w:cs="Times New Roman"/>
          <w:sz w:val="16"/>
        </w:rPr>
        <w:t xml:space="preserve"> Take a look at the sweep of major energy-intensive industries, and you’ll find that most are still quite insensitive to energy prices. IHS-CERA, which is not shy about extolling the benefits of the “shale gale” (a term it coined), surveyed these areas in an ANGA-funded</w:t>
      </w:r>
      <w:hyperlink r:id="rId178" w:tgtFrame="_blank" w:history="1">
        <w:r w:rsidRPr="00944804">
          <w:rPr>
            <w:rFonts w:ascii="Times New Roman" w:eastAsia="Times New Roman" w:hAnsi="Times New Roman" w:cs="Times New Roman"/>
            <w:bCs/>
            <w:sz w:val="16"/>
            <w:bdr w:val="none" w:sz="0" w:space="0" w:color="auto" w:frame="1"/>
          </w:rPr>
          <w:t>study on shale jobs</w:t>
        </w:r>
      </w:hyperlink>
      <w:r w:rsidRPr="00944804">
        <w:rPr>
          <w:rFonts w:ascii="Times New Roman" w:eastAsia="Times New Roman" w:hAnsi="Times New Roman" w:cs="Times New Roman"/>
          <w:sz w:val="16"/>
        </w:rPr>
        <w:t xml:space="preserve"> late last year and came to some striking conclusions. Aluminum: “Lower U.S. natural gas prices could potentially slow or even halt the slow decay in the aluminum industry. However</w:t>
      </w:r>
      <w:r w:rsidRPr="00944804">
        <w:rPr>
          <w:rStyle w:val="StyleUnderline"/>
          <w:rFonts w:ascii="Times New Roman" w:hAnsi="Times New Roman" w:cs="Times New Roman"/>
        </w:rPr>
        <w:t xml:space="preserve">, it is unlikely that they would change the economics </w:t>
      </w:r>
      <w:r w:rsidRPr="00944804">
        <w:rPr>
          <w:rFonts w:ascii="Times New Roman" w:eastAsia="Times New Roman" w:hAnsi="Times New Roman" w:cs="Times New Roman"/>
          <w:sz w:val="16"/>
        </w:rPr>
        <w:t>of primary aluminum production enough, even in the long-term, to redirect investment here.” Steel: “</w:t>
      </w:r>
      <w:r w:rsidRPr="00944804">
        <w:rPr>
          <w:rStyle w:val="StyleUnderline"/>
          <w:rFonts w:ascii="Times New Roman" w:hAnsi="Times New Roman" w:cs="Times New Roman"/>
        </w:rPr>
        <w:t>Cheaper electricity</w:t>
      </w:r>
      <w:r w:rsidRPr="00944804">
        <w:rPr>
          <w:rFonts w:ascii="Times New Roman" w:eastAsia="Times New Roman" w:hAnsi="Times New Roman" w:cs="Times New Roman"/>
          <w:sz w:val="16"/>
        </w:rPr>
        <w:t xml:space="preserve"> [due to low gas prices] </w:t>
      </w:r>
      <w:r w:rsidRPr="00944804">
        <w:rPr>
          <w:rStyle w:val="StyleUnderline"/>
          <w:rFonts w:ascii="Times New Roman" w:hAnsi="Times New Roman" w:cs="Times New Roman"/>
        </w:rPr>
        <w:t>will have only a small positive effect on this industry in terms of profitability and competitiveness</w:t>
      </w:r>
      <w:r w:rsidRPr="00944804">
        <w:rPr>
          <w:rFonts w:ascii="Times New Roman" w:eastAsia="Times New Roman" w:hAnsi="Times New Roman" w:cs="Times New Roman"/>
          <w:sz w:val="16"/>
        </w:rPr>
        <w:t>.” Cement: “The electricity fraction of costs for cement production is too small to generate a significant impact on competitiveness, and the cost savings are not expected to cause production expansion and capacity investment.”</w:t>
      </w:r>
    </w:p>
    <w:p w:rsidR="00F31D52" w:rsidRPr="00944804" w:rsidRDefault="00F31D52" w:rsidP="00F31D52">
      <w:pPr>
        <w:rPr>
          <w:rFonts w:ascii="Times New Roman" w:hAnsi="Times New Roman" w:cs="Times New Roman"/>
          <w:b/>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AT: Deterrence</w:t>
      </w:r>
    </w:p>
    <w:p w:rsidR="00F31D52" w:rsidRPr="00944804" w:rsidRDefault="00F31D52" w:rsidP="00E34FC2">
      <w:pPr>
        <w:pStyle w:val="Heading4"/>
        <w:rPr>
          <w:rFonts w:ascii="Times New Roman" w:hAnsi="Times New Roman" w:cs="Times New Roman"/>
        </w:rPr>
      </w:pPr>
      <w:r w:rsidRPr="00944804">
        <w:rPr>
          <w:rFonts w:ascii="Times New Roman" w:hAnsi="Times New Roman" w:cs="Times New Roman"/>
        </w:rPr>
        <w:t>Deterrence fails- based on flawed assumptions and guarantees extinction.</w:t>
      </w:r>
    </w:p>
    <w:p w:rsidR="00F31D52" w:rsidRPr="00944804" w:rsidRDefault="00F31D52" w:rsidP="00F31D52">
      <w:pPr>
        <w:spacing w:after="0" w:line="240" w:lineRule="auto"/>
        <w:rPr>
          <w:rFonts w:ascii="Times New Roman" w:hAnsi="Times New Roman" w:cs="Times New Roman"/>
          <w:sz w:val="16"/>
        </w:rPr>
      </w:pPr>
      <w:r w:rsidRPr="00944804">
        <w:rPr>
          <w:rFonts w:ascii="Times New Roman" w:hAnsi="Times New Roman" w:cs="Times New Roman"/>
          <w:b/>
        </w:rPr>
        <w:t xml:space="preserve">Krieger 2000 </w:t>
      </w:r>
      <w:r w:rsidRPr="00944804">
        <w:rPr>
          <w:rFonts w:ascii="Times New Roman" w:hAnsi="Times New Roman" w:cs="Times New Roman"/>
          <w:sz w:val="16"/>
        </w:rPr>
        <w:t>(David Krieger, Founder of the Nuclear Age Peace Foundation, April 7, 2000. “The Irrationality of Deterrence: A Modern Zen Koan.” http://www.wagingpeace.org/the-irrationality-of-deterrence-a-modern-zen-koan/)//NR</w:t>
      </w:r>
    </w:p>
    <w:p w:rsidR="00F31D52" w:rsidRPr="00944804" w:rsidRDefault="00F31D52" w:rsidP="00F31D52">
      <w:pPr>
        <w:spacing w:after="0" w:line="240" w:lineRule="auto"/>
        <w:rPr>
          <w:rFonts w:ascii="Times New Roman" w:hAnsi="Times New Roman" w:cs="Times New Roman"/>
          <w:sz w:val="16"/>
        </w:rPr>
      </w:pPr>
    </w:p>
    <w:p w:rsidR="00F31D52" w:rsidRPr="00944804" w:rsidRDefault="00F31D52" w:rsidP="00F31D52">
      <w:pPr>
        <w:spacing w:after="0" w:line="240" w:lineRule="auto"/>
        <w:rPr>
          <w:rFonts w:ascii="Times New Roman" w:hAnsi="Times New Roman" w:cs="Times New Roman"/>
          <w:sz w:val="16"/>
          <w:szCs w:val="20"/>
        </w:rPr>
      </w:pPr>
      <w:r w:rsidRPr="00944804">
        <w:rPr>
          <w:rFonts w:ascii="Times New Roman" w:hAnsi="Times New Roman" w:cs="Times New Roman"/>
          <w:sz w:val="20"/>
          <w:szCs w:val="20"/>
          <w:u w:val="single"/>
        </w:rPr>
        <w:t>The concept of deterrence</w:t>
      </w:r>
      <w:r w:rsidRPr="00944804">
        <w:rPr>
          <w:rFonts w:ascii="Times New Roman" w:hAnsi="Times New Roman" w:cs="Times New Roman"/>
          <w:sz w:val="16"/>
          <w:szCs w:val="20"/>
        </w:rPr>
        <w:t xml:space="preserve">, which underlies the nuclear weapons policies of the United States and other nuclear weapons states, </w:t>
      </w:r>
      <w:r w:rsidRPr="00944804">
        <w:rPr>
          <w:rFonts w:ascii="Times New Roman" w:hAnsi="Times New Roman" w:cs="Times New Roman"/>
          <w:sz w:val="20"/>
          <w:szCs w:val="20"/>
          <w:u w:val="single"/>
        </w:rPr>
        <w:t>presupposes human rationality in all cases. It is based upon</w:t>
      </w:r>
      <w:r w:rsidRPr="00944804">
        <w:rPr>
          <w:rFonts w:ascii="Times New Roman" w:hAnsi="Times New Roman" w:cs="Times New Roman"/>
          <w:sz w:val="16"/>
          <w:szCs w:val="20"/>
        </w:rPr>
        <w:t xml:space="preserve"> the proposition that </w:t>
      </w:r>
      <w:r w:rsidRPr="00944804">
        <w:rPr>
          <w:rFonts w:ascii="Times New Roman" w:hAnsi="Times New Roman" w:cs="Times New Roman"/>
          <w:sz w:val="20"/>
          <w:szCs w:val="20"/>
          <w:u w:val="single"/>
        </w:rPr>
        <w:t>a rational person will not attack you if he understands that his country will be subject to unacceptable damage by retaliation.</w:t>
      </w:r>
      <w:r w:rsidRPr="00944804">
        <w:rPr>
          <w:rFonts w:ascii="Times New Roman" w:hAnsi="Times New Roman" w:cs="Times New Roman"/>
          <w:sz w:val="16"/>
          <w:szCs w:val="20"/>
        </w:rPr>
        <w:t xml:space="preserve"> What rational person would want his country to be exposed to unacceptable damage? Perhaps </w:t>
      </w:r>
      <w:r w:rsidRPr="00944804">
        <w:rPr>
          <w:rFonts w:ascii="Times New Roman" w:hAnsi="Times New Roman" w:cs="Times New Roman"/>
          <w:sz w:val="20"/>
          <w:szCs w:val="20"/>
          <w:u w:val="single"/>
        </w:rPr>
        <w:t>one</w:t>
      </w:r>
      <w:r w:rsidRPr="00944804">
        <w:rPr>
          <w:rFonts w:ascii="Times New Roman" w:hAnsi="Times New Roman" w:cs="Times New Roman"/>
          <w:sz w:val="16"/>
          <w:szCs w:val="20"/>
        </w:rPr>
        <w:t xml:space="preserve"> who </w:t>
      </w:r>
      <w:r w:rsidRPr="00944804">
        <w:rPr>
          <w:rFonts w:ascii="Times New Roman" w:hAnsi="Times New Roman" w:cs="Times New Roman"/>
          <w:sz w:val="20"/>
          <w:szCs w:val="20"/>
          <w:u w:val="single"/>
        </w:rPr>
        <w:t>miscalculates. A rational person could believe that he could take action X, and that would not be sufficient for you to retaliate</w:t>
      </w:r>
      <w:r w:rsidRPr="00944804">
        <w:rPr>
          <w:rFonts w:ascii="Times New Roman" w:hAnsi="Times New Roman" w:cs="Times New Roman"/>
          <w:sz w:val="16"/>
          <w:szCs w:val="20"/>
        </w:rPr>
        <w:t xml:space="preserve">. Saddam Hussein, for example, believed that he could invade Kuwait without retaliation from the United States. He miscalculated, in part because he had been misled by the American Ambassador to Iraq who informed him that the US would not retaliate. </w:t>
      </w:r>
      <w:r w:rsidRPr="00944804">
        <w:rPr>
          <w:rFonts w:ascii="Times New Roman" w:hAnsi="Times New Roman" w:cs="Times New Roman"/>
          <w:sz w:val="20"/>
          <w:szCs w:val="20"/>
          <w:u w:val="single"/>
        </w:rPr>
        <w:t xml:space="preserve">Misinformation, misunderstanding, or misconstruing information could lead </w:t>
      </w:r>
      <w:r w:rsidRPr="00944804">
        <w:rPr>
          <w:rFonts w:ascii="Times New Roman" w:hAnsi="Times New Roman" w:cs="Times New Roman"/>
          <w:sz w:val="16"/>
          <w:szCs w:val="20"/>
        </w:rPr>
        <w:t xml:space="preserve">a rational person </w:t>
      </w:r>
      <w:r w:rsidRPr="00944804">
        <w:rPr>
          <w:rFonts w:ascii="Times New Roman" w:hAnsi="Times New Roman" w:cs="Times New Roman"/>
          <w:sz w:val="20"/>
          <w:szCs w:val="20"/>
          <w:u w:val="single"/>
        </w:rPr>
        <w:t>to miscalculate.</w:t>
      </w:r>
      <w:r w:rsidRPr="00944804">
        <w:rPr>
          <w:rFonts w:ascii="Times New Roman" w:hAnsi="Times New Roman" w:cs="Times New Roman"/>
          <w:sz w:val="16"/>
          <w:szCs w:val="20"/>
        </w:rPr>
        <w:t xml:space="preserve"> We don't always get our information straight, and we seldom have all of the facts. Even more </w:t>
      </w:r>
      <w:r w:rsidRPr="00944804">
        <w:rPr>
          <w:rFonts w:ascii="Times New Roman" w:hAnsi="Times New Roman" w:cs="Times New Roman"/>
          <w:sz w:val="20"/>
          <w:szCs w:val="20"/>
          <w:u w:val="single"/>
        </w:rPr>
        <w:t>detrimental to the theory of deterrence is irrationality</w:t>
      </w:r>
      <w:r w:rsidRPr="00944804">
        <w:rPr>
          <w:rFonts w:ascii="Times New Roman" w:hAnsi="Times New Roman" w:cs="Times New Roman"/>
          <w:sz w:val="16"/>
          <w:szCs w:val="20"/>
        </w:rPr>
        <w:t xml:space="preserve">. Can anyone seriously believe that </w:t>
      </w:r>
      <w:r w:rsidRPr="00944804">
        <w:rPr>
          <w:rFonts w:ascii="Times New Roman" w:hAnsi="Times New Roman" w:cs="Times New Roman"/>
          <w:sz w:val="20"/>
          <w:szCs w:val="20"/>
          <w:u w:val="single"/>
        </w:rPr>
        <w:t>humans</w:t>
      </w:r>
      <w:r w:rsidRPr="00944804">
        <w:rPr>
          <w:rFonts w:ascii="Times New Roman" w:hAnsi="Times New Roman" w:cs="Times New Roman"/>
          <w:sz w:val="16"/>
          <w:szCs w:val="20"/>
        </w:rPr>
        <w:t xml:space="preserve"> always act rationally? Of course not. We are creatures who </w:t>
      </w:r>
      <w:r w:rsidRPr="00944804">
        <w:rPr>
          <w:rFonts w:ascii="Times New Roman" w:hAnsi="Times New Roman" w:cs="Times New Roman"/>
          <w:sz w:val="20"/>
          <w:szCs w:val="20"/>
          <w:u w:val="single"/>
        </w:rPr>
        <w:t>are affected by emotions and passions</w:t>
      </w:r>
      <w:r w:rsidRPr="00944804">
        <w:rPr>
          <w:rFonts w:ascii="Times New Roman" w:hAnsi="Times New Roman" w:cs="Times New Roman"/>
          <w:sz w:val="16"/>
          <w:szCs w:val="20"/>
        </w:rPr>
        <w:t xml:space="preserve"> as well as intellect. </w:t>
      </w:r>
      <w:r w:rsidRPr="00944804">
        <w:rPr>
          <w:rFonts w:ascii="Times New Roman" w:hAnsi="Times New Roman" w:cs="Times New Roman"/>
          <w:sz w:val="20"/>
          <w:szCs w:val="20"/>
          <w:u w:val="single"/>
        </w:rPr>
        <w:t>Rationality is not to be relied upon</w:t>
      </w:r>
      <w:r w:rsidRPr="00944804">
        <w:rPr>
          <w:rFonts w:ascii="Times New Roman" w:hAnsi="Times New Roman" w:cs="Times New Roman"/>
          <w:sz w:val="16"/>
          <w:szCs w:val="20"/>
        </w:rPr>
        <w:t xml:space="preserve">. </w:t>
      </w:r>
      <w:r w:rsidRPr="00944804">
        <w:rPr>
          <w:rFonts w:ascii="Times New Roman" w:hAnsi="Times New Roman" w:cs="Times New Roman"/>
          <w:sz w:val="20"/>
          <w:szCs w:val="20"/>
          <w:u w:val="single"/>
        </w:rPr>
        <w:t>People do not always act in their own best interests</w:t>
      </w:r>
      <w:r w:rsidRPr="00944804">
        <w:rPr>
          <w:rFonts w:ascii="Times New Roman" w:hAnsi="Times New Roman" w:cs="Times New Roman"/>
          <w:sz w:val="16"/>
          <w:szCs w:val="20"/>
        </w:rPr>
        <w:t xml:space="preserve">. Examples abound. Almost everyone knows that smoking causes terrible diseases and horrible deaths, and yet hundreds of millions of people continue to smoke. We know that the stock markets are driven by passions as much as they are by rationality. The odds are against winning at the gambling tables in Las Vegas, and yet millions of people accept the odds, believing that they can win despite the odds. Nuclear </w:t>
      </w:r>
      <w:r w:rsidRPr="00944804">
        <w:rPr>
          <w:rFonts w:ascii="Times New Roman" w:hAnsi="Times New Roman" w:cs="Times New Roman"/>
          <w:sz w:val="20"/>
          <w:szCs w:val="20"/>
          <w:u w:val="single"/>
        </w:rPr>
        <w:t>deterrence is based on rationality</w:t>
      </w:r>
      <w:r w:rsidRPr="00944804">
        <w:rPr>
          <w:rFonts w:ascii="Times New Roman" w:hAnsi="Times New Roman" w:cs="Times New Roman"/>
          <w:sz w:val="16"/>
          <w:szCs w:val="20"/>
        </w:rPr>
        <w:t xml:space="preserve"> - the belief that a rational leader will not attack a country with nuclear weapons for fear of retaliation. And yet, </w:t>
      </w:r>
      <w:r w:rsidRPr="00944804">
        <w:rPr>
          <w:rStyle w:val="Emphasis"/>
          <w:rFonts w:ascii="Times New Roman" w:hAnsi="Times New Roman" w:cs="Times New Roman"/>
          <w:sz w:val="20"/>
          <w:szCs w:val="20"/>
        </w:rPr>
        <w:t>it is clearly irrational to believe that rationality will always prevail</w:t>
      </w:r>
      <w:r w:rsidRPr="00944804">
        <w:rPr>
          <w:rFonts w:ascii="Times New Roman" w:hAnsi="Times New Roman" w:cs="Times New Roman"/>
          <w:sz w:val="16"/>
          <w:szCs w:val="20"/>
        </w:rPr>
        <w:t xml:space="preserve">. Let me put it another way. Isn't it irrational for a nation to rely upon deterrence, which is based upon humans always acting rationally (which they don't), to provide for its national security? </w:t>
      </w:r>
      <w:r w:rsidRPr="00944804">
        <w:rPr>
          <w:rFonts w:ascii="Times New Roman" w:hAnsi="Times New Roman" w:cs="Times New Roman"/>
          <w:sz w:val="20"/>
          <w:szCs w:val="20"/>
          <w:u w:val="single"/>
        </w:rPr>
        <w:t xml:space="preserve">Those who champion deterrence appear rational, but </w:t>
      </w:r>
      <w:r w:rsidRPr="00944804">
        <w:rPr>
          <w:rFonts w:ascii="Times New Roman" w:hAnsi="Times New Roman" w:cs="Times New Roman"/>
          <w:sz w:val="16"/>
          <w:szCs w:val="20"/>
        </w:rPr>
        <w:t xml:space="preserve">in fact </w:t>
      </w:r>
      <w:r w:rsidRPr="00944804">
        <w:rPr>
          <w:rFonts w:ascii="Times New Roman" w:hAnsi="Times New Roman" w:cs="Times New Roman"/>
          <w:sz w:val="20"/>
          <w:szCs w:val="20"/>
          <w:u w:val="single"/>
        </w:rPr>
        <w:t>prove their irrationality</w:t>
      </w:r>
      <w:r w:rsidRPr="00944804">
        <w:rPr>
          <w:rFonts w:ascii="Times New Roman" w:hAnsi="Times New Roman" w:cs="Times New Roman"/>
          <w:sz w:val="16"/>
          <w:szCs w:val="20"/>
        </w:rPr>
        <w:t xml:space="preserve"> by their unfounded faith in human rationality. With nuclear deterrence, </w:t>
      </w:r>
      <w:r w:rsidRPr="00944804">
        <w:rPr>
          <w:rFonts w:ascii="Times New Roman" w:hAnsi="Times New Roman" w:cs="Times New Roman"/>
          <w:sz w:val="20"/>
          <w:szCs w:val="20"/>
          <w:u w:val="single"/>
        </w:rPr>
        <w:t>the deterring country threatens to retaliate</w:t>
      </w:r>
      <w:r w:rsidRPr="00944804">
        <w:rPr>
          <w:rFonts w:ascii="Times New Roman" w:hAnsi="Times New Roman" w:cs="Times New Roman"/>
          <w:sz w:val="16"/>
          <w:szCs w:val="20"/>
        </w:rPr>
        <w:t xml:space="preserve"> with nuclear weapons </w:t>
      </w:r>
      <w:r w:rsidRPr="00944804">
        <w:rPr>
          <w:rFonts w:ascii="Times New Roman" w:hAnsi="Times New Roman" w:cs="Times New Roman"/>
          <w:sz w:val="20"/>
          <w:szCs w:val="20"/>
          <w:u w:val="single"/>
        </w:rPr>
        <w:t>if</w:t>
      </w:r>
      <w:r w:rsidRPr="00944804">
        <w:rPr>
          <w:rFonts w:ascii="Times New Roman" w:hAnsi="Times New Roman" w:cs="Times New Roman"/>
          <w:sz w:val="16"/>
          <w:szCs w:val="20"/>
        </w:rPr>
        <w:t xml:space="preserve"> it is </w:t>
      </w:r>
      <w:r w:rsidRPr="00944804">
        <w:rPr>
          <w:rFonts w:ascii="Times New Roman" w:hAnsi="Times New Roman" w:cs="Times New Roman"/>
          <w:sz w:val="20"/>
          <w:szCs w:val="20"/>
          <w:u w:val="single"/>
        </w:rPr>
        <w:t>attacked</w:t>
      </w:r>
      <w:r w:rsidRPr="00944804">
        <w:rPr>
          <w:rFonts w:ascii="Times New Roman" w:hAnsi="Times New Roman" w:cs="Times New Roman"/>
          <w:sz w:val="16"/>
          <w:szCs w:val="20"/>
        </w:rPr>
        <w:t xml:space="preserve">. What if a </w:t>
      </w:r>
      <w:r w:rsidRPr="00944804">
        <w:rPr>
          <w:rFonts w:ascii="Times New Roman" w:hAnsi="Times New Roman" w:cs="Times New Roman"/>
          <w:sz w:val="20"/>
          <w:szCs w:val="20"/>
          <w:u w:val="single"/>
        </w:rPr>
        <w:t>country</w:t>
      </w:r>
      <w:r w:rsidRPr="00944804">
        <w:rPr>
          <w:rFonts w:ascii="Times New Roman" w:hAnsi="Times New Roman" w:cs="Times New Roman"/>
          <w:sz w:val="16"/>
          <w:szCs w:val="20"/>
        </w:rPr>
        <w:t xml:space="preserve"> is attacked by nuclear weapons, but is </w:t>
      </w:r>
      <w:r w:rsidRPr="00944804">
        <w:rPr>
          <w:rFonts w:ascii="Times New Roman" w:hAnsi="Times New Roman" w:cs="Times New Roman"/>
          <w:sz w:val="20"/>
          <w:szCs w:val="20"/>
          <w:u w:val="single"/>
        </w:rPr>
        <w:t>unable to identify the source of the attack</w:t>
      </w:r>
      <w:r w:rsidRPr="00944804">
        <w:rPr>
          <w:rFonts w:ascii="Times New Roman" w:hAnsi="Times New Roman" w:cs="Times New Roman"/>
          <w:sz w:val="16"/>
          <w:szCs w:val="20"/>
        </w:rPr>
        <w:t xml:space="preserve">? How does it retaliate? Obviously, it either guesses, retaliates against an innocent country, or doesn't retaliate. </w:t>
      </w:r>
      <w:r w:rsidRPr="00944804">
        <w:rPr>
          <w:rFonts w:ascii="Times New Roman" w:hAnsi="Times New Roman" w:cs="Times New Roman"/>
          <w:sz w:val="20"/>
          <w:szCs w:val="20"/>
          <w:u w:val="single"/>
        </w:rPr>
        <w:t>So much for deterrence</w:t>
      </w:r>
      <w:r w:rsidRPr="00944804">
        <w:rPr>
          <w:rFonts w:ascii="Times New Roman" w:hAnsi="Times New Roman" w:cs="Times New Roman"/>
          <w:sz w:val="16"/>
          <w:szCs w:val="20"/>
        </w:rPr>
        <w:t xml:space="preserve">. What if a national leader or terrorist with a nuclear weapon believed he could attack without being identified? It doesn't matter whether he is right or wrong. It is his belief that he is unidentifiable that matters. So much for deterrence. What if a leader of a country doesn't care if his country is retaliated against? What if he believes he has nothing more to lose, like a nuclear-armed Hitler in his bunker? So much for deterrence. It takes only minimal analysis to realize that nuclear deterrence is a fool's game. The unfortunate corollary is that those who propound nuclear deterrence are fools in wise men's garb. The further corollary is that we have entrusted the future of the human species to a small group of fools. These include the political and military leaders, the corporate executives who support them and profit from building the weapons systems, and the academics and other intellectuals like Henry Kissinger, who provide the theoretical underpinnings for the concept of deterrence. Eleven years after the fall of the Berlin Wall and the end of the Cold War, we continue to live in a world in which a </w:t>
      </w:r>
      <w:r w:rsidRPr="00944804">
        <w:rPr>
          <w:rFonts w:ascii="Times New Roman" w:hAnsi="Times New Roman" w:cs="Times New Roman"/>
          <w:sz w:val="20"/>
          <w:szCs w:val="20"/>
          <w:u w:val="single"/>
        </w:rPr>
        <w:t>small number of nations rely upon the theory of deterrence to</w:t>
      </w:r>
      <w:r w:rsidRPr="00944804">
        <w:rPr>
          <w:rFonts w:ascii="Times New Roman" w:hAnsi="Times New Roman" w:cs="Times New Roman"/>
          <w:sz w:val="16"/>
          <w:szCs w:val="20"/>
        </w:rPr>
        <w:t xml:space="preserve"> provide for their national security. In doing so, they threaten to kill tens of millions or perhaps hundreds of millions of innocent people by retaliation should deterrence fail. To perhaps state what should be obvious, but doesn't appear to our leaders to be: This is highly immoral. </w:t>
      </w:r>
      <w:r w:rsidRPr="00944804">
        <w:rPr>
          <w:rFonts w:ascii="Times New Roman" w:hAnsi="Times New Roman" w:cs="Times New Roman"/>
          <w:sz w:val="20"/>
          <w:szCs w:val="20"/>
          <w:u w:val="single"/>
        </w:rPr>
        <w:t>It</w:t>
      </w:r>
      <w:r w:rsidRPr="00944804">
        <w:rPr>
          <w:rFonts w:ascii="Times New Roman" w:hAnsi="Times New Roman" w:cs="Times New Roman"/>
          <w:sz w:val="16"/>
          <w:szCs w:val="20"/>
        </w:rPr>
        <w:t xml:space="preserve"> also </w:t>
      </w:r>
      <w:r w:rsidRPr="00944804">
        <w:rPr>
          <w:rFonts w:ascii="Times New Roman" w:hAnsi="Times New Roman" w:cs="Times New Roman"/>
          <w:sz w:val="20"/>
          <w:szCs w:val="20"/>
          <w:u w:val="single"/>
        </w:rPr>
        <w:t>sets a</w:t>
      </w:r>
      <w:r w:rsidRPr="00944804">
        <w:rPr>
          <w:rFonts w:ascii="Times New Roman" w:hAnsi="Times New Roman" w:cs="Times New Roman"/>
          <w:sz w:val="16"/>
          <w:szCs w:val="20"/>
        </w:rPr>
        <w:t xml:space="preserve">n extremely </w:t>
      </w:r>
      <w:r w:rsidRPr="00944804">
        <w:rPr>
          <w:rFonts w:ascii="Times New Roman" w:hAnsi="Times New Roman" w:cs="Times New Roman"/>
          <w:sz w:val="20"/>
          <w:szCs w:val="20"/>
          <w:u w:val="single"/>
        </w:rPr>
        <w:t>bad example for other states</w:t>
      </w:r>
      <w:r w:rsidRPr="00944804">
        <w:rPr>
          <w:rFonts w:ascii="Times New Roman" w:hAnsi="Times New Roman" w:cs="Times New Roman"/>
          <w:sz w:val="16"/>
          <w:szCs w:val="20"/>
        </w:rPr>
        <w:t xml:space="preserve">, whose leaders just might be thinking: If the strongest nations in the world are continuing to rely upon nuclear weapons for their national security, shouldn't we be doing so also? Fortunately, most leaders in most countries are concluding that they should not. There is only one way out of the dilemma we are in, and that is to begin immediately to abolish nuclear weapons. This happens also to be required by international law as stated in Article VI of the Non-Proliferation Treaty and as decided unanimously in the 1996 opinion of the International Court of Justice: "There exists an obligation to pursue in good faith and bring to a conclusion negotiations leading to nuclear disarmament in all its aspects under strict and effective international control." Morality, the law, and rationality converge in the need to rid the world of nuclear weapons. This is the greatest challenge of our time. The will of the people on this issue is being blocked by only a few leaders in a few countries. As the world's most powerful nation, leadership should fall most naturally to the United States. Unfortunately, the policies of the United States have been driven by irrationality to the detriment of our own national security and the future of life on our planet. This is unlikely to change until the people of the United States exercise their democratic rights and demand policies that will end the nuclear threat to humanity. These include: negotiating a multilateral treaty for the phased elimination of nuclear weapons under strict and effective international control; de-alerting nuclear weapons and separating warheads from delivery vehicles; making pledges of No First Use of nuclear weapons under any circumstances; stopping all nuclear testing and ratifying the Comprehensive Test Ban Treaty; reaffirming the 1972 Anti-Ballistic Missile Treaty; and applying strict international safeguards to all weapons-grade fissile materials and agreeing to no further production of such materials. The sound of one hand clapping is silence. That is the sound of most people in most places in response to the nuclear weapons policies of the nuclear weapons states. While they do not applaud these policies with both hands, they also do not raise their voices to oppose them. The sound of one finger pressing the button is the sound of a deeper silence, brought about by unrelenting apathy. It is the sound of the silence before a more final silence. It is an unbearable silence `for its consequences are beyond our power to repair. </w:t>
      </w:r>
      <w:r w:rsidRPr="00944804">
        <w:rPr>
          <w:rFonts w:ascii="Times New Roman" w:hAnsi="Times New Roman" w:cs="Times New Roman"/>
          <w:sz w:val="20"/>
          <w:szCs w:val="20"/>
          <w:u w:val="single"/>
        </w:rPr>
        <w:t>It is</w:t>
      </w:r>
      <w:r w:rsidRPr="00944804">
        <w:rPr>
          <w:rFonts w:ascii="Times New Roman" w:hAnsi="Times New Roman" w:cs="Times New Roman"/>
          <w:sz w:val="16"/>
          <w:szCs w:val="20"/>
        </w:rPr>
        <w:t xml:space="preserve"> a silent </w:t>
      </w:r>
      <w:r w:rsidRPr="00944804">
        <w:rPr>
          <w:rFonts w:ascii="Times New Roman" w:hAnsi="Times New Roman" w:cs="Times New Roman"/>
          <w:sz w:val="20"/>
          <w:szCs w:val="20"/>
          <w:u w:val="single"/>
        </w:rPr>
        <w:t>death knell for humanity</w:t>
      </w:r>
      <w:r w:rsidRPr="00944804">
        <w:rPr>
          <w:rFonts w:ascii="Times New Roman" w:hAnsi="Times New Roman" w:cs="Times New Roman"/>
          <w:sz w:val="16"/>
          <w:szCs w:val="20"/>
        </w:rPr>
        <w:t>. We must raise our voices now with passion and commitment to prevent this pervasive silence from becoming the sound of our world.</w:t>
      </w:r>
    </w:p>
    <w:p w:rsidR="00F31D52" w:rsidRPr="00944804" w:rsidRDefault="00F31D52" w:rsidP="00F31D52">
      <w:pPr>
        <w:rPr>
          <w:rFonts w:ascii="Times New Roman" w:hAnsi="Times New Roman" w:cs="Times New Roman"/>
          <w:b/>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AT: Hegemony</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Lots of factors prevent great power conflict without hegemony</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Fettweis 10</w:t>
      </w:r>
      <w:r w:rsidRPr="00944804">
        <w:rPr>
          <w:rFonts w:ascii="Times New Roman" w:hAnsi="Times New Roman" w:cs="Times New Roman"/>
        </w:rPr>
        <w:t xml:space="preserve"> (Christopher J. Professor of Political Science at Tulane, Dangerous Times-The International Politics of Great Power Peace, pg. 175-6)</w:t>
      </w:r>
    </w:p>
    <w:p w:rsidR="00F31D52" w:rsidRPr="00944804" w:rsidRDefault="00F31D52" w:rsidP="00F31D52">
      <w:pPr>
        <w:rPr>
          <w:rFonts w:ascii="Times New Roman" w:hAnsi="Times New Roman" w:cs="Times New Roman"/>
          <w:sz w:val="24"/>
        </w:rPr>
      </w:pPr>
      <w:r w:rsidRPr="00944804">
        <w:rPr>
          <w:rFonts w:ascii="Times New Roman" w:hAnsi="Times New Roman" w:cs="Times New Roman"/>
          <w:sz w:val="16"/>
        </w:rPr>
        <w:t xml:space="preserve">If the only thing standing between the world and chaos is the US military presence, then an adjustment in grand strategy would be exceptionally counter-productive.  But it is worth recalling that </w:t>
      </w:r>
      <w:r w:rsidRPr="00944804">
        <w:rPr>
          <w:rStyle w:val="StyleUnderline"/>
          <w:rFonts w:ascii="Times New Roman" w:hAnsi="Times New Roman" w:cs="Times New Roman"/>
          <w:sz w:val="24"/>
        </w:rPr>
        <w:t>none of the</w:t>
      </w:r>
      <w:r w:rsidRPr="00944804">
        <w:rPr>
          <w:rFonts w:ascii="Times New Roman" w:hAnsi="Times New Roman" w:cs="Times New Roman"/>
          <w:sz w:val="16"/>
        </w:rPr>
        <w:t xml:space="preserve"> other </w:t>
      </w:r>
      <w:r w:rsidRPr="00944804">
        <w:rPr>
          <w:rStyle w:val="StyleUnderline"/>
          <w:rFonts w:ascii="Times New Roman" w:hAnsi="Times New Roman" w:cs="Times New Roman"/>
          <w:sz w:val="24"/>
        </w:rPr>
        <w:t xml:space="preserve">explanations for the decline of war – </w:t>
      </w:r>
      <w:r w:rsidRPr="00944804">
        <w:rPr>
          <w:rFonts w:ascii="Times New Roman" w:hAnsi="Times New Roman" w:cs="Times New Roman"/>
        </w:rPr>
        <w:t>nuclear weapons</w:t>
      </w:r>
      <w:r w:rsidRPr="00944804">
        <w:rPr>
          <w:rStyle w:val="StyleUnderline"/>
          <w:rFonts w:ascii="Times New Roman" w:hAnsi="Times New Roman" w:cs="Times New Roman"/>
          <w:sz w:val="24"/>
        </w:rPr>
        <w:t xml:space="preserve">, complex </w:t>
      </w:r>
      <w:r w:rsidRPr="00944804">
        <w:rPr>
          <w:rStyle w:val="Emphasis"/>
          <w:rFonts w:ascii="Times New Roman" w:hAnsi="Times New Roman" w:cs="Times New Roman"/>
          <w:sz w:val="24"/>
        </w:rPr>
        <w:t>economic interdependence</w:t>
      </w:r>
      <w:r w:rsidRPr="00944804">
        <w:rPr>
          <w:rStyle w:val="StyleUnderline"/>
          <w:rFonts w:ascii="Times New Roman" w:hAnsi="Times New Roman" w:cs="Times New Roman"/>
          <w:sz w:val="24"/>
        </w:rPr>
        <w:t xml:space="preserve">, international and domestic political </w:t>
      </w:r>
      <w:r w:rsidRPr="00944804">
        <w:rPr>
          <w:rStyle w:val="Emphasis"/>
          <w:rFonts w:ascii="Times New Roman" w:hAnsi="Times New Roman" w:cs="Times New Roman"/>
          <w:sz w:val="24"/>
        </w:rPr>
        <w:t>institutions</w:t>
      </w:r>
      <w:r w:rsidRPr="00944804">
        <w:rPr>
          <w:rStyle w:val="StyleUnderline"/>
          <w:rFonts w:ascii="Times New Roman" w:hAnsi="Times New Roman" w:cs="Times New Roman"/>
          <w:sz w:val="24"/>
        </w:rPr>
        <w:t xml:space="preserve">, evolution in ideas and </w:t>
      </w:r>
      <w:r w:rsidRPr="00944804">
        <w:rPr>
          <w:rStyle w:val="Emphasis"/>
          <w:rFonts w:ascii="Times New Roman" w:hAnsi="Times New Roman" w:cs="Times New Roman"/>
          <w:sz w:val="24"/>
        </w:rPr>
        <w:t>norms</w:t>
      </w:r>
      <w:r w:rsidRPr="00944804">
        <w:rPr>
          <w:rStyle w:val="StyleUnderline"/>
          <w:rFonts w:ascii="Times New Roman" w:hAnsi="Times New Roman" w:cs="Times New Roman"/>
          <w:sz w:val="24"/>
        </w:rPr>
        <w:t xml:space="preserve"> – necessitate an activist America to maintain their validity. Were American to become more restrained, nuclear weapons would still affect the calculations of the would be aggressor</w:t>
      </w:r>
      <w:r w:rsidRPr="00944804">
        <w:rPr>
          <w:rFonts w:ascii="Times New Roman" w:hAnsi="Times New Roman" w:cs="Times New Roman"/>
          <w:sz w:val="16"/>
        </w:rPr>
        <w:t xml:space="preserve">; the process of </w:t>
      </w:r>
      <w:r w:rsidRPr="00944804">
        <w:rPr>
          <w:rStyle w:val="StyleUnderline"/>
          <w:rFonts w:ascii="Times New Roman" w:hAnsi="Times New Roman" w:cs="Times New Roman"/>
          <w:sz w:val="24"/>
        </w:rPr>
        <w:t>globalization would continue, deepening the complexity of economic interdependence</w:t>
      </w:r>
      <w:r w:rsidRPr="00944804">
        <w:rPr>
          <w:rFonts w:ascii="Times New Roman" w:hAnsi="Times New Roman" w:cs="Times New Roman"/>
          <w:sz w:val="16"/>
        </w:rPr>
        <w:t xml:space="preserve">; the United Nations could still deploy peacekeepers where necessary; and </w:t>
      </w:r>
      <w:r w:rsidRPr="00944804">
        <w:rPr>
          <w:rFonts w:ascii="Times New Roman" w:hAnsi="Times New Roman" w:cs="Times New Roman"/>
          <w:sz w:val="24"/>
          <w:u w:val="single"/>
        </w:rPr>
        <w:t>democracy would not shrivel where it currently exists</w:t>
      </w:r>
      <w:r w:rsidRPr="00944804">
        <w:rPr>
          <w:rFonts w:ascii="Times New Roman" w:hAnsi="Times New Roman" w:cs="Times New Roman"/>
          <w:sz w:val="16"/>
        </w:rPr>
        <w:t>. More importantly,</w:t>
      </w:r>
      <w:r w:rsidRPr="00944804">
        <w:rPr>
          <w:rFonts w:ascii="Times New Roman" w:hAnsi="Times New Roman" w:cs="Times New Roman"/>
          <w:b/>
          <w:sz w:val="24"/>
          <w:u w:val="single"/>
        </w:rPr>
        <w:t xml:space="preserve"> </w:t>
      </w:r>
      <w:r w:rsidRPr="00944804">
        <w:rPr>
          <w:rFonts w:ascii="Times New Roman" w:hAnsi="Times New Roman" w:cs="Times New Roman"/>
          <w:sz w:val="24"/>
          <w:u w:val="single"/>
        </w:rPr>
        <w:t xml:space="preserve">the idea that war is a worthwhile way to resolve conflict would have no reason to return. </w:t>
      </w:r>
      <w:r w:rsidRPr="00944804">
        <w:rPr>
          <w:rFonts w:ascii="Times New Roman" w:hAnsi="Times New Roman" w:cs="Times New Roman"/>
          <w:sz w:val="16"/>
        </w:rPr>
        <w:t xml:space="preserve">As was argued in chapter 2, normative evolution is typically unidirectional. Strategic restraint in such a world be virtually risk free. </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Statistically unipolarity is THE most conflict prone system</w:t>
      </w:r>
    </w:p>
    <w:p w:rsidR="00F31D52" w:rsidRPr="00944804" w:rsidRDefault="00F31D52" w:rsidP="00F31D52">
      <w:pPr>
        <w:rPr>
          <w:rFonts w:ascii="Times New Roman" w:hAnsi="Times New Roman" w:cs="Times New Roman"/>
          <w:b/>
        </w:rPr>
      </w:pPr>
      <w:r w:rsidRPr="00944804">
        <w:rPr>
          <w:rStyle w:val="Style13ptBold"/>
          <w:rFonts w:ascii="Times New Roman" w:hAnsi="Times New Roman" w:cs="Times New Roman"/>
        </w:rPr>
        <w:t>Montiero 12</w:t>
      </w:r>
      <w:r w:rsidRPr="00944804">
        <w:rPr>
          <w:rFonts w:ascii="Times New Roman" w:hAnsi="Times New Roman" w:cs="Times New Roman"/>
        </w:rPr>
        <w:t xml:space="preserve"> [Nuno P. Monteiro is Assistant Professor of Political Science at Yale University, “Unrest Assured: Why Unipolarity is Not Peaceful”, International Security, Vol. 36, No. 3 (Winter 2011/12), pp. 9–40, Chetan]</w:t>
      </w:r>
    </w:p>
    <w:p w:rsidR="00F31D52" w:rsidRPr="00944804" w:rsidRDefault="00F31D52" w:rsidP="00F31D52">
      <w:pPr>
        <w:rPr>
          <w:rFonts w:ascii="Times New Roman" w:hAnsi="Times New Roman" w:cs="Times New Roman"/>
          <w:b/>
          <w:sz w:val="24"/>
          <w:u w:val="single"/>
        </w:rPr>
      </w:pPr>
      <w:r w:rsidRPr="00944804">
        <w:rPr>
          <w:rFonts w:ascii="Times New Roman" w:hAnsi="Times New Roman" w:cs="Times New Roman"/>
          <w:b/>
          <w:sz w:val="24"/>
          <w:u w:val="single"/>
        </w:rPr>
        <w:t>Wohlforth claims not only that the unipole can stave off challenges and preclude major power rivalries, but also that it is able to prevent conflicts among other states</w:t>
      </w:r>
      <w:r w:rsidRPr="00944804">
        <w:rPr>
          <w:rFonts w:ascii="Times New Roman" w:hAnsi="Times New Roman" w:cs="Times New Roman"/>
          <w:sz w:val="12"/>
        </w:rPr>
        <w:t xml:space="preserve"> and create incentives for them to side with it. 39 The unipole’s advantage is so great that it can settle any quarrel in which it intervenes.</w:t>
      </w:r>
      <w:r w:rsidRPr="00944804">
        <w:rPr>
          <w:rFonts w:ascii="Times New Roman" w:hAnsi="Times New Roman" w:cs="Times New Roman"/>
          <w:b/>
          <w:sz w:val="24"/>
          <w:u w:val="single"/>
        </w:rPr>
        <w:t xml:space="preserve"> As Wohlforth writes, “For as long as unipolarity obtains....second-tier states are less likely to engage in conflict-prone rivalries</w:t>
      </w:r>
      <w:r w:rsidRPr="00944804">
        <w:rPr>
          <w:rFonts w:ascii="Times New Roman" w:hAnsi="Times New Roman" w:cs="Times New Roman"/>
          <w:sz w:val="12"/>
        </w:rPr>
        <w:t xml:space="preserve"> for security or prestige. Once the sole pole takes sides, there can be little doubt about which party will prevail.” 40 This is the core logic of Wohlforth’s argument that unipolarity is peaceful. But what specifically does his argument say about each of the six possible kinds of war I identified in the previous section? Clearly, great power war is impossible in a unipolar world. In Wohlforth’s famous formulation: “Two states measured up in 1990. One is gone. No new pole has appeared: 2  1 </w:t>
      </w:r>
      <w:r w:rsidRPr="00944804">
        <w:rPr>
          <w:rFonts w:ascii="Times New Roman" w:hAnsi="Times New Roman" w:cs="Times New Roman"/>
          <w:sz w:val="12"/>
        </w:rPr>
        <w:separator/>
      </w:r>
      <w:r w:rsidRPr="00944804">
        <w:rPr>
          <w:rFonts w:ascii="Times New Roman" w:hAnsi="Times New Roman" w:cs="Times New Roman"/>
          <w:sz w:val="12"/>
        </w:rPr>
        <w:t xml:space="preserve"> 1.” 41 Furthermore, by arguing that unipolarity precludes hegemonic rivalries, Wohlforth makes no room for wars between the sole great power and major powers. These are, according to him, the two main reasons why a unipolar world is peaceful. Unipolarity, he writes, “means the absence of two big problems that bedeviled the statesmen of past epochs: hegemonic rivalry and balance-of-power politics among major powers.” 42 I agree with Wohlforth on these two points, but they are only part of the picture. Granted, the absence of great power wars is an important contribution toward peace, but great power competition—and the conflict it might engender—would signal the emergence of one or more peer competitors to the unipole, and thus indicate that a transition to a bipolar or multipolar system was already under way. In this sense, great power conflict should be discussed within the context of unipolar durability, not unipolar peace. Indeed, including this subject in discussions of unipolar peacefulness parallels the mistakes made in the debate about the Cold War bipolar system. Then, arguments about how the two superpowers were unlikely to fight each other were often taken to mean that the system was peaceful. This thinking ignored the possibility of wars between a superpower and a lesser state, as well as armed conflicts among two or more lesser states, often acting as great power proxies. 43 In addition, </w:t>
      </w:r>
      <w:r w:rsidRPr="00944804">
        <w:rPr>
          <w:rFonts w:ascii="Times New Roman" w:hAnsi="Times New Roman" w:cs="Times New Roman"/>
          <w:b/>
          <w:sz w:val="24"/>
          <w:u w:val="single"/>
        </w:rPr>
        <w:t>Wohlforth claims that wars among major powers are unlikely</w:t>
      </w:r>
      <w:r w:rsidRPr="00944804">
        <w:rPr>
          <w:rFonts w:ascii="Times New Roman" w:hAnsi="Times New Roman" w:cs="Times New Roman"/>
          <w:sz w:val="12"/>
        </w:rPr>
        <w:t xml:space="preserve">, because the unipole will prevent conflict from erupting among important states. He writes, “The sole pole’s power advantages matter only to the degree that it is engaged, and it is most likely to be engaged in politics among the other major powers. 44 I agree that if the unipole were to pursue a strategy of defensive dominance, major power wars would be unlikely. Yet, there is no compelling reason to expect that it will always follow such a course. Should the unipole decide to disengage, as Wohlforth implies, major power wars would be possible. At the same time, Wohlforth argues that the unipole’s power preponderance makes the expected costs of balancing prohibitive, leading minor powers to bandwagon. This is his explanation for the absence of wars between the sole great power and minor powers. But, as I show, the costs of balancing relative to bandwagoning vary among minor powers. So Wohlforth’s argument underplays the likelihood of this type of war. Finally, Wohlforth’s argument does not exclude all kinds of war. </w:t>
      </w:r>
      <w:r w:rsidRPr="00944804">
        <w:rPr>
          <w:rFonts w:ascii="Times New Roman" w:hAnsi="Times New Roman" w:cs="Times New Roman"/>
          <w:b/>
          <w:sz w:val="24"/>
          <w:u w:val="single"/>
        </w:rPr>
        <w:t>Although power preponderance allows the unipole to manage conflicts globally, this argument is not meant to apply to relations between major and minor powers,</w:t>
      </w:r>
      <w:r w:rsidRPr="00944804">
        <w:rPr>
          <w:rFonts w:ascii="Times New Roman" w:hAnsi="Times New Roman" w:cs="Times New Roman"/>
          <w:sz w:val="12"/>
        </w:rPr>
        <w:t xml:space="preserve"> or among the latter. As Wohlforth explains, his argument “applies with less force to potential security competition between regional powers, or between a second-tier state and a lesser power with which the system leader lacks close ties.” 45 Despite this caveat, Wohlforth does not fully explore the consequences of potential conflict between major and minor powers or among the latter for his view that unipolarity leads to peace. </w:t>
      </w:r>
      <w:r w:rsidRPr="00944804">
        <w:rPr>
          <w:rFonts w:ascii="Times New Roman" w:hAnsi="Times New Roman" w:cs="Times New Roman"/>
          <w:b/>
          <w:sz w:val="24"/>
          <w:u w:val="single"/>
        </w:rPr>
        <w:t>How well</w:t>
      </w:r>
      <w:r w:rsidRPr="00944804">
        <w:rPr>
          <w:rFonts w:ascii="Times New Roman" w:hAnsi="Times New Roman" w:cs="Times New Roman"/>
          <w:sz w:val="12"/>
        </w:rPr>
        <w:t xml:space="preserve">, then, </w:t>
      </w:r>
      <w:r w:rsidRPr="00944804">
        <w:rPr>
          <w:rFonts w:ascii="Times New Roman" w:hAnsi="Times New Roman" w:cs="Times New Roman"/>
          <w:b/>
          <w:sz w:val="24"/>
          <w:u w:val="single"/>
        </w:rPr>
        <w:t>does the argument that unipolar systems are peaceful account for the first two decades of unipolarity</w:t>
      </w:r>
      <w:r w:rsidRPr="00944804">
        <w:rPr>
          <w:rFonts w:ascii="Times New Roman" w:hAnsi="Times New Roman" w:cs="Times New Roman"/>
          <w:sz w:val="12"/>
        </w:rPr>
        <w:t xml:space="preserve"> since the end of the Cold War? Table 1 presents a list of great powers divided into three periods: 1816 to 1945, multipolarity; 1946 to 1989, bipolarity; and since 1990, unipolarity. 46 Table 2 presents summary data about the incidence of war during each of these periods. </w:t>
      </w:r>
      <w:r w:rsidRPr="00944804">
        <w:rPr>
          <w:rFonts w:ascii="Times New Roman" w:hAnsi="Times New Roman" w:cs="Times New Roman"/>
          <w:b/>
          <w:sz w:val="24"/>
          <w:u w:val="single"/>
          <w:bdr w:val="single" w:sz="4" w:space="0" w:color="auto"/>
        </w:rPr>
        <w:t>Unipolarity is the most conflict prone of all the systems</w:t>
      </w:r>
      <w:r w:rsidRPr="00944804">
        <w:rPr>
          <w:rFonts w:ascii="Times New Roman" w:hAnsi="Times New Roman" w:cs="Times New Roman"/>
          <w:b/>
          <w:sz w:val="24"/>
          <w:u w:val="single"/>
        </w:rPr>
        <w:t>, according to</w:t>
      </w:r>
      <w:r w:rsidRPr="00944804">
        <w:rPr>
          <w:rFonts w:ascii="Times New Roman" w:hAnsi="Times New Roman" w:cs="Times New Roman"/>
          <w:sz w:val="12"/>
        </w:rPr>
        <w:t xml:space="preserve"> at least </w:t>
      </w:r>
      <w:r w:rsidRPr="00944804">
        <w:rPr>
          <w:rFonts w:ascii="Times New Roman" w:hAnsi="Times New Roman" w:cs="Times New Roman"/>
          <w:b/>
          <w:sz w:val="24"/>
          <w:u w:val="single"/>
        </w:rPr>
        <w:t>two important criteria: the percentage of years that great powers spend at war and the incidence of war involving great powers</w:t>
      </w:r>
      <w:r w:rsidRPr="00944804">
        <w:rPr>
          <w:rFonts w:ascii="Times New Roman" w:hAnsi="Times New Roman" w:cs="Times New Roman"/>
          <w:sz w:val="12"/>
        </w:rPr>
        <w:t xml:space="preserve">. In multipolarity, 18 percent of great power years were spent at war. In bipolarity, the ratio is 16 percent. </w:t>
      </w:r>
      <w:r w:rsidRPr="00944804">
        <w:rPr>
          <w:rFonts w:ascii="Times New Roman" w:hAnsi="Times New Roman" w:cs="Times New Roman"/>
          <w:b/>
          <w:sz w:val="24"/>
          <w:u w:val="single"/>
        </w:rPr>
        <w:t>In unipolarity</w:t>
      </w:r>
      <w:r w:rsidRPr="00944804">
        <w:rPr>
          <w:rFonts w:ascii="Times New Roman" w:hAnsi="Times New Roman" w:cs="Times New Roman"/>
          <w:sz w:val="12"/>
        </w:rPr>
        <w:t xml:space="preserve">, however, </w:t>
      </w:r>
      <w:r w:rsidRPr="00944804">
        <w:rPr>
          <w:rFonts w:ascii="Times New Roman" w:hAnsi="Times New Roman" w:cs="Times New Roman"/>
          <w:b/>
          <w:sz w:val="24"/>
          <w:u w:val="single"/>
        </w:rPr>
        <w:t>a remarkable 59 percent of great power years</w:t>
      </w:r>
      <w:r w:rsidRPr="00944804">
        <w:rPr>
          <w:rFonts w:ascii="Times New Roman" w:hAnsi="Times New Roman" w:cs="Times New Roman"/>
          <w:sz w:val="12"/>
        </w:rPr>
        <w:t xml:space="preserve"> until now </w:t>
      </w:r>
      <w:r w:rsidRPr="00944804">
        <w:rPr>
          <w:rFonts w:ascii="Times New Roman" w:hAnsi="Times New Roman" w:cs="Times New Roman"/>
          <w:b/>
          <w:sz w:val="24"/>
          <w:u w:val="single"/>
        </w:rPr>
        <w:t xml:space="preserve">were spent at </w:t>
      </w:r>
      <w:r w:rsidRPr="00944804">
        <w:rPr>
          <w:rFonts w:ascii="Times New Roman" w:hAnsi="Times New Roman" w:cs="Times New Roman"/>
          <w:b/>
          <w:sz w:val="24"/>
          <w:u w:val="single"/>
        </w:rPr>
        <w:lastRenderedPageBreak/>
        <w:t>war</w:t>
      </w:r>
      <w:r w:rsidRPr="00944804">
        <w:rPr>
          <w:rFonts w:ascii="Times New Roman" w:hAnsi="Times New Roman" w:cs="Times New Roman"/>
          <w:sz w:val="12"/>
        </w:rPr>
        <w:t xml:space="preserve">. This is by far the highest percentage in all three systems. Furthermore, </w:t>
      </w:r>
      <w:r w:rsidRPr="00944804">
        <w:rPr>
          <w:rFonts w:ascii="Times New Roman" w:hAnsi="Times New Roman" w:cs="Times New Roman"/>
          <w:b/>
          <w:sz w:val="24"/>
          <w:u w:val="single"/>
        </w:rPr>
        <w:t>during</w:t>
      </w:r>
      <w:r w:rsidRPr="00944804">
        <w:rPr>
          <w:rFonts w:ascii="Times New Roman" w:hAnsi="Times New Roman" w:cs="Times New Roman"/>
          <w:sz w:val="12"/>
        </w:rPr>
        <w:t xml:space="preserve"> periods of </w:t>
      </w:r>
      <w:r w:rsidRPr="00944804">
        <w:rPr>
          <w:rFonts w:ascii="Times New Roman" w:hAnsi="Times New Roman" w:cs="Times New Roman"/>
          <w:b/>
          <w:sz w:val="24"/>
          <w:u w:val="single"/>
        </w:rPr>
        <w:t xml:space="preserve">multipolarity and bipolarity, the probability that war </w:t>
      </w:r>
      <w:r w:rsidRPr="00944804">
        <w:rPr>
          <w:rFonts w:ascii="Times New Roman" w:hAnsi="Times New Roman" w:cs="Times New Roman"/>
          <w:sz w:val="12"/>
        </w:rPr>
        <w:t>involving a great power</w:t>
      </w:r>
      <w:r w:rsidRPr="00944804">
        <w:rPr>
          <w:rFonts w:ascii="Times New Roman" w:hAnsi="Times New Roman" w:cs="Times New Roman"/>
          <w:b/>
          <w:sz w:val="24"/>
          <w:u w:val="single"/>
        </w:rPr>
        <w:t xml:space="preserve"> would break out in any given year was, respectively, 4.2 percent and 3.4 percent. Under unipolarity, it is 18.2 percent</w:t>
      </w:r>
      <w:r w:rsidRPr="00944804">
        <w:rPr>
          <w:rFonts w:ascii="Times New Roman" w:hAnsi="Times New Roman" w:cs="Times New Roman"/>
          <w:sz w:val="12"/>
        </w:rPr>
        <w:t xml:space="preserve">—or more than four times higher. 47 </w:t>
      </w:r>
      <w:r w:rsidRPr="00944804">
        <w:rPr>
          <w:rFonts w:ascii="Times New Roman" w:hAnsi="Times New Roman" w:cs="Times New Roman"/>
          <w:b/>
          <w:sz w:val="24"/>
          <w:u w:val="single"/>
        </w:rPr>
        <w:t xml:space="preserve">These figures provide </w:t>
      </w:r>
      <w:r w:rsidRPr="00944804">
        <w:rPr>
          <w:rFonts w:ascii="Times New Roman" w:hAnsi="Times New Roman" w:cs="Times New Roman"/>
          <w:b/>
          <w:sz w:val="24"/>
          <w:u w:val="single"/>
          <w:bdr w:val="single" w:sz="4" w:space="0" w:color="auto"/>
        </w:rPr>
        <w:t>no evidence</w:t>
      </w:r>
      <w:r w:rsidRPr="00944804">
        <w:rPr>
          <w:rFonts w:ascii="Times New Roman" w:hAnsi="Times New Roman" w:cs="Times New Roman"/>
          <w:b/>
          <w:sz w:val="24"/>
          <w:u w:val="single"/>
        </w:rPr>
        <w:t xml:space="preserve"> that unipolarity is peaceful</w:t>
      </w:r>
      <w:r w:rsidRPr="00944804">
        <w:rPr>
          <w:rFonts w:ascii="Times New Roman" w:hAnsi="Times New Roman" w:cs="Times New Roman"/>
          <w:sz w:val="12"/>
        </w:rPr>
        <w:t xml:space="preserve">. 48 In sum, the argument that unipolarity makes for peace is heavily weighted toward interactions among the most powerful states in the system. This should come as no surprise given that Wohlforth makes a structural argument: peace flows from the unipolar structure of international politics, not from any particular characteristic of the unipole. 49 Structural </w:t>
      </w:r>
      <w:r w:rsidRPr="00944804">
        <w:rPr>
          <w:rFonts w:ascii="Times New Roman" w:hAnsi="Times New Roman" w:cs="Times New Roman"/>
          <w:b/>
          <w:sz w:val="24"/>
          <w:u w:val="single"/>
        </w:rPr>
        <w:t>analyses of the international system are usually centered on interactions between great powers</w:t>
      </w:r>
      <w:r w:rsidRPr="00944804">
        <w:rPr>
          <w:rFonts w:ascii="Times New Roman" w:hAnsi="Times New Roman" w:cs="Times New Roman"/>
          <w:sz w:val="12"/>
        </w:rPr>
        <w:t xml:space="preserve">. 50 As Waltz writes, “The theory, like the story, of international politics is written in terms of the great powers of an era.” 51 In the sections that follow, however, I show that </w:t>
      </w:r>
      <w:r w:rsidRPr="00944804">
        <w:rPr>
          <w:rFonts w:ascii="Times New Roman" w:hAnsi="Times New Roman" w:cs="Times New Roman"/>
          <w:b/>
          <w:sz w:val="24"/>
          <w:u w:val="single"/>
        </w:rPr>
        <w:t>in the case of unipolarity, an investigation of its peacefulness must consider</w:t>
      </w:r>
      <w:r w:rsidRPr="00944804">
        <w:rPr>
          <w:rFonts w:ascii="Times New Roman" w:hAnsi="Times New Roman" w:cs="Times New Roman"/>
          <w:sz w:val="12"/>
        </w:rPr>
        <w:t xml:space="preserve"> potential </w:t>
      </w:r>
      <w:r w:rsidRPr="00944804">
        <w:rPr>
          <w:rFonts w:ascii="Times New Roman" w:hAnsi="Times New Roman" w:cs="Times New Roman"/>
          <w:b/>
          <w:sz w:val="24"/>
          <w:u w:val="single"/>
        </w:rPr>
        <w:t>causes of conflict beyond interactions between the most important states in the system.</w:t>
      </w:r>
    </w:p>
    <w:p w:rsidR="00F31D52" w:rsidRPr="00944804" w:rsidRDefault="00F31D52" w:rsidP="00F31D52">
      <w:pPr>
        <w:rPr>
          <w:rFonts w:ascii="Times New Roman" w:hAnsi="Times New Roman" w:cs="Times New Roman"/>
          <w:b/>
          <w:sz w:val="24"/>
          <w:u w:val="single"/>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Heg is resilient</w:t>
      </w:r>
    </w:p>
    <w:p w:rsidR="00F31D52" w:rsidRPr="00944804" w:rsidRDefault="00F31D52" w:rsidP="00F31D52">
      <w:pPr>
        <w:tabs>
          <w:tab w:val="left" w:pos="360"/>
        </w:tabs>
        <w:rPr>
          <w:rFonts w:ascii="Times New Roman" w:hAnsi="Times New Roman" w:cs="Times New Roman"/>
        </w:rPr>
      </w:pPr>
      <w:r w:rsidRPr="00944804">
        <w:rPr>
          <w:rStyle w:val="Heading2Char2"/>
          <w:rFonts w:ascii="Times New Roman" w:hAnsi="Times New Roman" w:cs="Times New Roman"/>
        </w:rPr>
        <w:t>Wohlforth 7</w:t>
      </w:r>
      <w:r w:rsidRPr="00944804">
        <w:rPr>
          <w:rFonts w:ascii="Times New Roman" w:hAnsi="Times New Roman" w:cs="Times New Roman"/>
        </w:rPr>
        <w:t xml:space="preserve"> (William, Professor of Government – Dartmouth College, “Unipolar Stability”, Harvard International Review, Spring, http://hir.harvard.edu/articles/1611/3/)</w:t>
      </w:r>
    </w:p>
    <w:p w:rsidR="00F31D52" w:rsidRPr="00944804" w:rsidRDefault="00F31D52" w:rsidP="00F31D52">
      <w:pPr>
        <w:tabs>
          <w:tab w:val="left" w:pos="360"/>
        </w:tabs>
        <w:rPr>
          <w:rFonts w:ascii="Times New Roman" w:hAnsi="Times New Roman" w:cs="Times New Roman"/>
        </w:rPr>
      </w:pPr>
      <w:r w:rsidRPr="00944804">
        <w:rPr>
          <w:rFonts w:ascii="Times New Roman" w:hAnsi="Times New Roman" w:cs="Times New Roman"/>
          <w:sz w:val="16"/>
        </w:rPr>
        <w:t xml:space="preserve">US military forces are stretched thin, its budget and trade deficits are high, and the country continues to finance its profligate ways by borrowing from abroad—notably from the Chinese government. These </w:t>
      </w:r>
      <w:r w:rsidRPr="00944804">
        <w:rPr>
          <w:rStyle w:val="Style4Char"/>
          <w:rFonts w:ascii="Times New Roman" w:eastAsiaTheme="minorHAnsi" w:hAnsi="Times New Roman"/>
        </w:rPr>
        <w:t>developments have prompted</w:t>
      </w:r>
      <w:r w:rsidRPr="00944804">
        <w:rPr>
          <w:rFonts w:ascii="Times New Roman" w:hAnsi="Times New Roman" w:cs="Times New Roman"/>
        </w:rPr>
        <w:t xml:space="preserve"> </w:t>
      </w:r>
      <w:r w:rsidRPr="00944804">
        <w:rPr>
          <w:rFonts w:ascii="Times New Roman" w:hAnsi="Times New Roman" w:cs="Times New Roman"/>
          <w:sz w:val="16"/>
        </w:rPr>
        <w:t xml:space="preserve">many </w:t>
      </w:r>
      <w:r w:rsidRPr="00944804">
        <w:rPr>
          <w:rStyle w:val="Style4Char"/>
          <w:rFonts w:ascii="Times New Roman" w:eastAsiaTheme="minorHAnsi" w:hAnsi="Times New Roman"/>
        </w:rPr>
        <w:t>analysts to warn that the</w:t>
      </w:r>
      <w:r w:rsidRPr="00944804">
        <w:rPr>
          <w:rFonts w:ascii="Times New Roman" w:hAnsi="Times New Roman" w:cs="Times New Roman"/>
        </w:rPr>
        <w:t xml:space="preserve"> </w:t>
      </w:r>
      <w:r w:rsidRPr="00944804">
        <w:rPr>
          <w:rStyle w:val="Style4Char"/>
          <w:rFonts w:ascii="Times New Roman" w:eastAsiaTheme="minorHAnsi" w:hAnsi="Times New Roman"/>
          <w:bdr w:val="single" w:sz="4" w:space="0" w:color="auto"/>
        </w:rPr>
        <w:t>U</w:t>
      </w:r>
      <w:r w:rsidRPr="00944804">
        <w:rPr>
          <w:rFonts w:ascii="Times New Roman" w:hAnsi="Times New Roman" w:cs="Times New Roman"/>
        </w:rPr>
        <w:t xml:space="preserve">nited </w:t>
      </w:r>
      <w:r w:rsidRPr="00944804">
        <w:rPr>
          <w:rStyle w:val="Style4Char"/>
          <w:rFonts w:ascii="Times New Roman" w:eastAsiaTheme="minorHAnsi" w:hAnsi="Times New Roman"/>
          <w:bdr w:val="single" w:sz="4" w:space="0" w:color="auto"/>
        </w:rPr>
        <w:t>S</w:t>
      </w:r>
      <w:r w:rsidRPr="00944804">
        <w:rPr>
          <w:rFonts w:ascii="Times New Roman" w:hAnsi="Times New Roman" w:cs="Times New Roman"/>
        </w:rPr>
        <w:t xml:space="preserve">tates </w:t>
      </w:r>
      <w:r w:rsidRPr="00944804">
        <w:rPr>
          <w:rStyle w:val="Style4Char"/>
          <w:rFonts w:ascii="Times New Roman" w:eastAsiaTheme="minorHAnsi" w:hAnsi="Times New Roman"/>
        </w:rPr>
        <w:t>suffers from</w:t>
      </w:r>
      <w:r w:rsidRPr="00944804">
        <w:rPr>
          <w:rFonts w:ascii="Times New Roman" w:hAnsi="Times New Roman" w:cs="Times New Roman"/>
        </w:rPr>
        <w:t xml:space="preserve"> </w:t>
      </w:r>
      <w:r w:rsidRPr="00944804">
        <w:rPr>
          <w:rFonts w:ascii="Times New Roman" w:hAnsi="Times New Roman" w:cs="Times New Roman"/>
          <w:sz w:val="16"/>
        </w:rPr>
        <w:t xml:space="preserve">“imperial </w:t>
      </w:r>
      <w:r w:rsidRPr="00944804">
        <w:rPr>
          <w:rStyle w:val="Style4Char"/>
          <w:rFonts w:ascii="Times New Roman" w:eastAsiaTheme="minorHAnsi" w:hAnsi="Times New Roman"/>
        </w:rPr>
        <w:t>overstretch</w:t>
      </w:r>
      <w:r w:rsidRPr="00944804">
        <w:rPr>
          <w:rFonts w:ascii="Times New Roman" w:hAnsi="Times New Roman" w:cs="Times New Roman"/>
        </w:rPr>
        <w:t>.”</w:t>
      </w:r>
      <w:r w:rsidRPr="00944804">
        <w:rPr>
          <w:rFonts w:ascii="Times New Roman" w:hAnsi="Times New Roman" w:cs="Times New Roman"/>
          <w:sz w:val="16"/>
        </w:rPr>
        <w:t xml:space="preserve"> And if US power is overstretched now, the argument goes, unipolarity can hardly be sustainable for long. The problem with this argument is that it fails to distinguish between actual and latent power. One must be careful to take into account both the level of resources that can be mobilized and the degree to which a government actually tries to mobilize them. And how much a government asks of its public is partly a function of the severity of the challenges that it faces. Indeed, one can never know for sure what a state is capable of until it has been seriously challenged. Yale historian Paul Kennedy coined the term “imperial overstretch” to describe the situation in which a state’s actual and latent capabilities cannot possibly match its foreign policy commitments. This situation should be contrasted with what might be termed “self-inflicted overstretch”—a situation in which a state lacks the sufficient resources to meet its current foreign policy commitments in the short term, but has untapped latent power and readily available policy choices that it can use to draw on this power. This is arguably the situation that the United States is in today</w:t>
      </w:r>
      <w:r w:rsidRPr="00944804">
        <w:rPr>
          <w:rFonts w:ascii="Times New Roman" w:hAnsi="Times New Roman" w:cs="Times New Roman"/>
        </w:rPr>
        <w:t xml:space="preserve">. </w:t>
      </w:r>
      <w:r w:rsidRPr="00944804">
        <w:rPr>
          <w:rStyle w:val="Style4Char"/>
          <w:rFonts w:ascii="Times New Roman" w:eastAsiaTheme="minorHAnsi" w:hAnsi="Times New Roman"/>
        </w:rPr>
        <w:t>But the US government has not attempted to extract more resources from its population to meet its</w:t>
      </w:r>
      <w:r w:rsidRPr="00944804">
        <w:rPr>
          <w:rFonts w:ascii="Times New Roman" w:hAnsi="Times New Roman" w:cs="Times New Roman"/>
        </w:rPr>
        <w:t xml:space="preserve"> </w:t>
      </w:r>
      <w:r w:rsidRPr="00944804">
        <w:rPr>
          <w:rFonts w:ascii="Times New Roman" w:hAnsi="Times New Roman" w:cs="Times New Roman"/>
          <w:sz w:val="16"/>
        </w:rPr>
        <w:t xml:space="preserve">foreign policy </w:t>
      </w:r>
      <w:r w:rsidRPr="00944804">
        <w:rPr>
          <w:rStyle w:val="Style4Char"/>
          <w:rFonts w:ascii="Times New Roman" w:eastAsiaTheme="minorHAnsi" w:hAnsi="Times New Roman"/>
        </w:rPr>
        <w:t>commitments</w:t>
      </w:r>
      <w:r w:rsidRPr="00944804">
        <w:rPr>
          <w:rFonts w:ascii="Times New Roman" w:hAnsi="Times New Roman" w:cs="Times New Roman"/>
        </w:rPr>
        <w:t xml:space="preserve">. </w:t>
      </w:r>
      <w:r w:rsidRPr="00944804">
        <w:rPr>
          <w:rFonts w:ascii="Times New Roman" w:hAnsi="Times New Roman" w:cs="Times New Roman"/>
          <w:sz w:val="16"/>
        </w:rPr>
        <w:t>Instead, it has moved strongly in the opposite direction by slashing personal and corporate tax rates.</w:t>
      </w:r>
      <w:r w:rsidRPr="00944804">
        <w:rPr>
          <w:rFonts w:ascii="Times New Roman" w:hAnsi="Times New Roman" w:cs="Times New Roman"/>
        </w:rPr>
        <w:t xml:space="preserve"> </w:t>
      </w:r>
      <w:r w:rsidRPr="00944804">
        <w:rPr>
          <w:rStyle w:val="Style4Char"/>
          <w:rFonts w:ascii="Times New Roman" w:eastAsiaTheme="minorHAnsi" w:hAnsi="Times New Roman"/>
        </w:rPr>
        <w:t>Although it is fighting wars in Afghanistan</w:t>
      </w:r>
      <w:r w:rsidRPr="00944804">
        <w:rPr>
          <w:rFonts w:ascii="Times New Roman" w:hAnsi="Times New Roman" w:cs="Times New Roman"/>
        </w:rPr>
        <w:t xml:space="preserve"> </w:t>
      </w:r>
      <w:r w:rsidRPr="00944804">
        <w:rPr>
          <w:rFonts w:ascii="Times New Roman" w:hAnsi="Times New Roman" w:cs="Times New Roman"/>
          <w:sz w:val="16"/>
        </w:rPr>
        <w:t xml:space="preserve">and Iraq and claims to be fighting a global “war” on terrorism, </w:t>
      </w:r>
      <w:r w:rsidRPr="00944804">
        <w:rPr>
          <w:rStyle w:val="Style4Char"/>
          <w:rFonts w:ascii="Times New Roman" w:eastAsiaTheme="minorHAnsi" w:hAnsi="Times New Roman"/>
        </w:rPr>
        <w:t>the</w:t>
      </w:r>
      <w:r w:rsidRPr="00944804">
        <w:rPr>
          <w:rFonts w:ascii="Times New Roman" w:hAnsi="Times New Roman" w:cs="Times New Roman"/>
        </w:rPr>
        <w:t xml:space="preserve"> </w:t>
      </w:r>
      <w:r w:rsidRPr="00944804">
        <w:rPr>
          <w:rStyle w:val="Style4Char"/>
          <w:rFonts w:ascii="Times New Roman" w:eastAsiaTheme="minorHAnsi" w:hAnsi="Times New Roman"/>
          <w:bdr w:val="single" w:sz="4" w:space="0" w:color="auto"/>
        </w:rPr>
        <w:t>U</w:t>
      </w:r>
      <w:r w:rsidRPr="00944804">
        <w:rPr>
          <w:rFonts w:ascii="Times New Roman" w:hAnsi="Times New Roman" w:cs="Times New Roman"/>
        </w:rPr>
        <w:t xml:space="preserve">nited </w:t>
      </w:r>
      <w:r w:rsidRPr="00944804">
        <w:rPr>
          <w:rStyle w:val="Style4Char"/>
          <w:rFonts w:ascii="Times New Roman" w:eastAsiaTheme="minorHAnsi" w:hAnsi="Times New Roman"/>
          <w:bdr w:val="single" w:sz="4" w:space="0" w:color="auto"/>
        </w:rPr>
        <w:t>S</w:t>
      </w:r>
      <w:r w:rsidRPr="00944804">
        <w:rPr>
          <w:rFonts w:ascii="Times New Roman" w:hAnsi="Times New Roman" w:cs="Times New Roman"/>
        </w:rPr>
        <w:t xml:space="preserve">tates </w:t>
      </w:r>
      <w:r w:rsidRPr="00944804">
        <w:rPr>
          <w:rStyle w:val="Style4Char"/>
          <w:rFonts w:ascii="Times New Roman" w:eastAsiaTheme="minorHAnsi" w:hAnsi="Times New Roman"/>
        </w:rPr>
        <w:t>is not acting like a country under intense</w:t>
      </w:r>
      <w:r w:rsidRPr="00944804">
        <w:rPr>
          <w:rFonts w:ascii="Times New Roman" w:hAnsi="Times New Roman" w:cs="Times New Roman"/>
        </w:rPr>
        <w:t xml:space="preserve"> </w:t>
      </w:r>
      <w:r w:rsidRPr="00944804">
        <w:rPr>
          <w:rFonts w:ascii="Times New Roman" w:hAnsi="Times New Roman" w:cs="Times New Roman"/>
          <w:sz w:val="16"/>
        </w:rPr>
        <w:t xml:space="preserve">international </w:t>
      </w:r>
      <w:r w:rsidRPr="00944804">
        <w:rPr>
          <w:rStyle w:val="Style4Char"/>
          <w:rFonts w:ascii="Times New Roman" w:eastAsiaTheme="minorHAnsi" w:hAnsi="Times New Roman"/>
        </w:rPr>
        <w:t>pressure</w:t>
      </w:r>
      <w:r w:rsidRPr="00944804">
        <w:rPr>
          <w:rFonts w:ascii="Times New Roman" w:hAnsi="Times New Roman" w:cs="Times New Roman"/>
          <w:sz w:val="16"/>
        </w:rPr>
        <w:t>. Aside from the volunteer servicemen and women and their families,</w:t>
      </w:r>
      <w:r w:rsidRPr="00944804">
        <w:rPr>
          <w:rFonts w:ascii="Times New Roman" w:hAnsi="Times New Roman" w:cs="Times New Roman"/>
        </w:rPr>
        <w:t xml:space="preserve"> </w:t>
      </w:r>
      <w:r w:rsidRPr="00944804">
        <w:rPr>
          <w:rStyle w:val="Style4Char"/>
          <w:rFonts w:ascii="Times New Roman" w:eastAsiaTheme="minorHAnsi" w:hAnsi="Times New Roman"/>
        </w:rPr>
        <w:t>US citizens have not been asked to make sacrifices</w:t>
      </w:r>
      <w:r w:rsidRPr="00944804">
        <w:rPr>
          <w:rFonts w:ascii="Times New Roman" w:hAnsi="Times New Roman" w:cs="Times New Roman"/>
        </w:rPr>
        <w:t xml:space="preserve"> </w:t>
      </w:r>
      <w:r w:rsidRPr="00944804">
        <w:rPr>
          <w:rFonts w:ascii="Times New Roman" w:hAnsi="Times New Roman" w:cs="Times New Roman"/>
          <w:sz w:val="16"/>
        </w:rPr>
        <w:t xml:space="preserve">for the sake of national prosperity and security. </w:t>
      </w:r>
      <w:r w:rsidRPr="00944804">
        <w:rPr>
          <w:rStyle w:val="Style4Char"/>
          <w:rFonts w:ascii="Times New Roman" w:eastAsiaTheme="minorHAnsi" w:hAnsi="Times New Roman"/>
        </w:rPr>
        <w:t>The country could clearly devote a greater proportion of its economy to military spending</w:t>
      </w:r>
      <w:r w:rsidRPr="00944804">
        <w:rPr>
          <w:rFonts w:ascii="Times New Roman" w:hAnsi="Times New Roman" w:cs="Times New Roman"/>
        </w:rPr>
        <w:t xml:space="preserve">: today </w:t>
      </w:r>
      <w:r w:rsidRPr="00944804">
        <w:rPr>
          <w:rStyle w:val="Style4Char"/>
          <w:rFonts w:ascii="Times New Roman" w:eastAsiaTheme="minorHAnsi" w:hAnsi="Times New Roman"/>
        </w:rPr>
        <w:t>it spends only</w:t>
      </w:r>
      <w:r w:rsidRPr="00944804">
        <w:rPr>
          <w:rFonts w:ascii="Times New Roman" w:hAnsi="Times New Roman" w:cs="Times New Roman"/>
        </w:rPr>
        <w:t xml:space="preserve"> about </w:t>
      </w:r>
      <w:r w:rsidRPr="00944804">
        <w:rPr>
          <w:rStyle w:val="Style4Char"/>
          <w:rFonts w:ascii="Times New Roman" w:eastAsiaTheme="minorHAnsi" w:hAnsi="Times New Roman"/>
        </w:rPr>
        <w:t>4 percent of</w:t>
      </w:r>
      <w:r w:rsidRPr="00944804">
        <w:rPr>
          <w:rFonts w:ascii="Times New Roman" w:hAnsi="Times New Roman" w:cs="Times New Roman"/>
        </w:rPr>
        <w:t xml:space="preserve"> its </w:t>
      </w:r>
      <w:r w:rsidRPr="00944804">
        <w:rPr>
          <w:rStyle w:val="Style4Char"/>
          <w:rFonts w:ascii="Times New Roman" w:eastAsiaTheme="minorHAnsi" w:hAnsi="Times New Roman"/>
        </w:rPr>
        <w:t>GDP on the military</w:t>
      </w:r>
      <w:r w:rsidRPr="00944804">
        <w:rPr>
          <w:rFonts w:ascii="Times New Roman" w:hAnsi="Times New Roman" w:cs="Times New Roman"/>
        </w:rPr>
        <w:t xml:space="preserve">, </w:t>
      </w:r>
      <w:r w:rsidRPr="00944804">
        <w:rPr>
          <w:rFonts w:ascii="Times New Roman" w:hAnsi="Times New Roman" w:cs="Times New Roman"/>
          <w:sz w:val="16"/>
        </w:rPr>
        <w:t>as compared to 7 to 14 percent during the peak years of the Cold War</w:t>
      </w:r>
      <w:r w:rsidRPr="00944804">
        <w:rPr>
          <w:rStyle w:val="Style4Char"/>
          <w:rFonts w:ascii="Times New Roman" w:eastAsiaTheme="minorHAnsi" w:hAnsi="Times New Roman"/>
          <w:sz w:val="16"/>
        </w:rPr>
        <w:t>.</w:t>
      </w:r>
      <w:r w:rsidRPr="00944804">
        <w:rPr>
          <w:rStyle w:val="Style4Char"/>
          <w:rFonts w:ascii="Times New Roman" w:eastAsiaTheme="minorHAnsi" w:hAnsi="Times New Roman"/>
        </w:rPr>
        <w:t xml:space="preserve"> It could also spend</w:t>
      </w:r>
      <w:r w:rsidRPr="00944804">
        <w:rPr>
          <w:rFonts w:ascii="Times New Roman" w:hAnsi="Times New Roman" w:cs="Times New Roman"/>
        </w:rPr>
        <w:t xml:space="preserve"> its military budget </w:t>
      </w:r>
      <w:r w:rsidRPr="00944804">
        <w:rPr>
          <w:rStyle w:val="Style4Char"/>
          <w:rFonts w:ascii="Times New Roman" w:eastAsiaTheme="minorHAnsi" w:hAnsi="Times New Roman"/>
        </w:rPr>
        <w:t>more efficiently, shifting resources</w:t>
      </w:r>
      <w:r w:rsidRPr="00944804">
        <w:rPr>
          <w:rFonts w:ascii="Times New Roman" w:hAnsi="Times New Roman" w:cs="Times New Roman"/>
        </w:rPr>
        <w:t xml:space="preserve"> from expensive weapons systems </w:t>
      </w:r>
      <w:r w:rsidRPr="00944804">
        <w:rPr>
          <w:rStyle w:val="Style4Char"/>
          <w:rFonts w:ascii="Times New Roman" w:eastAsiaTheme="minorHAnsi" w:hAnsi="Times New Roman"/>
        </w:rPr>
        <w:t>to boots on the ground</w:t>
      </w:r>
      <w:r w:rsidRPr="00944804">
        <w:rPr>
          <w:rFonts w:ascii="Times New Roman" w:hAnsi="Times New Roman" w:cs="Times New Roman"/>
        </w:rPr>
        <w:t xml:space="preserve">. Even more radically, </w:t>
      </w:r>
      <w:r w:rsidRPr="00944804">
        <w:rPr>
          <w:rStyle w:val="Style4Char"/>
          <w:rFonts w:ascii="Times New Roman" w:eastAsiaTheme="minorHAnsi" w:hAnsi="Times New Roman"/>
        </w:rPr>
        <w:t>it could reinstitute</w:t>
      </w:r>
      <w:r w:rsidRPr="00944804">
        <w:rPr>
          <w:rFonts w:ascii="Times New Roman" w:hAnsi="Times New Roman" w:cs="Times New Roman"/>
        </w:rPr>
        <w:t xml:space="preserve"> military </w:t>
      </w:r>
      <w:r w:rsidRPr="00944804">
        <w:rPr>
          <w:rStyle w:val="Style4Char"/>
          <w:rFonts w:ascii="Times New Roman" w:eastAsiaTheme="minorHAnsi" w:hAnsi="Times New Roman"/>
        </w:rPr>
        <w:t>conscription</w:t>
      </w:r>
      <w:r w:rsidRPr="00944804">
        <w:rPr>
          <w:rFonts w:ascii="Times New Roman" w:hAnsi="Times New Roman" w:cs="Times New Roman"/>
          <w:sz w:val="16"/>
        </w:rPr>
        <w:t xml:space="preserve">, shifting resources from pay and benefits to training and equipping more soldiers. On the economic front, </w:t>
      </w:r>
      <w:r w:rsidRPr="00944804">
        <w:rPr>
          <w:rStyle w:val="Style4Char"/>
          <w:rFonts w:ascii="Times New Roman" w:eastAsiaTheme="minorHAnsi" w:hAnsi="Times New Roman"/>
        </w:rPr>
        <w:t>it could raise taxes</w:t>
      </w:r>
      <w:r w:rsidRPr="00944804">
        <w:rPr>
          <w:rFonts w:ascii="Times New Roman" w:hAnsi="Times New Roman" w:cs="Times New Roman"/>
        </w:rPr>
        <w:t xml:space="preserve"> in a number of ways, notably on fossil fuels, </w:t>
      </w:r>
      <w:r w:rsidRPr="00944804">
        <w:rPr>
          <w:rStyle w:val="Style4Char"/>
          <w:rFonts w:ascii="Times New Roman" w:eastAsiaTheme="minorHAnsi" w:hAnsi="Times New Roman"/>
        </w:rPr>
        <w:t>to put its fiscal house back in order</w:t>
      </w:r>
      <w:r w:rsidRPr="00944804">
        <w:rPr>
          <w:rFonts w:ascii="Times New Roman" w:hAnsi="Times New Roman" w:cs="Times New Roman"/>
        </w:rPr>
        <w:t xml:space="preserve">. </w:t>
      </w:r>
      <w:r w:rsidRPr="00944804">
        <w:rPr>
          <w:rFonts w:ascii="Times New Roman" w:hAnsi="Times New Roman" w:cs="Times New Roman"/>
          <w:sz w:val="16"/>
        </w:rPr>
        <w:t xml:space="preserve">No one knows for sure what would happen if a US president undertook such </w:t>
      </w:r>
      <w:r w:rsidRPr="00944804">
        <w:rPr>
          <w:rFonts w:ascii="Times New Roman" w:hAnsi="Times New Roman" w:cs="Times New Roman"/>
        </w:rPr>
        <w:t xml:space="preserve">drastic measures, but </w:t>
      </w:r>
      <w:r w:rsidRPr="00944804">
        <w:rPr>
          <w:rStyle w:val="Style4Char"/>
          <w:rFonts w:ascii="Times New Roman" w:eastAsiaTheme="minorHAnsi" w:hAnsi="Times New Roman"/>
        </w:rPr>
        <w:t>there is nothing in economics, political science, or history to suggest that such policies would be any less likely to succeed than China is to continue to grow rapidly</w:t>
      </w:r>
      <w:r w:rsidRPr="00944804">
        <w:rPr>
          <w:rFonts w:ascii="Times New Roman" w:hAnsi="Times New Roman" w:cs="Times New Roman"/>
        </w:rPr>
        <w:t xml:space="preserve"> </w:t>
      </w:r>
      <w:r w:rsidRPr="00944804">
        <w:rPr>
          <w:rFonts w:ascii="Times New Roman" w:hAnsi="Times New Roman" w:cs="Times New Roman"/>
          <w:sz w:val="16"/>
        </w:rPr>
        <w:t xml:space="preserve">for decades. Most of those who study US politics would argue that </w:t>
      </w:r>
      <w:r w:rsidRPr="00944804">
        <w:rPr>
          <w:rStyle w:val="Style4Char"/>
          <w:rFonts w:ascii="Times New Roman" w:eastAsiaTheme="minorHAnsi" w:hAnsi="Times New Roman"/>
        </w:rPr>
        <w:t>the likelihood</w:t>
      </w:r>
      <w:r w:rsidRPr="00944804">
        <w:rPr>
          <w:rFonts w:ascii="Times New Roman" w:hAnsi="Times New Roman" w:cs="Times New Roman"/>
        </w:rPr>
        <w:t xml:space="preserve"> and potential success </w:t>
      </w:r>
      <w:r w:rsidRPr="00944804">
        <w:rPr>
          <w:rStyle w:val="Style4Char"/>
          <w:rFonts w:ascii="Times New Roman" w:eastAsiaTheme="minorHAnsi" w:hAnsi="Times New Roman"/>
        </w:rPr>
        <w:t>of such power-generating policies depends on public support</w:t>
      </w:r>
      <w:r w:rsidRPr="00944804">
        <w:rPr>
          <w:rFonts w:ascii="Times New Roman" w:hAnsi="Times New Roman" w:cs="Times New Roman"/>
          <w:sz w:val="16"/>
        </w:rPr>
        <w:t xml:space="preserve">, which is a function of the public’s perception of a threat. </w:t>
      </w:r>
      <w:r w:rsidRPr="00944804">
        <w:rPr>
          <w:rStyle w:val="Style4Char"/>
          <w:rFonts w:ascii="Times New Roman" w:eastAsiaTheme="minorHAnsi" w:hAnsi="Times New Roman"/>
        </w:rPr>
        <w:t>And</w:t>
      </w:r>
      <w:r w:rsidRPr="00944804">
        <w:rPr>
          <w:rFonts w:ascii="Times New Roman" w:hAnsi="Times New Roman" w:cs="Times New Roman"/>
        </w:rPr>
        <w:t xml:space="preserve"> </w:t>
      </w:r>
      <w:r w:rsidRPr="00944804">
        <w:rPr>
          <w:rFonts w:ascii="Times New Roman" w:hAnsi="Times New Roman" w:cs="Times New Roman"/>
          <w:sz w:val="16"/>
        </w:rPr>
        <w:t xml:space="preserve">as unnerving as terrorism is, </w:t>
      </w:r>
      <w:r w:rsidRPr="00944804">
        <w:rPr>
          <w:rStyle w:val="Style4Char"/>
          <w:rFonts w:ascii="Times New Roman" w:eastAsiaTheme="minorHAnsi" w:hAnsi="Times New Roman"/>
        </w:rPr>
        <w:t>there is nothing like the threat of another hostile power rising</w:t>
      </w:r>
      <w:r w:rsidRPr="00944804">
        <w:rPr>
          <w:rFonts w:ascii="Times New Roman" w:hAnsi="Times New Roman" w:cs="Times New Roman"/>
        </w:rPr>
        <w:t xml:space="preserve"> </w:t>
      </w:r>
      <w:r w:rsidRPr="00944804">
        <w:rPr>
          <w:rFonts w:ascii="Times New Roman" w:hAnsi="Times New Roman" w:cs="Times New Roman"/>
          <w:sz w:val="16"/>
        </w:rPr>
        <w:t xml:space="preserve">up in opposition to the United States </w:t>
      </w:r>
      <w:r w:rsidRPr="00944804">
        <w:rPr>
          <w:rStyle w:val="Style4Char"/>
          <w:rFonts w:ascii="Times New Roman" w:eastAsiaTheme="minorHAnsi" w:hAnsi="Times New Roman"/>
        </w:rPr>
        <w:t>for mobilizing public support</w:t>
      </w:r>
      <w:r w:rsidRPr="00944804">
        <w:rPr>
          <w:rFonts w:ascii="Times New Roman" w:hAnsi="Times New Roman" w:cs="Times New Roman"/>
        </w:rPr>
        <w:t xml:space="preserve">. </w:t>
      </w:r>
      <w:r w:rsidRPr="00944804">
        <w:rPr>
          <w:rStyle w:val="Style4Char"/>
          <w:rFonts w:ascii="Times New Roman" w:eastAsiaTheme="minorHAnsi" w:hAnsi="Times New Roman"/>
        </w:rPr>
        <w:t xml:space="preserve">With </w:t>
      </w:r>
      <w:r w:rsidRPr="00944804">
        <w:rPr>
          <w:rStyle w:val="Style4Char"/>
          <w:rFonts w:ascii="Times New Roman" w:eastAsiaTheme="minorHAnsi" w:hAnsi="Times New Roman"/>
          <w:b/>
          <w:bdr w:val="single" w:sz="4" w:space="0" w:color="auto"/>
        </w:rPr>
        <w:t>latent power</w:t>
      </w:r>
      <w:r w:rsidRPr="00944804">
        <w:rPr>
          <w:rStyle w:val="Style4Char"/>
          <w:rFonts w:ascii="Times New Roman" w:eastAsiaTheme="minorHAnsi" w:hAnsi="Times New Roman"/>
        </w:rPr>
        <w:t xml:space="preserve"> in the picture, it becomes clear that unipolarity might have more built-in </w:t>
      </w:r>
      <w:r w:rsidRPr="00944804">
        <w:rPr>
          <w:rStyle w:val="Style4Char"/>
          <w:rFonts w:ascii="Times New Roman" w:eastAsiaTheme="minorHAnsi" w:hAnsi="Times New Roman"/>
          <w:b/>
        </w:rPr>
        <w:t>self-reinforcing mechanisms</w:t>
      </w:r>
      <w:r w:rsidRPr="00944804">
        <w:rPr>
          <w:rStyle w:val="Style4Char"/>
          <w:rFonts w:ascii="Times New Roman" w:eastAsiaTheme="minorHAnsi" w:hAnsi="Times New Roman"/>
        </w:rPr>
        <w:t xml:space="preserve"> than many analysts realize</w:t>
      </w:r>
      <w:r w:rsidRPr="00944804">
        <w:rPr>
          <w:rStyle w:val="Style4Char"/>
          <w:rFonts w:ascii="Times New Roman" w:eastAsiaTheme="minorHAnsi" w:hAnsi="Times New Roman"/>
          <w:sz w:val="16"/>
        </w:rPr>
        <w:t>.</w:t>
      </w:r>
      <w:r w:rsidRPr="00944804">
        <w:rPr>
          <w:rFonts w:ascii="Times New Roman" w:hAnsi="Times New Roman" w:cs="Times New Roman"/>
          <w:sz w:val="16"/>
        </w:rPr>
        <w:t xml:space="preserve"> It is often noted that the rise of a peer competitor to the United States might be thwarted by the counterbalancing actions of neighboring powers. For example, China’s rise might push India and Japan closer to the United States—indeed, this has already happened to some extent. There is also the strong possibility that </w:t>
      </w:r>
      <w:r w:rsidRPr="00944804">
        <w:rPr>
          <w:rStyle w:val="Style4Char"/>
          <w:rFonts w:ascii="Times New Roman" w:eastAsiaTheme="minorHAnsi" w:hAnsi="Times New Roman"/>
        </w:rPr>
        <w:t>a peer rival</w:t>
      </w:r>
      <w:r w:rsidRPr="00944804">
        <w:rPr>
          <w:rFonts w:ascii="Times New Roman" w:hAnsi="Times New Roman" w:cs="Times New Roman"/>
        </w:rPr>
        <w:t xml:space="preserve"> that comes to be seen as a threat </w:t>
      </w:r>
      <w:r w:rsidRPr="00944804">
        <w:rPr>
          <w:rStyle w:val="Style4Char"/>
          <w:rFonts w:ascii="Times New Roman" w:eastAsiaTheme="minorHAnsi" w:hAnsi="Times New Roman"/>
        </w:rPr>
        <w:t>would create strong incentives for the</w:t>
      </w:r>
      <w:r w:rsidRPr="00944804">
        <w:rPr>
          <w:rFonts w:ascii="Times New Roman" w:hAnsi="Times New Roman" w:cs="Times New Roman"/>
        </w:rPr>
        <w:t xml:space="preserve"> </w:t>
      </w:r>
      <w:r w:rsidRPr="00944804">
        <w:rPr>
          <w:rStyle w:val="Style4Char"/>
          <w:rFonts w:ascii="Times New Roman" w:eastAsiaTheme="minorHAnsi" w:hAnsi="Times New Roman"/>
          <w:bdr w:val="single" w:sz="4" w:space="0" w:color="auto"/>
        </w:rPr>
        <w:t>U</w:t>
      </w:r>
      <w:r w:rsidRPr="00944804">
        <w:rPr>
          <w:rFonts w:ascii="Times New Roman" w:hAnsi="Times New Roman" w:cs="Times New Roman"/>
        </w:rPr>
        <w:t xml:space="preserve">nited </w:t>
      </w:r>
      <w:r w:rsidRPr="00944804">
        <w:rPr>
          <w:rStyle w:val="Style4Char"/>
          <w:rFonts w:ascii="Times New Roman" w:eastAsiaTheme="minorHAnsi" w:hAnsi="Times New Roman"/>
          <w:bdr w:val="single" w:sz="4" w:space="0" w:color="auto"/>
        </w:rPr>
        <w:t>S</w:t>
      </w:r>
      <w:r w:rsidRPr="00944804">
        <w:rPr>
          <w:rFonts w:ascii="Times New Roman" w:hAnsi="Times New Roman" w:cs="Times New Roman"/>
        </w:rPr>
        <w:t xml:space="preserve">tates </w:t>
      </w:r>
      <w:r w:rsidRPr="00944804">
        <w:rPr>
          <w:rStyle w:val="Style4Char"/>
          <w:rFonts w:ascii="Times New Roman" w:eastAsiaTheme="minorHAnsi" w:hAnsi="Times New Roman"/>
        </w:rPr>
        <w:t>to end its</w:t>
      </w:r>
      <w:r w:rsidRPr="00944804">
        <w:rPr>
          <w:rFonts w:ascii="Times New Roman" w:hAnsi="Times New Roman" w:cs="Times New Roman"/>
        </w:rPr>
        <w:t xml:space="preserve"> </w:t>
      </w:r>
      <w:r w:rsidRPr="00944804">
        <w:rPr>
          <w:rFonts w:ascii="Times New Roman" w:hAnsi="Times New Roman" w:cs="Times New Roman"/>
          <w:sz w:val="16"/>
        </w:rPr>
        <w:t xml:space="preserve">self-inflicted </w:t>
      </w:r>
      <w:r w:rsidRPr="00944804">
        <w:rPr>
          <w:rStyle w:val="Style4Char"/>
          <w:rFonts w:ascii="Times New Roman" w:eastAsiaTheme="minorHAnsi" w:hAnsi="Times New Roman"/>
        </w:rPr>
        <w:t xml:space="preserve">overstretch and </w:t>
      </w:r>
      <w:r w:rsidRPr="00944804">
        <w:rPr>
          <w:rStyle w:val="Style4Char"/>
          <w:rFonts w:ascii="Times New Roman" w:eastAsiaTheme="minorHAnsi" w:hAnsi="Times New Roman"/>
          <w:b/>
        </w:rPr>
        <w:t>tap</w:t>
      </w:r>
      <w:r w:rsidRPr="00944804">
        <w:rPr>
          <w:rFonts w:ascii="Times New Roman" w:hAnsi="Times New Roman" w:cs="Times New Roman"/>
        </w:rPr>
        <w:t xml:space="preserve"> </w:t>
      </w:r>
      <w:r w:rsidRPr="00944804">
        <w:rPr>
          <w:rFonts w:ascii="Times New Roman" w:hAnsi="Times New Roman" w:cs="Times New Roman"/>
          <w:sz w:val="16"/>
        </w:rPr>
        <w:t xml:space="preserve">potentially </w:t>
      </w:r>
      <w:r w:rsidRPr="00944804">
        <w:rPr>
          <w:rStyle w:val="Style4Char"/>
          <w:rFonts w:ascii="Times New Roman" w:eastAsiaTheme="minorHAnsi" w:hAnsi="Times New Roman"/>
          <w:b/>
          <w:bdr w:val="single" w:sz="4" w:space="0" w:color="auto"/>
        </w:rPr>
        <w:t>large wellsprings</w:t>
      </w:r>
      <w:r w:rsidRPr="00944804">
        <w:rPr>
          <w:rStyle w:val="Style4Char"/>
          <w:rFonts w:ascii="Times New Roman" w:eastAsiaTheme="minorHAnsi" w:hAnsi="Times New Roman"/>
          <w:b/>
        </w:rPr>
        <w:t xml:space="preserve"> of</w:t>
      </w:r>
      <w:r w:rsidRPr="00944804">
        <w:rPr>
          <w:rStyle w:val="Style4Char"/>
          <w:rFonts w:ascii="Times New Roman" w:eastAsiaTheme="minorHAnsi" w:hAnsi="Times New Roman"/>
        </w:rPr>
        <w:t xml:space="preserve"> </w:t>
      </w:r>
      <w:r w:rsidRPr="00944804">
        <w:rPr>
          <w:rStyle w:val="Style4Char"/>
          <w:rFonts w:ascii="Times New Roman" w:eastAsiaTheme="minorHAnsi" w:hAnsi="Times New Roman"/>
          <w:sz w:val="16"/>
        </w:rPr>
        <w:t xml:space="preserve">latent </w:t>
      </w:r>
      <w:r w:rsidRPr="00944804">
        <w:rPr>
          <w:rStyle w:val="Style4Char"/>
          <w:rFonts w:ascii="Times New Roman" w:eastAsiaTheme="minorHAnsi" w:hAnsi="Times New Roman"/>
          <w:b/>
        </w:rPr>
        <w:t>power</w:t>
      </w:r>
      <w:r w:rsidRPr="00944804">
        <w:rPr>
          <w:rFonts w:ascii="Times New Roman" w:hAnsi="Times New Roman" w:cs="Times New Roman"/>
        </w:rPr>
        <w:t xml:space="preserve">. </w:t>
      </w:r>
    </w:p>
    <w:p w:rsidR="00F31D52" w:rsidRPr="00944804" w:rsidRDefault="00F31D52" w:rsidP="00F31D52">
      <w:pPr>
        <w:rPr>
          <w:rFonts w:ascii="Times New Roman" w:hAnsi="Times New Roman" w:cs="Times New Roman"/>
          <w:b/>
          <w:sz w:val="24"/>
          <w:u w:val="single"/>
        </w:rPr>
      </w:pPr>
    </w:p>
    <w:p w:rsidR="00F31D52" w:rsidRPr="00944804" w:rsidRDefault="00F31D52" w:rsidP="00F31D52">
      <w:pPr>
        <w:rPr>
          <w:rFonts w:ascii="Times New Roman" w:hAnsi="Times New Roman" w:cs="Times New Roman"/>
        </w:rPr>
      </w:pPr>
    </w:p>
    <w:p w:rsidR="00E34FC2" w:rsidRPr="00944804" w:rsidRDefault="00E34FC2" w:rsidP="00E34FC2">
      <w:pPr>
        <w:pStyle w:val="Heading3"/>
        <w:rPr>
          <w:rFonts w:ascii="Times New Roman" w:hAnsi="Times New Roman" w:cs="Times New Roman"/>
        </w:rPr>
      </w:pPr>
      <w:r w:rsidRPr="00944804">
        <w:rPr>
          <w:rFonts w:ascii="Times New Roman" w:hAnsi="Times New Roman" w:cs="Times New Roman"/>
        </w:rPr>
        <w:lastRenderedPageBreak/>
        <w:t>Econ internal link defnese</w:t>
      </w:r>
    </w:p>
    <w:p w:rsidR="00E34FC2" w:rsidRPr="00944804" w:rsidRDefault="00E34FC2" w:rsidP="00E34FC2">
      <w:pPr>
        <w:rPr>
          <w:rFonts w:ascii="Times New Roman" w:hAnsi="Times New Roman" w:cs="Times New Roman"/>
        </w:rPr>
      </w:pPr>
    </w:p>
    <w:p w:rsidR="00E34FC2" w:rsidRPr="00944804" w:rsidRDefault="00E34FC2" w:rsidP="00E34FC2">
      <w:pPr>
        <w:keepNext/>
        <w:keepLines/>
        <w:spacing w:after="0" w:line="240" w:lineRule="auto"/>
        <w:outlineLvl w:val="3"/>
        <w:rPr>
          <w:rFonts w:ascii="Times New Roman" w:eastAsia="Times New Roman" w:hAnsi="Times New Roman" w:cs="Times New Roman"/>
          <w:b/>
          <w:bCs/>
          <w:iCs/>
        </w:rPr>
      </w:pPr>
      <w:r w:rsidRPr="00944804">
        <w:rPr>
          <w:rFonts w:ascii="Times New Roman" w:eastAsia="Times New Roman" w:hAnsi="Times New Roman" w:cs="Times New Roman"/>
          <w:b/>
          <w:bCs/>
          <w:iCs/>
        </w:rPr>
        <w:t>US economy not reliant on manufacturing – innovation economy</w:t>
      </w:r>
    </w:p>
    <w:p w:rsidR="00E34FC2" w:rsidRPr="00944804" w:rsidRDefault="00E34FC2" w:rsidP="00E34FC2">
      <w:pPr>
        <w:spacing w:after="0" w:line="240" w:lineRule="auto"/>
        <w:rPr>
          <w:rFonts w:ascii="Times New Roman" w:hAnsi="Times New Roman" w:cs="Times New Roman"/>
        </w:rPr>
      </w:pPr>
      <w:r w:rsidRPr="00944804">
        <w:rPr>
          <w:rFonts w:ascii="Times New Roman" w:hAnsi="Times New Roman" w:cs="Times New Roman"/>
          <w:b/>
          <w:bCs/>
        </w:rPr>
        <w:t>Hassett 10</w:t>
      </w:r>
      <w:r w:rsidRPr="00944804">
        <w:rPr>
          <w:rFonts w:ascii="Times New Roman" w:hAnsi="Times New Roman" w:cs="Times New Roman"/>
        </w:rPr>
        <w:t xml:space="preserve"> (Kevin, director of economic-policy studies at the American Enterprise Institute, “Obama's Obsession Drives Progress in Reverse: Kevin Hassett,” 8-15-10, </w:t>
      </w:r>
      <w:hyperlink r:id="rId179" w:history="1">
        <w:r w:rsidRPr="00944804">
          <w:rPr>
            <w:rFonts w:ascii="Times New Roman" w:hAnsi="Times New Roman" w:cs="Times New Roman"/>
          </w:rPr>
          <w:t>http://www.bloomberg.com/news/2010-08-16/obama-s-obsession-drives-progress-in-reverse-commentary-by-kevin-hassett.html</w:t>
        </w:r>
      </w:hyperlink>
      <w:r w:rsidRPr="00944804">
        <w:rPr>
          <w:rFonts w:ascii="Times New Roman" w:hAnsi="Times New Roman" w:cs="Times New Roman"/>
        </w:rPr>
        <w:t xml:space="preserve">) </w:t>
      </w:r>
    </w:p>
    <w:p w:rsidR="00E34FC2" w:rsidRPr="00944804" w:rsidRDefault="00E34FC2" w:rsidP="00E34FC2">
      <w:pPr>
        <w:tabs>
          <w:tab w:val="left" w:pos="6045"/>
        </w:tabs>
        <w:spacing w:after="0" w:line="240" w:lineRule="auto"/>
        <w:rPr>
          <w:rFonts w:ascii="Times New Roman" w:hAnsi="Times New Roman" w:cs="Times New Roman"/>
        </w:rPr>
      </w:pPr>
      <w:r w:rsidRPr="00944804">
        <w:rPr>
          <w:rFonts w:ascii="Times New Roman" w:hAnsi="Times New Roman" w:cs="Times New Roman"/>
        </w:rPr>
        <w:tab/>
      </w:r>
    </w:p>
    <w:p w:rsidR="00E34FC2" w:rsidRPr="00944804" w:rsidRDefault="00E34FC2" w:rsidP="00E34FC2">
      <w:pPr>
        <w:spacing w:after="0" w:line="240" w:lineRule="auto"/>
        <w:rPr>
          <w:rFonts w:ascii="Times New Roman" w:hAnsi="Times New Roman" w:cs="Times New Roman"/>
        </w:rPr>
      </w:pPr>
      <w:r w:rsidRPr="00944804">
        <w:rPr>
          <w:rFonts w:ascii="Times New Roman" w:hAnsi="Times New Roman" w:cs="Times New Roman"/>
          <w:bCs/>
          <w:u w:val="single"/>
        </w:rPr>
        <w:t xml:space="preserve">Manufacturing has been on a more-or-less-steady </w:t>
      </w:r>
      <w:r w:rsidRPr="00944804">
        <w:rPr>
          <w:rFonts w:ascii="Times New Roman" w:hAnsi="Times New Roman" w:cs="Times New Roman"/>
          <w:b/>
          <w:iCs/>
          <w:u w:val="single"/>
          <w:bdr w:val="single" w:sz="4" w:space="0" w:color="auto"/>
        </w:rPr>
        <w:t>decline</w:t>
      </w:r>
      <w:r w:rsidRPr="00944804">
        <w:rPr>
          <w:rFonts w:ascii="Times New Roman" w:hAnsi="Times New Roman" w:cs="Times New Roman"/>
          <w:bCs/>
          <w:u w:val="single"/>
        </w:rPr>
        <w:t xml:space="preserve"> as a share of national output for decades, part of the </w:t>
      </w:r>
      <w:r w:rsidRPr="00944804">
        <w:rPr>
          <w:rFonts w:ascii="Times New Roman" w:hAnsi="Times New Roman" w:cs="Times New Roman"/>
          <w:b/>
          <w:iCs/>
          <w:u w:val="single"/>
          <w:bdr w:val="single" w:sz="4" w:space="0" w:color="auto"/>
        </w:rPr>
        <w:t xml:space="preserve">natural evolution </w:t>
      </w:r>
      <w:r w:rsidRPr="00944804">
        <w:rPr>
          <w:rFonts w:ascii="Times New Roman" w:hAnsi="Times New Roman" w:cs="Times New Roman"/>
          <w:bCs/>
          <w:u w:val="single"/>
        </w:rPr>
        <w:t>of the U.S. economy.</w:t>
      </w:r>
      <w:r w:rsidRPr="00944804">
        <w:rPr>
          <w:rFonts w:ascii="Times New Roman" w:hAnsi="Times New Roman" w:cs="Times New Roman"/>
          <w:sz w:val="16"/>
        </w:rPr>
        <w:t xml:space="preserve"> It’s time politicians stop calling this a national crisis. </w:t>
      </w:r>
      <w:r w:rsidRPr="00944804">
        <w:rPr>
          <w:rFonts w:ascii="Times New Roman" w:hAnsi="Times New Roman" w:cs="Times New Roman"/>
          <w:bCs/>
          <w:u w:val="single"/>
        </w:rPr>
        <w:t>Lots of firms went bankrupt during the recession without the federal government sweeping in to save them.</w:t>
      </w:r>
      <w:r w:rsidRPr="00944804">
        <w:rPr>
          <w:rFonts w:ascii="Times New Roman" w:hAnsi="Times New Roman" w:cs="Times New Roman"/>
          <w:sz w:val="16"/>
        </w:rPr>
        <w:t xml:space="preserve"> Big manufacturing firms had to be rescued because of their symbolic power. Massive government intervention, it seems, is advisable to save the auto industry because manufacturing output is somehow more valuable than other types of output. </w:t>
      </w:r>
      <w:r w:rsidRPr="00944804">
        <w:rPr>
          <w:rFonts w:ascii="Times New Roman" w:hAnsi="Times New Roman" w:cs="Times New Roman"/>
          <w:bCs/>
          <w:u w:val="single"/>
        </w:rPr>
        <w:t>Like the rest of Obama’s economic policy, the foundation for this idea is nonexistent.</w:t>
      </w:r>
      <w:r w:rsidRPr="00944804">
        <w:rPr>
          <w:rFonts w:ascii="Times New Roman" w:hAnsi="Times New Roman" w:cs="Times New Roman"/>
          <w:sz w:val="16"/>
        </w:rPr>
        <w:t xml:space="preserve"> Small wonder his economists are quitting. Plan Power Later in his talk at GM, Obama pledged “to insist that management, workers, creditors, suppliers, dealers, shareholders, everybody get together and come up with a plan so that we can start building for the future.” I guess that means the problem with the American auto industry was not that the automakers were swamped by insanely high labor costs after years of unwise concessions to unions; the problem was that we never had a presidential orator brilliant enough to urge everyone to get together and craft a plan to save manufacturing. Truth is, we already know Obama’s plan: to tax you to keep the rust-laden, union-heavy industrial sector afloat. Sadly, similar thinking seems to be catching like a plague. </w:t>
      </w:r>
      <w:r w:rsidRPr="00944804">
        <w:rPr>
          <w:rFonts w:ascii="Times New Roman" w:hAnsi="Times New Roman" w:cs="Times New Roman"/>
          <w:bCs/>
          <w:u w:val="single"/>
        </w:rPr>
        <w:t>Two days before the president’s speech, the House voted 379 to 38 to pass H.R. 4692, which recommends establishing a presidential task force to create a National Manufacturing Strategy to revive U.S. industries</w:t>
      </w:r>
      <w:r w:rsidRPr="00944804">
        <w:rPr>
          <w:rFonts w:ascii="Times New Roman" w:hAnsi="Times New Roman" w:cs="Times New Roman"/>
          <w:sz w:val="16"/>
        </w:rPr>
        <w:t xml:space="preserve">. Special Treatment You might ask, </w:t>
      </w:r>
      <w:r w:rsidRPr="00944804">
        <w:rPr>
          <w:rFonts w:ascii="Times New Roman" w:hAnsi="Times New Roman" w:cs="Times New Roman"/>
          <w:bCs/>
          <w:u w:val="single"/>
        </w:rPr>
        <w:t>what’s the harm in yet another government study? Here’s what</w:t>
      </w:r>
      <w:r w:rsidRPr="00944804">
        <w:rPr>
          <w:rFonts w:ascii="Times New Roman" w:hAnsi="Times New Roman" w:cs="Times New Roman"/>
          <w:sz w:val="16"/>
        </w:rPr>
        <w:t xml:space="preserve">. One provision in the bill would require the president to include, in each year’s federal budget, information on how the spending plan advances the manufacturing strategy. That would give manufacturing special treatment in every budget. </w:t>
      </w:r>
      <w:r w:rsidRPr="00944804">
        <w:rPr>
          <w:rFonts w:ascii="Times New Roman" w:hAnsi="Times New Roman" w:cs="Times New Roman"/>
          <w:bCs/>
          <w:u w:val="single"/>
        </w:rPr>
        <w:t xml:space="preserve">Manufacturing has been declining as a share of U.S. gross domestic product for some time, from about 28 percent in 1950 to about 11 percent in 2009. Any economist can tell you that this decline is not necessarily a cause for concern. </w:t>
      </w:r>
      <w:r w:rsidRPr="00944804">
        <w:rPr>
          <w:rFonts w:ascii="Times New Roman" w:hAnsi="Times New Roman" w:cs="Times New Roman"/>
          <w:sz w:val="16"/>
        </w:rPr>
        <w:t xml:space="preserve">Over the past few decades, </w:t>
      </w:r>
      <w:r w:rsidRPr="00944804">
        <w:rPr>
          <w:rFonts w:ascii="Times New Roman" w:hAnsi="Times New Roman" w:cs="Times New Roman"/>
          <w:bCs/>
          <w:u w:val="single"/>
        </w:rPr>
        <w:t xml:space="preserve">our economy has </w:t>
      </w:r>
      <w:r w:rsidRPr="00944804">
        <w:rPr>
          <w:rFonts w:ascii="Times New Roman" w:hAnsi="Times New Roman" w:cs="Times New Roman"/>
          <w:b/>
          <w:iCs/>
          <w:u w:val="single"/>
          <w:bdr w:val="single" w:sz="4" w:space="0" w:color="auto"/>
        </w:rPr>
        <w:t>transformed dramatically</w:t>
      </w:r>
      <w:r w:rsidRPr="00944804">
        <w:rPr>
          <w:rFonts w:ascii="Times New Roman" w:hAnsi="Times New Roman" w:cs="Times New Roman"/>
          <w:bCs/>
          <w:u w:val="single"/>
        </w:rPr>
        <w:t>, and the importance of innovation has increased sharply.</w:t>
      </w:r>
      <w:r w:rsidRPr="00944804">
        <w:rPr>
          <w:rFonts w:ascii="Times New Roman" w:hAnsi="Times New Roman" w:cs="Times New Roman"/>
          <w:sz w:val="16"/>
        </w:rPr>
        <w:t xml:space="preserve"> A 2006 study by the Federal Reserve found that </w:t>
      </w:r>
      <w:r w:rsidRPr="00944804">
        <w:rPr>
          <w:rFonts w:ascii="Times New Roman" w:hAnsi="Times New Roman" w:cs="Times New Roman"/>
          <w:bCs/>
          <w:u w:val="single"/>
        </w:rPr>
        <w:t xml:space="preserve">investment in </w:t>
      </w:r>
      <w:r w:rsidRPr="00944804">
        <w:rPr>
          <w:rFonts w:ascii="Times New Roman" w:hAnsi="Times New Roman" w:cs="Times New Roman"/>
          <w:b/>
          <w:iCs/>
          <w:u w:val="single"/>
          <w:bdr w:val="single" w:sz="4" w:space="0" w:color="auto"/>
        </w:rPr>
        <w:t>intangible capital</w:t>
      </w:r>
      <w:r w:rsidRPr="00944804">
        <w:rPr>
          <w:rFonts w:ascii="Times New Roman" w:hAnsi="Times New Roman" w:cs="Times New Roman"/>
          <w:bCs/>
          <w:u w:val="single"/>
        </w:rPr>
        <w:t xml:space="preserve"> is more important today, in the aggregate, than investment in tangible capital. We have become an </w:t>
      </w:r>
      <w:r w:rsidRPr="00944804">
        <w:rPr>
          <w:rFonts w:ascii="Times New Roman" w:hAnsi="Times New Roman" w:cs="Times New Roman"/>
          <w:b/>
          <w:iCs/>
          <w:u w:val="single"/>
          <w:bdr w:val="single" w:sz="4" w:space="0" w:color="auto"/>
        </w:rPr>
        <w:t>ideas economy</w:t>
      </w:r>
      <w:r w:rsidRPr="00944804">
        <w:rPr>
          <w:rFonts w:ascii="Times New Roman" w:hAnsi="Times New Roman" w:cs="Times New Roman"/>
          <w:sz w:val="16"/>
        </w:rPr>
        <w:t xml:space="preserve">. </w:t>
      </w:r>
      <w:r w:rsidRPr="00944804">
        <w:rPr>
          <w:rFonts w:ascii="Times New Roman" w:hAnsi="Times New Roman" w:cs="Times New Roman"/>
          <w:bCs/>
          <w:u w:val="single"/>
        </w:rPr>
        <w:t>That’s not a problem. It’s economic evolution, a natural and positive force. The agricultural sector has seen a similar decline in the last 60 years, falling to 1 percent of GDP from roughly 7 percent</w:t>
      </w:r>
      <w:r w:rsidRPr="00944804">
        <w:rPr>
          <w:rFonts w:ascii="Times New Roman" w:hAnsi="Times New Roman" w:cs="Times New Roman"/>
          <w:sz w:val="16"/>
        </w:rPr>
        <w:t>.</w:t>
      </w:r>
    </w:p>
    <w:p w:rsidR="00E34FC2" w:rsidRPr="00944804" w:rsidRDefault="00E34FC2" w:rsidP="00E34FC2">
      <w:pPr>
        <w:spacing w:after="0" w:line="240" w:lineRule="auto"/>
        <w:rPr>
          <w:rFonts w:ascii="Times New Roman" w:hAnsi="Times New Roman" w:cs="Times New Roman"/>
        </w:rPr>
      </w:pPr>
    </w:p>
    <w:p w:rsidR="00E34FC2" w:rsidRPr="00944804" w:rsidRDefault="00E34FC2" w:rsidP="00E34FC2">
      <w:pPr>
        <w:keepNext/>
        <w:keepLines/>
        <w:spacing w:after="0" w:line="240" w:lineRule="auto"/>
        <w:outlineLvl w:val="3"/>
        <w:rPr>
          <w:rFonts w:ascii="Times New Roman" w:eastAsia="Times New Roman" w:hAnsi="Times New Roman" w:cs="Times New Roman"/>
          <w:b/>
          <w:bCs/>
          <w:iCs/>
        </w:rPr>
      </w:pPr>
      <w:r w:rsidRPr="00944804">
        <w:rPr>
          <w:rFonts w:ascii="Times New Roman" w:eastAsia="Times New Roman" w:hAnsi="Times New Roman" w:cs="Times New Roman"/>
          <w:b/>
          <w:bCs/>
          <w:iCs/>
        </w:rPr>
        <w:t>Manufacturing not key to competitiveness – innovation, education</w:t>
      </w:r>
    </w:p>
    <w:p w:rsidR="00E34FC2" w:rsidRPr="00944804" w:rsidRDefault="00E34FC2" w:rsidP="00E34FC2">
      <w:pPr>
        <w:spacing w:after="0" w:line="240" w:lineRule="auto"/>
        <w:rPr>
          <w:rFonts w:ascii="Times New Roman" w:hAnsi="Times New Roman" w:cs="Times New Roman"/>
        </w:rPr>
      </w:pPr>
      <w:r w:rsidRPr="00944804">
        <w:rPr>
          <w:rFonts w:ascii="Times New Roman" w:hAnsi="Times New Roman" w:cs="Times New Roman"/>
          <w:b/>
          <w:bCs/>
        </w:rPr>
        <w:t>Summers 10</w:t>
      </w:r>
      <w:r w:rsidRPr="00944804">
        <w:rPr>
          <w:rFonts w:ascii="Times New Roman" w:hAnsi="Times New Roman" w:cs="Times New Roman"/>
        </w:rPr>
        <w:t xml:space="preserve"> (Larry, former Secretary of the Treasury, “Farewell Address at the Economic Policy Institute,” 12-13-10,</w:t>
      </w:r>
    </w:p>
    <w:p w:rsidR="00E34FC2" w:rsidRPr="00944804" w:rsidRDefault="00B23500" w:rsidP="00E34FC2">
      <w:pPr>
        <w:spacing w:after="0" w:line="240" w:lineRule="auto"/>
        <w:rPr>
          <w:rFonts w:ascii="Times New Roman" w:hAnsi="Times New Roman" w:cs="Times New Roman"/>
        </w:rPr>
      </w:pPr>
      <w:hyperlink r:id="rId180" w:history="1">
        <w:r w:rsidR="00E34FC2" w:rsidRPr="00944804">
          <w:rPr>
            <w:rFonts w:ascii="Times New Roman" w:hAnsi="Times New Roman" w:cs="Times New Roman"/>
          </w:rPr>
          <w:t>http://delong.typepad.com/sdj/2010/12/lawrence-h-summers-farewell-address-at-the-economic-policy-institute.html</w:t>
        </w:r>
      </w:hyperlink>
      <w:r w:rsidR="00E34FC2" w:rsidRPr="00944804">
        <w:rPr>
          <w:rFonts w:ascii="Times New Roman" w:hAnsi="Times New Roman" w:cs="Times New Roman"/>
        </w:rPr>
        <w:t>)</w:t>
      </w:r>
      <w:r w:rsidR="00E34FC2" w:rsidRPr="00944804">
        <w:rPr>
          <w:rFonts w:ascii="Times New Roman" w:hAnsi="Times New Roman" w:cs="Times New Roman"/>
        </w:rPr>
        <w:br/>
      </w:r>
    </w:p>
    <w:p w:rsidR="00E34FC2" w:rsidRPr="00944804" w:rsidRDefault="00E34FC2" w:rsidP="00E34FC2">
      <w:pPr>
        <w:spacing w:after="0" w:line="240" w:lineRule="auto"/>
        <w:rPr>
          <w:rFonts w:ascii="Times New Roman" w:hAnsi="Times New Roman" w:cs="Times New Roman"/>
          <w:sz w:val="16"/>
        </w:rPr>
      </w:pPr>
      <w:r w:rsidRPr="00944804">
        <w:rPr>
          <w:rFonts w:ascii="Times New Roman" w:hAnsi="Times New Roman" w:cs="Times New Roman"/>
          <w:bCs/>
          <w:u w:val="single"/>
        </w:rPr>
        <w:t>In a demand constrained economy like the one we have today and will have for several years, economics is turned topsy-turvy</w:t>
      </w:r>
      <w:r w:rsidRPr="00944804">
        <w:rPr>
          <w:rFonts w:ascii="Times New Roman" w:hAnsi="Times New Roman" w:cs="Times New Roman"/>
          <w:sz w:val="16"/>
        </w:rPr>
        <w:t xml:space="preserve">. As Keynes pointed out in his celebrated Paradox of Thrift, individual efforts to save more lead to less total saving. </w:t>
      </w:r>
      <w:r w:rsidRPr="00944804">
        <w:rPr>
          <w:rFonts w:ascii="Times New Roman" w:hAnsi="Times New Roman" w:cs="Times New Roman"/>
          <w:bCs/>
          <w:u w:val="single"/>
        </w:rPr>
        <w:t>More educated workers get jobs but with demand constraints those job opportunities come at the expense of their less educated neighbors</w:t>
      </w:r>
      <w:r w:rsidRPr="00944804">
        <w:rPr>
          <w:rFonts w:ascii="Times New Roman" w:hAnsi="Times New Roman" w:cs="Times New Roman"/>
          <w:sz w:val="16"/>
        </w:rPr>
        <w:t xml:space="preserve">. With demand constraints, </w:t>
      </w:r>
      <w:r w:rsidRPr="00944804">
        <w:rPr>
          <w:rFonts w:ascii="Times New Roman" w:hAnsi="Times New Roman" w:cs="Times New Roman"/>
          <w:bCs/>
          <w:u w:val="single"/>
        </w:rPr>
        <w:t>increases in productivity may act to exacerbate deflationary pressures and increases in efficiency may result in more unemployment</w:t>
      </w:r>
      <w:r w:rsidRPr="00944804">
        <w:rPr>
          <w:rFonts w:ascii="Times New Roman" w:hAnsi="Times New Roman" w:cs="Times New Roman"/>
          <w:sz w:val="16"/>
        </w:rPr>
        <w:t xml:space="preserve"> rather than more output. That is why </w:t>
      </w:r>
      <w:r w:rsidRPr="00944804">
        <w:rPr>
          <w:rFonts w:ascii="Times New Roman" w:hAnsi="Times New Roman" w:cs="Times New Roman"/>
          <w:bCs/>
          <w:u w:val="single"/>
        </w:rPr>
        <w:t xml:space="preserve">we have to drive recovery and remove the </w:t>
      </w:r>
      <w:r w:rsidRPr="00944804">
        <w:rPr>
          <w:rFonts w:ascii="Times New Roman" w:hAnsi="Times New Roman" w:cs="Times New Roman"/>
          <w:b/>
          <w:iCs/>
          <w:u w:val="single"/>
          <w:bdr w:val="single" w:sz="4" w:space="0" w:color="auto"/>
        </w:rPr>
        <w:t>demand constraint</w:t>
      </w:r>
      <w:r w:rsidRPr="00944804">
        <w:rPr>
          <w:rFonts w:ascii="Times New Roman" w:hAnsi="Times New Roman" w:cs="Times New Roman"/>
          <w:bCs/>
          <w:u w:val="single"/>
        </w:rPr>
        <w:t xml:space="preserve"> on the economy</w:t>
      </w:r>
      <w:r w:rsidRPr="00944804">
        <w:rPr>
          <w:rFonts w:ascii="Times New Roman" w:hAnsi="Times New Roman" w:cs="Times New Roman"/>
          <w:sz w:val="16"/>
        </w:rPr>
        <w:t xml:space="preserve">. At the same time, </w:t>
      </w:r>
      <w:r w:rsidRPr="00944804">
        <w:rPr>
          <w:rFonts w:ascii="Times New Roman" w:hAnsi="Times New Roman" w:cs="Times New Roman"/>
          <w:bCs/>
          <w:u w:val="single"/>
        </w:rPr>
        <w:t>it is essential that we recognize that fiscal and monetary policy or increases in demand never made a society prosperous, fair, or strong</w:t>
      </w:r>
      <w:r w:rsidRPr="00944804">
        <w:rPr>
          <w:rFonts w:ascii="Times New Roman" w:hAnsi="Times New Roman" w:cs="Times New Roman"/>
          <w:sz w:val="16"/>
        </w:rPr>
        <w:t xml:space="preserve">. We need to renew the American economy for a century that will be very different from its predecessor. </w:t>
      </w:r>
      <w:r w:rsidRPr="00944804">
        <w:rPr>
          <w:rFonts w:ascii="Times New Roman" w:hAnsi="Times New Roman" w:cs="Times New Roman"/>
          <w:bCs/>
          <w:u w:val="single"/>
        </w:rPr>
        <w:t>A key lesson that management strategists have distilled for businesses is this: you don't succeed by producing exactly the same thing that other people are producing in the same way just at a lower cost.</w:t>
      </w:r>
      <w:r w:rsidRPr="00944804">
        <w:rPr>
          <w:rFonts w:ascii="Times New Roman" w:hAnsi="Times New Roman" w:cs="Times New Roman"/>
          <w:sz w:val="16"/>
        </w:rPr>
        <w:t xml:space="preserve"> You succeed, by establishing your own uniqueness and excellence. Think of the distinctiveness of products like Google's search engine; the iPad or a Harley-Davidson</w:t>
      </w:r>
      <w:r w:rsidRPr="00944804">
        <w:rPr>
          <w:rFonts w:ascii="Times New Roman" w:hAnsi="Times New Roman" w:cs="Times New Roman"/>
          <w:bCs/>
          <w:u w:val="single"/>
        </w:rPr>
        <w:t xml:space="preserve">. Think of the distinctive way that Southwest or Nucor or even Walmart deliver their products and services. The United States has led the global economy by building on its </w:t>
      </w:r>
      <w:r w:rsidRPr="00944804">
        <w:rPr>
          <w:rFonts w:ascii="Times New Roman" w:hAnsi="Times New Roman" w:cs="Times New Roman"/>
          <w:b/>
          <w:iCs/>
          <w:u w:val="single"/>
          <w:bdr w:val="single" w:sz="4" w:space="0" w:color="auto"/>
        </w:rPr>
        <w:t>unique capacities</w:t>
      </w:r>
      <w:r w:rsidRPr="00944804">
        <w:rPr>
          <w:rFonts w:ascii="Times New Roman" w:hAnsi="Times New Roman" w:cs="Times New Roman"/>
          <w:bCs/>
          <w:u w:val="single"/>
        </w:rPr>
        <w:t xml:space="preserve">. </w:t>
      </w:r>
      <w:r w:rsidRPr="00944804">
        <w:rPr>
          <w:rFonts w:ascii="Times New Roman" w:hAnsi="Times New Roman" w:cs="Times New Roman"/>
          <w:sz w:val="16"/>
        </w:rPr>
        <w:t xml:space="preserve">By building on our distinctive strengths, we can continue to lead in the next century. </w:t>
      </w:r>
      <w:r w:rsidRPr="00944804">
        <w:rPr>
          <w:rFonts w:ascii="Times New Roman" w:hAnsi="Times New Roman" w:cs="Times New Roman"/>
          <w:bCs/>
          <w:u w:val="single"/>
        </w:rPr>
        <w:t xml:space="preserve">There is no going back to the </w:t>
      </w:r>
      <w:r w:rsidRPr="00944804">
        <w:rPr>
          <w:rFonts w:ascii="Times New Roman" w:hAnsi="Times New Roman" w:cs="Times New Roman"/>
          <w:bCs/>
          <w:u w:val="single"/>
        </w:rPr>
        <w:lastRenderedPageBreak/>
        <w:t xml:space="preserve">past. </w:t>
      </w:r>
      <w:r w:rsidRPr="00944804">
        <w:rPr>
          <w:rFonts w:ascii="Times New Roman" w:hAnsi="Times New Roman" w:cs="Times New Roman"/>
          <w:b/>
          <w:iCs/>
          <w:u w:val="single"/>
          <w:bdr w:val="single" w:sz="4" w:space="0" w:color="auto"/>
        </w:rPr>
        <w:t>Technology is accelerating</w:t>
      </w:r>
      <w:r w:rsidRPr="00944804">
        <w:rPr>
          <w:rFonts w:ascii="Times New Roman" w:hAnsi="Times New Roman" w:cs="Times New Roman"/>
          <w:bCs/>
          <w:u w:val="single"/>
        </w:rPr>
        <w:t xml:space="preserve"> productivity in mass production to the point where even China has seen manufacturing employment decline</w:t>
      </w:r>
      <w:r w:rsidRPr="00944804">
        <w:rPr>
          <w:rFonts w:ascii="Times New Roman" w:hAnsi="Times New Roman" w:cs="Times New Roman"/>
          <w:sz w:val="16"/>
        </w:rPr>
        <w:t xml:space="preserve"> by more than ten million jobs over the most recent decade for which data is available. </w:t>
      </w:r>
      <w:r w:rsidRPr="00944804">
        <w:rPr>
          <w:rFonts w:ascii="Times New Roman" w:hAnsi="Times New Roman" w:cs="Times New Roman"/>
          <w:bCs/>
          <w:u w:val="single"/>
        </w:rPr>
        <w:t xml:space="preserve">We are moving towards a </w:t>
      </w:r>
      <w:r w:rsidRPr="00944804">
        <w:rPr>
          <w:rFonts w:ascii="Times New Roman" w:hAnsi="Times New Roman" w:cs="Times New Roman"/>
          <w:b/>
          <w:iCs/>
          <w:u w:val="single"/>
          <w:bdr w:val="single" w:sz="4" w:space="0" w:color="auto"/>
        </w:rPr>
        <w:t>knowledge and service economy</w:t>
      </w:r>
      <w:r w:rsidRPr="00944804">
        <w:rPr>
          <w:rFonts w:ascii="Times New Roman" w:hAnsi="Times New Roman" w:cs="Times New Roman"/>
          <w:sz w:val="16"/>
        </w:rPr>
        <w:t xml:space="preserve">. Another inescapable truth is that </w:t>
      </w:r>
      <w:r w:rsidRPr="00944804">
        <w:rPr>
          <w:rFonts w:ascii="Times New Roman" w:hAnsi="Times New Roman" w:cs="Times New Roman"/>
          <w:bCs/>
          <w:u w:val="single"/>
        </w:rPr>
        <w:t>the world is shrinking</w:t>
      </w:r>
      <w:r w:rsidRPr="00944804">
        <w:rPr>
          <w:rFonts w:ascii="Times New Roman" w:hAnsi="Times New Roman" w:cs="Times New Roman"/>
          <w:sz w:val="16"/>
        </w:rPr>
        <w:t xml:space="preserve">. When I worked in Jakarta just 30 years ago I tried to follow the Red Sox. When the Red Sox played on Tuesday night, I learned how they did on Friday because I had to wait until the Herald Tribune arrived days later. It is a different: a smaller world. What does it mean to adapt to this? Just as the American North prospered even as the southern part of the United States caught up, even as we drew strength in the generation after World War II as Europe and Japan's economies converged towards our own, we will need to find ways to prosper as the emerging markets of the world take their place on the global stage. What should our approach be? </w:t>
      </w:r>
      <w:r w:rsidRPr="00944804">
        <w:rPr>
          <w:rFonts w:ascii="Times New Roman" w:hAnsi="Times New Roman" w:cs="Times New Roman"/>
          <w:bCs/>
          <w:u w:val="single"/>
        </w:rPr>
        <w:t>Some suggest that we have no alternative but to compete with the world on price even if it means striving to win races to the bottom. They would have workers sacrifice wages, benefits, and bargaining rights to hold onto their jobs</w:t>
      </w:r>
      <w:r w:rsidRPr="00944804">
        <w:rPr>
          <w:rFonts w:ascii="Times New Roman" w:hAnsi="Times New Roman" w:cs="Times New Roman"/>
          <w:sz w:val="16"/>
        </w:rPr>
        <w:t xml:space="preserve">. They would slash taxes on businesses even as their profits rise in order to lure them to stay in the United States. They would shred social safety nets in the name of self-reliance. Such Social Darwinism was bad morality and bad economics in the 19th century and it is no better in the 21st. Consider this: </w:t>
      </w:r>
      <w:r w:rsidRPr="00944804">
        <w:rPr>
          <w:rFonts w:ascii="Times New Roman" w:hAnsi="Times New Roman" w:cs="Times New Roman"/>
          <w:bCs/>
          <w:u w:val="single"/>
        </w:rPr>
        <w:t>The flatness of the world notwithstanding, by far the largest part of the activities Americans engage in and the goods they buy remain quite local</w:t>
      </w:r>
      <w:r w:rsidRPr="00944804">
        <w:rPr>
          <w:rFonts w:ascii="Times New Roman" w:hAnsi="Times New Roman" w:cs="Times New Roman"/>
          <w:sz w:val="16"/>
        </w:rPr>
        <w:t xml:space="preserve">. It is health care and retail services, recreation and education, haircuts and insurance policies, hotels and houses and I could go on. Moreover, where we compete with other countries, our strength is collective. Few of us can hope to succeed as individuals in a global economy where any particular task or skill can be purchased at very low prices in much of Asia and beyond. </w:t>
      </w:r>
      <w:r w:rsidRPr="00944804">
        <w:rPr>
          <w:rFonts w:ascii="Times New Roman" w:hAnsi="Times New Roman" w:cs="Times New Roman"/>
          <w:bCs/>
          <w:u w:val="single"/>
        </w:rPr>
        <w:t>Rather, our strength must come from establishing uniqueness, establishing that which is difficult to replicate</w:t>
      </w:r>
      <w:r w:rsidRPr="00944804">
        <w:rPr>
          <w:rFonts w:ascii="Times New Roman" w:hAnsi="Times New Roman" w:cs="Times New Roman"/>
          <w:sz w:val="16"/>
        </w:rPr>
        <w:t xml:space="preserve">, that which comes from more collective action. </w:t>
      </w:r>
      <w:r w:rsidRPr="00944804">
        <w:rPr>
          <w:rFonts w:ascii="Times New Roman" w:hAnsi="Times New Roman" w:cs="Times New Roman"/>
          <w:bCs/>
          <w:u w:val="single"/>
        </w:rPr>
        <w:t>Any idea or machine or even individual capacity can be transplanted. Far harder to transplant, imitate, or emulate are our great institutions – the national laboratories</w:t>
      </w:r>
      <w:r w:rsidRPr="00944804">
        <w:rPr>
          <w:rFonts w:ascii="Times New Roman" w:hAnsi="Times New Roman" w:cs="Times New Roman"/>
          <w:sz w:val="16"/>
        </w:rPr>
        <w:t xml:space="preserve"> and the national parks and the national highway system, great universities and great cities and great technology clusters, a diverse culture, deep capital markets, and a tremendous ethic. </w:t>
      </w:r>
      <w:r w:rsidRPr="00944804">
        <w:rPr>
          <w:rFonts w:ascii="Times New Roman" w:hAnsi="Times New Roman" w:cs="Times New Roman"/>
          <w:bCs/>
          <w:u w:val="single"/>
        </w:rPr>
        <w:t xml:space="preserve">Where competition is concerned, the lesson for us as a nation is the same as the lesson for business: far better to compete by </w:t>
      </w:r>
      <w:r w:rsidRPr="00944804">
        <w:rPr>
          <w:rFonts w:ascii="Times New Roman" w:hAnsi="Times New Roman" w:cs="Times New Roman"/>
          <w:b/>
          <w:iCs/>
          <w:u w:val="single"/>
          <w:bdr w:val="single" w:sz="4" w:space="0" w:color="auto"/>
        </w:rPr>
        <w:t>innovating</w:t>
      </w:r>
      <w:r w:rsidRPr="00944804">
        <w:rPr>
          <w:rFonts w:ascii="Times New Roman" w:hAnsi="Times New Roman" w:cs="Times New Roman"/>
          <w:bCs/>
          <w:u w:val="single"/>
        </w:rPr>
        <w:t>, leading, and competing on strength, than by standing still, and reducing prices</w:t>
      </w:r>
      <w:r w:rsidRPr="00944804">
        <w:rPr>
          <w:rFonts w:ascii="Times New Roman" w:hAnsi="Times New Roman" w:cs="Times New Roman"/>
          <w:sz w:val="16"/>
        </w:rPr>
        <w:t>. Let me highlight what I see in this regard as the three essential priorities for the years ahead. President Clinton used to say that in a world where ideas can move, capital can move, a nation's distinctive strength lay in its people. Our biggest failing as a nation over the last 50 years has been with respect to education. We were once the envy of the world; now we struggle to get into the top half of OECD nations. The Duke of Wellington famously observed that the Battle of Waterloo had been won on the playing fields of Eton, and I would suggest that in this less elitist age, the battle for America's future will be won or lost in its public schools. For too long we have been caught in a sterile debate between those who believe in more accountability and those who see the need for more resources. In truth, no one who has seen the conditions in our urban schools can deny the need for more resources, and no one who believes in incentives can deny the need for more accountability. Through Race to the Top the Administration has sought to reform elementary and secondary education both by providing resources and by increasing accountability. These kinds of efforts will need to be magnified in the future.</w:t>
      </w:r>
    </w:p>
    <w:p w:rsidR="00E34FC2" w:rsidRPr="00944804" w:rsidRDefault="00E34FC2" w:rsidP="00E34FC2">
      <w:pPr>
        <w:rPr>
          <w:rFonts w:ascii="Times New Roman" w:hAnsi="Times New Roman" w:cs="Times New Roman"/>
        </w:rPr>
      </w:pPr>
    </w:p>
    <w:p w:rsidR="00E34FC2" w:rsidRPr="00944804" w:rsidRDefault="00E34FC2" w:rsidP="00E34FC2">
      <w:pPr>
        <w:rPr>
          <w:rFonts w:ascii="Times New Roman" w:hAnsi="Times New Roman" w:cs="Times New Roman"/>
        </w:rPr>
      </w:pPr>
    </w:p>
    <w:p w:rsidR="00E34FC2" w:rsidRPr="00944804" w:rsidRDefault="00E34FC2" w:rsidP="00F31D52">
      <w:pPr>
        <w:pStyle w:val="Heading4"/>
        <w:rPr>
          <w:rFonts w:ascii="Times New Roman" w:hAnsi="Times New Roman" w:cs="Times New Roman"/>
        </w:rPr>
      </w:pPr>
    </w:p>
    <w:p w:rsidR="00E34FC2" w:rsidRPr="00944804" w:rsidRDefault="00E34FC2" w:rsidP="00F31D52">
      <w:pPr>
        <w:pStyle w:val="Heading4"/>
        <w:rPr>
          <w:rFonts w:ascii="Times New Roman" w:hAnsi="Times New Roman" w:cs="Times New Roman"/>
        </w:rPr>
      </w:pPr>
    </w:p>
    <w:p w:rsidR="00E34FC2" w:rsidRPr="00944804" w:rsidRDefault="00E34FC2" w:rsidP="00E34FC2">
      <w:pPr>
        <w:pStyle w:val="Heading3"/>
        <w:rPr>
          <w:rFonts w:ascii="Times New Roman" w:hAnsi="Times New Roman" w:cs="Times New Roman"/>
        </w:rPr>
      </w:pPr>
      <w:r w:rsidRPr="00944804">
        <w:rPr>
          <w:rFonts w:ascii="Times New Roman" w:hAnsi="Times New Roman" w:cs="Times New Roman"/>
        </w:rPr>
        <w:lastRenderedPageBreak/>
        <w:t>Econ impact defense</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Economic decline doesn’t cause war</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Tir 10</w:t>
      </w:r>
      <w:r w:rsidRPr="00944804">
        <w:rPr>
          <w:rFonts w:ascii="Times New Roman" w:hAnsi="Times New Roman" w:cs="Times New Roman"/>
        </w:rPr>
        <w:t xml:space="preserve"> [Jaroslav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 xml:space="preserve">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 </w:t>
      </w:r>
      <w:r w:rsidRPr="00944804">
        <w:rPr>
          <w:rFonts w:ascii="Times New Roman" w:hAnsi="Times New Roman" w:cs="Times New Roman"/>
          <w:sz w:val="16"/>
        </w:rPr>
        <w:t>In accordance with the insignificant relationships of Models 1–2 and 5–6, Ostrom and Job (1986), for example, note that</w:t>
      </w:r>
      <w:r w:rsidRPr="00944804">
        <w:rPr>
          <w:rStyle w:val="StyleUnderline"/>
          <w:rFonts w:ascii="Times New Roman" w:hAnsi="Times New Roman" w:cs="Times New Roman"/>
        </w:rPr>
        <w:t xml:space="preserve"> the likelihood that a U.S. President will use force is uncertain, as the bad economy might create incentives both to divert the public’s attention with a foreign adventure and to focus on solving the economic problem, thus reducing the inclination to act abroad</w:t>
      </w:r>
      <w:r w:rsidRPr="00944804">
        <w:rPr>
          <w:rFonts w:ascii="Times New Roman" w:hAnsi="Times New Roman" w:cs="Times New Roman"/>
          <w:sz w:val="16"/>
        </w:rPr>
        <w:t xml:space="preserve">. Similarly, </w:t>
      </w:r>
      <w:r w:rsidRPr="00944804">
        <w:rPr>
          <w:rStyle w:val="StyleUnderline"/>
          <w:rFonts w:ascii="Times New Roman" w:hAnsi="Times New Roman" w:cs="Times New Roman"/>
        </w:rPr>
        <w:t>Fordham</w:t>
      </w:r>
      <w:r w:rsidRPr="00944804">
        <w:rPr>
          <w:rFonts w:ascii="Times New Roman" w:hAnsi="Times New Roman" w:cs="Times New Roman"/>
          <w:sz w:val="16"/>
        </w:rPr>
        <w:t xml:space="preserve"> (1998a, 1998b), </w:t>
      </w:r>
      <w:r w:rsidRPr="00944804">
        <w:rPr>
          <w:rStyle w:val="StyleUnderline"/>
          <w:rFonts w:ascii="Times New Roman" w:hAnsi="Times New Roman" w:cs="Times New Roman"/>
        </w:rPr>
        <w:t>DeRouen</w:t>
      </w:r>
      <w:r w:rsidRPr="00944804">
        <w:rPr>
          <w:rFonts w:ascii="Times New Roman" w:hAnsi="Times New Roman" w:cs="Times New Roman"/>
          <w:sz w:val="16"/>
        </w:rPr>
        <w:t xml:space="preserve"> (1995), </w:t>
      </w:r>
      <w:r w:rsidRPr="00944804">
        <w:rPr>
          <w:rStyle w:val="StyleUnderline"/>
          <w:rFonts w:ascii="Times New Roman" w:hAnsi="Times New Roman" w:cs="Times New Roman"/>
        </w:rPr>
        <w:t>and</w:t>
      </w:r>
      <w:r w:rsidRPr="00944804">
        <w:rPr>
          <w:rFonts w:ascii="Times New Roman" w:hAnsi="Times New Roman" w:cs="Times New Roman"/>
          <w:sz w:val="16"/>
        </w:rPr>
        <w:t xml:space="preserve"> </w:t>
      </w:r>
      <w:r w:rsidRPr="00944804">
        <w:rPr>
          <w:rStyle w:val="StyleUnderline"/>
          <w:rFonts w:ascii="Times New Roman" w:hAnsi="Times New Roman" w:cs="Times New Roman"/>
        </w:rPr>
        <w:t>Gowa</w:t>
      </w:r>
      <w:r w:rsidRPr="00944804">
        <w:rPr>
          <w:rFonts w:ascii="Times New Roman" w:hAnsi="Times New Roman" w:cs="Times New Roman"/>
          <w:sz w:val="16"/>
        </w:rPr>
        <w:t xml:space="preserve"> (1998) </w:t>
      </w:r>
      <w:r w:rsidRPr="00944804">
        <w:rPr>
          <w:rStyle w:val="StyleUnderline"/>
          <w:rFonts w:ascii="Times New Roman" w:hAnsi="Times New Roman" w:cs="Times New Roman"/>
        </w:rPr>
        <w:t>find no relation between a poor economy and U.S. use of force</w:t>
      </w:r>
      <w:r w:rsidRPr="00944804">
        <w:rPr>
          <w:rFonts w:ascii="Times New Roman" w:hAnsi="Times New Roman" w:cs="Times New Roman"/>
          <w:sz w:val="16"/>
        </w:rPr>
        <w:t xml:space="preserve">. Furthermore, </w:t>
      </w:r>
      <w:r w:rsidRPr="00944804">
        <w:rPr>
          <w:rStyle w:val="StyleUnderline"/>
          <w:rFonts w:ascii="Times New Roman" w:hAnsi="Times New Roman" w:cs="Times New Roman"/>
        </w:rPr>
        <w:t>Leeds and Davis</w:t>
      </w:r>
      <w:r w:rsidRPr="00944804">
        <w:rPr>
          <w:rFonts w:ascii="Times New Roman" w:hAnsi="Times New Roman" w:cs="Times New Roman"/>
          <w:sz w:val="16"/>
        </w:rPr>
        <w:t xml:space="preserve"> (1997) conclude </w:t>
      </w:r>
      <w:r w:rsidRPr="00944804">
        <w:rPr>
          <w:rStyle w:val="StyleUnderline"/>
          <w:rFonts w:ascii="Times New Roman" w:hAnsi="Times New Roman" w:cs="Times New Roman"/>
        </w:rPr>
        <w:t>that the conflict-initiating behavior of 18 industrialized democracies is unrelated to economic conditions as do Pickering and Kisangani</w:t>
      </w:r>
      <w:r w:rsidRPr="00944804">
        <w:rPr>
          <w:rFonts w:ascii="Times New Roman" w:hAnsi="Times New Roman" w:cs="Times New Roman"/>
          <w:sz w:val="16"/>
        </w:rPr>
        <w:t xml:space="preserve"> (2005) </w:t>
      </w:r>
      <w:r w:rsidRPr="00944804">
        <w:rPr>
          <w:rStyle w:val="StyleUnderline"/>
          <w:rFonts w:ascii="Times New Roman" w:hAnsi="Times New Roman" w:cs="Times New Roman"/>
        </w:rPr>
        <w:t>and Russett and Oneal</w:t>
      </w:r>
      <w:r w:rsidRPr="00944804">
        <w:rPr>
          <w:rFonts w:ascii="Times New Roman" w:hAnsi="Times New Roman" w:cs="Times New Roman"/>
          <w:sz w:val="16"/>
        </w:rPr>
        <w:t xml:space="preserve"> (2001) in global studies. In contrast and more in line with my findings of a significant relationship (in Models 3–4), Hess and Orphanides (1995), for example, argue that economic recessions are linked with forceful action by an incumbent U.S.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Kisangani and Pickering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944804">
        <w:rPr>
          <w:rStyle w:val="StyleUnderline"/>
          <w:rFonts w:ascii="Times New Roman" w:hAnsi="Times New Roman" w:cs="Times New Roman"/>
        </w:rPr>
        <w:t>These results suggest that embattled leaders are much more likely to respond with territorial diversions to direct signs of their unpopularity (e.g., strikes, protests, riots) than to general background conditions such as economic malaise</w:t>
      </w:r>
      <w:r w:rsidRPr="00944804">
        <w:rPr>
          <w:rFonts w:ascii="Times New Roman" w:hAnsi="Times New Roman" w:cs="Times New Roman"/>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No escalation</w:t>
      </w:r>
    </w:p>
    <w:p w:rsidR="00F31D52" w:rsidRPr="00944804" w:rsidRDefault="00F31D52" w:rsidP="00F31D52">
      <w:pPr>
        <w:rPr>
          <w:rFonts w:ascii="Times New Roman" w:hAnsi="Times New Roman" w:cs="Times New Roman"/>
        </w:rPr>
      </w:pPr>
      <w:r w:rsidRPr="00944804">
        <w:rPr>
          <w:rFonts w:ascii="Times New Roman" w:hAnsi="Times New Roman" w:cs="Times New Roman"/>
        </w:rPr>
        <w:t xml:space="preserve">Robert </w:t>
      </w:r>
      <w:r w:rsidRPr="00944804">
        <w:rPr>
          <w:rStyle w:val="Style13ptBold"/>
          <w:rFonts w:ascii="Times New Roman" w:hAnsi="Times New Roman" w:cs="Times New Roman"/>
        </w:rPr>
        <w:t>Jervis 11</w:t>
      </w:r>
      <w:r w:rsidRPr="00944804">
        <w:rPr>
          <w:rFonts w:ascii="Times New Roman" w:hAnsi="Times New Roman" w:cs="Times New Roman"/>
        </w:rPr>
        <w:t>, Professor in the Department of Political Science and School of International and Public Affairs at Columbia University, December 2011, “Force in Our Times,” Survival, Vol. 25, No. 4, p. 403-425</w:t>
      </w:r>
    </w:p>
    <w:p w:rsidR="00F31D52" w:rsidRPr="00944804" w:rsidRDefault="00F31D52" w:rsidP="00F31D52">
      <w:pPr>
        <w:pStyle w:val="cardtext"/>
        <w:ind w:left="0" w:right="0"/>
        <w:rPr>
          <w:rFonts w:ascii="Times New Roman" w:hAnsi="Times New Roman" w:cs="Times New Roman"/>
        </w:rPr>
      </w:pPr>
      <w:r w:rsidRPr="00944804">
        <w:rPr>
          <w:rFonts w:ascii="Times New Roman" w:hAnsi="Times New Roman" w:cs="Times New Roman"/>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44804">
        <w:rPr>
          <w:rStyle w:val="StyleUnderline"/>
          <w:rFonts w:ascii="Times New Roman" w:hAnsi="Times New Roman" w:cs="Times New Roman"/>
        </w:rPr>
        <w:t>a worsening of</w:t>
      </w:r>
      <w:r w:rsidRPr="00944804">
        <w:rPr>
          <w:rFonts w:ascii="Times New Roman" w:hAnsi="Times New Roman" w:cs="Times New Roman"/>
        </w:rPr>
        <w:t xml:space="preserve"> the </w:t>
      </w:r>
      <w:r w:rsidRPr="00944804">
        <w:rPr>
          <w:rStyle w:val="StyleUnderline"/>
          <w:rFonts w:ascii="Times New Roman" w:hAnsi="Times New Roman" w:cs="Times New Roman"/>
        </w:rPr>
        <w:t>current economic difficulties,</w:t>
      </w:r>
      <w:r w:rsidRPr="00944804">
        <w:rPr>
          <w:rFonts w:ascii="Times New Roman" w:hAnsi="Times New Roman" w:cs="Times New Roman"/>
        </w:rPr>
        <w:t xml:space="preserve"> which </w:t>
      </w:r>
      <w:r w:rsidRPr="00944804">
        <w:rPr>
          <w:rStyle w:val="StyleUnderline"/>
          <w:rFonts w:ascii="Times New Roman" w:hAnsi="Times New Roman" w:cs="Times New Roman"/>
        </w:rPr>
        <w:t>could</w:t>
      </w:r>
      <w:r w:rsidRPr="00944804">
        <w:rPr>
          <w:rFonts w:ascii="Times New Roman" w:hAnsi="Times New Roman" w:cs="Times New Roman"/>
        </w:rPr>
        <w:t xml:space="preserve"> itself </w:t>
      </w:r>
      <w:r w:rsidRPr="00944804">
        <w:rPr>
          <w:rStyle w:val="StyleUnderline"/>
          <w:rFonts w:ascii="Times New Roman" w:hAnsi="Times New Roman" w:cs="Times New Roman"/>
        </w:rPr>
        <w:t>produce greater nationalism, undermine democracy and bring back old-fashioned beggar-my-neighbor economic policies</w:t>
      </w:r>
      <w:r w:rsidRPr="00944804">
        <w:rPr>
          <w:rFonts w:ascii="Times New Roman" w:hAnsi="Times New Roman" w:cs="Times New Roman"/>
        </w:rPr>
        <w:t xml:space="preserve">. </w:t>
      </w:r>
      <w:r w:rsidRPr="00944804">
        <w:rPr>
          <w:rStyle w:val="StyleUnderline"/>
          <w:rFonts w:ascii="Times New Roman" w:hAnsi="Times New Roman" w:cs="Times New Roman"/>
        </w:rPr>
        <w:t>While these dangers are real</w:t>
      </w:r>
      <w:r w:rsidRPr="00944804">
        <w:rPr>
          <w:rFonts w:ascii="Times New Roman" w:hAnsi="Times New Roman" w:cs="Times New Roman"/>
        </w:rPr>
        <w:t xml:space="preserve">, </w:t>
      </w:r>
      <w:r w:rsidRPr="00944804">
        <w:rPr>
          <w:rStyle w:val="Emphasis"/>
          <w:rFonts w:ascii="Times New Roman" w:hAnsi="Times New Roman" w:cs="Times New Roman"/>
        </w:rPr>
        <w:t>it is hard to believe that the conflicts could be great enough</w:t>
      </w:r>
      <w:r w:rsidRPr="00944804">
        <w:rPr>
          <w:rFonts w:ascii="Times New Roman" w:hAnsi="Times New Roman" w:cs="Times New Roman"/>
        </w:rPr>
        <w:t xml:space="preserve"> </w:t>
      </w:r>
      <w:r w:rsidRPr="00944804">
        <w:rPr>
          <w:rStyle w:val="StyleUnderline"/>
          <w:rFonts w:ascii="Times New Roman" w:hAnsi="Times New Roman" w:cs="Times New Roman"/>
        </w:rPr>
        <w:t>to lead</w:t>
      </w:r>
      <w:r w:rsidRPr="00944804">
        <w:rPr>
          <w:rFonts w:ascii="Times New Roman" w:hAnsi="Times New Roman" w:cs="Times New Roman"/>
        </w:rPr>
        <w:t xml:space="preserve"> the </w:t>
      </w:r>
      <w:r w:rsidRPr="00944804">
        <w:rPr>
          <w:rStyle w:val="StyleUnderline"/>
          <w:rFonts w:ascii="Times New Roman" w:hAnsi="Times New Roman" w:cs="Times New Roman"/>
        </w:rPr>
        <w:t>members of the community to contemplate fighting each other. It is not so much that economic interdependence</w:t>
      </w:r>
      <w:r w:rsidRPr="00944804">
        <w:rPr>
          <w:rFonts w:ascii="Times New Roman" w:hAnsi="Times New Roman" w:cs="Times New Roman"/>
        </w:rPr>
        <w:t xml:space="preserve"> has proceeded to the point where it </w:t>
      </w:r>
      <w:r w:rsidRPr="00944804">
        <w:rPr>
          <w:rStyle w:val="StyleUnderline"/>
          <w:rFonts w:ascii="Times New Roman" w:hAnsi="Times New Roman" w:cs="Times New Roman"/>
        </w:rPr>
        <w:t>could not be reversed</w:t>
      </w:r>
      <w:r w:rsidRPr="00944804">
        <w:rPr>
          <w:rFonts w:ascii="Times New Roman" w:hAnsi="Times New Roman" w:cs="Times New Roman"/>
        </w:rPr>
        <w:t xml:space="preserve"> – states that were more internally interdependent than anything seen internationally have fought bloody civil wars. </w:t>
      </w:r>
      <w:r w:rsidRPr="00944804">
        <w:rPr>
          <w:rStyle w:val="StyleUnderline"/>
          <w:rFonts w:ascii="Times New Roman" w:hAnsi="Times New Roman" w:cs="Times New Roman"/>
        </w:rPr>
        <w:t>Rather it is that</w:t>
      </w:r>
      <w:r w:rsidRPr="00944804">
        <w:rPr>
          <w:rFonts w:ascii="Times New Roman" w:hAnsi="Times New Roman" w:cs="Times New Roman"/>
        </w:rPr>
        <w:t xml:space="preserve"> </w:t>
      </w:r>
      <w:r w:rsidRPr="00944804">
        <w:rPr>
          <w:rStyle w:val="Emphasis"/>
          <w:rFonts w:ascii="Times New Roman" w:hAnsi="Times New Roman" w:cs="Times New Roman"/>
        </w:rPr>
        <w:t>even if the more extreme versions of free trade and economic liberalism become discredited</w:t>
      </w:r>
      <w:r w:rsidRPr="00944804">
        <w:rPr>
          <w:rFonts w:ascii="Times New Roman" w:hAnsi="Times New Roman" w:cs="Times New Roman"/>
        </w:rPr>
        <w:t xml:space="preserve">, </w:t>
      </w:r>
      <w:r w:rsidRPr="00944804">
        <w:rPr>
          <w:rStyle w:val="StyleUnderline"/>
          <w:rFonts w:ascii="Times New Roman" w:hAnsi="Times New Roman" w:cs="Times New Roman"/>
        </w:rPr>
        <w:t>it is</w:t>
      </w:r>
      <w:r w:rsidRPr="00944804">
        <w:rPr>
          <w:rFonts w:ascii="Times New Roman" w:hAnsi="Times New Roman" w:cs="Times New Roman"/>
        </w:rPr>
        <w:t xml:space="preserve"> </w:t>
      </w:r>
      <w:r w:rsidRPr="00944804">
        <w:rPr>
          <w:rStyle w:val="StyleUnderline"/>
          <w:rFonts w:ascii="Times New Roman" w:hAnsi="Times New Roman" w:cs="Times New Roman"/>
        </w:rPr>
        <w:t>hard to see how</w:t>
      </w:r>
      <w:r w:rsidRPr="00944804">
        <w:rPr>
          <w:rFonts w:ascii="Times New Roman" w:hAnsi="Times New Roman" w:cs="Times New Roman"/>
        </w:rPr>
        <w:t xml:space="preserve"> without building on a preexisting high level of political conflict </w:t>
      </w:r>
      <w:r w:rsidRPr="00944804">
        <w:rPr>
          <w:rStyle w:val="StyleUnderline"/>
          <w:rFonts w:ascii="Times New Roman" w:hAnsi="Times New Roman" w:cs="Times New Roman"/>
        </w:rPr>
        <w:t>leaders and mass opinion would come to believe that their countries could prosper by impoverishing or</w:t>
      </w:r>
      <w:r w:rsidRPr="00944804">
        <w:rPr>
          <w:rFonts w:ascii="Times New Roman" w:hAnsi="Times New Roman" w:cs="Times New Roman"/>
        </w:rPr>
        <w:t xml:space="preserve"> even </w:t>
      </w:r>
      <w:r w:rsidRPr="00944804">
        <w:rPr>
          <w:rStyle w:val="StyleUnderline"/>
          <w:rFonts w:ascii="Times New Roman" w:hAnsi="Times New Roman" w:cs="Times New Roman"/>
        </w:rPr>
        <w:t>attacking others</w:t>
      </w:r>
      <w:r w:rsidRPr="00944804">
        <w:rPr>
          <w:rFonts w:ascii="Times New Roman" w:hAnsi="Times New Roman" w:cs="Times New Roman"/>
        </w:rPr>
        <w:t xml:space="preserve">. Is it possible that problems will not only become severe, but that people will entertain </w:t>
      </w:r>
      <w:r w:rsidRPr="00944804">
        <w:rPr>
          <w:rFonts w:ascii="Times New Roman" w:hAnsi="Times New Roman" w:cs="Times New Roman"/>
        </w:rPr>
        <w:lastRenderedPageBreak/>
        <w:t xml:space="preserve">the thought that they have to be solved by war? </w:t>
      </w:r>
      <w:r w:rsidRPr="00944804">
        <w:rPr>
          <w:rStyle w:val="StyleUnderline"/>
          <w:rFonts w:ascii="Times New Roman" w:hAnsi="Times New Roman" w:cs="Times New Roman"/>
        </w:rPr>
        <w:t>While a pessimist could note that this argument does not appear as outlandish as it did before the financial crisis</w:t>
      </w:r>
      <w:r w:rsidRPr="00944804">
        <w:rPr>
          <w:rFonts w:ascii="Times New Roman" w:hAnsi="Times New Roman" w:cs="Times New Roman"/>
        </w:rPr>
        <w:t xml:space="preserve">, </w:t>
      </w:r>
      <w:r w:rsidRPr="00944804">
        <w:rPr>
          <w:rStyle w:val="StyleUnderline"/>
          <w:rFonts w:ascii="Times New Roman" w:hAnsi="Times New Roman" w:cs="Times New Roman"/>
        </w:rPr>
        <w:t>an optimist could reply (correctly</w:t>
      </w:r>
      <w:r w:rsidRPr="00944804">
        <w:rPr>
          <w:rFonts w:ascii="Times New Roman" w:hAnsi="Times New Roman" w:cs="Times New Roman"/>
        </w:rPr>
        <w:t xml:space="preserve">, in my view) </w:t>
      </w:r>
      <w:r w:rsidRPr="00944804">
        <w:rPr>
          <w:rStyle w:val="StyleUnderline"/>
          <w:rFonts w:ascii="Times New Roman" w:hAnsi="Times New Roman" w:cs="Times New Roman"/>
        </w:rPr>
        <w:t>that the very fact that we have seen</w:t>
      </w:r>
      <w:r w:rsidRPr="00944804">
        <w:rPr>
          <w:rFonts w:ascii="Times New Roman" w:hAnsi="Times New Roman" w:cs="Times New Roman"/>
        </w:rPr>
        <w:t xml:space="preserve"> </w:t>
      </w:r>
      <w:r w:rsidRPr="00944804">
        <w:rPr>
          <w:rStyle w:val="Emphasis"/>
          <w:rFonts w:ascii="Times New Roman" w:hAnsi="Times New Roman" w:cs="Times New Roman"/>
        </w:rPr>
        <w:t>such a sharp economic down-turn</w:t>
      </w:r>
      <w:r w:rsidRPr="00944804">
        <w:rPr>
          <w:rFonts w:ascii="Times New Roman" w:hAnsi="Times New Roman" w:cs="Times New Roman"/>
        </w:rPr>
        <w:t xml:space="preserve"> </w:t>
      </w:r>
      <w:r w:rsidRPr="00944804">
        <w:rPr>
          <w:rStyle w:val="StyleUnderline"/>
          <w:rFonts w:ascii="Times New Roman" w:hAnsi="Times New Roman" w:cs="Times New Roman"/>
        </w:rPr>
        <w:t>without</w:t>
      </w:r>
      <w:r w:rsidRPr="00944804">
        <w:rPr>
          <w:rFonts w:ascii="Times New Roman" w:hAnsi="Times New Roman" w:cs="Times New Roman"/>
        </w:rPr>
        <w:t xml:space="preserve"> </w:t>
      </w:r>
      <w:r w:rsidRPr="00944804">
        <w:rPr>
          <w:rStyle w:val="Emphasis"/>
          <w:rFonts w:ascii="Times New Roman" w:hAnsi="Times New Roman" w:cs="Times New Roman"/>
        </w:rPr>
        <w:t>anyone</w:t>
      </w:r>
      <w:r w:rsidRPr="00944804">
        <w:rPr>
          <w:rFonts w:ascii="Times New Roman" w:hAnsi="Times New Roman" w:cs="Times New Roman"/>
        </w:rPr>
        <w:t xml:space="preserve"> </w:t>
      </w:r>
      <w:r w:rsidRPr="00944804">
        <w:rPr>
          <w:rStyle w:val="StyleUnderline"/>
          <w:rFonts w:ascii="Times New Roman" w:hAnsi="Times New Roman" w:cs="Times New Roman"/>
        </w:rPr>
        <w:t>suggesting that force</w:t>
      </w:r>
      <w:r w:rsidRPr="00944804">
        <w:rPr>
          <w:rFonts w:ascii="Times New Roman" w:hAnsi="Times New Roman" w:cs="Times New Roman"/>
        </w:rPr>
        <w:t xml:space="preserve"> of arms </w:t>
      </w:r>
      <w:r w:rsidRPr="00944804">
        <w:rPr>
          <w:rStyle w:val="StyleUnderline"/>
          <w:rFonts w:ascii="Times New Roman" w:hAnsi="Times New Roman" w:cs="Times New Roman"/>
        </w:rPr>
        <w:t>is the solution</w:t>
      </w:r>
      <w:r w:rsidRPr="00944804">
        <w:rPr>
          <w:rFonts w:ascii="Times New Roman" w:hAnsi="Times New Roman" w:cs="Times New Roman"/>
        </w:rPr>
        <w:t xml:space="preserve"> </w:t>
      </w:r>
      <w:r w:rsidRPr="00944804">
        <w:rPr>
          <w:rStyle w:val="StyleUnderline"/>
          <w:rFonts w:ascii="Times New Roman" w:hAnsi="Times New Roman" w:cs="Times New Roman"/>
        </w:rPr>
        <w:t>shows that</w:t>
      </w:r>
      <w:r w:rsidRPr="00944804">
        <w:rPr>
          <w:rFonts w:ascii="Times New Roman" w:hAnsi="Times New Roman" w:cs="Times New Roman"/>
        </w:rPr>
        <w:t xml:space="preserve"> </w:t>
      </w:r>
      <w:r w:rsidRPr="00944804">
        <w:rPr>
          <w:rStyle w:val="Emphasis"/>
          <w:rFonts w:ascii="Times New Roman" w:hAnsi="Times New Roman" w:cs="Times New Roman"/>
        </w:rPr>
        <w:t>even if bad times bring about greater economic conflict</w:t>
      </w:r>
      <w:r w:rsidRPr="00944804">
        <w:rPr>
          <w:rFonts w:ascii="Times New Roman" w:hAnsi="Times New Roman" w:cs="Times New Roman"/>
        </w:rPr>
        <w:t xml:space="preserve">, </w:t>
      </w:r>
      <w:r w:rsidRPr="00944804">
        <w:rPr>
          <w:rStyle w:val="Emphasis"/>
          <w:rFonts w:ascii="Times New Roman" w:hAnsi="Times New Roman" w:cs="Times New Roman"/>
        </w:rPr>
        <w:t>it will not make war thinkable</w:t>
      </w:r>
      <w:r w:rsidRPr="00944804">
        <w:rPr>
          <w:rFonts w:ascii="Times New Roman" w:hAnsi="Times New Roman" w:cs="Times New Roman"/>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No impact – econ decline doesn’t cause war</w:t>
      </w: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rPr>
        <w:t>Barnett ‘9</w:t>
      </w:r>
      <w:r w:rsidRPr="00944804">
        <w:rPr>
          <w:rFonts w:ascii="Times New Roman" w:hAnsi="Times New Roman" w:cs="Times New Roman"/>
          <w:b/>
        </w:rPr>
        <w:t xml:space="preserve"> </w:t>
      </w:r>
      <w:r w:rsidRPr="00944804">
        <w:rPr>
          <w:rFonts w:ascii="Times New Roman" w:hAnsi="Times New Roman" w:cs="Times New Roman"/>
          <w:sz w:val="16"/>
        </w:rPr>
        <w:t>(Thomas P.M. Barnett, senior managing director of Enterra Solutions LLC, “The New Rules: Security Remains Stable Amid Financial Crisis,” 8/25/2009)</w:t>
      </w:r>
    </w:p>
    <w:p w:rsidR="00F31D52" w:rsidRPr="00944804" w:rsidRDefault="00F31D52" w:rsidP="00F31D52">
      <w:pPr>
        <w:rPr>
          <w:rFonts w:ascii="Times New Roman" w:hAnsi="Times New Roman" w:cs="Times New Roman"/>
          <w:sz w:val="16"/>
        </w:rPr>
      </w:pPr>
    </w:p>
    <w:p w:rsidR="00F31D52" w:rsidRPr="00944804" w:rsidRDefault="00F31D52" w:rsidP="00F31D52">
      <w:pPr>
        <w:rPr>
          <w:rStyle w:val="Emphasis"/>
          <w:rFonts w:ascii="Times New Roman" w:hAnsi="Times New Roman" w:cs="Times New Roman"/>
          <w:i/>
          <w:iCs w:val="0"/>
        </w:rPr>
      </w:pPr>
      <w:r w:rsidRPr="00944804">
        <w:rPr>
          <w:rFonts w:ascii="Times New Roman" w:hAnsi="Times New Roman" w:cs="Times New Roman"/>
          <w:u w:val="single"/>
        </w:rPr>
        <w:t>When the global financial crisis struck roughly a year ago, the blogosphere was ablaze with all sorts of scary predictions of</w:t>
      </w:r>
      <w:r w:rsidRPr="00944804">
        <w:rPr>
          <w:rFonts w:ascii="Times New Roman" w:hAnsi="Times New Roman" w:cs="Times New Roman"/>
          <w:sz w:val="16"/>
        </w:rPr>
        <w:t xml:space="preserve">, and commentary regarding, </w:t>
      </w:r>
      <w:r w:rsidRPr="00944804">
        <w:rPr>
          <w:rFonts w:ascii="Times New Roman" w:hAnsi="Times New Roman" w:cs="Times New Roman"/>
          <w:u w:val="single"/>
        </w:rPr>
        <w:t xml:space="preserve">ensuing conflict and wars -- a rerun of the Great Depression </w:t>
      </w:r>
      <w:r w:rsidRPr="00944804">
        <w:rPr>
          <w:rFonts w:ascii="Times New Roman" w:hAnsi="Times New Roman" w:cs="Times New Roman"/>
          <w:sz w:val="16"/>
        </w:rPr>
        <w:t xml:space="preserve">leading to world war, as it were. Now, as global economic news brightens and recovery -- surprisingly led by China and emerging markets -- is the talk of the day, it's interesting to look back over the past year and realize how </w:t>
      </w:r>
      <w:r w:rsidRPr="00944804">
        <w:rPr>
          <w:rFonts w:ascii="Times New Roman" w:hAnsi="Times New Roman" w:cs="Times New Roman"/>
          <w:b/>
          <w:u w:val="single"/>
        </w:rPr>
        <w:t>globalization's first truly worldwide recession has had virtually no impact whatsoever on the international security landscape</w:t>
      </w:r>
      <w:r w:rsidRPr="00944804">
        <w:rPr>
          <w:rFonts w:ascii="Times New Roman" w:hAnsi="Times New Roman" w:cs="Times New Roman"/>
          <w:sz w:val="16"/>
        </w:rPr>
        <w:t xml:space="preserve">. </w:t>
      </w:r>
      <w:r w:rsidRPr="00944804">
        <w:rPr>
          <w:rFonts w:ascii="Times New Roman" w:hAnsi="Times New Roman" w:cs="Times New Roman"/>
          <w:u w:val="single"/>
        </w:rPr>
        <w:t>None of the</w:t>
      </w:r>
      <w:r w:rsidRPr="00944804">
        <w:rPr>
          <w:rFonts w:ascii="Times New Roman" w:hAnsi="Times New Roman" w:cs="Times New Roman"/>
          <w:sz w:val="16"/>
        </w:rPr>
        <w:t xml:space="preserve"> more than three-dozen </w:t>
      </w:r>
      <w:r w:rsidRPr="00944804">
        <w:rPr>
          <w:rFonts w:ascii="Times New Roman" w:hAnsi="Times New Roman" w:cs="Times New Roman"/>
          <w:u w:val="single"/>
        </w:rPr>
        <w:t>ongoing conflicts</w:t>
      </w:r>
      <w:r w:rsidRPr="00944804">
        <w:rPr>
          <w:rFonts w:ascii="Times New Roman" w:hAnsi="Times New Roman" w:cs="Times New Roman"/>
          <w:sz w:val="16"/>
        </w:rPr>
        <w:t xml:space="preserve"> listed by GlobalSecurity.org </w:t>
      </w:r>
      <w:r w:rsidRPr="00944804">
        <w:rPr>
          <w:rFonts w:ascii="Times New Roman" w:hAnsi="Times New Roman" w:cs="Times New Roman"/>
          <w:u w:val="single"/>
        </w:rPr>
        <w:t>can be clearly attributed to the global recession</w:t>
      </w:r>
      <w:r w:rsidRPr="00944804">
        <w:rPr>
          <w:rFonts w:ascii="Times New Roman" w:hAnsi="Times New Roman" w:cs="Times New Roman"/>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944804">
        <w:rPr>
          <w:rFonts w:ascii="Times New Roman" w:hAnsi="Times New Roman" w:cs="Times New Roman"/>
          <w:u w:val="single"/>
        </w:rPr>
        <w:t xml:space="preserve">with the United States effectively tied down by its two ongoing major interventions </w:t>
      </w:r>
      <w:r w:rsidRPr="00944804">
        <w:rPr>
          <w:rFonts w:ascii="Times New Roman" w:hAnsi="Times New Roman" w:cs="Times New Roman"/>
          <w:sz w:val="16"/>
        </w:rPr>
        <w:t xml:space="preserve">(Iraq and Afghanistan-bleeding-into-Pakistan), </w:t>
      </w:r>
      <w:r w:rsidRPr="00944804">
        <w:rPr>
          <w:rFonts w:ascii="Times New Roman" w:hAnsi="Times New Roman" w:cs="Times New Roman"/>
          <w:u w:val="single"/>
        </w:rPr>
        <w:t>our involvement elsewhere around the planet has been quite modest</w:t>
      </w:r>
      <w:r w:rsidRPr="00944804">
        <w:rPr>
          <w:rFonts w:ascii="Times New Roman" w:hAnsi="Times New Roman" w:cs="Times New Roman"/>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944804">
        <w:rPr>
          <w:rFonts w:ascii="Times New Roman" w:hAnsi="Times New Roman" w:cs="Times New Roman"/>
          <w:u w:val="single"/>
        </w:rPr>
        <w:t>we've finally seen global defense spending surpass the previous world record</w:t>
      </w:r>
      <w:r w:rsidRPr="00944804">
        <w:rPr>
          <w:rFonts w:ascii="Times New Roman" w:hAnsi="Times New Roman" w:cs="Times New Roman"/>
          <w:sz w:val="16"/>
        </w:rPr>
        <w:t xml:space="preserve"> set in the late 1980s, </w:t>
      </w:r>
      <w:r w:rsidRPr="00944804">
        <w:rPr>
          <w:rFonts w:ascii="Times New Roman" w:hAnsi="Times New Roman" w:cs="Times New Roman"/>
          <w:u w:val="single"/>
        </w:rPr>
        <w:t>but even that's likely to wane given the stress on public budgets created by all this unprecedented "stimulus" spending. If anything, the friendly cooperation on such stimulus packaging was the most notable great-power dynamic caused by the crisis</w:t>
      </w:r>
      <w:r w:rsidRPr="00944804">
        <w:rPr>
          <w:rFonts w:ascii="Times New Roman" w:hAnsi="Times New Roman" w:cs="Times New Roman"/>
          <w:sz w:val="16"/>
        </w:rPr>
        <w:t xml:space="preserve">. Can we say that the world has suffered a distinct shift to political radicalism as a result of the economic crisis? Indeed, no. </w:t>
      </w:r>
      <w:r w:rsidRPr="00944804">
        <w:rPr>
          <w:rFonts w:ascii="Times New Roman" w:hAnsi="Times New Roman" w:cs="Times New Roman"/>
          <w:u w:val="single"/>
        </w:rPr>
        <w:t>The world's major economies remain governed by center-left or center-right political factions that remain decidedly friendly to both markets and trade</w:t>
      </w:r>
      <w:r w:rsidRPr="00944804">
        <w:rPr>
          <w:rFonts w:ascii="Times New Roman" w:hAnsi="Times New Roman" w:cs="Times New Roman"/>
          <w:sz w:val="16"/>
        </w:rPr>
        <w:t xml:space="preserve">. In the short run, </w:t>
      </w:r>
      <w:r w:rsidRPr="00944804">
        <w:rPr>
          <w:rFonts w:ascii="Times New Roman" w:hAnsi="Times New Roman" w:cs="Times New Roman"/>
          <w:u w:val="single"/>
        </w:rPr>
        <w:t>there were attempts across the board to insulate economies from immediate damage</w:t>
      </w:r>
      <w:r w:rsidRPr="00944804">
        <w:rPr>
          <w:rFonts w:ascii="Times New Roman" w:hAnsi="Times New Roman" w:cs="Times New Roman"/>
          <w:sz w:val="16"/>
        </w:rPr>
        <w:t xml:space="preserve"> (in effect, as much protectionism as allowed under current trade rules), </w:t>
      </w:r>
      <w:r w:rsidRPr="00944804">
        <w:rPr>
          <w:rFonts w:ascii="Times New Roman" w:hAnsi="Times New Roman" w:cs="Times New Roman"/>
          <w:u w:val="single"/>
        </w:rPr>
        <w:t>but there was no great slide into "trade wars."</w:t>
      </w:r>
      <w:r w:rsidRPr="00944804">
        <w:rPr>
          <w:rFonts w:ascii="Times New Roman" w:hAnsi="Times New Roman" w:cs="Times New Roman"/>
          <w:sz w:val="16"/>
        </w:rPr>
        <w:t xml:space="preserve"> Instead, </w:t>
      </w:r>
      <w:r w:rsidRPr="00944804">
        <w:rPr>
          <w:rFonts w:ascii="Times New Roman" w:hAnsi="Times New Roman" w:cs="Times New Roman"/>
          <w:u w:val="single"/>
        </w:rPr>
        <w:t>the World Trade Organization is functioning as it was designed to function, and regional efforts toward free-trade agreements have not slowed</w:t>
      </w:r>
      <w:r w:rsidRPr="00944804">
        <w:rPr>
          <w:rFonts w:ascii="Times New Roman" w:hAnsi="Times New Roman" w:cs="Times New Roman"/>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944804">
        <w:rPr>
          <w:rFonts w:ascii="Times New Roman" w:hAnsi="Times New Roman" w:cs="Times New Roman"/>
          <w:u w:val="single"/>
        </w:rPr>
        <w:t>in a world of globally integrated production chains and interconnected financial markets, such "diverging interests" hardly constitute signposts for wars up ahead</w:t>
      </w:r>
      <w:r w:rsidRPr="00944804">
        <w:rPr>
          <w:rFonts w:ascii="Times New Roman" w:hAnsi="Times New Roman" w:cs="Times New Roman"/>
          <w:sz w:val="16"/>
        </w:rPr>
        <w:t xml:space="preserve">. Frankly, I don't welcome a world in which America's fiscal profligacy goes undisciplined, </w:t>
      </w:r>
      <w:r w:rsidRPr="00944804">
        <w:rPr>
          <w:rFonts w:ascii="Times New Roman" w:hAnsi="Times New Roman" w:cs="Times New Roman"/>
          <w:sz w:val="16"/>
        </w:rPr>
        <w:lastRenderedPageBreak/>
        <w:t xml:space="preserve">so bring it on -- please! Add it all up and it's fair to say that </w:t>
      </w:r>
      <w:r w:rsidRPr="00944804">
        <w:rPr>
          <w:rFonts w:ascii="Times New Roman" w:hAnsi="Times New Roman" w:cs="Times New Roman"/>
          <w:u w:val="single"/>
        </w:rPr>
        <w:t>this global financial crisis has proven the great resilience of America's post-World War II international liberal trade order</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xml:space="preserve">No empirical support for diversionary theory </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Tir 10</w:t>
      </w:r>
      <w:r w:rsidRPr="00944804">
        <w:rPr>
          <w:rFonts w:ascii="Times New Roman" w:hAnsi="Times New Roman" w:cs="Times New Roman"/>
        </w:rPr>
        <w:t xml:space="preserve"> [Jaroslav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Chetan]</w:t>
      </w:r>
    </w:p>
    <w:p w:rsidR="00F31D52" w:rsidRPr="00944804" w:rsidRDefault="00F31D52" w:rsidP="00F31D52">
      <w:pPr>
        <w:pStyle w:val="card"/>
        <w:ind w:left="0"/>
        <w:rPr>
          <w:rFonts w:ascii="Times New Roman" w:hAnsi="Times New Roman" w:cs="Times New Roman"/>
          <w:sz w:val="16"/>
        </w:rPr>
      </w:pPr>
      <w:r w:rsidRPr="00944804">
        <w:rPr>
          <w:rStyle w:val="StyleUnderline"/>
          <w:rFonts w:ascii="Times New Roman" w:hAnsi="Times New Roman" w:cs="Times New Roman"/>
        </w:rPr>
        <w:t>According to the diversionary theory of war,</w:t>
      </w:r>
      <w:r w:rsidRPr="00944804">
        <w:rPr>
          <w:rFonts w:ascii="Times New Roman" w:hAnsi="Times New Roman" w:cs="Times New Roman"/>
          <w:sz w:val="16"/>
        </w:rPr>
        <w:t xml:space="preserve"> the cause of some militarized conflicts is not a clash of salient interests between countries, but rather problematic domestic circumstances. </w:t>
      </w:r>
      <w:r w:rsidRPr="00944804">
        <w:rPr>
          <w:rStyle w:val="StyleUnderline"/>
          <w:rFonts w:ascii="Times New Roman" w:hAnsi="Times New Roman" w:cs="Times New Roman"/>
        </w:rPr>
        <w:t>Under</w:t>
      </w:r>
      <w:r w:rsidRPr="00944804">
        <w:rPr>
          <w:rFonts w:ascii="Times New Roman" w:hAnsi="Times New Roman" w:cs="Times New Roman"/>
          <w:sz w:val="16"/>
        </w:rPr>
        <w:t xml:space="preserve"> conditions such as </w:t>
      </w:r>
      <w:r w:rsidRPr="00944804">
        <w:rPr>
          <w:rStyle w:val="StyleUnderline"/>
          <w:rFonts w:ascii="Times New Roman" w:hAnsi="Times New Roman" w:cs="Times New Roman"/>
        </w:rPr>
        <w:t>economic adversity</w:t>
      </w:r>
      <w:r w:rsidRPr="00944804">
        <w:rPr>
          <w:rFonts w:ascii="Times New Roman" w:hAnsi="Times New Roman" w:cs="Times New Roman"/>
          <w:sz w:val="16"/>
        </w:rPr>
        <w:t xml:space="preserve"> or political unrest, </w:t>
      </w:r>
      <w:r w:rsidRPr="00944804">
        <w:rPr>
          <w:rStyle w:val="StyleUnderline"/>
          <w:rFonts w:ascii="Times New Roman" w:hAnsi="Times New Roman" w:cs="Times New Roman"/>
        </w:rPr>
        <w:t>the country’s leader may</w:t>
      </w:r>
      <w:r w:rsidRPr="00944804">
        <w:rPr>
          <w:rFonts w:ascii="Times New Roman" w:hAnsi="Times New Roman" w:cs="Times New Roman"/>
          <w:sz w:val="16"/>
        </w:rPr>
        <w:t xml:space="preserve"> </w:t>
      </w:r>
      <w:r w:rsidRPr="00944804">
        <w:rPr>
          <w:rStyle w:val="StyleUnderline"/>
          <w:rFonts w:ascii="Times New Roman" w:hAnsi="Times New Roman" w:cs="Times New Roman"/>
        </w:rPr>
        <w:t xml:space="preserve">attempt to generate a foreign policy crisis in order both to divert domestic discontent and bolster their political fortunes through a rally around the flag effect </w:t>
      </w:r>
      <w:r w:rsidRPr="00944804">
        <w:rPr>
          <w:rFonts w:ascii="Times New Roman" w:hAnsi="Times New Roman" w:cs="Times New Roman"/>
          <w:sz w:val="16"/>
        </w:rPr>
        <w:t xml:space="preserve">(Russett 1990). </w:t>
      </w:r>
      <w:r w:rsidRPr="00944804">
        <w:rPr>
          <w:rStyle w:val="StyleUnderline"/>
          <w:rFonts w:ascii="Times New Roman" w:hAnsi="Times New Roman" w:cs="Times New Roman"/>
        </w:rPr>
        <w:t>Yet,</w:t>
      </w:r>
      <w:r w:rsidRPr="00944804">
        <w:rPr>
          <w:rFonts w:ascii="Times New Roman" w:hAnsi="Times New Roman" w:cs="Times New Roman"/>
          <w:sz w:val="16"/>
        </w:rPr>
        <w:t xml:space="preserve"> </w:t>
      </w:r>
      <w:r w:rsidRPr="00944804">
        <w:rPr>
          <w:rStyle w:val="StyleUnderline"/>
          <w:rFonts w:ascii="Times New Roman" w:hAnsi="Times New Roman" w:cs="Times New Roman"/>
        </w:rPr>
        <w:t>despite the</w:t>
      </w:r>
      <w:r w:rsidRPr="00944804">
        <w:rPr>
          <w:rFonts w:ascii="Times New Roman" w:hAnsi="Times New Roman" w:cs="Times New Roman"/>
          <w:sz w:val="16"/>
        </w:rPr>
        <w:t xml:space="preserve"> wide-ranging </w:t>
      </w:r>
      <w:r w:rsidRPr="00944804">
        <w:rPr>
          <w:rStyle w:val="StyleUnderline"/>
          <w:rFonts w:ascii="Times New Roman" w:hAnsi="Times New Roman" w:cs="Times New Roman"/>
        </w:rPr>
        <w:t>popularity of this idea</w:t>
      </w:r>
      <w:r w:rsidRPr="00944804">
        <w:rPr>
          <w:rFonts w:ascii="Times New Roman" w:hAnsi="Times New Roman" w:cs="Times New Roman"/>
          <w:sz w:val="16"/>
        </w:rPr>
        <w:t xml:space="preserve"> and some evidence of U.S. diversionary behavior (e.g., DeRouen 1995, 2000; Fordham 1998a, 1998b; Hess and Orphanides 1995; James and Hristolouas 1994; James and Oneal 1991; Ostrom and Job 1986), </w:t>
      </w:r>
      <w:r w:rsidRPr="00944804">
        <w:rPr>
          <w:rStyle w:val="StyleUnderline"/>
          <w:rFonts w:ascii="Times New Roman" w:hAnsi="Times New Roman" w:cs="Times New Roman"/>
        </w:rPr>
        <w:t xml:space="preserve">after </w:t>
      </w:r>
      <w:r w:rsidRPr="00944804">
        <w:rPr>
          <w:rFonts w:ascii="Times New Roman" w:hAnsi="Times New Roman" w:cs="Times New Roman"/>
          <w:b/>
          <w:u w:val="single"/>
          <w:bdr w:val="single" w:sz="4" w:space="0" w:color="auto"/>
        </w:rPr>
        <w:t>five decades</w:t>
      </w:r>
      <w:r w:rsidRPr="00944804">
        <w:rPr>
          <w:rStyle w:val="StyleUnderline"/>
          <w:rFonts w:ascii="Times New Roman" w:hAnsi="Times New Roman" w:cs="Times New Roman"/>
        </w:rPr>
        <w:t xml:space="preserve"> of research</w:t>
      </w:r>
      <w:r w:rsidRPr="00944804">
        <w:rPr>
          <w:rFonts w:ascii="Times New Roman" w:hAnsi="Times New Roman" w:cs="Times New Roman"/>
          <w:sz w:val="16"/>
        </w:rPr>
        <w:t xml:space="preserve"> broader </w:t>
      </w:r>
      <w:r w:rsidRPr="00944804">
        <w:rPr>
          <w:rStyle w:val="StyleUnderline"/>
          <w:rFonts w:ascii="Times New Roman" w:hAnsi="Times New Roman" w:cs="Times New Roman"/>
        </w:rPr>
        <w:t>empirical support for the theory remains elusive</w:t>
      </w:r>
      <w:r w:rsidRPr="00944804">
        <w:rPr>
          <w:rFonts w:ascii="Times New Roman" w:hAnsi="Times New Roman" w:cs="Times New Roman"/>
          <w:sz w:val="16"/>
        </w:rPr>
        <w:t xml:space="preserve"> (e.g., Gelpi 1997; Gowa; 1998; Leeds and Davis 1997; Levy 1998; Lian and Oneal 1993; Meernik and Waterman 1996). This has prompted one scholar to conclude that ‘‘</w:t>
      </w:r>
      <w:r w:rsidRPr="00944804">
        <w:rPr>
          <w:rStyle w:val="StyleUnderline"/>
          <w:rFonts w:ascii="Times New Roman" w:hAnsi="Times New Roman" w:cs="Times New Roman"/>
        </w:rPr>
        <w:t xml:space="preserve">seldom has </w:t>
      </w:r>
      <w:r w:rsidRPr="00944804">
        <w:rPr>
          <w:rFonts w:ascii="Times New Roman" w:hAnsi="Times New Roman" w:cs="Times New Roman"/>
          <w:sz w:val="16"/>
        </w:rPr>
        <w:t>so much common sense in</w:t>
      </w:r>
      <w:r w:rsidRPr="00944804">
        <w:rPr>
          <w:rStyle w:val="StyleUnderline"/>
          <w:rFonts w:ascii="Times New Roman" w:hAnsi="Times New Roman" w:cs="Times New Roman"/>
        </w:rPr>
        <w:t xml:space="preserve"> theory found so little support in practice’’</w:t>
      </w:r>
      <w:r w:rsidRPr="00944804">
        <w:rPr>
          <w:rFonts w:ascii="Times New Roman" w:hAnsi="Times New Roman" w:cs="Times New Roman"/>
          <w:sz w:val="16"/>
        </w:rPr>
        <w:t xml:space="preserve"> (James 1987, 22), a view reflected in the more recent research (e.g., Chiozza and Goemans 2003, 2004; Meernick 2004; Moore and Lanoue 2003; Oneal and Tir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Economy’s resilient – can survive shocks</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Bloomberg 12</w:t>
      </w:r>
      <w:r w:rsidRPr="00944804">
        <w:rPr>
          <w:rFonts w:ascii="Times New Roman" w:hAnsi="Times New Roman" w:cs="Times New Roman"/>
        </w:rPr>
        <w:t xml:space="preserve"> (“Fed’s Plosser Says U.S. Economy Proving Resilient to Shocks,” 5-9, http://www.bloomberg.com/news/2012-05-09/fed-s-plosser-says-u-s-economy-proving-resilient-to-shocks.html)</w:t>
      </w:r>
    </w:p>
    <w:p w:rsidR="00F31D52" w:rsidRPr="00944804" w:rsidRDefault="00F31D52" w:rsidP="00F31D52">
      <w:pPr>
        <w:rPr>
          <w:rFonts w:ascii="Times New Roman" w:hAnsi="Times New Roman" w:cs="Times New Roman"/>
          <w:sz w:val="16"/>
        </w:rPr>
      </w:pPr>
      <w:r w:rsidRPr="00944804">
        <w:rPr>
          <w:rStyle w:val="StyleUnderline"/>
          <w:rFonts w:ascii="Times New Roman" w:hAnsi="Times New Roman" w:cs="Times New Roman"/>
        </w:rPr>
        <w:t xml:space="preserve">Philadelphia Federal Reserve Bank President Charles Plosser said the U.S. economy has proven </w:t>
      </w:r>
      <w:r w:rsidRPr="00944804">
        <w:rPr>
          <w:rStyle w:val="Emphasis"/>
          <w:rFonts w:ascii="Times New Roman" w:hAnsi="Times New Roman" w:cs="Times New Roman"/>
        </w:rPr>
        <w:t>“remarkably resilient”</w:t>
      </w:r>
      <w:r w:rsidRPr="00944804">
        <w:rPr>
          <w:rStyle w:val="StyleUnderline"/>
          <w:rFonts w:ascii="Times New Roman" w:hAnsi="Times New Roman" w:cs="Times New Roman"/>
        </w:rPr>
        <w:t xml:space="preserve"> to shocks that can damage growth</w:t>
      </w:r>
      <w:r w:rsidRPr="00944804">
        <w:rPr>
          <w:rFonts w:ascii="Times New Roman" w:hAnsi="Times New Roman" w:cs="Times New Roman"/>
          <w:sz w:val="16"/>
        </w:rPr>
        <w:t xml:space="preserve">, </w:t>
      </w:r>
      <w:r w:rsidRPr="00944804">
        <w:rPr>
          <w:rStyle w:val="StyleUnderline"/>
          <w:rFonts w:ascii="Times New Roman" w:hAnsi="Times New Roman" w:cs="Times New Roman"/>
        </w:rPr>
        <w:t>including surging oil prices and natural disasters</w:t>
      </w:r>
      <w:r w:rsidRPr="00944804">
        <w:rPr>
          <w:rFonts w:ascii="Times New Roman" w:hAnsi="Times New Roman" w:cs="Times New Roman"/>
          <w:sz w:val="16"/>
        </w:rPr>
        <w:t>. “</w:t>
      </w:r>
      <w:r w:rsidRPr="00944804">
        <w:rPr>
          <w:rStyle w:val="StyleUnderline"/>
          <w:rFonts w:ascii="Times New Roman" w:hAnsi="Times New Roman" w:cs="Times New Roman"/>
        </w:rPr>
        <w:t xml:space="preserve">The economy has now </w:t>
      </w:r>
      <w:r w:rsidRPr="00944804">
        <w:rPr>
          <w:rStyle w:val="Emphasis"/>
          <w:rFonts w:ascii="Times New Roman" w:hAnsi="Times New Roman" w:cs="Times New Roman"/>
        </w:rPr>
        <w:t>grown for 11 consecutive quarters</w:t>
      </w:r>
      <w:r w:rsidRPr="00944804">
        <w:rPr>
          <w:rFonts w:ascii="Times New Roman" w:hAnsi="Times New Roman" w:cs="Times New Roman"/>
          <w:sz w:val="16"/>
        </w:rPr>
        <w:t>,” Plosser said today according to remarks prepared for a speech at the Philadelphia Fed. “</w:t>
      </w:r>
      <w:r w:rsidRPr="00944804">
        <w:rPr>
          <w:rStyle w:val="StyleUnderline"/>
          <w:rFonts w:ascii="Times New Roman" w:hAnsi="Times New Roman" w:cs="Times New Roman"/>
        </w:rPr>
        <w:t>Growth is not robust</w:t>
      </w:r>
      <w:r w:rsidRPr="00944804">
        <w:rPr>
          <w:rFonts w:ascii="Times New Roman" w:hAnsi="Times New Roman" w:cs="Times New Roman"/>
          <w:sz w:val="16"/>
        </w:rPr>
        <w:t xml:space="preserve">. </w:t>
      </w:r>
      <w:r w:rsidRPr="00944804">
        <w:rPr>
          <w:rStyle w:val="StyleUnderline"/>
          <w:rFonts w:ascii="Times New Roman" w:hAnsi="Times New Roman" w:cs="Times New Roman"/>
        </w:rPr>
        <w:t>But growth in the past year has continued despite significant risks and external and internal headwinds</w:t>
      </w:r>
      <w:r w:rsidRPr="00944804">
        <w:rPr>
          <w:rFonts w:ascii="Times New Roman" w:hAnsi="Times New Roman" w:cs="Times New Roman"/>
          <w:sz w:val="16"/>
        </w:rPr>
        <w:t xml:space="preserve">.” </w:t>
      </w:r>
      <w:r w:rsidRPr="00944804">
        <w:rPr>
          <w:rStyle w:val="StyleUnderline"/>
          <w:rFonts w:ascii="Times New Roman" w:hAnsi="Times New Roman" w:cs="Times New Roman"/>
        </w:rPr>
        <w:t>Plosser</w:t>
      </w:r>
      <w:r w:rsidRPr="00944804">
        <w:rPr>
          <w:rFonts w:ascii="Times New Roman" w:hAnsi="Times New Roman" w:cs="Times New Roman"/>
          <w:sz w:val="16"/>
        </w:rPr>
        <w:t xml:space="preserve">, who did not discuss his economic outlook or the future for monetary policy, </w:t>
      </w:r>
      <w:r w:rsidRPr="00944804">
        <w:rPr>
          <w:rStyle w:val="StyleUnderline"/>
          <w:rFonts w:ascii="Times New Roman" w:hAnsi="Times New Roman" w:cs="Times New Roman"/>
        </w:rPr>
        <w:t>cited shocks to the economy</w:t>
      </w:r>
      <w:r w:rsidRPr="00944804">
        <w:rPr>
          <w:rFonts w:ascii="Times New Roman" w:hAnsi="Times New Roman" w:cs="Times New Roman"/>
          <w:sz w:val="16"/>
        </w:rPr>
        <w:t xml:space="preserve"> last year, </w:t>
      </w:r>
      <w:r w:rsidRPr="00944804">
        <w:rPr>
          <w:rStyle w:val="StyleUnderline"/>
          <w:rFonts w:ascii="Times New Roman" w:hAnsi="Times New Roman" w:cs="Times New Roman"/>
        </w:rPr>
        <w:t>including the tsunami in Japan that disrupted global supply chains</w:t>
      </w:r>
      <w:r w:rsidRPr="00944804">
        <w:rPr>
          <w:rFonts w:ascii="Times New Roman" w:hAnsi="Times New Roman" w:cs="Times New Roman"/>
          <w:sz w:val="16"/>
        </w:rPr>
        <w:t xml:space="preserve">, </w:t>
      </w:r>
      <w:r w:rsidRPr="00944804">
        <w:rPr>
          <w:rStyle w:val="StyleUnderline"/>
          <w:rFonts w:ascii="Times New Roman" w:hAnsi="Times New Roman" w:cs="Times New Roman"/>
        </w:rPr>
        <w:t>Europe’s credit crisis that has damaged the continent’s banking system and political unrest in the Middle East and North Africa</w:t>
      </w:r>
      <w:r w:rsidRPr="00944804">
        <w:rPr>
          <w:rFonts w:ascii="Times New Roman" w:hAnsi="Times New Roman" w:cs="Times New Roman"/>
          <w:sz w:val="16"/>
        </w:rPr>
        <w:t>. “</w:t>
      </w:r>
      <w:r w:rsidRPr="00944804">
        <w:rPr>
          <w:rStyle w:val="StyleUnderline"/>
          <w:rFonts w:ascii="Times New Roman" w:hAnsi="Times New Roman" w:cs="Times New Roman"/>
        </w:rPr>
        <w:t xml:space="preserve">The U.S. economy has a history of being </w:t>
      </w:r>
      <w:r w:rsidRPr="00944804">
        <w:rPr>
          <w:rStyle w:val="Emphasis"/>
          <w:rFonts w:ascii="Times New Roman" w:hAnsi="Times New Roman" w:cs="Times New Roman"/>
        </w:rPr>
        <w:t>remarkably resilient</w:t>
      </w:r>
      <w:r w:rsidRPr="00944804">
        <w:rPr>
          <w:rFonts w:ascii="Times New Roman" w:hAnsi="Times New Roman" w:cs="Times New Roman"/>
          <w:sz w:val="16"/>
        </w:rPr>
        <w:t>,” said Plosser, who doesn’t have a vote on policy this year. “These shocks held GDP growth to less than 1 percent in the first half of 2011, and many analysts were concerned that the economy was heading toward a double dip. Yet, the economy proved resilient and growth picked up in the second half of the year.” Plosser spoke at a conference at the Philadelphia Fed titled, “Reinventing Older Communities: Building Resilient Cities.” Urban Resilience His regional bank’s research department is working on a project to measure the resilience of different cities, to learn more about the reasons that some urban areas suffer more than others in downturns, Plosser said. He mentioned one early finding of the study: Industrial diversity increases a city’s resilience. “I do want to caution you that resilient and vibrant communities are not just about government programs or directed industrial planning by community leaders,” Plosser said. “</w:t>
      </w:r>
      <w:r w:rsidRPr="00944804">
        <w:rPr>
          <w:rStyle w:val="StyleUnderline"/>
          <w:rFonts w:ascii="Times New Roman" w:hAnsi="Times New Roman" w:cs="Times New Roman"/>
        </w:rPr>
        <w:t>The economic strength of our country is deeply rooted in our market- based economy and the dynamism and resilience of its citizenry</w:t>
      </w:r>
      <w:r w:rsidRPr="00944804">
        <w:rPr>
          <w:rFonts w:ascii="Times New Roman" w:hAnsi="Times New Roman" w:cs="Times New Roman"/>
          <w:sz w:val="16"/>
        </w:rPr>
        <w:t>.”</w:t>
      </w:r>
    </w:p>
    <w:p w:rsidR="00F31D52" w:rsidRPr="00944804" w:rsidRDefault="00F31D52" w:rsidP="00F31D52">
      <w:pPr>
        <w:rPr>
          <w:rFonts w:ascii="Times New Roman" w:hAnsi="Times New Roman" w:cs="Times New Roman"/>
          <w:sz w:val="16"/>
        </w:rPr>
      </w:pPr>
    </w:p>
    <w:p w:rsidR="00F31D52" w:rsidRPr="00944804" w:rsidRDefault="00F31D52" w:rsidP="00E34FC2">
      <w:pPr>
        <w:pStyle w:val="Heading3"/>
        <w:rPr>
          <w:rFonts w:ascii="Times New Roman" w:hAnsi="Times New Roman" w:cs="Times New Roman"/>
        </w:rPr>
      </w:pPr>
      <w:r w:rsidRPr="00944804">
        <w:rPr>
          <w:rFonts w:ascii="Times New Roman" w:hAnsi="Times New Roman" w:cs="Times New Roman"/>
        </w:rPr>
        <w:lastRenderedPageBreak/>
        <w:t>Alt Causes to manufacturing:</w:t>
      </w:r>
    </w:p>
    <w:p w:rsidR="00F31D52" w:rsidRPr="00944804" w:rsidRDefault="00F31D52" w:rsidP="00F31D52">
      <w:pPr>
        <w:spacing w:after="0" w:line="240" w:lineRule="auto"/>
        <w:rPr>
          <w:rFonts w:ascii="Times New Roman" w:hAnsi="Times New Roman" w:cs="Times New Roman"/>
          <w:b/>
        </w:rPr>
      </w:pPr>
      <w:r w:rsidRPr="00944804">
        <w:rPr>
          <w:rFonts w:ascii="Times New Roman" w:hAnsi="Times New Roman" w:cs="Times New Roman"/>
          <w:b/>
        </w:rPr>
        <w:t>Too many alt causes for them to solve</w:t>
      </w:r>
    </w:p>
    <w:p w:rsidR="00F31D52" w:rsidRPr="00944804" w:rsidRDefault="00F31D52" w:rsidP="00F31D52">
      <w:pPr>
        <w:spacing w:after="0" w:line="240" w:lineRule="auto"/>
        <w:rPr>
          <w:rFonts w:ascii="Times New Roman" w:hAnsi="Times New Roman" w:cs="Times New Roman"/>
          <w:sz w:val="16"/>
          <w:szCs w:val="16"/>
        </w:rPr>
      </w:pPr>
      <w:r w:rsidRPr="00944804">
        <w:rPr>
          <w:rFonts w:ascii="Times New Roman" w:hAnsi="Times New Roman" w:cs="Times New Roman"/>
          <w:b/>
        </w:rPr>
        <w:t xml:space="preserve">Jasinowski 2013 </w:t>
      </w:r>
      <w:r w:rsidRPr="00944804">
        <w:rPr>
          <w:rFonts w:ascii="Times New Roman" w:hAnsi="Times New Roman" w:cs="Times New Roman"/>
          <w:sz w:val="16"/>
          <w:szCs w:val="16"/>
        </w:rPr>
        <w:t xml:space="preserve">(Jerry Jasinowshi, Former President of the National Association of Manufacturers, “A Real Manufacturing Resurgence.” </w:t>
      </w:r>
      <w:hyperlink r:id="rId181" w:history="1">
        <w:r w:rsidRPr="00944804">
          <w:rPr>
            <w:rFonts w:ascii="Times New Roman" w:hAnsi="Times New Roman" w:cs="Times New Roman"/>
            <w:sz w:val="16"/>
            <w:szCs w:val="16"/>
          </w:rPr>
          <w:t>http://www.huffingtonpost.com/jerry-jasinowski/manufacturing-comeback_b_3131062.html</w:t>
        </w:r>
      </w:hyperlink>
      <w:r w:rsidRPr="00944804">
        <w:rPr>
          <w:rFonts w:ascii="Times New Roman" w:hAnsi="Times New Roman" w:cs="Times New Roman"/>
          <w:sz w:val="16"/>
          <w:szCs w:val="16"/>
        </w:rPr>
        <w:t xml:space="preserve"> )//NR</w:t>
      </w:r>
    </w:p>
    <w:p w:rsidR="00F31D52" w:rsidRPr="00944804" w:rsidRDefault="00F31D52" w:rsidP="00F31D52">
      <w:pPr>
        <w:shd w:val="clear" w:color="auto" w:fill="FFFFFF"/>
        <w:rPr>
          <w:rFonts w:ascii="Times New Roman" w:eastAsia="Times New Roman" w:hAnsi="Times New Roman" w:cs="Times New Roman"/>
          <w:color w:val="000000"/>
          <w:sz w:val="16"/>
        </w:rPr>
      </w:pPr>
      <w:r w:rsidRPr="00944804">
        <w:rPr>
          <w:rFonts w:ascii="Times New Roman" w:eastAsia="Times New Roman" w:hAnsi="Times New Roman" w:cs="Times New Roman"/>
          <w:color w:val="000000"/>
          <w:sz w:val="16"/>
        </w:rPr>
        <w:t>There are contradictory analyses in the media about a resurgence of manufacturing - some praising it as the second coming and others insisting it is imaginary. For instance, on April 2, The Washington Post featured a front page report of European manufacturers setting up shop in the U.S. to take advantage of low natural gas prices, while the</w:t>
      </w:r>
      <w:r w:rsidRPr="00944804">
        <w:rPr>
          <w:rFonts w:ascii="Times New Roman" w:eastAsia="Times New Roman" w:hAnsi="Times New Roman" w:cs="Times New Roman"/>
          <w:i/>
          <w:iCs/>
          <w:color w:val="000000"/>
          <w:sz w:val="16"/>
          <w:bdr w:val="none" w:sz="0" w:space="0" w:color="auto" w:frame="1"/>
        </w:rPr>
        <w:t xml:space="preserve"> New York Times</w:t>
      </w:r>
      <w:r w:rsidRPr="00944804">
        <w:rPr>
          <w:rFonts w:ascii="Times New Roman" w:eastAsia="Times New Roman" w:hAnsi="Times New Roman" w:cs="Times New Roman"/>
          <w:color w:val="000000"/>
          <w:sz w:val="16"/>
        </w:rPr>
        <w:t xml:space="preserve"> had a </w:t>
      </w:r>
      <w:hyperlink r:id="rId182" w:tgtFrame="_hplink" w:history="1">
        <w:r w:rsidRPr="00944804">
          <w:rPr>
            <w:rFonts w:ascii="Times New Roman" w:eastAsia="Times New Roman" w:hAnsi="Times New Roman" w:cs="Times New Roman"/>
            <w:sz w:val="16"/>
            <w:bdr w:val="none" w:sz="0" w:space="0" w:color="auto" w:frame="1"/>
          </w:rPr>
          <w:t>story on the front page</w:t>
        </w:r>
      </w:hyperlink>
      <w:r w:rsidRPr="00944804">
        <w:rPr>
          <w:rFonts w:ascii="Times New Roman" w:eastAsia="Times New Roman" w:hAnsi="Times New Roman" w:cs="Times New Roman"/>
          <w:sz w:val="16"/>
        </w:rPr>
        <w:t xml:space="preserve"> of </w:t>
      </w:r>
      <w:r w:rsidRPr="00944804">
        <w:rPr>
          <w:rFonts w:ascii="Times New Roman" w:eastAsia="Times New Roman" w:hAnsi="Times New Roman" w:cs="Times New Roman"/>
          <w:color w:val="000000"/>
          <w:sz w:val="16"/>
        </w:rPr>
        <w:t xml:space="preserve">its business section entitled "Manufacturing's Mirage, A Jobs Boom Built on Cheap Energy Has Yet To Appear." In reality, there is no contradiction. Even the optimistic souls like me who perceive a resurgence in manufacturing do not contend </w:t>
      </w:r>
      <w:r w:rsidRPr="00944804">
        <w:rPr>
          <w:rStyle w:val="StyleUnderline"/>
          <w:rFonts w:ascii="Times New Roman" w:hAnsi="Times New Roman" w:cs="Times New Roman"/>
        </w:rPr>
        <w:t>manufacturing will ever be the fountain of jobs that it once was</w:t>
      </w:r>
      <w:r w:rsidRPr="00944804">
        <w:rPr>
          <w:rFonts w:ascii="Times New Roman" w:eastAsia="Times New Roman" w:hAnsi="Times New Roman" w:cs="Times New Roman"/>
          <w:color w:val="000000"/>
          <w:sz w:val="16"/>
        </w:rPr>
        <w:t>. It is a fact of life that</w:t>
      </w:r>
      <w:r w:rsidRPr="00944804">
        <w:rPr>
          <w:rStyle w:val="StyleUnderline"/>
          <w:rFonts w:ascii="Times New Roman" w:hAnsi="Times New Roman" w:cs="Times New Roman"/>
        </w:rPr>
        <w:t xml:space="preserve"> low skill manufacturing jobs have fled the U.S. and they are increasingly fleeing</w:t>
      </w:r>
      <w:r w:rsidRPr="00944804">
        <w:rPr>
          <w:rFonts w:ascii="Times New Roman" w:eastAsia="Times New Roman" w:hAnsi="Times New Roman" w:cs="Times New Roman"/>
          <w:color w:val="000000"/>
          <w:sz w:val="16"/>
        </w:rPr>
        <w:t xml:space="preserve"> developing nations as more and more rote tasks are automated. Even so, manufacturing remains a key driving force of economy growth and a critical seedbed for innovation. Akio Morita, the founder of Sony, said years ago that the world power that loses its manufacturing base will cease to be a world power. That is why the Chinese are so determined to build their manufacturing sector. Manufacturing is key to economic growth. The reality on the ground is that </w:t>
      </w:r>
      <w:r w:rsidRPr="00944804">
        <w:rPr>
          <w:rStyle w:val="StyleUnderline"/>
          <w:rFonts w:ascii="Times New Roman" w:hAnsi="Times New Roman" w:cs="Times New Roman"/>
        </w:rPr>
        <w:t>U.S. manufacturing is</w:t>
      </w:r>
      <w:r w:rsidRPr="00944804">
        <w:rPr>
          <w:rFonts w:ascii="Times New Roman" w:eastAsia="Times New Roman" w:hAnsi="Times New Roman" w:cs="Times New Roman"/>
          <w:color w:val="000000"/>
          <w:sz w:val="16"/>
        </w:rPr>
        <w:t xml:space="preserve"> today </w:t>
      </w:r>
      <w:r w:rsidRPr="00944804">
        <w:rPr>
          <w:rStyle w:val="StyleUnderline"/>
          <w:rFonts w:ascii="Times New Roman" w:hAnsi="Times New Roman" w:cs="Times New Roman"/>
        </w:rPr>
        <w:t>giving a good account</w:t>
      </w:r>
      <w:r w:rsidRPr="00944804">
        <w:rPr>
          <w:rFonts w:ascii="Times New Roman" w:eastAsia="Times New Roman" w:hAnsi="Times New Roman" w:cs="Times New Roman"/>
          <w:color w:val="000000"/>
          <w:sz w:val="16"/>
        </w:rPr>
        <w:t xml:space="preserve"> of itself, </w:t>
      </w:r>
      <w:r w:rsidRPr="00944804">
        <w:rPr>
          <w:rStyle w:val="StyleUnderline"/>
          <w:rFonts w:ascii="Times New Roman" w:hAnsi="Times New Roman" w:cs="Times New Roman"/>
        </w:rPr>
        <w:t>but</w:t>
      </w:r>
      <w:r w:rsidRPr="00944804">
        <w:rPr>
          <w:rFonts w:ascii="Times New Roman" w:eastAsia="Times New Roman" w:hAnsi="Times New Roman" w:cs="Times New Roman"/>
          <w:color w:val="000000"/>
          <w:sz w:val="16"/>
        </w:rPr>
        <w:t xml:space="preserve"> with sensible incentives, </w:t>
      </w:r>
      <w:r w:rsidRPr="00944804">
        <w:rPr>
          <w:rStyle w:val="StyleUnderline"/>
          <w:rFonts w:ascii="Times New Roman" w:hAnsi="Times New Roman" w:cs="Times New Roman"/>
        </w:rPr>
        <w:t>it could do much more</w:t>
      </w:r>
      <w:r w:rsidRPr="00944804">
        <w:rPr>
          <w:rFonts w:ascii="Times New Roman" w:eastAsia="Times New Roman" w:hAnsi="Times New Roman" w:cs="Times New Roman"/>
          <w:color w:val="000000"/>
          <w:sz w:val="16"/>
        </w:rPr>
        <w:t>. Thomas J. Duesterberg of the Aspen Institute suggests there is a realistic path for growing manufacturing's contribution to GDP by 4 percentage points, from 11.6 percent to 15.8 percent by 2025</w:t>
      </w:r>
      <w:r w:rsidRPr="00944804">
        <w:rPr>
          <w:rStyle w:val="StyleUnderline"/>
          <w:rFonts w:ascii="Times New Roman" w:hAnsi="Times New Roman" w:cs="Times New Roman"/>
        </w:rPr>
        <w:t>. To do it,</w:t>
      </w:r>
      <w:r w:rsidRPr="00944804">
        <w:rPr>
          <w:rFonts w:ascii="Times New Roman" w:eastAsia="Times New Roman" w:hAnsi="Times New Roman" w:cs="Times New Roman"/>
          <w:color w:val="000000"/>
          <w:sz w:val="16"/>
        </w:rPr>
        <w:t xml:space="preserve"> he advocates: </w:t>
      </w:r>
      <w:r w:rsidRPr="00944804">
        <w:rPr>
          <w:rStyle w:val="StyleUnderline"/>
          <w:rFonts w:ascii="Times New Roman" w:hAnsi="Times New Roman" w:cs="Times New Roman"/>
        </w:rPr>
        <w:t>• Expanding exports and reducing imports. We need a much more aggressive effort</w:t>
      </w:r>
      <w:r w:rsidRPr="00944804">
        <w:rPr>
          <w:rFonts w:ascii="Times New Roman" w:eastAsia="Times New Roman" w:hAnsi="Times New Roman" w:cs="Times New Roman"/>
          <w:color w:val="000000"/>
          <w:sz w:val="16"/>
        </w:rPr>
        <w:t xml:space="preserve"> to open foreign markets </w:t>
      </w:r>
      <w:r w:rsidRPr="00944804">
        <w:rPr>
          <w:rStyle w:val="StyleUnderline"/>
          <w:rFonts w:ascii="Times New Roman" w:hAnsi="Times New Roman" w:cs="Times New Roman"/>
        </w:rPr>
        <w:t>to our exports</w:t>
      </w:r>
      <w:r w:rsidRPr="00944804">
        <w:rPr>
          <w:rFonts w:ascii="Times New Roman" w:eastAsia="Times New Roman" w:hAnsi="Times New Roman" w:cs="Times New Roman"/>
          <w:color w:val="000000"/>
          <w:sz w:val="16"/>
        </w:rPr>
        <w:t xml:space="preserve">, a greater effort to promote exports, </w:t>
      </w:r>
      <w:r w:rsidRPr="00944804">
        <w:rPr>
          <w:rStyle w:val="StyleUnderline"/>
          <w:rFonts w:ascii="Times New Roman" w:hAnsi="Times New Roman" w:cs="Times New Roman"/>
        </w:rPr>
        <w:t>and a tougher stand on violations of trade agreements</w:t>
      </w:r>
      <w:r w:rsidRPr="00944804">
        <w:rPr>
          <w:rFonts w:ascii="Times New Roman" w:eastAsia="Times New Roman" w:hAnsi="Times New Roman" w:cs="Times New Roman"/>
          <w:color w:val="000000"/>
          <w:sz w:val="16"/>
        </w:rPr>
        <w:t xml:space="preserve">, such as currency manipulation. </w:t>
      </w:r>
      <w:r w:rsidRPr="00944804">
        <w:rPr>
          <w:rStyle w:val="StyleUnderline"/>
          <w:rFonts w:ascii="Times New Roman" w:hAnsi="Times New Roman" w:cs="Times New Roman"/>
        </w:rPr>
        <w:t>• We need a clear strategy for taking advantage of plentiful and cheaper natural gas</w:t>
      </w:r>
      <w:r w:rsidRPr="00944804">
        <w:rPr>
          <w:rFonts w:ascii="Times New Roman" w:eastAsia="Times New Roman" w:hAnsi="Times New Roman" w:cs="Times New Roman"/>
          <w:color w:val="000000"/>
          <w:sz w:val="16"/>
        </w:rPr>
        <w:t xml:space="preserve"> that is attracting foreign investment. In many key manufacturing sectors, this gives us a once in a lifetime opportunity to grow and expand. </w:t>
      </w:r>
      <w:r w:rsidRPr="00944804">
        <w:rPr>
          <w:rStyle w:val="StyleUnderline"/>
          <w:rFonts w:ascii="Times New Roman" w:hAnsi="Times New Roman" w:cs="Times New Roman"/>
        </w:rPr>
        <w:t>• We must intensify our investments in productivity gains,</w:t>
      </w:r>
      <w:r w:rsidRPr="00944804">
        <w:rPr>
          <w:rFonts w:ascii="Times New Roman" w:eastAsia="Times New Roman" w:hAnsi="Times New Roman" w:cs="Times New Roman"/>
          <w:color w:val="000000"/>
          <w:sz w:val="16"/>
        </w:rPr>
        <w:t xml:space="preserve"> knowing our competitors are nipping at our heels, and </w:t>
      </w:r>
      <w:r w:rsidRPr="00944804">
        <w:rPr>
          <w:rStyle w:val="StyleUnderline"/>
          <w:rFonts w:ascii="Times New Roman" w:hAnsi="Times New Roman" w:cs="Times New Roman"/>
        </w:rPr>
        <w:t xml:space="preserve">we should </w:t>
      </w:r>
      <w:r w:rsidRPr="00944804">
        <w:rPr>
          <w:rFonts w:ascii="Times New Roman" w:eastAsia="Times New Roman" w:hAnsi="Times New Roman" w:cs="Times New Roman"/>
          <w:color w:val="000000"/>
          <w:sz w:val="16"/>
        </w:rPr>
        <w:t xml:space="preserve">also </w:t>
      </w:r>
      <w:r w:rsidRPr="00944804">
        <w:rPr>
          <w:rStyle w:val="StyleUnderline"/>
          <w:rFonts w:ascii="Times New Roman" w:hAnsi="Times New Roman" w:cs="Times New Roman"/>
        </w:rPr>
        <w:t>streamline the U.S. regulatory process</w:t>
      </w:r>
      <w:r w:rsidRPr="00944804">
        <w:rPr>
          <w:rFonts w:ascii="Times New Roman" w:eastAsia="Times New Roman" w:hAnsi="Times New Roman" w:cs="Times New Roman"/>
          <w:color w:val="000000"/>
          <w:sz w:val="16"/>
        </w:rPr>
        <w:t xml:space="preserve"> and apply manufacturing technology to the service industries. • </w:t>
      </w:r>
      <w:r w:rsidRPr="00944804">
        <w:rPr>
          <w:rStyle w:val="StyleUnderline"/>
          <w:rFonts w:ascii="Times New Roman" w:hAnsi="Times New Roman" w:cs="Times New Roman"/>
        </w:rPr>
        <w:t>We need a coherent national commitment to endow workers with the skills they need in modern manufacturing</w:t>
      </w:r>
      <w:r w:rsidRPr="00944804">
        <w:rPr>
          <w:rFonts w:ascii="Times New Roman" w:eastAsia="Times New Roman" w:hAnsi="Times New Roman" w:cs="Times New Roman"/>
          <w:color w:val="000000"/>
          <w:sz w:val="16"/>
        </w:rPr>
        <w:t>. For though manufacturing will never again be the fountain of jobs it once was, it is creating millions of fresh opportunities for qualified people. The Aspen Study on the Manufacturing Resurgence provides a practical framework for increasing manufacturing's contribution to economic growth, and the corporate and public policies we need to make it happen. We should read it and heed it.</w:t>
      </w:r>
    </w:p>
    <w:p w:rsidR="00F31D52" w:rsidRPr="00944804" w:rsidRDefault="00F31D52" w:rsidP="00F31D52">
      <w:pPr>
        <w:shd w:val="clear" w:color="auto" w:fill="FFFFFF"/>
        <w:rPr>
          <w:rFonts w:ascii="Times New Roman" w:eastAsia="Times New Roman" w:hAnsi="Times New Roman" w:cs="Times New Roman"/>
          <w:color w:val="000000"/>
          <w:sz w:val="16"/>
        </w:rPr>
      </w:pPr>
    </w:p>
    <w:p w:rsidR="00F31D52" w:rsidRPr="00944804" w:rsidRDefault="00F31D52" w:rsidP="00F31D52">
      <w:pPr>
        <w:spacing w:after="0" w:line="240" w:lineRule="auto"/>
        <w:rPr>
          <w:rFonts w:ascii="Times New Roman" w:hAnsi="Times New Roman" w:cs="Times New Roman"/>
          <w:b/>
          <w:szCs w:val="20"/>
        </w:rPr>
      </w:pPr>
      <w:r w:rsidRPr="00944804">
        <w:rPr>
          <w:rFonts w:ascii="Times New Roman" w:hAnsi="Times New Roman" w:cs="Times New Roman"/>
          <w:b/>
          <w:szCs w:val="20"/>
        </w:rPr>
        <w:t xml:space="preserve">Energy is only small fraction of the manufacturing resurgence - on-shoring, productivity, increased production, and investment are alt causes and mean manufacturing growth is inevitable </w:t>
      </w:r>
    </w:p>
    <w:p w:rsidR="00F31D52" w:rsidRPr="00944804" w:rsidRDefault="00F31D52" w:rsidP="00F31D52">
      <w:pPr>
        <w:spacing w:after="0" w:line="240" w:lineRule="auto"/>
        <w:rPr>
          <w:rFonts w:ascii="Times New Roman" w:hAnsi="Times New Roman" w:cs="Times New Roman"/>
          <w:sz w:val="16"/>
          <w:szCs w:val="16"/>
        </w:rPr>
      </w:pPr>
      <w:r w:rsidRPr="00944804">
        <w:rPr>
          <w:rFonts w:ascii="Times New Roman" w:hAnsi="Times New Roman" w:cs="Times New Roman"/>
          <w:b/>
          <w:szCs w:val="20"/>
        </w:rPr>
        <w:t>Fink 2013</w:t>
      </w:r>
      <w:r w:rsidRPr="00944804">
        <w:rPr>
          <w:rFonts w:ascii="Times New Roman" w:hAnsi="Times New Roman" w:cs="Times New Roman"/>
          <w:b/>
          <w:sz w:val="18"/>
          <w:szCs w:val="16"/>
        </w:rPr>
        <w:t xml:space="preserve"> </w:t>
      </w:r>
      <w:r w:rsidRPr="00944804">
        <w:rPr>
          <w:rFonts w:ascii="Times New Roman" w:hAnsi="Times New Roman" w:cs="Times New Roman"/>
          <w:sz w:val="16"/>
          <w:szCs w:val="16"/>
        </w:rPr>
        <w:t xml:space="preserve">(Billy Fink, a market analyst for Axial. Graduated from Columbia university with a BA in History and Psychology, June 6, 2013. “Manufacturing Resurgence or New Growth?” </w:t>
      </w:r>
      <w:hyperlink r:id="rId183" w:history="1">
        <w:r w:rsidRPr="00944804">
          <w:rPr>
            <w:rStyle w:val="Hyperlink"/>
            <w:rFonts w:ascii="Times New Roman" w:hAnsi="Times New Roman" w:cs="Times New Roman"/>
            <w:sz w:val="16"/>
            <w:szCs w:val="16"/>
          </w:rPr>
          <w:t>http://www.axial.net/blog/manufacturing-resurgence-new-growth/</w:t>
        </w:r>
      </w:hyperlink>
      <w:r w:rsidRPr="00944804">
        <w:rPr>
          <w:rFonts w:ascii="Times New Roman" w:hAnsi="Times New Roman" w:cs="Times New Roman"/>
          <w:sz w:val="16"/>
          <w:szCs w:val="16"/>
        </w:rPr>
        <w:t>)//NR</w:t>
      </w:r>
    </w:p>
    <w:p w:rsidR="00F31D52" w:rsidRPr="00944804" w:rsidRDefault="00F31D52" w:rsidP="00F31D52">
      <w:pPr>
        <w:spacing w:after="0" w:line="240" w:lineRule="auto"/>
        <w:rPr>
          <w:rFonts w:ascii="Times New Roman" w:hAnsi="Times New Roman" w:cs="Times New Roman"/>
          <w:sz w:val="14"/>
        </w:rPr>
      </w:pPr>
      <w:r w:rsidRPr="00944804">
        <w:rPr>
          <w:rFonts w:ascii="Times New Roman" w:hAnsi="Times New Roman" w:cs="Times New Roman"/>
          <w:sz w:val="14"/>
        </w:rPr>
        <w:t>Over the past few years, the phrase “</w:t>
      </w:r>
      <w:r w:rsidRPr="00944804">
        <w:rPr>
          <w:rFonts w:ascii="Times New Roman" w:hAnsi="Times New Roman" w:cs="Times New Roman"/>
          <w:u w:val="single"/>
        </w:rPr>
        <w:t>manufacturing resurgence</w:t>
      </w:r>
      <w:r w:rsidRPr="00944804">
        <w:rPr>
          <w:rFonts w:ascii="Times New Roman" w:hAnsi="Times New Roman" w:cs="Times New Roman"/>
          <w:sz w:val="14"/>
        </w:rPr>
        <w:t xml:space="preserve">” has grown in popularity </w:t>
      </w:r>
      <w:r w:rsidRPr="00944804">
        <w:rPr>
          <w:rFonts w:ascii="Times New Roman" w:hAnsi="Times New Roman" w:cs="Times New Roman"/>
          <w:u w:val="single"/>
        </w:rPr>
        <w:t>throughout the United States</w:t>
      </w:r>
      <w:r w:rsidRPr="00944804">
        <w:rPr>
          <w:rFonts w:ascii="Times New Roman" w:hAnsi="Times New Roman" w:cs="Times New Roman"/>
          <w:sz w:val="14"/>
        </w:rPr>
        <w:t xml:space="preserve">. </w:t>
      </w:r>
      <w:r w:rsidRPr="00944804">
        <w:rPr>
          <w:rFonts w:ascii="Times New Roman" w:hAnsi="Times New Roman" w:cs="Times New Roman"/>
          <w:u w:val="single"/>
        </w:rPr>
        <w:t>Industry analysts</w:t>
      </w:r>
      <w:r w:rsidRPr="00944804">
        <w:rPr>
          <w:rFonts w:ascii="Times New Roman" w:hAnsi="Times New Roman" w:cs="Times New Roman"/>
          <w:sz w:val="14"/>
        </w:rPr>
        <w:t xml:space="preserve"> have </w:t>
      </w:r>
      <w:r w:rsidRPr="00944804">
        <w:rPr>
          <w:rFonts w:ascii="Times New Roman" w:hAnsi="Times New Roman" w:cs="Times New Roman"/>
          <w:u w:val="single"/>
        </w:rPr>
        <w:t>identified</w:t>
      </w:r>
      <w:r w:rsidRPr="00944804">
        <w:rPr>
          <w:rFonts w:ascii="Times New Roman" w:hAnsi="Times New Roman" w:cs="Times New Roman"/>
          <w:sz w:val="14"/>
        </w:rPr>
        <w:t xml:space="preserve"> a variety of positive </w:t>
      </w:r>
      <w:r w:rsidRPr="00944804">
        <w:rPr>
          <w:rFonts w:ascii="Times New Roman" w:hAnsi="Times New Roman" w:cs="Times New Roman"/>
          <w:u w:val="single"/>
        </w:rPr>
        <w:t>factors that suggest America</w:t>
      </w:r>
      <w:r w:rsidRPr="00944804">
        <w:rPr>
          <w:rFonts w:ascii="Times New Roman" w:hAnsi="Times New Roman" w:cs="Times New Roman"/>
          <w:sz w:val="14"/>
        </w:rPr>
        <w:t xml:space="preserve"> may </w:t>
      </w:r>
      <w:r w:rsidRPr="00944804">
        <w:rPr>
          <w:rFonts w:ascii="Times New Roman" w:hAnsi="Times New Roman" w:cs="Times New Roman"/>
          <w:u w:val="single"/>
        </w:rPr>
        <w:t>reclaim</w:t>
      </w:r>
      <w:r w:rsidRPr="00944804">
        <w:rPr>
          <w:rFonts w:ascii="Times New Roman" w:hAnsi="Times New Roman" w:cs="Times New Roman"/>
          <w:sz w:val="14"/>
        </w:rPr>
        <w:t xml:space="preserve"> its bygone title of a </w:t>
      </w:r>
      <w:r w:rsidRPr="00944804">
        <w:rPr>
          <w:rFonts w:ascii="Times New Roman" w:hAnsi="Times New Roman" w:cs="Times New Roman"/>
          <w:u w:val="single"/>
        </w:rPr>
        <w:t>manufacturing powerhouse</w:t>
      </w:r>
      <w:r w:rsidRPr="00944804">
        <w:rPr>
          <w:rFonts w:ascii="Times New Roman" w:hAnsi="Times New Roman" w:cs="Times New Roman"/>
          <w:sz w:val="14"/>
        </w:rPr>
        <w:t>. Joe May, Managing Principal of Graham Partners, echoed the strength of this trend. He explained, “</w:t>
      </w:r>
      <w:r w:rsidRPr="00944804">
        <w:rPr>
          <w:rFonts w:ascii="Times New Roman" w:hAnsi="Times New Roman" w:cs="Times New Roman"/>
          <w:u w:val="single"/>
        </w:rPr>
        <w:t>Manufacturing jobs have increased</w:t>
      </w:r>
      <w:r w:rsidRPr="00944804">
        <w:rPr>
          <w:rFonts w:ascii="Times New Roman" w:hAnsi="Times New Roman" w:cs="Times New Roman"/>
          <w:sz w:val="14"/>
        </w:rPr>
        <w:t xml:space="preserve"> recently </w:t>
      </w:r>
      <w:r w:rsidRPr="00944804">
        <w:rPr>
          <w:rFonts w:ascii="Times New Roman" w:hAnsi="Times New Roman" w:cs="Times New Roman"/>
          <w:u w:val="single"/>
        </w:rPr>
        <w:t>and industrial</w:t>
      </w:r>
      <w:r w:rsidRPr="00944804">
        <w:rPr>
          <w:rFonts w:ascii="Times New Roman" w:hAnsi="Times New Roman" w:cs="Times New Roman"/>
          <w:sz w:val="14"/>
        </w:rPr>
        <w:t xml:space="preserve">-production as a percent of </w:t>
      </w:r>
      <w:r w:rsidRPr="00944804">
        <w:rPr>
          <w:rFonts w:ascii="Times New Roman" w:hAnsi="Times New Roman" w:cs="Times New Roman"/>
          <w:u w:val="single"/>
        </w:rPr>
        <w:t>GDP is rising</w:t>
      </w:r>
      <w:r w:rsidRPr="00944804">
        <w:rPr>
          <w:rFonts w:ascii="Times New Roman" w:hAnsi="Times New Roman" w:cs="Times New Roman"/>
          <w:sz w:val="14"/>
        </w:rPr>
        <w:t xml:space="preserve">.” However, May was certain to add that the resurgence is not as one-dimensional as it seems. While manufacturing jobs are currently on the rise, the </w:t>
      </w:r>
      <w:r w:rsidRPr="00944804">
        <w:rPr>
          <w:rFonts w:ascii="Times New Roman" w:hAnsi="Times New Roman" w:cs="Times New Roman"/>
          <w:u w:val="single"/>
        </w:rPr>
        <w:t>focus of American manufacturing has largely shifted</w:t>
      </w:r>
      <w:r w:rsidRPr="00944804">
        <w:rPr>
          <w:rFonts w:ascii="Times New Roman" w:hAnsi="Times New Roman" w:cs="Times New Roman"/>
          <w:sz w:val="14"/>
        </w:rPr>
        <w:t xml:space="preserve"> from basic, labor-intensive goods to more sophisticated products. </w:t>
      </w:r>
      <w:r w:rsidRPr="00944804">
        <w:rPr>
          <w:rFonts w:ascii="Times New Roman" w:hAnsi="Times New Roman" w:cs="Times New Roman"/>
          <w:u w:val="single"/>
        </w:rPr>
        <w:t>This transformation is</w:t>
      </w:r>
      <w:r w:rsidRPr="00944804">
        <w:rPr>
          <w:rFonts w:ascii="Times New Roman" w:hAnsi="Times New Roman" w:cs="Times New Roman"/>
          <w:sz w:val="14"/>
        </w:rPr>
        <w:t xml:space="preserve"> a </w:t>
      </w:r>
      <w:r w:rsidRPr="00944804">
        <w:rPr>
          <w:rFonts w:ascii="Times New Roman" w:hAnsi="Times New Roman" w:cs="Times New Roman"/>
          <w:u w:val="single"/>
        </w:rPr>
        <w:t>critical</w:t>
      </w:r>
      <w:r w:rsidRPr="00944804">
        <w:rPr>
          <w:rFonts w:ascii="Times New Roman" w:hAnsi="Times New Roman" w:cs="Times New Roman"/>
          <w:sz w:val="14"/>
        </w:rPr>
        <w:t xml:space="preserve"> characteristic </w:t>
      </w:r>
      <w:r w:rsidRPr="00944804">
        <w:rPr>
          <w:rFonts w:ascii="Times New Roman" w:hAnsi="Times New Roman" w:cs="Times New Roman"/>
          <w:u w:val="single"/>
        </w:rPr>
        <w:t>of</w:t>
      </w:r>
      <w:r w:rsidRPr="00944804">
        <w:rPr>
          <w:rFonts w:ascii="Times New Roman" w:hAnsi="Times New Roman" w:cs="Times New Roman"/>
          <w:sz w:val="14"/>
        </w:rPr>
        <w:t xml:space="preserve"> America’s historical and </w:t>
      </w:r>
      <w:r w:rsidRPr="00944804">
        <w:rPr>
          <w:rFonts w:ascii="Times New Roman" w:hAnsi="Times New Roman" w:cs="Times New Roman"/>
          <w:u w:val="single"/>
        </w:rPr>
        <w:t>future manufacturing</w:t>
      </w:r>
      <w:r w:rsidRPr="00944804">
        <w:rPr>
          <w:rFonts w:ascii="Times New Roman" w:hAnsi="Times New Roman" w:cs="Times New Roman"/>
          <w:sz w:val="14"/>
        </w:rPr>
        <w:t xml:space="preserve"> presence. May believes that the shifting dynamics in the costs of energy has helped spur the recent manufacturing resurgence</w:t>
      </w:r>
      <w:r w:rsidRPr="00944804">
        <w:rPr>
          <w:rFonts w:ascii="Times New Roman" w:hAnsi="Times New Roman" w:cs="Times New Roman"/>
          <w:u w:val="single"/>
        </w:rPr>
        <w:t>.</w:t>
      </w:r>
      <w:r w:rsidRPr="00944804">
        <w:rPr>
          <w:rFonts w:ascii="Times New Roman" w:hAnsi="Times New Roman" w:cs="Times New Roman"/>
          <w:sz w:val="14"/>
        </w:rPr>
        <w:t xml:space="preserve"> “The simultaneous rise in transportation cost for foreign-produced goods and the fall in energy costs in the US has led many manufacturers to rethink their foreign manufacturing efforts,” said May. “For many manufacturers, the cost of shipping goods from another country is beginning to negate the benefits.” Transportation costs are not the only fixed cost on the rise. As China — and other developing countries — continues to grow, so too does the cost of labor. According to a recent report from the China Market Research Group, incomes in China have quadrupled over the past decade. In 2000, the average annual income was $760 per person. As of 2010, it was $3,000. </w:t>
      </w:r>
      <w:r w:rsidRPr="00944804">
        <w:rPr>
          <w:rFonts w:ascii="Times New Roman" w:hAnsi="Times New Roman" w:cs="Times New Roman"/>
          <w:u w:val="single"/>
        </w:rPr>
        <w:t>The pace of growth is expected to</w:t>
      </w:r>
      <w:r w:rsidRPr="00944804">
        <w:rPr>
          <w:rFonts w:ascii="Times New Roman" w:hAnsi="Times New Roman" w:cs="Times New Roman"/>
          <w:sz w:val="14"/>
        </w:rPr>
        <w:t xml:space="preserve"> continue or </w:t>
      </w:r>
      <w:r w:rsidRPr="00944804">
        <w:rPr>
          <w:rFonts w:ascii="Times New Roman" w:hAnsi="Times New Roman" w:cs="Times New Roman"/>
          <w:u w:val="single"/>
        </w:rPr>
        <w:t>accelerate</w:t>
      </w:r>
      <w:r w:rsidRPr="00944804">
        <w:rPr>
          <w:rFonts w:ascii="Times New Roman" w:hAnsi="Times New Roman" w:cs="Times New Roman"/>
          <w:sz w:val="14"/>
        </w:rPr>
        <w:t xml:space="preserve">. Without the clear economic benefits, many </w:t>
      </w:r>
      <w:r w:rsidRPr="00944804">
        <w:rPr>
          <w:rFonts w:ascii="Times New Roman" w:hAnsi="Times New Roman" w:cs="Times New Roman"/>
          <w:u w:val="single"/>
        </w:rPr>
        <w:t>manufacturers are becoming less tolerant of</w:t>
      </w:r>
      <w:r w:rsidRPr="00944804">
        <w:rPr>
          <w:rFonts w:ascii="Times New Roman" w:hAnsi="Times New Roman" w:cs="Times New Roman"/>
          <w:sz w:val="14"/>
        </w:rPr>
        <w:t xml:space="preserve"> the inherent risks that are introduced by </w:t>
      </w:r>
      <w:r w:rsidRPr="00944804">
        <w:rPr>
          <w:rFonts w:ascii="Times New Roman" w:hAnsi="Times New Roman" w:cs="Times New Roman"/>
          <w:u w:val="single"/>
        </w:rPr>
        <w:t>international manufacturing.</w:t>
      </w:r>
      <w:r w:rsidRPr="00944804">
        <w:rPr>
          <w:rFonts w:ascii="Times New Roman" w:hAnsi="Times New Roman" w:cs="Times New Roman"/>
          <w:sz w:val="14"/>
        </w:rPr>
        <w:t xml:space="preserve"> One of the biggest risks is to the supply chain. “</w:t>
      </w:r>
      <w:r w:rsidRPr="00944804">
        <w:rPr>
          <w:rFonts w:ascii="Times New Roman" w:hAnsi="Times New Roman" w:cs="Times New Roman"/>
          <w:u w:val="single"/>
        </w:rPr>
        <w:t>Manufacturers are</w:t>
      </w:r>
      <w:r w:rsidRPr="00944804">
        <w:rPr>
          <w:rFonts w:ascii="Times New Roman" w:hAnsi="Times New Roman" w:cs="Times New Roman"/>
          <w:sz w:val="14"/>
        </w:rPr>
        <w:t xml:space="preserve"> looking to avoid a variety of political, economic, or natural disasters that could impact the supply chain,” explained May. By </w:t>
      </w:r>
      <w:r w:rsidRPr="00944804">
        <w:rPr>
          <w:rFonts w:ascii="Times New Roman" w:hAnsi="Times New Roman" w:cs="Times New Roman"/>
          <w:u w:val="single"/>
        </w:rPr>
        <w:t>onshoring</w:t>
      </w:r>
      <w:r w:rsidRPr="00944804">
        <w:rPr>
          <w:rFonts w:ascii="Times New Roman" w:hAnsi="Times New Roman" w:cs="Times New Roman"/>
          <w:sz w:val="14"/>
        </w:rPr>
        <w:t xml:space="preserve"> and bringing production efforts closer to home, there are fewer events that can disrupt the process. However, as manufacturers look to mitigate supply chain risks and higher labor costs, the United States is not the only option on the table. Thanks to favorable trade agreements, Mexico is being considered as nice alternatives for manufacturing needs. As Member Eric Rundall of Dura Motors explained last year, “OEMs are putting in additional capacity [in Mexico]. Looking globally, if you consider total labor cost and logistics, it’s cheaper than China. Unrestricted trade and proximity of customer destinations makes it more affordable.” According to a recent Economist article, “On present trends, by 2018 America will import more from Mexico than from any other country.” Although </w:t>
      </w:r>
      <w:r w:rsidRPr="00944804">
        <w:rPr>
          <w:rFonts w:ascii="Times New Roman" w:hAnsi="Times New Roman" w:cs="Times New Roman"/>
          <w:u w:val="single"/>
        </w:rPr>
        <w:t xml:space="preserve">manufacturing jobs are on the rise </w:t>
      </w:r>
      <w:r w:rsidRPr="00944804">
        <w:rPr>
          <w:rFonts w:ascii="Times New Roman" w:hAnsi="Times New Roman" w:cs="Times New Roman"/>
          <w:sz w:val="14"/>
        </w:rPr>
        <w:t>in the United States, May believes the manufacturing that left is not the same that is returning to the United States. According to May, America has undergone a form of manufacturing evolution over the past 50 years – one in favor of industrial technologies. “The US has begun to focus on manufacturing more sophisticated products that are higher up the value chain,” said May. “Rather than manufacturing products with a large labor component in the cost structure, we are now focused on more high-tech products, such as measurement and control devices, across a wide variety of industry sectors, including aerospace, pharmaceuticals, medical products, etc.” He continued, “</w:t>
      </w:r>
      <w:r w:rsidRPr="00944804">
        <w:rPr>
          <w:rFonts w:ascii="Times New Roman" w:hAnsi="Times New Roman" w:cs="Times New Roman"/>
          <w:u w:val="single"/>
        </w:rPr>
        <w:t xml:space="preserve">The value of industrial production in </w:t>
      </w:r>
      <w:r w:rsidRPr="00944804">
        <w:rPr>
          <w:rFonts w:ascii="Times New Roman" w:hAnsi="Times New Roman" w:cs="Times New Roman"/>
          <w:u w:val="single"/>
        </w:rPr>
        <w:lastRenderedPageBreak/>
        <w:t xml:space="preserve">the US is up by more than </w:t>
      </w:r>
      <w:r w:rsidRPr="00944804">
        <w:rPr>
          <w:rStyle w:val="Emphasis"/>
          <w:rFonts w:ascii="Times New Roman" w:hAnsi="Times New Roman" w:cs="Times New Roman"/>
        </w:rPr>
        <w:t>four times</w:t>
      </w:r>
      <w:r w:rsidRPr="00944804">
        <w:rPr>
          <w:rFonts w:ascii="Times New Roman" w:hAnsi="Times New Roman" w:cs="Times New Roman"/>
          <w:sz w:val="14"/>
        </w:rPr>
        <w:t xml:space="preserve"> since 1960, despite a drop in manufacturing employment. Currently, each employee is </w:t>
      </w:r>
      <w:r w:rsidRPr="00944804">
        <w:rPr>
          <w:rFonts w:ascii="Times New Roman" w:hAnsi="Times New Roman" w:cs="Times New Roman"/>
          <w:u w:val="single"/>
        </w:rPr>
        <w:t>generating</w:t>
      </w:r>
      <w:r w:rsidRPr="00944804">
        <w:rPr>
          <w:rFonts w:ascii="Times New Roman" w:hAnsi="Times New Roman" w:cs="Times New Roman"/>
          <w:sz w:val="14"/>
        </w:rPr>
        <w:t xml:space="preserve"> almost </w:t>
      </w:r>
      <w:r w:rsidRPr="00944804">
        <w:rPr>
          <w:rStyle w:val="Emphasis"/>
          <w:rFonts w:ascii="Times New Roman" w:hAnsi="Times New Roman" w:cs="Times New Roman"/>
        </w:rPr>
        <w:t>6x more output</w:t>
      </w:r>
      <w:r w:rsidRPr="00944804">
        <w:rPr>
          <w:rFonts w:ascii="Times New Roman" w:hAnsi="Times New Roman" w:cs="Times New Roman"/>
          <w:sz w:val="14"/>
        </w:rPr>
        <w:t xml:space="preserve"> than an employee in 1960. As a result, I don’t think the low-value-add jobs of manufacturing will return. The US is a favorable home for this trend in manufacturing because we have the most skilled workforce in the world at our disposal.” Given the current personality of US manufacturing, many </w:t>
      </w:r>
      <w:r w:rsidRPr="00944804">
        <w:rPr>
          <w:rFonts w:ascii="Times New Roman" w:hAnsi="Times New Roman" w:cs="Times New Roman"/>
          <w:u w:val="single"/>
        </w:rPr>
        <w:t xml:space="preserve">investors are focused on </w:t>
      </w:r>
      <w:r w:rsidRPr="00944804">
        <w:rPr>
          <w:rFonts w:ascii="Times New Roman" w:hAnsi="Times New Roman" w:cs="Times New Roman"/>
          <w:sz w:val="14"/>
        </w:rPr>
        <w:t>the</w:t>
      </w:r>
      <w:r w:rsidRPr="00944804">
        <w:rPr>
          <w:rFonts w:ascii="Times New Roman" w:hAnsi="Times New Roman" w:cs="Times New Roman"/>
          <w:u w:val="single"/>
        </w:rPr>
        <w:t xml:space="preserve"> manufacturing</w:t>
      </w:r>
      <w:r w:rsidRPr="00944804">
        <w:rPr>
          <w:rFonts w:ascii="Times New Roman" w:hAnsi="Times New Roman" w:cs="Times New Roman"/>
          <w:sz w:val="14"/>
        </w:rPr>
        <w:t xml:space="preserve"> firms with a technology focus. “</w:t>
      </w:r>
      <w:r w:rsidRPr="00944804">
        <w:rPr>
          <w:rFonts w:ascii="Times New Roman" w:hAnsi="Times New Roman" w:cs="Times New Roman"/>
          <w:u w:val="single"/>
        </w:rPr>
        <w:t>Businesses</w:t>
      </w:r>
      <w:r w:rsidRPr="00944804">
        <w:rPr>
          <w:rFonts w:ascii="Times New Roman" w:hAnsi="Times New Roman" w:cs="Times New Roman"/>
          <w:sz w:val="14"/>
        </w:rPr>
        <w:t xml:space="preserve"> with strong industrial technologies at the core are likely to </w:t>
      </w:r>
      <w:r w:rsidRPr="00944804">
        <w:rPr>
          <w:rFonts w:ascii="Times New Roman" w:hAnsi="Times New Roman" w:cs="Times New Roman"/>
          <w:u w:val="single"/>
        </w:rPr>
        <w:t>experience the greatest gains from</w:t>
      </w:r>
      <w:r w:rsidRPr="00944804">
        <w:rPr>
          <w:rFonts w:ascii="Times New Roman" w:hAnsi="Times New Roman" w:cs="Times New Roman"/>
          <w:sz w:val="14"/>
        </w:rPr>
        <w:t xml:space="preserve"> the ongoing </w:t>
      </w:r>
      <w:r w:rsidRPr="00944804">
        <w:rPr>
          <w:rFonts w:ascii="Times New Roman" w:hAnsi="Times New Roman" w:cs="Times New Roman"/>
          <w:u w:val="single"/>
        </w:rPr>
        <w:t>resurgence</w:t>
      </w:r>
      <w:r w:rsidRPr="00944804">
        <w:rPr>
          <w:rFonts w:ascii="Times New Roman" w:hAnsi="Times New Roman" w:cs="Times New Roman"/>
          <w:sz w:val="14"/>
        </w:rPr>
        <w:t xml:space="preserve">,” explained May. “They are becoming quite attractive to investors.” In addition to the growing investor demand, business exits are likely to rise as well. “Generally speaking, business owners that have weathered the storm of 2008 and 2009 will probably soon consider exits,” says May. “Most don’t want to be at the helm during the next downturn. Since you want to sell your business in a growing economy, I </w:t>
      </w:r>
      <w:r w:rsidRPr="00944804">
        <w:rPr>
          <w:rFonts w:ascii="Times New Roman" w:hAnsi="Times New Roman" w:cs="Times New Roman"/>
          <w:u w:val="single"/>
        </w:rPr>
        <w:t>expect</w:t>
      </w:r>
      <w:r w:rsidRPr="00944804">
        <w:rPr>
          <w:rFonts w:ascii="Times New Roman" w:hAnsi="Times New Roman" w:cs="Times New Roman"/>
          <w:sz w:val="14"/>
        </w:rPr>
        <w:t xml:space="preserve"> we will see an </w:t>
      </w:r>
      <w:r w:rsidRPr="00944804">
        <w:rPr>
          <w:rFonts w:ascii="Times New Roman" w:hAnsi="Times New Roman" w:cs="Times New Roman"/>
          <w:u w:val="single"/>
        </w:rPr>
        <w:t>increase in</w:t>
      </w:r>
      <w:r w:rsidRPr="00944804">
        <w:rPr>
          <w:rFonts w:ascii="Times New Roman" w:hAnsi="Times New Roman" w:cs="Times New Roman"/>
          <w:sz w:val="14"/>
        </w:rPr>
        <w:t xml:space="preserve"> exits over </w:t>
      </w:r>
      <w:r w:rsidRPr="00944804">
        <w:rPr>
          <w:rFonts w:ascii="Times New Roman" w:hAnsi="Times New Roman" w:cs="Times New Roman"/>
          <w:u w:val="single"/>
        </w:rPr>
        <w:t>the next 18 months</w:t>
      </w:r>
      <w:r w:rsidRPr="00944804">
        <w:rPr>
          <w:rFonts w:ascii="Times New Roman" w:hAnsi="Times New Roman" w:cs="Times New Roman"/>
          <w:sz w:val="14"/>
        </w:rPr>
        <w:t>.” Between the heightened supply and demand, manufacturing seems ripe for M&amp;A activity. Despite the positive trends, May has not seen significant change in buyer dynamics. “We have not seen much in terms of new competition or new investors entering the manufacturing space.” Trends on Axial support May’s sense. While the proportion of direct investors in manufacturing has remained relatively consistent, the average number of pursuits per deal has grown significantly – from 4.77 per deal in Q1-12 to 12.11 per deal in Q1-13. Whether new players will enter the space in the near-term remains to be seen.</w:t>
      </w:r>
    </w:p>
    <w:p w:rsidR="00F31D52" w:rsidRPr="00944804" w:rsidRDefault="00F31D52" w:rsidP="00F31D52">
      <w:pPr>
        <w:spacing w:after="0" w:line="240" w:lineRule="auto"/>
        <w:rPr>
          <w:rFonts w:ascii="Times New Roman" w:hAnsi="Times New Roman" w:cs="Times New Roman"/>
          <w:sz w:val="14"/>
        </w:rPr>
      </w:pPr>
    </w:p>
    <w:p w:rsidR="00F31D52" w:rsidRPr="00944804" w:rsidRDefault="00F31D52" w:rsidP="00F31D52">
      <w:pPr>
        <w:keepNext/>
        <w:keepLines/>
        <w:spacing w:before="200"/>
        <w:outlineLvl w:val="3"/>
        <w:rPr>
          <w:rFonts w:ascii="Times New Roman" w:eastAsia="Times New Roman" w:hAnsi="Times New Roman" w:cs="Times New Roman"/>
          <w:b/>
          <w:bCs/>
          <w:iCs/>
        </w:rPr>
      </w:pPr>
      <w:r w:rsidRPr="00944804">
        <w:rPr>
          <w:rFonts w:ascii="Times New Roman" w:eastAsia="Times New Roman" w:hAnsi="Times New Roman" w:cs="Times New Roman"/>
          <w:b/>
          <w:bCs/>
          <w:iCs/>
        </w:rPr>
        <w:t xml:space="preserve">Aff doesn’t solve manufacturing – Trade deficit </w:t>
      </w:r>
    </w:p>
    <w:p w:rsidR="00F31D52" w:rsidRPr="00944804" w:rsidRDefault="00F31D52" w:rsidP="00F31D52">
      <w:pPr>
        <w:rPr>
          <w:rFonts w:ascii="Times New Roman" w:hAnsi="Times New Roman" w:cs="Times New Roman"/>
        </w:rPr>
      </w:pPr>
      <w:r w:rsidRPr="00944804">
        <w:rPr>
          <w:rFonts w:ascii="Times New Roman" w:hAnsi="Times New Roman" w:cs="Times New Roman"/>
        </w:rPr>
        <w:t>Atkinson 12 (Robert D. Atkinson, “Worse Than the Great Depression: What Experts Are Missing About American Manufacturing Decline,” http://www2.itif.org/2012-american-manufacturing-decline.pdf</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sz w:val="16"/>
        </w:rPr>
      </w:pPr>
      <w:r w:rsidRPr="00944804">
        <w:rPr>
          <w:rFonts w:ascii="Times New Roman" w:hAnsi="Times New Roman" w:cs="Times New Roman"/>
          <w:bCs/>
          <w:u w:val="single"/>
        </w:rPr>
        <w:t xml:space="preserve">In the 2000s, U.S. manufacturing suffered its </w:t>
      </w:r>
      <w:r w:rsidRPr="00944804">
        <w:rPr>
          <w:rFonts w:ascii="Times New Roman" w:hAnsi="Times New Roman" w:cs="Times New Roman"/>
          <w:b/>
          <w:iCs/>
          <w:u w:val="single"/>
          <w:bdr w:val="single" w:sz="4" w:space="0" w:color="auto"/>
        </w:rPr>
        <w:t>worst performance</w:t>
      </w:r>
      <w:r w:rsidRPr="00944804">
        <w:rPr>
          <w:rFonts w:ascii="Times New Roman" w:hAnsi="Times New Roman" w:cs="Times New Roman"/>
          <w:bCs/>
          <w:u w:val="single"/>
        </w:rPr>
        <w:t xml:space="preserve"> in American history in terms of jobs</w:t>
      </w:r>
      <w:r w:rsidRPr="00944804">
        <w:rPr>
          <w:rFonts w:ascii="Times New Roman" w:hAnsi="Times New Roman" w:cs="Times New Roman"/>
          <w:sz w:val="16"/>
        </w:rPr>
        <w:t xml:space="preserve">. Not only did America lose 5.7 million manufacturing jobs, </w:t>
      </w:r>
      <w:r w:rsidRPr="00944804">
        <w:rPr>
          <w:rFonts w:ascii="Times New Roman" w:hAnsi="Times New Roman" w:cs="Times New Roman"/>
          <w:bCs/>
          <w:u w:val="single"/>
        </w:rPr>
        <w:t>but the decline as a share of total manufacturing jobs (33 percent) exceeded the rate of loss in the Great Depression</w:t>
      </w:r>
      <w:r w:rsidRPr="00944804">
        <w:rPr>
          <w:rFonts w:ascii="Times New Roman" w:hAnsi="Times New Roman" w:cs="Times New Roman"/>
          <w:sz w:val="16"/>
        </w:rPr>
        <w:t>. 1 Despite this unprecedented negative performance, most economists, pundits and elected officials are remarkably blasé about what has transpired</w:t>
      </w:r>
      <w:r w:rsidRPr="00944804">
        <w:rPr>
          <w:rFonts w:ascii="Times New Roman" w:hAnsi="Times New Roman" w:cs="Times New Roman"/>
          <w:bCs/>
          <w:u w:val="single"/>
        </w:rPr>
        <w:t>. Manufacturing, they argue, has simply become incredibly productive</w:t>
      </w:r>
      <w:r w:rsidRPr="00944804">
        <w:rPr>
          <w:rFonts w:ascii="Times New Roman" w:hAnsi="Times New Roman" w:cs="Times New Roman"/>
          <w:sz w:val="16"/>
        </w:rPr>
        <w:t>. While tough on workers who are laid off, job losses indicate superior performance. All that is needed, if anything, are better programs to help laid-off workers. This report argues that this dominant view on the loss of manufacturing jobs is fundamentally mistaken. Manufacturing lost jobs because manufacturing lost output, and it lost output because its ability to compete in global markets—some manipulated by egregious foreign mercantilist policies, others supported by better national competiveness policies, like lower corporate tax rates—declined significantly</w:t>
      </w:r>
      <w:r w:rsidRPr="00944804">
        <w:rPr>
          <w:rFonts w:ascii="Times New Roman" w:hAnsi="Times New Roman" w:cs="Times New Roman"/>
          <w:bCs/>
          <w:u w:val="single"/>
        </w:rPr>
        <w:t>. In 2010, 13 of the 19 U.S. manufacturing sectors</w:t>
      </w:r>
      <w:r w:rsidRPr="00944804">
        <w:rPr>
          <w:rFonts w:ascii="Times New Roman" w:hAnsi="Times New Roman" w:cs="Times New Roman"/>
          <w:sz w:val="16"/>
        </w:rPr>
        <w:t xml:space="preserve"> (employing 55 percent of manufacturing workers) </w:t>
      </w:r>
      <w:r w:rsidRPr="00944804">
        <w:rPr>
          <w:rFonts w:ascii="Times New Roman" w:hAnsi="Times New Roman" w:cs="Times New Roman"/>
          <w:bCs/>
          <w:u w:val="single"/>
        </w:rPr>
        <w:t>were producing less than they there were in 2000 in terms of inflation-adjusted output</w:t>
      </w:r>
      <w:r w:rsidRPr="00944804">
        <w:rPr>
          <w:rFonts w:ascii="Times New Roman" w:hAnsi="Times New Roman" w:cs="Times New Roman"/>
          <w:sz w:val="16"/>
        </w:rPr>
        <w:t xml:space="preserve">. 2 Moreover, we assert that the government’s official calculation of manufacturing output growth, and by definition productivity, is significantly overstated. Overall, </w:t>
      </w:r>
      <w:r w:rsidRPr="00944804">
        <w:rPr>
          <w:rFonts w:ascii="Times New Roman" w:hAnsi="Times New Roman" w:cs="Times New Roman"/>
          <w:bCs/>
          <w:u w:val="single"/>
        </w:rPr>
        <w:t>U.S. manufacturing output actually fell by 11 percent during a period when GDP increased by 17 percent</w:t>
      </w:r>
      <w:r w:rsidRPr="00944804">
        <w:rPr>
          <w:rFonts w:ascii="Times New Roman" w:hAnsi="Times New Roman" w:cs="Times New Roman"/>
          <w:sz w:val="16"/>
        </w:rPr>
        <w:t xml:space="preserve">. 3 The alarm bells are largely silent for two reasons: government statistics significantly overstate the change in U.S. manufacturing output, and most economists and pundits do not extend their analysis beyond one macro-level number (change in real manufacturing value added relative to GDP). But the conventional wisdom that U.S. manufacturing job loss is simply a result of productivity-driven restructuring (akin to how U.S. agriculture lost jobs but is still healthy) is wrong, or at least not the whole story. This report contends that </w:t>
      </w:r>
      <w:r w:rsidRPr="00944804">
        <w:rPr>
          <w:rFonts w:ascii="Times New Roman" w:hAnsi="Times New Roman" w:cs="Times New Roman"/>
          <w:bCs/>
          <w:u w:val="single"/>
        </w:rPr>
        <w:t xml:space="preserve">the loss of U.S. manufacturing jobs is a function of </w:t>
      </w:r>
      <w:r w:rsidRPr="00944804">
        <w:rPr>
          <w:rFonts w:ascii="Times New Roman" w:hAnsi="Times New Roman" w:cs="Times New Roman"/>
          <w:b/>
          <w:iCs/>
          <w:u w:val="single"/>
          <w:bdr w:val="single" w:sz="4" w:space="0" w:color="auto"/>
        </w:rPr>
        <w:t>slow growth in output</w:t>
      </w:r>
      <w:r w:rsidRPr="00944804">
        <w:rPr>
          <w:rFonts w:ascii="Times New Roman" w:hAnsi="Times New Roman" w:cs="Times New Roman"/>
          <w:bCs/>
          <w:u w:val="single"/>
        </w:rPr>
        <w:t xml:space="preserve"> (and, in most sectors, actual loss of output) caused by a steep increase in the manufactured goods </w:t>
      </w:r>
      <w:r w:rsidRPr="00944804">
        <w:rPr>
          <w:rFonts w:ascii="Times New Roman" w:hAnsi="Times New Roman" w:cs="Times New Roman"/>
          <w:b/>
          <w:iCs/>
          <w:u w:val="single"/>
          <w:bdr w:val="single" w:sz="4" w:space="0" w:color="auto"/>
        </w:rPr>
        <w:t>trade deficit</w:t>
      </w:r>
      <w:r w:rsidRPr="00944804">
        <w:rPr>
          <w:rFonts w:ascii="Times New Roman" w:hAnsi="Times New Roman" w:cs="Times New Roman"/>
          <w:sz w:val="16"/>
        </w:rPr>
        <w:t>.</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Here’s 6 alt causes to your manufacturing internal</w:t>
      </w:r>
    </w:p>
    <w:p w:rsidR="00F31D52" w:rsidRPr="00944804" w:rsidRDefault="00F31D52" w:rsidP="00F31D52">
      <w:pPr>
        <w:rPr>
          <w:rFonts w:ascii="Times New Roman" w:hAnsi="Times New Roman" w:cs="Times New Roman"/>
        </w:rPr>
      </w:pPr>
      <w:r w:rsidRPr="00944804">
        <w:rPr>
          <w:rStyle w:val="Heading4Char"/>
          <w:rFonts w:ascii="Times New Roman" w:eastAsia="Calibri" w:hAnsi="Times New Roman" w:cs="Times New Roman"/>
        </w:rPr>
        <w:t>PWC 12</w:t>
      </w:r>
      <w:r w:rsidRPr="00944804">
        <w:rPr>
          <w:rFonts w:ascii="Times New Roman" w:hAnsi="Times New Roman" w:cs="Times New Roman"/>
        </w:rPr>
        <w:t xml:space="preserve"> [Pricewaterhouse Coopers – assurance, tax, and advisory services firm, “Rising Labor Costs Not the Sole Factor Influencing Potential U.S. Manufacturing Resurgence,” September 12th, 2012, </w:t>
      </w:r>
      <w:hyperlink r:id="rId184" w:history="1">
        <w:r w:rsidRPr="00944804">
          <w:rPr>
            <w:rStyle w:val="Hyperlink"/>
            <w:rFonts w:ascii="Times New Roman" w:hAnsi="Times New Roman" w:cs="Times New Roman"/>
          </w:rPr>
          <w:t>http://www.pwc.com/us/en/press-releases/2012/manufacturing-resurgence-press-release.jhtml</w:t>
        </w:r>
      </w:hyperlink>
      <w:r w:rsidRPr="00944804">
        <w:rPr>
          <w:rFonts w:ascii="Times New Roman" w:hAnsi="Times New Roman" w:cs="Times New Roman"/>
        </w:rPr>
        <w:t xml:space="preserve">, Chetan] </w:t>
      </w:r>
    </w:p>
    <w:p w:rsidR="00F31D52" w:rsidRPr="00944804" w:rsidRDefault="00F31D52" w:rsidP="00F31D52">
      <w:pPr>
        <w:rPr>
          <w:rFonts w:ascii="Times New Roman" w:hAnsi="Times New Roman" w:cs="Times New Roman"/>
          <w:sz w:val="12"/>
        </w:rPr>
      </w:pPr>
    </w:p>
    <w:p w:rsidR="00F31D52" w:rsidRPr="00944804" w:rsidRDefault="00F31D52" w:rsidP="00F31D52">
      <w:pPr>
        <w:rPr>
          <w:rFonts w:ascii="Times New Roman" w:hAnsi="Times New Roman" w:cs="Times New Roman"/>
          <w:sz w:val="16"/>
        </w:rPr>
      </w:pPr>
      <w:r w:rsidRPr="00944804">
        <w:rPr>
          <w:rStyle w:val="Style13ptBold"/>
          <w:rFonts w:ascii="Times New Roman" w:hAnsi="Times New Roman" w:cs="Times New Roman"/>
          <w:sz w:val="12"/>
        </w:rPr>
        <w:t xml:space="preserve"> </w:t>
      </w:r>
      <w:r w:rsidRPr="00944804">
        <w:rPr>
          <w:rFonts w:ascii="Times New Roman" w:hAnsi="Times New Roman" w:cs="Times New Roman"/>
          <w:sz w:val="12"/>
        </w:rPr>
        <w:t xml:space="preserve">NEW YORK, September 12, 2012― Consensus views on a U.S. manufacturing resurgence have largely centered on rising labor costs in markets such as China as the key driver of re-shoring back to the U.S. However, a new </w:t>
      </w:r>
      <w:hyperlink r:id="rId185" w:history="1">
        <w:r w:rsidRPr="00944804">
          <w:rPr>
            <w:rStyle w:val="Hyperlink"/>
            <w:rFonts w:ascii="Times New Roman" w:hAnsi="Times New Roman" w:cs="Times New Roman"/>
            <w:sz w:val="12"/>
          </w:rPr>
          <w:t>PwC US</w:t>
        </w:r>
      </w:hyperlink>
      <w:r w:rsidRPr="00944804">
        <w:rPr>
          <w:rFonts w:ascii="Times New Roman" w:hAnsi="Times New Roman" w:cs="Times New Roman"/>
          <w:sz w:val="12"/>
        </w:rPr>
        <w:t xml:space="preserve"> report, A Homecoming for U.S. Manufacturing?, reveals that while rising labor costs are part of the story, a range of factors—including transportation and energy costs and protecting the supply chain—could drive a sustained manufacturing renaissance in the U.S. beyond any cyclical recovery, potentially improving investment, employment, production output and research &amp; development (R&amp;D).¶ </w:t>
      </w:r>
      <w:r w:rsidRPr="00944804">
        <w:rPr>
          <w:rStyle w:val="StyleUnderline"/>
          <w:rFonts w:ascii="Times New Roman" w:hAnsi="Times New Roman" w:cs="Times New Roman"/>
        </w:rPr>
        <w:t>PwC’s new report identifies seven factors—including transportation and energy costs; currency fluctuations; U.S. market demand; labor costs; U.S. talent; availability of capital; and the tax and regulatory climate</w:t>
      </w:r>
      <w:r w:rsidRPr="00944804">
        <w:rPr>
          <w:rFonts w:ascii="Times New Roman" w:hAnsi="Times New Roman" w:cs="Times New Roman"/>
          <w:sz w:val="12"/>
        </w:rPr>
        <w:t>—</w:t>
      </w:r>
      <w:r w:rsidRPr="00944804">
        <w:rPr>
          <w:rStyle w:val="StyleUnderline"/>
          <w:rFonts w:ascii="Times New Roman" w:hAnsi="Times New Roman" w:cs="Times New Roman"/>
        </w:rPr>
        <w:t>as the primary catalysts influencing manufacturers' decisions to</w:t>
      </w:r>
      <w:r w:rsidRPr="00944804">
        <w:rPr>
          <w:rFonts w:ascii="Times New Roman" w:hAnsi="Times New Roman" w:cs="Times New Roman"/>
          <w:sz w:val="12"/>
        </w:rPr>
        <w:t xml:space="preserve"> establish production facilities domestically and produce products closer to their major customer bases. PwC's report also notes that localizing production can mitigate supply chain disruptions, which totaled $2.2 billion in financial impact for U.S. industrial products companies in 2011.¶ “The reviving industrial manufacturing sector is instrumental to U.S. economic recovery,” said </w:t>
      </w:r>
      <w:hyperlink r:id="rId186" w:history="1">
        <w:r w:rsidRPr="00944804">
          <w:rPr>
            <w:rStyle w:val="Hyperlink"/>
            <w:rFonts w:ascii="Times New Roman" w:hAnsi="Times New Roman" w:cs="Times New Roman"/>
            <w:sz w:val="12"/>
          </w:rPr>
          <w:t>Bob McCutcheon, PwC’s U.S. Industrial Products leader</w:t>
        </w:r>
      </w:hyperlink>
      <w:r w:rsidRPr="00944804">
        <w:rPr>
          <w:rFonts w:ascii="Times New Roman" w:hAnsi="Times New Roman" w:cs="Times New Roman"/>
          <w:sz w:val="12"/>
        </w:rPr>
        <w:t xml:space="preserve">. “Beyond the cyclical rebound, however, a host of structural changes is emerging that may lead to the U.S. becoming an important location for basing production and R&amp;D facilities for several industries. In addition to trends in labor costs, other factors include the need to reduce transportation and energy costs; the emergence of the U.S. as a more attractive exporter and the relative attractiveness of the U.S. markets.”¶ Relocating manufacturing production in the U.S. generally holds greater advantages for some industries over others. When taking into account costs spanning labor, materials, transportation and energy, the PwC report shows that chemicals, primary metals and heavy equipment manufacturing industries stand to benefit most from maintaining or expanding facilities in the U.S. given opportunities and cost incentives to re-shore domestically. Wood, plastic and rubber products </w:t>
      </w:r>
      <w:r w:rsidRPr="00944804">
        <w:rPr>
          <w:rFonts w:ascii="Times New Roman" w:hAnsi="Times New Roman" w:cs="Times New Roman"/>
          <w:sz w:val="12"/>
        </w:rPr>
        <w:lastRenderedPageBreak/>
        <w:t xml:space="preserve">companies could also benefit from changes in domestic costs, but lower net imports in these industries may limit the full economic benefits of on-shoring in the U.S.¶ “Industrial manufacturers may increasingly rethink their U.S. strategies, including the merits of continuing to separate production and R&amp;D and producing abroad and importing back to U.S. buyers. Depending on the industry, there may be considerable benefits to establishing regionalized supply chains and R&amp;D facilities in the U.S., such as reducing costs, shortening lead times, protecting intellectual property and mitigating many of the risk factors inherent in developing markets,” added McCutcheon.¶ The PwC report outlines seven factors that may play key roles in making re-shoring decisions, as well as in determining whether or not the U.S. will become a more competitive and attractive market for manufacturing expansion:¶ Transportation and Energy Costs: </w:t>
      </w:r>
      <w:r w:rsidRPr="00944804">
        <w:rPr>
          <w:rStyle w:val="StyleUnderline"/>
          <w:rFonts w:ascii="Times New Roman" w:hAnsi="Times New Roman" w:cs="Times New Roman"/>
        </w:rPr>
        <w:t>The bull market in energy commodities over the last decade has contributed to a major increase in transportation costs for manufacturers with global supply chain</w:t>
      </w:r>
      <w:r w:rsidRPr="00944804">
        <w:rPr>
          <w:rFonts w:ascii="Times New Roman" w:hAnsi="Times New Roman" w:cs="Times New Roman"/>
          <w:sz w:val="12"/>
        </w:rPr>
        <w:t xml:space="preserve">s. As a result, some machinery companies are producing more in the U.S. for sale in North America. Given growing global demand for energy, transportation costs will likely remain elevated, making production closer to home more attractive. This can also cut down on lead times, reduce inventory levels, mitigate some currency risks, increase control over intellectual property and reduce supply chain disruption risks. In addition, technical progress in extracting natural gas from </w:t>
      </w:r>
      <w:hyperlink r:id="rId187" w:history="1">
        <w:r w:rsidRPr="00944804">
          <w:rPr>
            <w:rStyle w:val="Hyperlink"/>
            <w:rFonts w:ascii="Times New Roman" w:hAnsi="Times New Roman" w:cs="Times New Roman"/>
            <w:sz w:val="12"/>
          </w:rPr>
          <w:t>shale</w:t>
        </w:r>
      </w:hyperlink>
      <w:r w:rsidRPr="00944804">
        <w:rPr>
          <w:rFonts w:ascii="Times New Roman" w:hAnsi="Times New Roman" w:cs="Times New Roman"/>
          <w:sz w:val="12"/>
        </w:rPr>
        <w:t xml:space="preserve"> in the U.S. has created new investment opportunities for manufacturers across several industries, particularly in chemicals and metals, due to more affordable energy and greater downstream demand.¶ Currency Fluctuations: </w:t>
      </w:r>
      <w:r w:rsidRPr="00944804">
        <w:rPr>
          <w:rStyle w:val="StyleUnderline"/>
          <w:rFonts w:ascii="Times New Roman" w:hAnsi="Times New Roman" w:cs="Times New Roman"/>
        </w:rPr>
        <w:t>The U.S. dollar generally depreciated d</w:t>
      </w:r>
      <w:r w:rsidRPr="00944804">
        <w:rPr>
          <w:rFonts w:ascii="Times New Roman" w:hAnsi="Times New Roman" w:cs="Times New Roman"/>
          <w:sz w:val="12"/>
        </w:rPr>
        <w:t>uring the last decade, and China’s currency has risen moderately, which narrows the cost gap between producing in the U.S. and importing from China for domestic consumption. In addition, the secular decline in the U.S. dollar helps make the U.S. a potentially more competitive location to manufacture for exports. This is contributing to strong growth in the export of goods since the end of the recession. An appreciation of the Yuan relative to the U.S. dollar may continue longer-term as China’s economy grows, which could provide some advantage to U.S. manufacturers.¶ U.S. Market Demand: While China and other emerging markets are forecast to continue to grow GDP at a faster clip than the U.S., the disparity in wealth, as measured by real GDP per capita, is expected to persist with the U.S. dwarfing China and other emerging markets. This difference in the relative standard of living, as well as the size of the U.S. market, supports investment in new domestic production of goods targeted for U.S. consumption. At the same time, global manufacturers with a multi-region strategy that source from Asia, for example, are likely to keep production in that region to serve those local markets, consistent with the trend toward regionalization of manufacturing for the largest global manufacturers.¶ U.S. Talent: The gap in the level of higher education and training between the U.S. and China has narrowed, though the U.S. still holds a significant advantage</w:t>
      </w:r>
      <w:r w:rsidRPr="00944804">
        <w:rPr>
          <w:rStyle w:val="StyleUnderline"/>
          <w:rFonts w:ascii="Times New Roman" w:hAnsi="Times New Roman" w:cs="Times New Roman"/>
        </w:rPr>
        <w:t>. It is possible that the U.S. workforce will remain competitive for the foreseeable future owing to institutional advantages in education and experience; however strength in emerging economies is growing</w:t>
      </w:r>
      <w:r w:rsidRPr="00944804">
        <w:rPr>
          <w:rFonts w:ascii="Times New Roman" w:hAnsi="Times New Roman" w:cs="Times New Roman"/>
          <w:sz w:val="12"/>
        </w:rPr>
        <w:t xml:space="preserve">. Workforce training has also been commonly cited as a driver in recent manufacturing investment decisions regarding which states to operate in, indicating that manufacturers are keen to locate where there are vocational programs in place to develop skilled workers. Conversely, despite the relative strength of the U.S. labor force, the aftermath of the housing bubble has slowed worker mobility and may contribute to labor market friction.¶ Availability of Capital: Although commercial and industrial lending demand has recovered and credit standards have come back down from levels reached during the financial crisis, </w:t>
      </w:r>
      <w:r w:rsidRPr="00944804">
        <w:rPr>
          <w:rStyle w:val="StyleUnderline"/>
          <w:rFonts w:ascii="Times New Roman" w:hAnsi="Times New Roman" w:cs="Times New Roman"/>
        </w:rPr>
        <w:t>banks have resumed tightening credit standards.</w:t>
      </w:r>
      <w:r w:rsidRPr="00944804">
        <w:rPr>
          <w:rFonts w:ascii="Times New Roman" w:hAnsi="Times New Roman" w:cs="Times New Roman"/>
          <w:sz w:val="12"/>
        </w:rPr>
        <w:t xml:space="preserve"> In addition, there is evidence that borrowing in China has become more difficult due to increased capital requirements for banks and tighter lending for exporters. The balance of risks favors some continued credit tightening in several key economies to stave off inflation. As a result, </w:t>
      </w:r>
      <w:r w:rsidRPr="00944804">
        <w:rPr>
          <w:rStyle w:val="StyleUnderline"/>
          <w:rFonts w:ascii="Times New Roman" w:hAnsi="Times New Roman" w:cs="Times New Roman"/>
        </w:rPr>
        <w:t>manufacturers may shy away from longer supply chains and the risks they carry including inventory tied up in transit, particularly in industries with shorter product cycles or high spoilage.</w:t>
      </w:r>
      <w:r w:rsidRPr="00944804">
        <w:rPr>
          <w:rStyle w:val="StyleUnderline"/>
          <w:rFonts w:ascii="Times New Roman" w:hAnsi="Times New Roman" w:cs="Times New Roman"/>
          <w:sz w:val="12"/>
        </w:rPr>
        <w:t xml:space="preserve">¶ </w:t>
      </w:r>
      <w:r w:rsidRPr="00944804">
        <w:rPr>
          <w:rFonts w:ascii="Times New Roman" w:hAnsi="Times New Roman" w:cs="Times New Roman"/>
          <w:sz w:val="12"/>
        </w:rPr>
        <w:t xml:space="preserve">Tax and Regulatory Climate: </w:t>
      </w:r>
      <w:r w:rsidRPr="00944804">
        <w:rPr>
          <w:rStyle w:val="StyleUnderline"/>
          <w:rFonts w:ascii="Times New Roman" w:hAnsi="Times New Roman" w:cs="Times New Roman"/>
        </w:rPr>
        <w:t>The U.S. now has the highest statutory corporate tax rate among developed countries</w:t>
      </w:r>
      <w:r w:rsidRPr="00944804">
        <w:rPr>
          <w:rFonts w:ascii="Times New Roman" w:hAnsi="Times New Roman" w:cs="Times New Roman"/>
          <w:sz w:val="12"/>
        </w:rPr>
        <w:t xml:space="preserve"> as of mid-2012. While U.S. corporations tend to have a much lower effective tax rate, this and other factors have spurred talk of tax reform to boost economic growth and employment. Proposals include a lower statutory rate, tax incentives and increasing—or making permanent—the R&amp;D tax credit. However, </w:t>
      </w:r>
      <w:r w:rsidRPr="00944804">
        <w:rPr>
          <w:rStyle w:val="StyleUnderline"/>
          <w:rFonts w:ascii="Times New Roman" w:hAnsi="Times New Roman" w:cs="Times New Roman"/>
        </w:rPr>
        <w:t>the tax and regulatory environments bring uncertainty to the current expansion of domestic manufacturing.</w:t>
      </w:r>
      <w:r w:rsidRPr="00944804">
        <w:rPr>
          <w:rStyle w:val="StyleUnderline"/>
          <w:rFonts w:ascii="Times New Roman" w:hAnsi="Times New Roman" w:cs="Times New Roman"/>
          <w:sz w:val="12"/>
        </w:rPr>
        <w:t xml:space="preserve">¶ </w:t>
      </w:r>
      <w:r w:rsidRPr="00944804">
        <w:rPr>
          <w:rFonts w:ascii="Times New Roman" w:hAnsi="Times New Roman" w:cs="Times New Roman"/>
          <w:sz w:val="12"/>
        </w:rPr>
        <w:t>U.S. Labor Costs: Higher labor costs in emerging economies, especially China, are challenging profitability for some industrial manufacturers. This concern may not ease as the Chinese government’s policies and the rising cost of living in urban areas add to wage pressures. From 2008 to 2011, China’s hourly manufacturing labor costs rose by over 80 percent and are expected to rise at a similar rate for the next four years. This compares with the estimated increase of around 10 percent for the U.S. over the same time period. However, the cost premium, based upon the difference in absolute wages between the U.S. and China, has continued to expand, making it possible that labor arbitrage involving China and other low labor cost emerging markets will persist</w:t>
      </w:r>
    </w:p>
    <w:p w:rsidR="00F31D52" w:rsidRPr="00944804" w:rsidRDefault="00F31D52" w:rsidP="00F31D52">
      <w:pPr>
        <w:rPr>
          <w:rFonts w:ascii="Times New Roman" w:hAnsi="Times New Roman" w:cs="Times New Roman"/>
          <w:b/>
        </w:rPr>
      </w:pPr>
    </w:p>
    <w:p w:rsidR="00F31D52" w:rsidRPr="00944804" w:rsidRDefault="00F31D52" w:rsidP="00F31D52">
      <w:pPr>
        <w:rPr>
          <w:rFonts w:ascii="Times New Roman" w:hAnsi="Times New Roman" w:cs="Times New Roman"/>
          <w:b/>
        </w:rPr>
      </w:pP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AT: Competitiveness</w:t>
      </w:r>
    </w:p>
    <w:p w:rsidR="00F31D52" w:rsidRPr="00944804" w:rsidRDefault="00F31D52" w:rsidP="00F31D52">
      <w:pPr>
        <w:rPr>
          <w:rFonts w:ascii="Times New Roman" w:hAnsi="Times New Roman" w:cs="Times New Roman"/>
        </w:rPr>
      </w:pP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US military and economic competitiveness is inevitable</w:t>
      </w:r>
    </w:p>
    <w:p w:rsidR="00F31D52" w:rsidRPr="00944804" w:rsidRDefault="00F31D52" w:rsidP="00F31D52">
      <w:pPr>
        <w:rPr>
          <w:rFonts w:ascii="Times New Roman" w:hAnsi="Times New Roman" w:cs="Times New Roman"/>
          <w:szCs w:val="20"/>
        </w:rPr>
      </w:pPr>
      <w:r w:rsidRPr="00944804">
        <w:rPr>
          <w:rFonts w:ascii="Times New Roman" w:hAnsi="Times New Roman" w:cs="Times New Roman"/>
          <w:szCs w:val="20"/>
        </w:rPr>
        <w:t xml:space="preserve">Stephen G. </w:t>
      </w:r>
      <w:r w:rsidRPr="00944804">
        <w:rPr>
          <w:rStyle w:val="Style13ptBold"/>
          <w:rFonts w:ascii="Times New Roman" w:hAnsi="Times New Roman" w:cs="Times New Roman"/>
        </w:rPr>
        <w:t>Brooks &amp;</w:t>
      </w:r>
      <w:r w:rsidRPr="00944804">
        <w:rPr>
          <w:rFonts w:ascii="Times New Roman" w:hAnsi="Times New Roman" w:cs="Times New Roman"/>
          <w:szCs w:val="20"/>
        </w:rPr>
        <w:t xml:space="preserve"> William C. </w:t>
      </w:r>
      <w:r w:rsidRPr="00944804">
        <w:rPr>
          <w:rStyle w:val="Style13ptBold"/>
          <w:rFonts w:ascii="Times New Roman" w:hAnsi="Times New Roman" w:cs="Times New Roman"/>
        </w:rPr>
        <w:t>Wohlforth 08</w:t>
      </w:r>
      <w:r w:rsidRPr="00944804">
        <w:rPr>
          <w:rFonts w:ascii="Times New Roman" w:hAnsi="Times New Roman" w:cs="Times New Roman"/>
          <w:szCs w:val="20"/>
        </w:rPr>
        <w:t xml:space="preserve"> Associate Professors in the Department of Government @ Dartmouth College (World Out of Balance, p. 32-4)</w:t>
      </w:r>
    </w:p>
    <w:p w:rsidR="00F31D52" w:rsidRPr="00944804" w:rsidRDefault="00F31D52" w:rsidP="00F31D52">
      <w:pPr>
        <w:ind w:left="432"/>
        <w:rPr>
          <w:rFonts w:ascii="Times New Roman" w:hAnsi="Times New Roman" w:cs="Times New Roman"/>
          <w:szCs w:val="20"/>
        </w:rPr>
      </w:pPr>
    </w:p>
    <w:p w:rsidR="00F31D52" w:rsidRPr="00944804" w:rsidRDefault="00F31D52" w:rsidP="00F31D52">
      <w:pPr>
        <w:rPr>
          <w:rFonts w:ascii="Times New Roman" w:hAnsi="Times New Roman" w:cs="Times New Roman"/>
          <w:szCs w:val="20"/>
        </w:rPr>
      </w:pPr>
      <w:r w:rsidRPr="00944804">
        <w:rPr>
          <w:rFonts w:ascii="Times New Roman" w:hAnsi="Times New Roman" w:cs="Times New Roman"/>
          <w:szCs w:val="20"/>
          <w:u w:val="single"/>
        </w:rPr>
        <w:t>American primacy is also rooted in the country’s position as the world’s leading technological power</w:t>
      </w:r>
      <w:r w:rsidRPr="00944804">
        <w:rPr>
          <w:rFonts w:ascii="Times New Roman" w:hAnsi="Times New Roman" w:cs="Times New Roman"/>
          <w:szCs w:val="20"/>
        </w:rPr>
        <w:t xml:space="preserve">. </w:t>
      </w:r>
      <w:r w:rsidRPr="00944804">
        <w:rPr>
          <w:rFonts w:ascii="Times New Roman" w:hAnsi="Times New Roman" w:cs="Times New Roman"/>
          <w:szCs w:val="20"/>
          <w:u w:val="single"/>
        </w:rPr>
        <w:t>The United States remains dominant globally in overall R&amp;D investments, high-technology production, commercial innovation, and higher education</w:t>
      </w:r>
      <w:r w:rsidRPr="00944804">
        <w:rPr>
          <w:rFonts w:ascii="Times New Roman" w:hAnsi="Times New Roman" w:cs="Times New Roman"/>
          <w:szCs w:val="20"/>
        </w:rPr>
        <w:t xml:space="preserve"> (table 2.3). </w:t>
      </w:r>
      <w:r w:rsidRPr="00944804">
        <w:rPr>
          <w:rFonts w:ascii="Times New Roman" w:hAnsi="Times New Roman" w:cs="Times New Roman"/>
          <w:szCs w:val="20"/>
          <w:u w:val="single"/>
        </w:rPr>
        <w:t>Despite the weight of this evidence, elite perceptions of U.S power had shifted toward pessimism by the middle of the first decade of this century</w:t>
      </w:r>
      <w:r w:rsidRPr="00944804">
        <w:rPr>
          <w:rFonts w:ascii="Times New Roman" w:hAnsi="Times New Roman" w:cs="Times New Roman"/>
          <w:szCs w:val="20"/>
        </w:rPr>
        <w:t xml:space="preserve">. </w:t>
      </w:r>
      <w:r w:rsidRPr="00944804">
        <w:rPr>
          <w:rFonts w:ascii="Times New Roman" w:hAnsi="Times New Roman" w:cs="Times New Roman"/>
          <w:bCs/>
          <w:sz w:val="14"/>
          <w:szCs w:val="14"/>
        </w:rPr>
        <w:t>As we noted in chapter 1,</w:t>
      </w:r>
      <w:r w:rsidRPr="00944804">
        <w:rPr>
          <w:rFonts w:ascii="Times New Roman" w:hAnsi="Times New Roman" w:cs="Times New Roman"/>
          <w:szCs w:val="20"/>
        </w:rPr>
        <w:t xml:space="preserve"> </w:t>
      </w:r>
      <w:r w:rsidRPr="00944804">
        <w:rPr>
          <w:rFonts w:ascii="Times New Roman" w:hAnsi="Times New Roman" w:cs="Times New Roman"/>
          <w:szCs w:val="20"/>
          <w:u w:val="single"/>
        </w:rPr>
        <w:t>this was partly the result of an Iraq-induced doubt</w:t>
      </w:r>
      <w:r w:rsidRPr="00944804">
        <w:rPr>
          <w:rFonts w:ascii="Times New Roman" w:hAnsi="Times New Roman" w:cs="Times New Roman"/>
          <w:szCs w:val="20"/>
        </w:rPr>
        <w:t xml:space="preserve"> </w:t>
      </w:r>
      <w:r w:rsidRPr="00944804">
        <w:rPr>
          <w:rFonts w:ascii="Times New Roman" w:hAnsi="Times New Roman" w:cs="Times New Roman"/>
          <w:bCs/>
          <w:sz w:val="14"/>
          <w:szCs w:val="14"/>
        </w:rPr>
        <w:t>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imbalanced domestic finances and accelerating public debt convinced some analysts that the United States once again confronted a competitiveness crisis.</w:t>
      </w:r>
      <w:r w:rsidRPr="00944804">
        <w:rPr>
          <w:rFonts w:ascii="Times New Roman" w:hAnsi="Times New Roman" w:cs="Times New Roman"/>
          <w:szCs w:val="20"/>
        </w:rPr>
        <w:t xml:space="preserve"> </w:t>
      </w:r>
      <w:r w:rsidRPr="00944804">
        <w:rPr>
          <w:rFonts w:ascii="Times New Roman" w:hAnsi="Times New Roman" w:cs="Times New Roman"/>
          <w:szCs w:val="20"/>
          <w:u w:val="single"/>
        </w:rPr>
        <w:t>If concerns continue to mount, this will count as the fourth such crisis since 1945</w:t>
      </w:r>
      <w:r w:rsidRPr="00944804">
        <w:rPr>
          <w:rFonts w:ascii="Times New Roman" w:hAnsi="Times New Roman" w:cs="Times New Roman"/>
          <w:szCs w:val="20"/>
        </w:rPr>
        <w:t xml:space="preserve">; </w:t>
      </w:r>
      <w:r w:rsidRPr="00944804">
        <w:rPr>
          <w:rFonts w:ascii="Times New Roman" w:hAnsi="Times New Roman" w:cs="Times New Roman"/>
          <w:bCs/>
          <w:sz w:val="14"/>
          <w:szCs w:val="14"/>
        </w:rPr>
        <w:t>the first three occurred during the 1950s (Sputnik), the 1970s (Vietnam and stagflation), and the 1980s (the Soviet threat and Japan’s challenge).</w:t>
      </w:r>
      <w:r w:rsidRPr="00944804">
        <w:rPr>
          <w:rFonts w:ascii="Times New Roman" w:hAnsi="Times New Roman" w:cs="Times New Roman"/>
          <w:szCs w:val="20"/>
        </w:rPr>
        <w:t xml:space="preserve"> </w:t>
      </w:r>
      <w:r w:rsidRPr="00944804">
        <w:rPr>
          <w:rFonts w:ascii="Times New Roman" w:hAnsi="Times New Roman" w:cs="Times New Roman"/>
          <w:szCs w:val="20"/>
          <w:u w:val="single"/>
        </w:rPr>
        <w:t>None of these crises, however, shifted the international system’s structure: multipolarity did not return in the 1960s, 1970s or early 1990s, and each scare over competitiveness ended with the American position of primacy retained or strengthened</w:t>
      </w:r>
      <w:r w:rsidRPr="00944804">
        <w:rPr>
          <w:rFonts w:ascii="Times New Roman" w:hAnsi="Times New Roman" w:cs="Times New Roman"/>
          <w:szCs w:val="20"/>
        </w:rPr>
        <w:t xml:space="preserve">. </w:t>
      </w:r>
      <w:r w:rsidRPr="00944804">
        <w:rPr>
          <w:rFonts w:ascii="Times New Roman" w:hAnsi="Times New Roman" w:cs="Times New Roman"/>
          <w:bCs/>
          <w:sz w:val="14"/>
          <w:szCs w:val="14"/>
        </w:rPr>
        <w:t>Our review of the evidence of U.S. predominance is not meant to suggest that the United States lacks vulnerabilities or causes for concern. In fact, it confronts a number of significant vulnerabilities; of course, this is also true of the other major powers. The point is that</w:t>
      </w:r>
      <w:r w:rsidRPr="00944804">
        <w:rPr>
          <w:rFonts w:ascii="Times New Roman" w:hAnsi="Times New Roman" w:cs="Times New Roman"/>
          <w:szCs w:val="20"/>
        </w:rPr>
        <w:t xml:space="preserve"> </w:t>
      </w:r>
      <w:r w:rsidRPr="00944804">
        <w:rPr>
          <w:rFonts w:ascii="Times New Roman" w:hAnsi="Times New Roman" w:cs="Times New Roman"/>
          <w:szCs w:val="20"/>
          <w:u w:val="single"/>
        </w:rPr>
        <w:t>adverse trends for the United States will not cause a polarity shift in the near future</w:t>
      </w:r>
      <w:r w:rsidRPr="00944804">
        <w:rPr>
          <w:rFonts w:ascii="Times New Roman" w:hAnsi="Times New Roman" w:cs="Times New Roman"/>
          <w:szCs w:val="20"/>
        </w:rPr>
        <w:t>.</w:t>
      </w:r>
      <w:r w:rsidRPr="00944804">
        <w:rPr>
          <w:rFonts w:ascii="Times New Roman" w:hAnsi="Times New Roman" w:cs="Times New Roman"/>
          <w:szCs w:val="20"/>
          <w:u w:val="single"/>
        </w:rPr>
        <w:t xml:space="preserve"> If we take a long view of U.S. competitiveness and the prospects for relative declines in economic and technological dominance, one takeaway stands out: relative power shifts slowly</w:t>
      </w:r>
      <w:r w:rsidRPr="00944804">
        <w:rPr>
          <w:rFonts w:ascii="Times New Roman" w:hAnsi="Times New Roman" w:cs="Times New Roman"/>
          <w:szCs w:val="20"/>
        </w:rPr>
        <w:t xml:space="preserve">. </w:t>
      </w:r>
      <w:r w:rsidRPr="00944804">
        <w:rPr>
          <w:rFonts w:ascii="Times New Roman" w:hAnsi="Times New Roman" w:cs="Times New Roman"/>
          <w:bCs/>
          <w:sz w:val="14"/>
          <w:szCs w:val="14"/>
        </w:rPr>
        <w:t>The United States has accounted for a quarter to a third of global output for over a century</w:t>
      </w:r>
      <w:r w:rsidRPr="00944804">
        <w:rPr>
          <w:rFonts w:ascii="Times New Roman" w:hAnsi="Times New Roman" w:cs="Times New Roman"/>
          <w:szCs w:val="20"/>
        </w:rPr>
        <w:t xml:space="preserve">. </w:t>
      </w:r>
      <w:r w:rsidRPr="00944804">
        <w:rPr>
          <w:rFonts w:ascii="Times New Roman" w:hAnsi="Times New Roman" w:cs="Times New Roman"/>
          <w:szCs w:val="20"/>
          <w:u w:val="single"/>
        </w:rPr>
        <w:t>No other economy will match its combination of wealth, size, technological capacity, and productivity in the foreseeable future</w:t>
      </w:r>
      <w:r w:rsidRPr="00944804">
        <w:rPr>
          <w:rFonts w:ascii="Times New Roman" w:hAnsi="Times New Roman" w:cs="Times New Roman"/>
          <w:szCs w:val="20"/>
        </w:rPr>
        <w:t xml:space="preserve"> (table 2.2 and 2.3) </w:t>
      </w:r>
      <w:r w:rsidRPr="00944804">
        <w:rPr>
          <w:rFonts w:ascii="Times New Roman" w:hAnsi="Times New Roman" w:cs="Times New Roman"/>
          <w:szCs w:val="20"/>
          <w:u w:val="single"/>
        </w:rPr>
        <w:t>The depth, scale, and projected longevity of the U.S. lead in each critical dimension of power are noteworthy. But what truly distinguishes the current distribution of capabilities is American dominance in all of them simultaneously</w:t>
      </w:r>
      <w:r w:rsidRPr="00944804">
        <w:rPr>
          <w:rFonts w:ascii="Times New Roman" w:hAnsi="Times New Roman" w:cs="Times New Roman"/>
          <w:szCs w:val="20"/>
        </w:rPr>
        <w:t xml:space="preserve">. </w:t>
      </w:r>
      <w:r w:rsidRPr="00944804">
        <w:rPr>
          <w:rFonts w:ascii="Times New Roman" w:hAnsi="Times New Roman" w:cs="Times New Roman"/>
          <w:bCs/>
          <w:sz w:val="14"/>
          <w:szCs w:val="14"/>
        </w:rPr>
        <w:t>The chief lesson of Kennedy’s 500-year survey of leading powers is that nothing remotely similar ever occurred in the historical experience that informs modern international relations theory. The implication is both simple and underappreciated</w:t>
      </w:r>
      <w:r w:rsidRPr="00944804">
        <w:rPr>
          <w:rFonts w:ascii="Times New Roman" w:hAnsi="Times New Roman" w:cs="Times New Roman"/>
          <w:szCs w:val="20"/>
        </w:rPr>
        <w:t xml:space="preserve">: </w:t>
      </w:r>
      <w:r w:rsidRPr="00944804">
        <w:rPr>
          <w:rFonts w:ascii="Times New Roman" w:hAnsi="Times New Roman" w:cs="Times New Roman"/>
          <w:szCs w:val="20"/>
          <w:u w:val="single"/>
        </w:rPr>
        <w:t xml:space="preserve">the counterbalancing constraint is inoperative and will remain so </w:t>
      </w:r>
      <w:r w:rsidRPr="00944804">
        <w:rPr>
          <w:rFonts w:ascii="Times New Roman" w:hAnsi="Times New Roman" w:cs="Times New Roman"/>
          <w:bCs/>
          <w:sz w:val="14"/>
          <w:szCs w:val="14"/>
        </w:rPr>
        <w:t>until the distribution of capabilities changes fundamentally. The next section explains why.</w:t>
      </w:r>
      <w:r w:rsidRPr="00944804">
        <w:rPr>
          <w:rFonts w:ascii="Times New Roman" w:hAnsi="Times New Roman" w:cs="Times New Roman"/>
          <w:szCs w:val="20"/>
        </w:rPr>
        <w:t xml:space="preserve"> </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 Competitiveness isn’t key to heg or the economy</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Krugman 94</w:t>
      </w:r>
      <w:r w:rsidRPr="00944804">
        <w:rPr>
          <w:rFonts w:ascii="Times New Roman" w:hAnsi="Times New Roman" w:cs="Times New Roman"/>
        </w:rPr>
        <w:t xml:space="preserve"> (Paul, Professor of Economics – Massachusetts Institute of Technology, “Competitiveness: A Dangerous Obession”, Foreign Affairs, March / April, Lexis)</w:t>
      </w:r>
    </w:p>
    <w:p w:rsidR="00F31D52" w:rsidRPr="00944804" w:rsidRDefault="00F31D52" w:rsidP="00F31D52">
      <w:pPr>
        <w:rPr>
          <w:rFonts w:ascii="Times New Roman" w:hAnsi="Times New Roman" w:cs="Times New Roman"/>
          <w:color w:val="000000"/>
          <w:sz w:val="14"/>
          <w:szCs w:val="14"/>
        </w:rPr>
      </w:pPr>
    </w:p>
    <w:p w:rsidR="00F31D52" w:rsidRPr="00944804" w:rsidRDefault="00F31D52" w:rsidP="00F31D52">
      <w:pPr>
        <w:rPr>
          <w:rFonts w:ascii="Times New Roman" w:hAnsi="Times New Roman" w:cs="Times New Roman"/>
        </w:rPr>
      </w:pPr>
      <w:r w:rsidRPr="00944804">
        <w:rPr>
          <w:rFonts w:ascii="Times New Roman" w:hAnsi="Times New Roman" w:cs="Times New Roman"/>
        </w:rPr>
        <w:t xml:space="preserve">Unfortunately, his diagnosis was deeply misleading as a guide to what ails Europe, and similar </w:t>
      </w:r>
      <w:r w:rsidRPr="00944804">
        <w:rPr>
          <w:rStyle w:val="Heading3Char"/>
          <w:rFonts w:ascii="Times New Roman" w:hAnsi="Times New Roman" w:cs="Times New Roman"/>
        </w:rPr>
        <w:t>diagnoses</w:t>
      </w:r>
      <w:r w:rsidRPr="00944804">
        <w:rPr>
          <w:rFonts w:ascii="Times New Roman" w:hAnsi="Times New Roman" w:cs="Times New Roman"/>
        </w:rPr>
        <w:t xml:space="preserve"> in the United States </w:t>
      </w:r>
      <w:r w:rsidRPr="00944804">
        <w:rPr>
          <w:rStyle w:val="Heading3Char"/>
          <w:rFonts w:ascii="Times New Roman" w:hAnsi="Times New Roman" w:cs="Times New Roman"/>
        </w:rPr>
        <w:t>are</w:t>
      </w:r>
      <w:r w:rsidRPr="00944804">
        <w:rPr>
          <w:rFonts w:ascii="Times New Roman" w:hAnsi="Times New Roman" w:cs="Times New Roman"/>
        </w:rPr>
        <w:t xml:space="preserve"> equally </w:t>
      </w:r>
      <w:r w:rsidRPr="00944804">
        <w:rPr>
          <w:rStyle w:val="Heading3Char"/>
          <w:rFonts w:ascii="Times New Roman" w:hAnsi="Times New Roman" w:cs="Times New Roman"/>
        </w:rPr>
        <w:t>misleading</w:t>
      </w:r>
      <w:r w:rsidRPr="00944804">
        <w:rPr>
          <w:rFonts w:ascii="Times New Roman" w:hAnsi="Times New Roman" w:cs="Times New Roman"/>
        </w:rPr>
        <w:t xml:space="preserve">. The idea </w:t>
      </w:r>
      <w:r w:rsidRPr="00944804">
        <w:rPr>
          <w:rStyle w:val="Heading3Char"/>
          <w:rFonts w:ascii="Times New Roman" w:hAnsi="Times New Roman" w:cs="Times New Roman"/>
        </w:rPr>
        <w:t>that</w:t>
      </w:r>
      <w:r w:rsidRPr="00944804">
        <w:rPr>
          <w:rFonts w:ascii="Times New Roman" w:hAnsi="Times New Roman" w:cs="Times New Roman"/>
        </w:rPr>
        <w:t xml:space="preserve"> a country's </w:t>
      </w:r>
      <w:r w:rsidRPr="00944804">
        <w:rPr>
          <w:rStyle w:val="Heading3Char"/>
          <w:rFonts w:ascii="Times New Roman" w:hAnsi="Times New Roman" w:cs="Times New Roman"/>
        </w:rPr>
        <w:t>economic fortunes are</w:t>
      </w:r>
      <w:r w:rsidRPr="00944804">
        <w:rPr>
          <w:rFonts w:ascii="Times New Roman" w:hAnsi="Times New Roman" w:cs="Times New Roman"/>
        </w:rPr>
        <w:t xml:space="preserve"> largely </w:t>
      </w:r>
      <w:r w:rsidRPr="00944804">
        <w:rPr>
          <w:rStyle w:val="Heading3Char"/>
          <w:rFonts w:ascii="Times New Roman" w:hAnsi="Times New Roman" w:cs="Times New Roman"/>
        </w:rPr>
        <w:t>determined by</w:t>
      </w:r>
      <w:r w:rsidRPr="00944804">
        <w:rPr>
          <w:rFonts w:ascii="Times New Roman" w:hAnsi="Times New Roman" w:cs="Times New Roman"/>
        </w:rPr>
        <w:t xml:space="preserve"> its </w:t>
      </w:r>
      <w:r w:rsidRPr="00944804">
        <w:rPr>
          <w:rStyle w:val="Heading3Char"/>
          <w:rFonts w:ascii="Times New Roman" w:hAnsi="Times New Roman" w:cs="Times New Roman"/>
        </w:rPr>
        <w:t>success on world markets</w:t>
      </w:r>
      <w:r w:rsidRPr="00944804">
        <w:rPr>
          <w:rFonts w:ascii="Times New Roman" w:hAnsi="Times New Roman" w:cs="Times New Roman"/>
        </w:rPr>
        <w:t xml:space="preserve"> is a hypothesis, not a necessary truth; and </w:t>
      </w:r>
      <w:r w:rsidRPr="00944804">
        <w:rPr>
          <w:rStyle w:val="Heading3Char"/>
          <w:rFonts w:ascii="Times New Roman" w:hAnsi="Times New Roman" w:cs="Times New Roman"/>
        </w:rPr>
        <w:t>as a practical, empirical matter</w:t>
      </w:r>
      <w:r w:rsidRPr="00944804">
        <w:rPr>
          <w:rFonts w:ascii="Times New Roman" w:hAnsi="Times New Roman" w:cs="Times New Roman"/>
        </w:rPr>
        <w:t xml:space="preserve">, that hypothesis </w:t>
      </w:r>
      <w:r w:rsidRPr="00944804">
        <w:rPr>
          <w:rStyle w:val="Heading3Char"/>
          <w:rFonts w:ascii="Times New Roman" w:hAnsi="Times New Roman" w:cs="Times New Roman"/>
        </w:rPr>
        <w:t>is</w:t>
      </w:r>
      <w:r w:rsidRPr="00944804">
        <w:rPr>
          <w:rFonts w:ascii="Times New Roman" w:hAnsi="Times New Roman" w:cs="Times New Roman"/>
        </w:rPr>
        <w:t xml:space="preserve"> </w:t>
      </w:r>
      <w:r w:rsidRPr="00944804">
        <w:rPr>
          <w:rStyle w:val="Heading3Char"/>
          <w:rFonts w:ascii="Times New Roman" w:hAnsi="Times New Roman" w:cs="Times New Roman"/>
          <w:b w:val="0"/>
        </w:rPr>
        <w:t>flatly wrong</w:t>
      </w:r>
      <w:r w:rsidRPr="00944804">
        <w:rPr>
          <w:rFonts w:ascii="Times New Roman" w:hAnsi="Times New Roman" w:cs="Times New Roman"/>
        </w:rPr>
        <w:t xml:space="preserve">. That is, </w:t>
      </w:r>
      <w:r w:rsidRPr="00944804">
        <w:rPr>
          <w:rStyle w:val="Heading3Char"/>
          <w:rFonts w:ascii="Times New Roman" w:hAnsi="Times New Roman" w:cs="Times New Roman"/>
        </w:rPr>
        <w:t>it is simply not the case that</w:t>
      </w:r>
      <w:r w:rsidRPr="00944804">
        <w:rPr>
          <w:rFonts w:ascii="Times New Roman" w:hAnsi="Times New Roman" w:cs="Times New Roman"/>
        </w:rPr>
        <w:t xml:space="preserve"> the world's leading </w:t>
      </w:r>
      <w:r w:rsidRPr="00944804">
        <w:rPr>
          <w:rStyle w:val="Heading3Char"/>
          <w:rFonts w:ascii="Times New Roman" w:hAnsi="Times New Roman" w:cs="Times New Roman"/>
        </w:rPr>
        <w:t>nations are</w:t>
      </w:r>
      <w:r w:rsidRPr="00944804">
        <w:rPr>
          <w:rFonts w:ascii="Times New Roman" w:hAnsi="Times New Roman" w:cs="Times New Roman"/>
        </w:rPr>
        <w:t xml:space="preserve"> to any important degree </w:t>
      </w:r>
      <w:r w:rsidRPr="00944804">
        <w:rPr>
          <w:rStyle w:val="Heading3Char"/>
          <w:rFonts w:ascii="Times New Roman" w:hAnsi="Times New Roman" w:cs="Times New Roman"/>
        </w:rPr>
        <w:t>in economic competition</w:t>
      </w:r>
      <w:r w:rsidRPr="00944804">
        <w:rPr>
          <w:rFonts w:ascii="Times New Roman" w:hAnsi="Times New Roman" w:cs="Times New Roman"/>
        </w:rPr>
        <w:t xml:space="preserve"> with each other, </w:t>
      </w:r>
      <w:r w:rsidRPr="00944804">
        <w:rPr>
          <w:rStyle w:val="Heading3Char"/>
          <w:rFonts w:ascii="Times New Roman" w:hAnsi="Times New Roman" w:cs="Times New Roman"/>
        </w:rPr>
        <w:t>or that</w:t>
      </w:r>
      <w:r w:rsidRPr="00944804">
        <w:rPr>
          <w:rFonts w:ascii="Times New Roman" w:hAnsi="Times New Roman" w:cs="Times New Roman"/>
        </w:rPr>
        <w:t xml:space="preserve"> any of their </w:t>
      </w:r>
      <w:r w:rsidRPr="00944804">
        <w:rPr>
          <w:rStyle w:val="Heading3Char"/>
          <w:rFonts w:ascii="Times New Roman" w:hAnsi="Times New Roman" w:cs="Times New Roman"/>
        </w:rPr>
        <w:t>major</w:t>
      </w:r>
      <w:r w:rsidRPr="00944804">
        <w:rPr>
          <w:rFonts w:ascii="Times New Roman" w:hAnsi="Times New Roman" w:cs="Times New Roman"/>
        </w:rPr>
        <w:t xml:space="preserve"> economic </w:t>
      </w:r>
      <w:r w:rsidRPr="00944804">
        <w:rPr>
          <w:rStyle w:val="Heading3Char"/>
          <w:rFonts w:ascii="Times New Roman" w:hAnsi="Times New Roman" w:cs="Times New Roman"/>
        </w:rPr>
        <w:t>problems can be attributed to failures to compete</w:t>
      </w:r>
      <w:r w:rsidRPr="00944804">
        <w:rPr>
          <w:rFonts w:ascii="Times New Roman" w:hAnsi="Times New Roman" w:cs="Times New Roman"/>
        </w:rPr>
        <w:t xml:space="preserve"> on world markets. </w:t>
      </w:r>
      <w:r w:rsidRPr="00944804">
        <w:rPr>
          <w:rStyle w:val="Heading3Char"/>
          <w:rFonts w:ascii="Times New Roman" w:hAnsi="Times New Roman" w:cs="Times New Roman"/>
        </w:rPr>
        <w:t>The</w:t>
      </w:r>
      <w:r w:rsidRPr="00944804">
        <w:rPr>
          <w:rFonts w:ascii="Times New Roman" w:hAnsi="Times New Roman" w:cs="Times New Roman"/>
        </w:rPr>
        <w:t xml:space="preserve"> growing </w:t>
      </w:r>
      <w:r w:rsidRPr="00944804">
        <w:rPr>
          <w:rStyle w:val="Heading3Char"/>
          <w:rFonts w:ascii="Times New Roman" w:hAnsi="Times New Roman" w:cs="Times New Roman"/>
        </w:rPr>
        <w:t>obsession</w:t>
      </w:r>
      <w:r w:rsidRPr="00944804">
        <w:rPr>
          <w:rFonts w:ascii="Times New Roman" w:hAnsi="Times New Roman" w:cs="Times New Roman"/>
        </w:rPr>
        <w:t xml:space="preserve"> in most advanced nations </w:t>
      </w:r>
      <w:r w:rsidRPr="00944804">
        <w:rPr>
          <w:rStyle w:val="Heading3Char"/>
          <w:rFonts w:ascii="Times New Roman" w:hAnsi="Times New Roman" w:cs="Times New Roman"/>
        </w:rPr>
        <w:t>with</w:t>
      </w:r>
      <w:r w:rsidRPr="00944804">
        <w:rPr>
          <w:rFonts w:ascii="Times New Roman" w:hAnsi="Times New Roman" w:cs="Times New Roman"/>
        </w:rPr>
        <w:t xml:space="preserve"> </w:t>
      </w:r>
      <w:r w:rsidRPr="00944804">
        <w:rPr>
          <w:rFonts w:ascii="Times New Roman" w:hAnsi="Times New Roman" w:cs="Times New Roman"/>
        </w:rPr>
        <w:lastRenderedPageBreak/>
        <w:t xml:space="preserve">international </w:t>
      </w:r>
      <w:r w:rsidRPr="00944804">
        <w:rPr>
          <w:rStyle w:val="Heading3Char"/>
          <w:rFonts w:ascii="Times New Roman" w:hAnsi="Times New Roman" w:cs="Times New Roman"/>
        </w:rPr>
        <w:t>competitiveness should be seen</w:t>
      </w:r>
      <w:r w:rsidRPr="00944804">
        <w:rPr>
          <w:rFonts w:ascii="Times New Roman" w:hAnsi="Times New Roman" w:cs="Times New Roman"/>
        </w:rPr>
        <w:t xml:space="preserve">, not as a well-founded concern, but </w:t>
      </w:r>
      <w:r w:rsidRPr="00944804">
        <w:rPr>
          <w:rStyle w:val="Heading3Char"/>
          <w:rFonts w:ascii="Times New Roman" w:hAnsi="Times New Roman" w:cs="Times New Roman"/>
        </w:rPr>
        <w:t>as a view held in the face of</w:t>
      </w:r>
      <w:r w:rsidRPr="00944804">
        <w:rPr>
          <w:rFonts w:ascii="Times New Roman" w:hAnsi="Times New Roman" w:cs="Times New Roman"/>
        </w:rPr>
        <w:t xml:space="preserve"> </w:t>
      </w:r>
      <w:r w:rsidRPr="00944804">
        <w:rPr>
          <w:rStyle w:val="Heading3Char"/>
          <w:rFonts w:ascii="Times New Roman" w:hAnsi="Times New Roman" w:cs="Times New Roman"/>
          <w:b w:val="0"/>
        </w:rPr>
        <w:t>overwhelming</w:t>
      </w:r>
      <w:r w:rsidRPr="00944804">
        <w:rPr>
          <w:rFonts w:ascii="Times New Roman" w:hAnsi="Times New Roman" w:cs="Times New Roman"/>
        </w:rPr>
        <w:t xml:space="preserve"> </w:t>
      </w:r>
      <w:r w:rsidRPr="00944804">
        <w:rPr>
          <w:rStyle w:val="Heading3Char"/>
          <w:rFonts w:ascii="Times New Roman" w:hAnsi="Times New Roman" w:cs="Times New Roman"/>
          <w:b w:val="0"/>
        </w:rPr>
        <w:t>contrary evidence</w:t>
      </w:r>
      <w:r w:rsidRPr="00944804">
        <w:rPr>
          <w:rFonts w:ascii="Times New Roman" w:hAnsi="Times New Roman" w:cs="Times New Roman"/>
        </w:rPr>
        <w:t xml:space="preserve">. And yet it is clearly a view that people very much want to hold -- a desire to believe that is reflected in a remarkable tendency of those who preach the doctrine of competitiveness to support their case with careless, flawed arithmetic. This article makes three points. First, it argues that concerns about competitiveness are, as an empirical matter, almost completely unfounded. Second, it tries to explain why defining the economic problem as one of international competition is nonetheless so attractive to so many people. Finally, it argues that the </w:t>
      </w:r>
      <w:r w:rsidRPr="00944804">
        <w:rPr>
          <w:rStyle w:val="Heading3Char"/>
          <w:rFonts w:ascii="Times New Roman" w:hAnsi="Times New Roman" w:cs="Times New Roman"/>
        </w:rPr>
        <w:t>obsession with competitiveness is</w:t>
      </w:r>
      <w:r w:rsidRPr="00944804">
        <w:rPr>
          <w:rFonts w:ascii="Times New Roman" w:hAnsi="Times New Roman" w:cs="Times New Roman"/>
        </w:rPr>
        <w:t xml:space="preserve"> not only wrong but </w:t>
      </w:r>
      <w:r w:rsidRPr="00944804">
        <w:rPr>
          <w:rStyle w:val="Heading3Char"/>
          <w:rFonts w:ascii="Times New Roman" w:hAnsi="Times New Roman" w:cs="Times New Roman"/>
        </w:rPr>
        <w:t>dangerous, skewing domestic policies</w:t>
      </w:r>
      <w:r w:rsidRPr="00944804">
        <w:rPr>
          <w:rFonts w:ascii="Times New Roman" w:hAnsi="Times New Roman" w:cs="Times New Roman"/>
        </w:rPr>
        <w:t xml:space="preserve"> and threatening the international economic system. This last issue is, of course, the most consequential from the standpoint of public policy. Thinking in terms of competitiveness leads, directly and indirectly, to bad economic policies on a wide range of issues, domestic and foreign, whether it be in health care or trade.</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AT: Blackouts</w:t>
      </w: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2AC</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New developments sure up grid stability</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Kemp 12</w:t>
      </w:r>
      <w:r w:rsidRPr="00944804">
        <w:rPr>
          <w:rFonts w:ascii="Times New Roman" w:hAnsi="Times New Roman" w:cs="Times New Roman"/>
        </w:rPr>
        <w:t xml:space="preserve"> -- Reuters market analyst (John, 4/5/12, "COLUMN-Phasors and blackouts on the U.S. power grid: John Kemp," http://www.reuters.com/article/2012/04/05/column-smart-grid-idUSL6E8F59W120120405)</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sz w:val="16"/>
        </w:rPr>
      </w:pPr>
      <w:r w:rsidRPr="00944804">
        <w:rPr>
          <w:rFonts w:ascii="Times New Roman" w:hAnsi="Times New Roman" w:cs="Times New Roman"/>
          <w:sz w:val="16"/>
        </w:rPr>
        <w:t xml:space="preserve">The hoped-for </w:t>
      </w:r>
      <w:r w:rsidRPr="00944804">
        <w:rPr>
          <w:rStyle w:val="StyleUnderline"/>
          <w:rFonts w:ascii="Times New Roman" w:hAnsi="Times New Roman" w:cs="Times New Roman"/>
        </w:rPr>
        <w:t>solution to grid instability</w:t>
      </w:r>
      <w:r w:rsidRPr="00944804">
        <w:rPr>
          <w:rFonts w:ascii="Times New Roman" w:hAnsi="Times New Roman" w:cs="Times New Roman"/>
          <w:sz w:val="16"/>
        </w:rPr>
        <w:t xml:space="preserve"> is something called the North American SynchroPhasor Initiative (NASPI), which sounds like something out of Star Trek but </w:t>
      </w:r>
      <w:r w:rsidRPr="00944804">
        <w:rPr>
          <w:rStyle w:val="StyleUnderline"/>
          <w:rFonts w:ascii="Times New Roman" w:hAnsi="Times New Roman" w:cs="Times New Roman"/>
        </w:rPr>
        <w:t xml:space="preserve">is in fact a collaboration between the federal government and industry to improve grid monitoring and control by using modern communications technology. </w:t>
      </w:r>
      <w:r w:rsidRPr="00944804">
        <w:rPr>
          <w:rStyle w:val="Emphasis"/>
          <w:rFonts w:ascii="Times New Roman" w:hAnsi="Times New Roman" w:cs="Times New Roman"/>
        </w:rPr>
        <w:t>More than 500 phasor monitoring units</w:t>
      </w:r>
      <w:r w:rsidRPr="00944804">
        <w:rPr>
          <w:rStyle w:val="StyleUnderline"/>
          <w:rFonts w:ascii="Times New Roman" w:hAnsi="Times New Roman" w:cs="Times New Roman"/>
        </w:rPr>
        <w:t xml:space="preserve"> have so far been installed across the transmission network to take </w:t>
      </w:r>
      <w:r w:rsidRPr="00944804">
        <w:rPr>
          <w:rStyle w:val="Emphasis"/>
          <w:rFonts w:ascii="Times New Roman" w:hAnsi="Times New Roman" w:cs="Times New Roman"/>
        </w:rPr>
        <w:t>precise measurements</w:t>
      </w:r>
      <w:r w:rsidRPr="00944804">
        <w:rPr>
          <w:rStyle w:val="StyleUnderline"/>
          <w:rFonts w:ascii="Times New Roman" w:hAnsi="Times New Roman" w:cs="Times New Roman"/>
        </w:rPr>
        <w:t xml:space="preserve"> of frequency, voltage and other aspects of power quality on the grid up to </w:t>
      </w:r>
      <w:r w:rsidRPr="00944804">
        <w:rPr>
          <w:rStyle w:val="Emphasis"/>
          <w:rFonts w:ascii="Times New Roman" w:hAnsi="Times New Roman" w:cs="Times New Roman"/>
        </w:rPr>
        <w:t>30 times per second</w:t>
      </w:r>
      <w:r w:rsidRPr="00944804">
        <w:rPr>
          <w:rFonts w:ascii="Times New Roman" w:hAnsi="Times New Roman" w:cs="Times New Roman"/>
          <w:sz w:val="16"/>
        </w:rPr>
        <w:t xml:space="preserve"> (compared with once every four seconds using conventional technology). </w:t>
      </w:r>
      <w:r w:rsidRPr="00944804">
        <w:rPr>
          <w:rStyle w:val="StyleUnderline"/>
          <w:rFonts w:ascii="Times New Roman" w:hAnsi="Times New Roman" w:cs="Times New Roman"/>
        </w:rPr>
        <w:t>Units are synchronised using GPS to enable users to build up a comprehensive real-time picture of how power is flowing across the grid</w:t>
      </w:r>
      <w:r w:rsidRPr="00944804">
        <w:rPr>
          <w:rFonts w:ascii="Times New Roman" w:hAnsi="Times New Roman" w:cs="Times New Roman"/>
          <w:sz w:val="16"/>
        </w:rPr>
        <w:t xml:space="preserve"> (www.naspi.org/Home.aspx and). It is a scaled-up version of the monitoring system developed by the University of Tennessee's Power Information Technology Laboratory using inexpensive frequency monitors that plug into ordinary wall sockets. Tennessee's FNET project provides highly aggregated data to the public via its website. The </w:t>
      </w:r>
      <w:r w:rsidRPr="00944804">
        <w:rPr>
          <w:rStyle w:val="StyleUnderline"/>
          <w:rFonts w:ascii="Times New Roman" w:hAnsi="Times New Roman" w:cs="Times New Roman"/>
        </w:rPr>
        <w:t xml:space="preserve">systems being developed under NASPI provide a much finer level of detail that will reveal congestion and disturbances on individual transmission lines and particular zones so that grid managers can </w:t>
      </w:r>
      <w:r w:rsidRPr="00944804">
        <w:rPr>
          <w:rStyle w:val="Emphasis"/>
          <w:rFonts w:ascii="Times New Roman" w:hAnsi="Times New Roman" w:cs="Times New Roman"/>
        </w:rPr>
        <w:t>act quickly</w:t>
      </w:r>
      <w:r w:rsidRPr="00944804">
        <w:rPr>
          <w:rStyle w:val="StyleUnderline"/>
          <w:rFonts w:ascii="Times New Roman" w:hAnsi="Times New Roman" w:cs="Times New Roman"/>
        </w:rPr>
        <w:t xml:space="preserve"> to </w:t>
      </w:r>
      <w:r w:rsidRPr="00944804">
        <w:rPr>
          <w:rStyle w:val="Emphasis"/>
          <w:rFonts w:ascii="Times New Roman" w:hAnsi="Times New Roman" w:cs="Times New Roman"/>
        </w:rPr>
        <w:t>restore balance</w:t>
      </w:r>
      <w:r w:rsidRPr="00944804">
        <w:rPr>
          <w:rStyle w:val="StyleUnderline"/>
          <w:rFonts w:ascii="Times New Roman" w:hAnsi="Times New Roman" w:cs="Times New Roman"/>
        </w:rPr>
        <w:t xml:space="preserve"> or </w:t>
      </w:r>
      <w:r w:rsidRPr="00944804">
        <w:rPr>
          <w:rStyle w:val="Emphasis"/>
          <w:rFonts w:ascii="Times New Roman" w:hAnsi="Times New Roman" w:cs="Times New Roman"/>
        </w:rPr>
        <w:t>isolate failures</w:t>
      </w:r>
      <w:r w:rsidRPr="00944804">
        <w:rPr>
          <w:rFonts w:ascii="Times New Roman" w:hAnsi="Times New Roman" w:cs="Times New Roman"/>
          <w:sz w:val="16"/>
        </w:rPr>
        <w:t xml:space="preserve"> ()</w:t>
      </w: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rPr>
          <w:rFonts w:ascii="Times New Roman" w:hAnsi="Times New Roman" w:cs="Times New Roman"/>
        </w:rPr>
      </w:pPr>
    </w:p>
    <w:p w:rsidR="00F31D52" w:rsidRPr="00944804" w:rsidRDefault="00F31D52" w:rsidP="00F31D52">
      <w:pPr>
        <w:pStyle w:val="Heading2"/>
        <w:rPr>
          <w:rFonts w:ascii="Times New Roman" w:hAnsi="Times New Roman" w:cs="Times New Roman"/>
        </w:rPr>
      </w:pPr>
      <w:r w:rsidRPr="00944804">
        <w:rPr>
          <w:rFonts w:ascii="Times New Roman" w:hAnsi="Times New Roman" w:cs="Times New Roman"/>
        </w:rPr>
        <w:lastRenderedPageBreak/>
        <w:t>AT: Chemical Industry</w:t>
      </w:r>
    </w:p>
    <w:p w:rsidR="00F31D52" w:rsidRPr="00944804" w:rsidRDefault="00F31D52" w:rsidP="00F31D52">
      <w:pPr>
        <w:rPr>
          <w:rFonts w:ascii="Times New Roman" w:hAnsi="Times New Roman" w:cs="Times New Roman"/>
        </w:rPr>
      </w:pPr>
    </w:p>
    <w:p w:rsidR="00F31D52" w:rsidRPr="00944804" w:rsidRDefault="00F31D52" w:rsidP="00F31D52">
      <w:pPr>
        <w:pStyle w:val="Heading3"/>
        <w:rPr>
          <w:rFonts w:ascii="Times New Roman" w:eastAsia="Times New Roman" w:hAnsi="Times New Roman" w:cs="Times New Roman"/>
        </w:rPr>
      </w:pPr>
      <w:r w:rsidRPr="00944804">
        <w:rPr>
          <w:rFonts w:ascii="Times New Roman" w:eastAsia="Times New Roman" w:hAnsi="Times New Roman" w:cs="Times New Roman"/>
        </w:rPr>
        <w:lastRenderedPageBreak/>
        <w:t>2AC</w:t>
      </w:r>
    </w:p>
    <w:p w:rsidR="00F31D52" w:rsidRPr="00944804" w:rsidRDefault="00F31D52" w:rsidP="00F31D52">
      <w:pPr>
        <w:pStyle w:val="Heading4"/>
        <w:rPr>
          <w:rFonts w:ascii="Times New Roman" w:eastAsia="Times New Roman" w:hAnsi="Times New Roman" w:cs="Times New Roman"/>
        </w:rPr>
      </w:pPr>
      <w:r w:rsidRPr="00944804">
        <w:rPr>
          <w:rFonts w:ascii="Times New Roman" w:eastAsia="Times New Roman" w:hAnsi="Times New Roman" w:cs="Times New Roman"/>
        </w:rPr>
        <w:t xml:space="preserve">Chemical industry </w:t>
      </w:r>
      <w:r w:rsidRPr="00944804">
        <w:rPr>
          <w:rFonts w:ascii="Times New Roman" w:eastAsia="Times New Roman" w:hAnsi="Times New Roman" w:cs="Times New Roman"/>
          <w:u w:val="single"/>
        </w:rPr>
        <w:t>demand declining</w:t>
      </w:r>
      <w:r w:rsidRPr="00944804">
        <w:rPr>
          <w:rFonts w:ascii="Times New Roman" w:eastAsia="Times New Roman" w:hAnsi="Times New Roman" w:cs="Times New Roman"/>
        </w:rPr>
        <w:t xml:space="preserve"> </w:t>
      </w:r>
    </w:p>
    <w:p w:rsidR="00F31D52" w:rsidRPr="00944804" w:rsidRDefault="00F31D52" w:rsidP="00F31D52">
      <w:pPr>
        <w:rPr>
          <w:rFonts w:ascii="Times New Roman" w:hAnsi="Times New Roman" w:cs="Times New Roman"/>
        </w:rPr>
      </w:pPr>
      <w:r w:rsidRPr="00944804">
        <w:rPr>
          <w:rFonts w:ascii="Times New Roman" w:hAnsi="Times New Roman" w:cs="Times New Roman"/>
          <w:b/>
          <w:bCs/>
        </w:rPr>
        <w:t>Fulp 11</w:t>
      </w:r>
      <w:r w:rsidRPr="00944804">
        <w:rPr>
          <w:rFonts w:ascii="Times New Roman" w:hAnsi="Times New Roman" w:cs="Times New Roman"/>
        </w:rPr>
        <w:t xml:space="preserve"> (Mickey, Certified Professional Geologist with a B.Sc. Earth Sciences with honor from the University of Tulsa, and M.Sc. Geology from the University of New Mexico, “What's Up (or Down) with the Nat Gas Market?,” 7-12-11, The Energy Report, </w:t>
      </w:r>
      <w:hyperlink r:id="rId188" w:history="1">
        <w:r w:rsidRPr="00944804">
          <w:rPr>
            <w:rFonts w:ascii="Times New Roman" w:hAnsi="Times New Roman" w:cs="Times New Roman"/>
          </w:rPr>
          <w:t>http://www.theenergyreport.com/pub/na/10247</w:t>
        </w:r>
      </w:hyperlink>
      <w:r w:rsidRPr="00944804">
        <w:rPr>
          <w:rFonts w:ascii="Times New Roman" w:hAnsi="Times New Roman" w:cs="Times New Roman"/>
        </w:rPr>
        <w:t xml:space="preserve">) </w:t>
      </w:r>
    </w:p>
    <w:p w:rsidR="00F31D52" w:rsidRPr="00944804" w:rsidRDefault="00F31D52" w:rsidP="00F31D52">
      <w:pPr>
        <w:rPr>
          <w:rFonts w:ascii="Times New Roman" w:hAnsi="Times New Roman" w:cs="Times New Roman"/>
        </w:rPr>
      </w:pPr>
      <w:r w:rsidRPr="00944804">
        <w:rPr>
          <w:rFonts w:ascii="Times New Roman" w:hAnsi="Times New Roman" w:cs="Times New Roman"/>
          <w:bCs/>
          <w:u w:val="single"/>
        </w:rPr>
        <w:t>Domestic demand for natural gas comes from four general uses</w:t>
      </w:r>
      <w:r w:rsidRPr="00944804">
        <w:rPr>
          <w:rFonts w:ascii="Times New Roman" w:hAnsi="Times New Roman" w:cs="Times New Roman"/>
        </w:rPr>
        <w:t xml:space="preserve">: Residential and commercial: 22%; space heating and cooking. </w:t>
      </w:r>
      <w:r w:rsidRPr="00944804">
        <w:rPr>
          <w:rFonts w:ascii="Times New Roman" w:hAnsi="Times New Roman" w:cs="Times New Roman"/>
          <w:bCs/>
          <w:u w:val="single"/>
        </w:rPr>
        <w:t>Industrial: 38%; fuel for the pulp and paper, metal, chemical</w:t>
      </w:r>
      <w:r w:rsidRPr="00944804">
        <w:rPr>
          <w:rFonts w:ascii="Times New Roman" w:hAnsi="Times New Roman" w:cs="Times New Roman"/>
        </w:rPr>
        <w:t xml:space="preserve">, petroleum refining </w:t>
      </w:r>
      <w:r w:rsidRPr="00944804">
        <w:rPr>
          <w:rFonts w:ascii="Times New Roman" w:hAnsi="Times New Roman" w:cs="Times New Roman"/>
          <w:bCs/>
          <w:u w:val="single"/>
        </w:rPr>
        <w:t xml:space="preserve">and </w:t>
      </w:r>
      <w:r w:rsidRPr="00944804">
        <w:rPr>
          <w:rFonts w:ascii="Times New Roman" w:hAnsi="Times New Roman" w:cs="Times New Roman"/>
        </w:rPr>
        <w:t xml:space="preserve">food-processing industries; </w:t>
      </w:r>
      <w:r w:rsidRPr="00944804">
        <w:rPr>
          <w:rFonts w:ascii="Times New Roman" w:hAnsi="Times New Roman" w:cs="Times New Roman"/>
          <w:bCs/>
          <w:u w:val="single"/>
        </w:rPr>
        <w:t xml:space="preserve">feedstock for plastic, </w:t>
      </w:r>
      <w:r w:rsidRPr="00944804">
        <w:rPr>
          <w:rFonts w:ascii="Times New Roman" w:hAnsi="Times New Roman" w:cs="Times New Roman"/>
          <w:b/>
          <w:iCs/>
          <w:u w:val="single"/>
          <w:bdr w:val="single" w:sz="4" w:space="0" w:color="auto"/>
        </w:rPr>
        <w:t>chemical</w:t>
      </w:r>
      <w:r w:rsidRPr="00944804">
        <w:rPr>
          <w:rFonts w:ascii="Times New Roman" w:hAnsi="Times New Roman" w:cs="Times New Roman"/>
          <w:bCs/>
          <w:u w:val="single"/>
        </w:rPr>
        <w:t xml:space="preserve"> and fertilizer </w:t>
      </w:r>
      <w:r w:rsidRPr="00944804">
        <w:rPr>
          <w:rFonts w:ascii="Times New Roman" w:hAnsi="Times New Roman" w:cs="Times New Roman"/>
          <w:b/>
          <w:iCs/>
          <w:u w:val="single"/>
          <w:bdr w:val="single" w:sz="4" w:space="0" w:color="auto"/>
        </w:rPr>
        <w:t>production</w:t>
      </w:r>
      <w:r w:rsidRPr="00944804">
        <w:rPr>
          <w:rFonts w:ascii="Times New Roman" w:hAnsi="Times New Roman" w:cs="Times New Roman"/>
          <w:bCs/>
          <w:u w:val="single"/>
        </w:rPr>
        <w:t xml:space="preserve">. These uses are projected </w:t>
      </w:r>
      <w:r w:rsidRPr="00944804">
        <w:rPr>
          <w:rFonts w:ascii="Times New Roman" w:hAnsi="Times New Roman" w:cs="Times New Roman"/>
          <w:b/>
          <w:iCs/>
          <w:u w:val="single"/>
          <w:bdr w:val="single" w:sz="4" w:space="0" w:color="auto"/>
        </w:rPr>
        <w:t>to decline</w:t>
      </w:r>
      <w:r w:rsidRPr="00944804">
        <w:rPr>
          <w:rFonts w:ascii="Times New Roman" w:hAnsi="Times New Roman" w:cs="Times New Roman"/>
          <w:bCs/>
          <w:u w:val="single"/>
        </w:rPr>
        <w:t xml:space="preserve"> as the economy moves toward </w:t>
      </w:r>
      <w:r w:rsidRPr="00944804">
        <w:rPr>
          <w:rFonts w:ascii="Times New Roman" w:hAnsi="Times New Roman" w:cs="Times New Roman"/>
          <w:b/>
          <w:iCs/>
          <w:u w:val="single"/>
          <w:bdr w:val="single" w:sz="4" w:space="0" w:color="auto"/>
        </w:rPr>
        <w:t>less energy-intensive</w:t>
      </w:r>
      <w:r w:rsidRPr="00944804">
        <w:rPr>
          <w:rFonts w:ascii="Times New Roman" w:hAnsi="Times New Roman" w:cs="Times New Roman"/>
          <w:bCs/>
          <w:u w:val="single"/>
        </w:rPr>
        <w:t xml:space="preserve"> manufacturing processes</w:t>
      </w:r>
      <w:r w:rsidRPr="00944804">
        <w:rPr>
          <w:rFonts w:ascii="Times New Roman" w:hAnsi="Times New Roman" w:cs="Times New Roman"/>
        </w:rPr>
        <w:t>.</w:t>
      </w:r>
    </w:p>
    <w:p w:rsidR="00F31D52" w:rsidRPr="00944804" w:rsidRDefault="00F31D52" w:rsidP="00F31D52">
      <w:pPr>
        <w:pStyle w:val="Heading3"/>
        <w:rPr>
          <w:rFonts w:ascii="Times New Roman" w:hAnsi="Times New Roman" w:cs="Times New Roman"/>
        </w:rPr>
      </w:pPr>
      <w:r w:rsidRPr="00944804">
        <w:rPr>
          <w:rFonts w:ascii="Times New Roman" w:hAnsi="Times New Roman" w:cs="Times New Roman"/>
        </w:rPr>
        <w:lastRenderedPageBreak/>
        <w:t>1AR</w:t>
      </w:r>
    </w:p>
    <w:p w:rsidR="00F31D52" w:rsidRPr="00944804" w:rsidRDefault="00F31D52" w:rsidP="00F31D52">
      <w:pPr>
        <w:pStyle w:val="Heading4"/>
        <w:rPr>
          <w:rFonts w:ascii="Times New Roman" w:hAnsi="Times New Roman" w:cs="Times New Roman"/>
        </w:rPr>
      </w:pPr>
      <w:r w:rsidRPr="00944804">
        <w:rPr>
          <w:rFonts w:ascii="Times New Roman" w:hAnsi="Times New Roman" w:cs="Times New Roman"/>
        </w:rPr>
        <w:t>Chemical industry resilient</w:t>
      </w:r>
    </w:p>
    <w:p w:rsidR="00F31D52" w:rsidRPr="00944804" w:rsidRDefault="00F31D52" w:rsidP="00F31D52">
      <w:pPr>
        <w:rPr>
          <w:rFonts w:ascii="Times New Roman" w:hAnsi="Times New Roman" w:cs="Times New Roman"/>
        </w:rPr>
      </w:pPr>
      <w:r w:rsidRPr="00944804">
        <w:rPr>
          <w:rStyle w:val="Style13ptBold"/>
          <w:rFonts w:ascii="Times New Roman" w:hAnsi="Times New Roman" w:cs="Times New Roman"/>
        </w:rPr>
        <w:t>CNI 8</w:t>
      </w:r>
      <w:r w:rsidRPr="00944804">
        <w:rPr>
          <w:rFonts w:ascii="Times New Roman" w:hAnsi="Times New Roman" w:cs="Times New Roman"/>
        </w:rPr>
        <w:t xml:space="preserve"> (Chemical News &amp; Intelligence, “This Week in ICIS Chemical Business”, 8-18, Lexis)</w:t>
      </w:r>
    </w:p>
    <w:p w:rsidR="00F31D52" w:rsidRPr="00944804" w:rsidRDefault="00F31D52" w:rsidP="00F31D52">
      <w:pPr>
        <w:rPr>
          <w:rFonts w:ascii="Times New Roman" w:hAnsi="Times New Roman" w:cs="Times New Roman"/>
        </w:rPr>
      </w:pPr>
      <w:r w:rsidRPr="00944804">
        <w:rPr>
          <w:rFonts w:ascii="Times New Roman" w:hAnsi="Times New Roman" w:cs="Times New Roman"/>
        </w:rPr>
        <w:t xml:space="preserve">Engineering and construction companies are expanding to specialties and photovoltaics Global engineering and construction companies report that </w:t>
      </w:r>
      <w:r w:rsidRPr="00944804">
        <w:rPr>
          <w:rStyle w:val="Heading3Char"/>
          <w:rFonts w:ascii="Times New Roman" w:hAnsi="Times New Roman" w:cs="Times New Roman"/>
        </w:rPr>
        <w:t>the projects are changing, but the chemical sector continues to show a</w:t>
      </w:r>
      <w:r w:rsidRPr="00944804">
        <w:rPr>
          <w:rFonts w:ascii="Times New Roman" w:hAnsi="Times New Roman" w:cs="Times New Roman"/>
        </w:rPr>
        <w:t xml:space="preserve"> </w:t>
      </w:r>
      <w:r w:rsidRPr="00944804">
        <w:rPr>
          <w:rStyle w:val="Heading3Char"/>
          <w:rFonts w:ascii="Times New Roman" w:hAnsi="Times New Roman" w:cs="Times New Roman"/>
          <w:b w:val="0"/>
          <w:bdr w:val="single" w:sz="4" w:space="0" w:color="auto"/>
        </w:rPr>
        <w:t>surprising amount of resilience</w:t>
      </w:r>
      <w:r w:rsidRPr="00944804">
        <w:rPr>
          <w:rStyle w:val="Heading3Char"/>
          <w:rFonts w:ascii="Times New Roman" w:hAnsi="Times New Roman" w:cs="Times New Roman"/>
          <w:b w:val="0"/>
        </w:rPr>
        <w:t xml:space="preserve"> </w:t>
      </w:r>
      <w:r w:rsidRPr="00944804">
        <w:rPr>
          <w:rStyle w:val="Heading3Char"/>
          <w:rFonts w:ascii="Times New Roman" w:hAnsi="Times New Roman" w:cs="Times New Roman"/>
        </w:rPr>
        <w:t xml:space="preserve">Profitability analysis reveals North American petrochemical industry's demise is </w:t>
      </w:r>
      <w:r w:rsidRPr="00944804">
        <w:rPr>
          <w:rStyle w:val="Heading3Char"/>
          <w:rFonts w:ascii="Times New Roman" w:hAnsi="Times New Roman" w:cs="Times New Roman"/>
          <w:b w:val="0"/>
        </w:rPr>
        <w:t>exaggerated</w:t>
      </w:r>
      <w:r w:rsidRPr="00944804">
        <w:rPr>
          <w:rFonts w:ascii="Times New Roman" w:hAnsi="Times New Roman" w:cs="Times New Roman"/>
        </w:rPr>
        <w:t xml:space="preserve"> </w:t>
      </w:r>
      <w:r w:rsidRPr="00944804">
        <w:rPr>
          <w:rStyle w:val="Heading3Char"/>
          <w:rFonts w:ascii="Times New Roman" w:hAnsi="Times New Roman" w:cs="Times New Roman"/>
        </w:rPr>
        <w:t>Profits</w:t>
      </w:r>
      <w:r w:rsidRPr="00944804">
        <w:rPr>
          <w:rFonts w:ascii="Times New Roman" w:hAnsi="Times New Roman" w:cs="Times New Roman"/>
        </w:rPr>
        <w:t xml:space="preserve"> in the North American petrochemical industry </w:t>
      </w:r>
      <w:r w:rsidRPr="00944804">
        <w:rPr>
          <w:rStyle w:val="Heading3Char"/>
          <w:rFonts w:ascii="Times New Roman" w:hAnsi="Times New Roman" w:cs="Times New Roman"/>
        </w:rPr>
        <w:t>are expected to decline</w:t>
      </w:r>
      <w:r w:rsidRPr="00944804">
        <w:rPr>
          <w:rFonts w:ascii="Times New Roman" w:hAnsi="Times New Roman" w:cs="Times New Roman"/>
        </w:rPr>
        <w:t xml:space="preserve"> sharply </w:t>
      </w:r>
      <w:r w:rsidRPr="00944804">
        <w:rPr>
          <w:rStyle w:val="Heading3Char"/>
          <w:rFonts w:ascii="Times New Roman" w:hAnsi="Times New Roman" w:cs="Times New Roman"/>
        </w:rPr>
        <w:t>following Middle Eastern and Asian capacity additions. But</w:t>
      </w:r>
      <w:r w:rsidRPr="00944804">
        <w:rPr>
          <w:rFonts w:ascii="Times New Roman" w:hAnsi="Times New Roman" w:cs="Times New Roman"/>
        </w:rPr>
        <w:t xml:space="preserve"> </w:t>
      </w:r>
      <w:r w:rsidRPr="00944804">
        <w:rPr>
          <w:rStyle w:val="Heading3Char"/>
          <w:rFonts w:ascii="Times New Roman" w:hAnsi="Times New Roman" w:cs="Times New Roman"/>
        </w:rPr>
        <w:t>contrary to the prevailing view, fears of its long-term demise will prove to be exaggerated</w:t>
      </w:r>
      <w:r w:rsidRPr="00944804">
        <w:rPr>
          <w:rFonts w:ascii="Times New Roman" w:hAnsi="Times New Roman" w:cs="Times New Roman"/>
        </w:rPr>
        <w:t>. Shell's Omega MEG process kicks off in South Korea The big goal for a process engineer could be the development of a technology that converts all the raw materials to the desired end product with the minimum theoretical energy consumption, no emissions and the lowest capital cost.</w:t>
      </w:r>
    </w:p>
    <w:p w:rsidR="00F31D52" w:rsidRPr="00944804" w:rsidRDefault="00F31D52" w:rsidP="00F31D52">
      <w:pPr>
        <w:pStyle w:val="Heading4"/>
        <w:rPr>
          <w:rFonts w:ascii="Times New Roman" w:eastAsia="Times New Roman" w:hAnsi="Times New Roman" w:cs="Times New Roman"/>
        </w:rPr>
      </w:pPr>
      <w:r w:rsidRPr="00944804">
        <w:rPr>
          <w:rFonts w:ascii="Times New Roman" w:eastAsia="Times New Roman" w:hAnsi="Times New Roman" w:cs="Times New Roman"/>
        </w:rPr>
        <w:t xml:space="preserve">Chemical industry doesn’t solve sustainability </w:t>
      </w:r>
    </w:p>
    <w:p w:rsidR="00F31D52" w:rsidRPr="00944804" w:rsidRDefault="00F31D52" w:rsidP="00F31D52">
      <w:pPr>
        <w:widowControl w:val="0"/>
        <w:rPr>
          <w:rFonts w:ascii="Times New Roman" w:eastAsia="Times New Roman" w:hAnsi="Times New Roman" w:cs="Times New Roman"/>
          <w:sz w:val="16"/>
          <w:szCs w:val="20"/>
        </w:rPr>
      </w:pPr>
      <w:r w:rsidRPr="00944804">
        <w:rPr>
          <w:rFonts w:ascii="Times New Roman" w:hAnsi="Times New Roman" w:cs="Times New Roman"/>
          <w:b/>
          <w:bCs/>
        </w:rPr>
        <w:t>Elkington 12</w:t>
      </w:r>
      <w:r w:rsidRPr="00944804">
        <w:rPr>
          <w:rFonts w:ascii="Times New Roman" w:eastAsia="Times New Roman" w:hAnsi="Times New Roman" w:cs="Times New Roman"/>
          <w:sz w:val="16"/>
          <w:szCs w:val="20"/>
        </w:rPr>
        <w:t xml:space="preserve"> (John, executive chairman of Volans and non-executive director at SustainAbility. “Chemical industry isn't doing enough to embrace sustainability,” 9-12-12, </w:t>
      </w:r>
      <w:hyperlink r:id="rId189" w:history="1">
        <w:r w:rsidRPr="00944804">
          <w:rPr>
            <w:rFonts w:ascii="Times New Roman" w:eastAsia="Times New Roman" w:hAnsi="Times New Roman" w:cs="Times New Roman"/>
            <w:sz w:val="16"/>
            <w:szCs w:val="20"/>
          </w:rPr>
          <w:t>http://www.guardian.co.uk/sustainable-business/sustainability-with-john-elkington/chemical-industry-embrace-sustainability-environment?newsfeed=true</w:t>
        </w:r>
      </w:hyperlink>
      <w:r w:rsidRPr="00944804">
        <w:rPr>
          <w:rFonts w:ascii="Times New Roman" w:eastAsia="Times New Roman" w:hAnsi="Times New Roman" w:cs="Times New Roman"/>
          <w:sz w:val="16"/>
          <w:szCs w:val="20"/>
        </w:rPr>
        <w:t xml:space="preserve">) </w:t>
      </w:r>
    </w:p>
    <w:p w:rsidR="00F31D52" w:rsidRPr="00944804" w:rsidRDefault="00F31D52" w:rsidP="00F31D52">
      <w:pPr>
        <w:widowControl w:val="0"/>
        <w:rPr>
          <w:rFonts w:ascii="Times New Roman" w:eastAsia="Times New Roman" w:hAnsi="Times New Roman" w:cs="Times New Roman"/>
          <w:sz w:val="16"/>
          <w:szCs w:val="20"/>
        </w:rPr>
      </w:pPr>
      <w:r w:rsidRPr="00944804">
        <w:rPr>
          <w:rFonts w:ascii="Times New Roman" w:eastAsia="Times New Roman" w:hAnsi="Times New Roman" w:cs="Times New Roman"/>
          <w:sz w:val="16"/>
          <w:szCs w:val="20"/>
        </w:rPr>
        <w:t xml:space="preserve">One speaker showed a slide headed </w:t>
      </w:r>
      <w:r w:rsidRPr="00944804">
        <w:rPr>
          <w:rFonts w:ascii="Times New Roman" w:hAnsi="Times New Roman" w:cs="Times New Roman"/>
          <w:bCs/>
          <w:u w:val="single"/>
        </w:rPr>
        <w:t>'Sustainability is …', spotlighting Shin-Etsu, a Japanese chemical company that suffered a major explosion</w:t>
      </w:r>
      <w:r w:rsidRPr="00944804">
        <w:rPr>
          <w:rFonts w:ascii="Times New Roman" w:eastAsia="Times New Roman" w:hAnsi="Times New Roman" w:cs="Times New Roman"/>
          <w:sz w:val="16"/>
          <w:szCs w:val="20"/>
        </w:rPr>
        <w:t xml:space="preserve">. Instead of clamming up, as Japanese corporate leaders are wont to do, the CEO took a voluntary pay-cut and went out to apologise to the local community. Apologising to people when you have accidentally blown them up makes sense, most of the time, but </w:t>
      </w:r>
      <w:r w:rsidRPr="00944804">
        <w:rPr>
          <w:rFonts w:ascii="Times New Roman" w:hAnsi="Times New Roman" w:cs="Times New Roman"/>
          <w:bCs/>
          <w:u w:val="single"/>
        </w:rPr>
        <w:t>in the context of the global challenges we face I struggle to see this as a definitive (indeed, even a legitimate) case of sustainability in practice</w:t>
      </w:r>
      <w:r w:rsidRPr="00944804">
        <w:rPr>
          <w:rFonts w:ascii="Times New Roman" w:eastAsia="Times New Roman" w:hAnsi="Times New Roman" w:cs="Times New Roman"/>
          <w:sz w:val="16"/>
          <w:szCs w:val="20"/>
        </w:rPr>
        <w:t xml:space="preserve">. Then another speaker, </w:t>
      </w:r>
      <w:r w:rsidRPr="00944804">
        <w:rPr>
          <w:rFonts w:ascii="Times New Roman" w:hAnsi="Times New Roman" w:cs="Times New Roman"/>
          <w:bCs/>
          <w:u w:val="single"/>
        </w:rPr>
        <w:t>this time from ExxonMobil Chemical, asserted that – based on the latest life-cycle assessment data – shopping bags made out of high density polyethylene (HDPE) are the sustainable option</w:t>
      </w:r>
      <w:r w:rsidRPr="00944804">
        <w:rPr>
          <w:rFonts w:ascii="Times New Roman" w:eastAsia="Times New Roman" w:hAnsi="Times New Roman" w:cs="Times New Roman"/>
          <w:sz w:val="16"/>
          <w:szCs w:val="20"/>
        </w:rPr>
        <w:t xml:space="preserve">. Paper bags, he insisted, should be dropped because of the energy and water consumption involved. Ah. When the discussion period came, I asked whether the data had taken into account </w:t>
      </w:r>
      <w:r w:rsidRPr="00944804">
        <w:rPr>
          <w:rFonts w:ascii="Times New Roman" w:hAnsi="Times New Roman" w:cs="Times New Roman"/>
          <w:bCs/>
          <w:u w:val="single"/>
        </w:rPr>
        <w:t>the great swirling gyres of plastic debris that now scar large areas of the world ocean? No, he admitted</w:t>
      </w:r>
      <w:r w:rsidRPr="00944804">
        <w:rPr>
          <w:rFonts w:ascii="Times New Roman" w:eastAsia="Times New Roman" w:hAnsi="Times New Roman" w:cs="Times New Roman"/>
          <w:sz w:val="16"/>
          <w:szCs w:val="20"/>
        </w:rPr>
        <w:t xml:space="preserve">. For such people, as a speaker from BASF assured us, sustainability means we "are on a journey". Like many others, this German company has talked to a considerable number of stakeholders (350, by their reckoning) and boiled it all down to a shortlist of issues (just 40 of those). The main conclusion seems to be that we must all create more shared value while, simultaneously, shrinking our environmental footprints. </w:t>
      </w:r>
      <w:r w:rsidRPr="00944804">
        <w:rPr>
          <w:rFonts w:ascii="Times New Roman" w:hAnsi="Times New Roman" w:cs="Times New Roman"/>
          <w:bCs/>
          <w:u w:val="single"/>
        </w:rPr>
        <w:t>Good, but by how much? That's a question that the sector finds it hard to answer, except in areas where there is a legal requirement that the use of particular chemicals be driven to zero, like hexavalent chromium</w:t>
      </w:r>
      <w:r w:rsidRPr="00944804">
        <w:rPr>
          <w:rFonts w:ascii="Times New Roman" w:eastAsia="Times New Roman" w:hAnsi="Times New Roman" w:cs="Times New Roman"/>
          <w:sz w:val="16"/>
          <w:szCs w:val="20"/>
        </w:rPr>
        <w:t xml:space="preserve">. And, while most participants intensely dislike the idea of further regulation, there were those – including Peter Kunze of the European Automobile Manufacturers Association – who argued for much clearer signals on which chemicals would be banned ultimately, coupled with "smart legislation" to ensure that the process of conversion didn't undermine industrial or regional competitiveness. It was intriguing to see successive speakers through the lenses of vested interests. </w:t>
      </w:r>
      <w:r w:rsidRPr="00944804">
        <w:rPr>
          <w:rFonts w:ascii="Times New Roman" w:hAnsi="Times New Roman" w:cs="Times New Roman"/>
          <w:bCs/>
          <w:u w:val="single"/>
        </w:rPr>
        <w:t>A panel of four speakers, for example, agreed that renewable feedstocks were very unlikely to make much of an impression on the industry in the next decade or two</w:t>
      </w:r>
      <w:r w:rsidRPr="00944804">
        <w:rPr>
          <w:rFonts w:ascii="Times New Roman" w:eastAsia="Times New Roman" w:hAnsi="Times New Roman" w:cs="Times New Roman"/>
          <w:sz w:val="16"/>
          <w:szCs w:val="20"/>
        </w:rPr>
        <w:t xml:space="preserve">. Then a colleague from another </w:t>
      </w:r>
      <w:r w:rsidRPr="00944804">
        <w:rPr>
          <w:rFonts w:ascii="Times New Roman" w:hAnsi="Times New Roman" w:cs="Times New Roman"/>
          <w:bCs/>
          <w:u w:val="single"/>
        </w:rPr>
        <w:t xml:space="preserve">chemical company whispered in my ear that three of the four companies were backwards-integrated into the </w:t>
      </w:r>
      <w:r w:rsidRPr="00944804">
        <w:rPr>
          <w:rFonts w:ascii="Times New Roman" w:hAnsi="Times New Roman" w:cs="Times New Roman"/>
          <w:b/>
          <w:iCs/>
          <w:u w:val="single"/>
          <w:bdr w:val="single" w:sz="4" w:space="0" w:color="auto"/>
        </w:rPr>
        <w:t>oil sector</w:t>
      </w:r>
      <w:r w:rsidRPr="00944804">
        <w:rPr>
          <w:rFonts w:ascii="Times New Roman" w:hAnsi="Times New Roman" w:cs="Times New Roman"/>
          <w:bCs/>
          <w:u w:val="single"/>
        </w:rPr>
        <w:t>, effectively making them fossil fuel junkies</w:t>
      </w:r>
      <w:r w:rsidRPr="00944804">
        <w:rPr>
          <w:rFonts w:ascii="Times New Roman" w:eastAsia="Times New Roman" w:hAnsi="Times New Roman" w:cs="Times New Roman"/>
          <w:sz w:val="16"/>
          <w:szCs w:val="20"/>
        </w:rPr>
        <w:t xml:space="preserve">. Hardly surprising, then, that they </w:t>
      </w:r>
      <w:r w:rsidRPr="00944804">
        <w:rPr>
          <w:rFonts w:ascii="Times New Roman" w:hAnsi="Times New Roman" w:cs="Times New Roman"/>
          <w:bCs/>
          <w:u w:val="single"/>
        </w:rPr>
        <w:t>find it hard to imagine – or at least publicly admit the possibility of – a radically different future</w:t>
      </w:r>
      <w:r w:rsidRPr="00944804">
        <w:rPr>
          <w:rFonts w:ascii="Times New Roman" w:eastAsia="Times New Roman" w:hAnsi="Times New Roman" w:cs="Times New Roman"/>
          <w:sz w:val="16"/>
          <w:szCs w:val="20"/>
        </w:rPr>
        <w:t xml:space="preserve">. Behind the scenes people spoke quietly of lobbying that is underway by parts of the industry: </w:t>
      </w:r>
      <w:r w:rsidRPr="00944804">
        <w:rPr>
          <w:rFonts w:ascii="Times New Roman" w:hAnsi="Times New Roman" w:cs="Times New Roman"/>
          <w:bCs/>
          <w:u w:val="single"/>
        </w:rPr>
        <w:t xml:space="preserve">in the US, for example, chemical companies are fighting tooth-and-nail to ensure </w:t>
      </w:r>
      <w:r w:rsidRPr="00944804">
        <w:rPr>
          <w:rFonts w:ascii="Times New Roman" w:hAnsi="Times New Roman" w:cs="Times New Roman"/>
          <w:b/>
          <w:iCs/>
          <w:u w:val="single"/>
          <w:bdr w:val="single" w:sz="4" w:space="0" w:color="auto"/>
        </w:rPr>
        <w:t>suspect chemicals</w:t>
      </w:r>
      <w:r w:rsidRPr="00944804">
        <w:rPr>
          <w:rFonts w:ascii="Times New Roman" w:hAnsi="Times New Roman" w:cs="Times New Roman"/>
          <w:bCs/>
          <w:u w:val="single"/>
        </w:rPr>
        <w:t xml:space="preserve"> and products like formaldehyde and styrene continue to be allowed in LEED-certified buildings</w:t>
      </w:r>
      <w:r w:rsidRPr="00944804">
        <w:rPr>
          <w:rFonts w:ascii="Times New Roman" w:eastAsia="Times New Roman" w:hAnsi="Times New Roman" w:cs="Times New Roman"/>
          <w:sz w:val="16"/>
          <w:szCs w:val="20"/>
        </w:rPr>
        <w:t xml:space="preserve">. On the upside, Nicholas Denis of McKinsey &amp; Co reported results of their recent market survey showing that green </w:t>
      </w:r>
      <w:r w:rsidRPr="00944804">
        <w:rPr>
          <w:rFonts w:ascii="Times New Roman" w:eastAsia="Times New Roman" w:hAnsi="Times New Roman" w:cs="Times New Roman"/>
          <w:sz w:val="16"/>
          <w:szCs w:val="20"/>
        </w:rPr>
        <w:lastRenderedPageBreak/>
        <w:t xml:space="preserve">products are now seen much more positively by both consumers and industry executives, with between 82 and 93% of both categories saying they want to go greener, even though </w:t>
      </w:r>
      <w:r w:rsidRPr="00944804">
        <w:rPr>
          <w:rFonts w:ascii="Times New Roman" w:hAnsi="Times New Roman" w:cs="Times New Roman"/>
          <w:bCs/>
          <w:u w:val="single"/>
        </w:rPr>
        <w:t>"the road to green chemicals is harder than we thought initially" and the notion of a "green premium is still a Holy Grail for most companies.</w:t>
      </w:r>
      <w:r w:rsidRPr="00944804">
        <w:rPr>
          <w:rFonts w:ascii="Times New Roman" w:eastAsia="Times New Roman" w:hAnsi="Times New Roman" w:cs="Times New Roman"/>
          <w:sz w:val="16"/>
          <w:szCs w:val="20"/>
        </w:rPr>
        <w:t xml:space="preserve">" </w:t>
      </w:r>
      <w:r w:rsidRPr="00944804">
        <w:rPr>
          <w:rFonts w:ascii="Times New Roman" w:hAnsi="Times New Roman" w:cs="Times New Roman"/>
          <w:bCs/>
          <w:u w:val="single"/>
        </w:rPr>
        <w:t>Procter &amp; Gamble promptly disagreed, to a degree, noting that their efforts to promote greener products like compact detergents had been stymied by the unwillingness of most consumers</w:t>
      </w:r>
      <w:r w:rsidRPr="00944804">
        <w:rPr>
          <w:rFonts w:ascii="Times New Roman" w:eastAsia="Times New Roman" w:hAnsi="Times New Roman" w:cs="Times New Roman"/>
          <w:sz w:val="16"/>
          <w:szCs w:val="20"/>
        </w:rPr>
        <w:t xml:space="preserve"> to change to seemingly smaller products at the same price-point. So the detergent industry went to government, asked for permission to avoid anti-trust rules, and moved as a group of companies to strip non-compact products from the shelves. "I would love it if consumers wanted greener products, mused P&amp;G's Peter Kunze, "because we would then have a business model!"</w:t>
      </w:r>
    </w:p>
    <w:p w:rsidR="00F31D52" w:rsidRPr="00944804" w:rsidRDefault="00F31D52" w:rsidP="00F31D52">
      <w:pPr>
        <w:rPr>
          <w:rFonts w:ascii="Times New Roman" w:hAnsi="Times New Roman" w:cs="Times New Roman"/>
        </w:rPr>
      </w:pPr>
    </w:p>
    <w:p w:rsidR="00F31D52" w:rsidRPr="00944804" w:rsidRDefault="00F31D52" w:rsidP="00F31D52">
      <w:pPr>
        <w:tabs>
          <w:tab w:val="left" w:pos="6600"/>
        </w:tabs>
        <w:rPr>
          <w:rFonts w:ascii="Times New Roman" w:hAnsi="Times New Roman" w:cs="Times New Roman"/>
        </w:rPr>
      </w:pPr>
      <w:r w:rsidRPr="00944804">
        <w:rPr>
          <w:rFonts w:ascii="Times New Roman" w:hAnsi="Times New Roman" w:cs="Times New Roman"/>
        </w:rPr>
        <w:tab/>
      </w:r>
    </w:p>
    <w:p w:rsidR="00F31D52" w:rsidRPr="00944804" w:rsidRDefault="00F31D52" w:rsidP="00F31D52">
      <w:pPr>
        <w:tabs>
          <w:tab w:val="left" w:pos="6600"/>
        </w:tabs>
        <w:rPr>
          <w:rFonts w:ascii="Times New Roman" w:hAnsi="Times New Roman" w:cs="Times New Roman"/>
        </w:rPr>
      </w:pPr>
    </w:p>
    <w:p w:rsidR="00F31D52" w:rsidRPr="00944804" w:rsidRDefault="00F31D52" w:rsidP="00F31D52">
      <w:pPr>
        <w:tabs>
          <w:tab w:val="left" w:pos="6600"/>
        </w:tabs>
        <w:rPr>
          <w:rFonts w:ascii="Times New Roman" w:hAnsi="Times New Roman" w:cs="Times New Roman"/>
        </w:rPr>
      </w:pPr>
    </w:p>
    <w:p w:rsidR="00F31D52" w:rsidRPr="00944804" w:rsidRDefault="00F31D52" w:rsidP="00F31D52">
      <w:pPr>
        <w:rPr>
          <w:rFonts w:ascii="Times New Roman" w:hAnsi="Times New Roman" w:cs="Times New Roman"/>
        </w:rPr>
      </w:pPr>
    </w:p>
    <w:sectPr w:rsidR="00F31D52" w:rsidRPr="0094480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3500" w:rsidRDefault="00B23500" w:rsidP="00E367B9">
      <w:pPr>
        <w:spacing w:after="0" w:line="240" w:lineRule="auto"/>
      </w:pPr>
      <w:r>
        <w:separator/>
      </w:r>
    </w:p>
  </w:endnote>
  <w:endnote w:type="continuationSeparator" w:id="0">
    <w:p w:rsidR="00B23500" w:rsidRDefault="00B23500" w:rsidP="00E36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3500" w:rsidRDefault="00B23500" w:rsidP="00E367B9">
      <w:pPr>
        <w:spacing w:after="0" w:line="240" w:lineRule="auto"/>
      </w:pPr>
      <w:r>
        <w:separator/>
      </w:r>
    </w:p>
  </w:footnote>
  <w:footnote w:type="continuationSeparator" w:id="0">
    <w:p w:rsidR="00B23500" w:rsidRDefault="00B23500" w:rsidP="00E367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1D86255"/>
    <w:multiLevelType w:val="multilevel"/>
    <w:tmpl w:val="640A61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F268BF"/>
    <w:multiLevelType w:val="hybridMultilevel"/>
    <w:tmpl w:val="C32E6D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E115077"/>
    <w:multiLevelType w:val="hybridMultilevel"/>
    <w:tmpl w:val="0E04F4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53422B"/>
    <w:multiLevelType w:val="hybridMultilevel"/>
    <w:tmpl w:val="4816D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D582F"/>
    <w:rsid w:val="000139A3"/>
    <w:rsid w:val="000777BC"/>
    <w:rsid w:val="0008110F"/>
    <w:rsid w:val="000A0C71"/>
    <w:rsid w:val="000F75CC"/>
    <w:rsid w:val="00100833"/>
    <w:rsid w:val="00104529"/>
    <w:rsid w:val="0013364E"/>
    <w:rsid w:val="00162490"/>
    <w:rsid w:val="00177B7D"/>
    <w:rsid w:val="0018322D"/>
    <w:rsid w:val="001B5776"/>
    <w:rsid w:val="001D0281"/>
    <w:rsid w:val="001E45F5"/>
    <w:rsid w:val="0024620D"/>
    <w:rsid w:val="00251FC7"/>
    <w:rsid w:val="00274677"/>
    <w:rsid w:val="002855A7"/>
    <w:rsid w:val="002A1458"/>
    <w:rsid w:val="00315690"/>
    <w:rsid w:val="00325646"/>
    <w:rsid w:val="003356B8"/>
    <w:rsid w:val="00372B78"/>
    <w:rsid w:val="003902BA"/>
    <w:rsid w:val="003A09E2"/>
    <w:rsid w:val="00407037"/>
    <w:rsid w:val="00413614"/>
    <w:rsid w:val="0042186B"/>
    <w:rsid w:val="004605D6"/>
    <w:rsid w:val="004C60E8"/>
    <w:rsid w:val="004D6880"/>
    <w:rsid w:val="004E2DF0"/>
    <w:rsid w:val="004E3579"/>
    <w:rsid w:val="004F39E0"/>
    <w:rsid w:val="00537BD5"/>
    <w:rsid w:val="005A0A8F"/>
    <w:rsid w:val="005E0514"/>
    <w:rsid w:val="005F338F"/>
    <w:rsid w:val="006065BD"/>
    <w:rsid w:val="00636061"/>
    <w:rsid w:val="00660C62"/>
    <w:rsid w:val="00665003"/>
    <w:rsid w:val="00667C57"/>
    <w:rsid w:val="006D32E0"/>
    <w:rsid w:val="006D68F4"/>
    <w:rsid w:val="006F2FA5"/>
    <w:rsid w:val="00734211"/>
    <w:rsid w:val="0074222B"/>
    <w:rsid w:val="0074569C"/>
    <w:rsid w:val="00760BD2"/>
    <w:rsid w:val="00765F42"/>
    <w:rsid w:val="00783E92"/>
    <w:rsid w:val="00794662"/>
    <w:rsid w:val="00796F18"/>
    <w:rsid w:val="007F5B66"/>
    <w:rsid w:val="00823A1C"/>
    <w:rsid w:val="00830364"/>
    <w:rsid w:val="00845B9D"/>
    <w:rsid w:val="00860984"/>
    <w:rsid w:val="008646EF"/>
    <w:rsid w:val="008A3915"/>
    <w:rsid w:val="008B3ECB"/>
    <w:rsid w:val="008C0FF1"/>
    <w:rsid w:val="008C1B2E"/>
    <w:rsid w:val="008D582F"/>
    <w:rsid w:val="0091627E"/>
    <w:rsid w:val="0092037B"/>
    <w:rsid w:val="00944804"/>
    <w:rsid w:val="009867CC"/>
    <w:rsid w:val="009B042A"/>
    <w:rsid w:val="009E1922"/>
    <w:rsid w:val="00A05200"/>
    <w:rsid w:val="00A93661"/>
    <w:rsid w:val="00A95652"/>
    <w:rsid w:val="00A95A34"/>
    <w:rsid w:val="00AB2BF7"/>
    <w:rsid w:val="00AE7427"/>
    <w:rsid w:val="00AF602D"/>
    <w:rsid w:val="00B23500"/>
    <w:rsid w:val="00B33C6D"/>
    <w:rsid w:val="00B4508F"/>
    <w:rsid w:val="00B8057C"/>
    <w:rsid w:val="00B83D90"/>
    <w:rsid w:val="00BD1A88"/>
    <w:rsid w:val="00BD7909"/>
    <w:rsid w:val="00BF39EA"/>
    <w:rsid w:val="00BF593B"/>
    <w:rsid w:val="00C83417"/>
    <w:rsid w:val="00CD736E"/>
    <w:rsid w:val="00CE161E"/>
    <w:rsid w:val="00CE7FF4"/>
    <w:rsid w:val="00CF59A8"/>
    <w:rsid w:val="00D02D61"/>
    <w:rsid w:val="00D325A9"/>
    <w:rsid w:val="00D36A8A"/>
    <w:rsid w:val="00D500A8"/>
    <w:rsid w:val="00D70185"/>
    <w:rsid w:val="00D71170"/>
    <w:rsid w:val="00DA6538"/>
    <w:rsid w:val="00DF49E5"/>
    <w:rsid w:val="00E315B5"/>
    <w:rsid w:val="00E34FC2"/>
    <w:rsid w:val="00E367B9"/>
    <w:rsid w:val="00E40FAD"/>
    <w:rsid w:val="00ED03C4"/>
    <w:rsid w:val="00ED30CF"/>
    <w:rsid w:val="00EE08A9"/>
    <w:rsid w:val="00F176EF"/>
    <w:rsid w:val="00F31D52"/>
    <w:rsid w:val="00F327A0"/>
    <w:rsid w:val="00F56D05"/>
    <w:rsid w:val="00F75E55"/>
    <w:rsid w:val="00FE405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5"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A3915"/>
  </w:style>
  <w:style w:type="paragraph" w:styleId="Heading1">
    <w:name w:val="heading 1"/>
    <w:aliases w:val="Pocket"/>
    <w:basedOn w:val="Normal"/>
    <w:next w:val="Normal"/>
    <w:link w:val="Heading1Char"/>
    <w:autoRedefine/>
    <w:qFormat/>
    <w:rsid w:val="008A39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A39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autoRedefine/>
    <w:uiPriority w:val="2"/>
    <w:unhideWhenUsed/>
    <w:qFormat/>
    <w:rsid w:val="008A39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Big card,body,small text,Normal Tag,Clear,heading 2,Heading 2 Char2 Char,Heading 2 Char1 Char Char, Ch,Ch,No Spacing12,no read,No Spacing2111,No Spacing11111,No Spacing5,No Spacing211,No Spacing21,tags,No Spacing1111,No Spacing4"/>
    <w:basedOn w:val="Normal"/>
    <w:next w:val="Normal"/>
    <w:link w:val="Heading4Char"/>
    <w:autoRedefine/>
    <w:uiPriority w:val="3"/>
    <w:unhideWhenUsed/>
    <w:qFormat/>
    <w:rsid w:val="008A39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A39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915"/>
  </w:style>
  <w:style w:type="character" w:customStyle="1" w:styleId="Heading1Char">
    <w:name w:val="Heading 1 Char"/>
    <w:aliases w:val="Pocket Char"/>
    <w:basedOn w:val="DefaultParagraphFont"/>
    <w:link w:val="Heading1"/>
    <w:rsid w:val="008A391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A3915"/>
    <w:rPr>
      <w:rFonts w:eastAsiaTheme="majorEastAsia" w:cstheme="majorBidi"/>
      <w:b/>
      <w:sz w:val="44"/>
      <w:szCs w:val="26"/>
      <w:u w:val="double"/>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Card Char"/>
    <w:basedOn w:val="DefaultParagraphFont"/>
    <w:link w:val="Heading3"/>
    <w:uiPriority w:val="2"/>
    <w:rsid w:val="008A3915"/>
    <w:rPr>
      <w:rFonts w:eastAsiaTheme="majorEastAsia" w:cstheme="majorBidi"/>
      <w:b/>
      <w:sz w:val="32"/>
      <w:szCs w:val="24"/>
      <w:u w:val="single"/>
    </w:rPr>
  </w:style>
  <w:style w:type="character" w:customStyle="1" w:styleId="Heading4Char">
    <w:name w:val="Heading 4 Char"/>
    <w:aliases w:val="No Spacing Char,Tag Char,Big card Char,body Char,small text Char,Normal Tag Char,Clear Char,heading 2 Char,Heading 2 Char2 Char Char,Heading 2 Char1 Char Char Char, Ch Char,Ch Char,No Spacing12 Char,no read Char,No Spacing2111 Char"/>
    <w:basedOn w:val="DefaultParagraphFont"/>
    <w:link w:val="Heading4"/>
    <w:uiPriority w:val="3"/>
    <w:rsid w:val="008A3915"/>
    <w:rPr>
      <w:rFonts w:eastAsiaTheme="majorEastAsia" w:cstheme="majorBidi"/>
      <w:b/>
      <w:iCs/>
      <w:sz w:val="26"/>
    </w:rPr>
  </w:style>
  <w:style w:type="character" w:styleId="Emphasis">
    <w:name w:val="Emphasis"/>
    <w:aliases w:val="Evidence,Minimized,minimized,Highlighted,tag2,Size 10,emphasis in card,CD Card,ED - Tag,emphasis,Underlined,Emphasis!!,Bold Underline,small,Qualifications,bold underline,normal card text,Shrunk,qualifications in card,qualifications,Style1,Box"/>
    <w:basedOn w:val="DefaultParagraphFont"/>
    <w:uiPriority w:val="7"/>
    <w:qFormat/>
    <w:rsid w:val="008A391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A3915"/>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8A3915"/>
    <w:rPr>
      <w:u w:val="single"/>
    </w:rPr>
  </w:style>
  <w:style w:type="character" w:styleId="Hyperlink">
    <w:name w:val="Hyperlink"/>
    <w:aliases w:val="heading 1 (block title),Important,Read,Card Text,Internet Link,Analytic Text"/>
    <w:basedOn w:val="DefaultParagraphFont"/>
    <w:uiPriority w:val="99"/>
    <w:unhideWhenUsed/>
    <w:rsid w:val="008A3915"/>
    <w:rPr>
      <w:color w:val="auto"/>
      <w:u w:val="none"/>
    </w:rPr>
  </w:style>
  <w:style w:type="character" w:styleId="FollowedHyperlink">
    <w:name w:val="FollowedHyperlink"/>
    <w:basedOn w:val="DefaultParagraphFont"/>
    <w:uiPriority w:val="99"/>
    <w:semiHidden/>
    <w:unhideWhenUsed/>
    <w:rsid w:val="008A3915"/>
    <w:rPr>
      <w:color w:val="auto"/>
      <w:u w:val="none"/>
    </w:rPr>
  </w:style>
  <w:style w:type="paragraph" w:styleId="NormalWeb">
    <w:name w:val="Normal (Web)"/>
    <w:basedOn w:val="Normal"/>
    <w:uiPriority w:val="99"/>
    <w:unhideWhenUsed/>
    <w:rsid w:val="00BD1A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8 pt font"/>
    <w:basedOn w:val="DefaultParagraphFont"/>
    <w:uiPriority w:val="22"/>
    <w:qFormat/>
    <w:rsid w:val="00BD1A88"/>
    <w:rPr>
      <w:b/>
      <w:bCs/>
    </w:rPr>
  </w:style>
  <w:style w:type="character" w:customStyle="1" w:styleId="apple-converted-space">
    <w:name w:val="apple-converted-space"/>
    <w:basedOn w:val="DefaultParagraphFont"/>
    <w:rsid w:val="00BD1A88"/>
  </w:style>
  <w:style w:type="paragraph" w:styleId="Header">
    <w:name w:val="header"/>
    <w:basedOn w:val="Normal"/>
    <w:link w:val="HeaderChar"/>
    <w:uiPriority w:val="99"/>
    <w:unhideWhenUsed/>
    <w:rsid w:val="00E367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7B9"/>
    <w:rPr>
      <w:rFonts w:ascii="Georgia" w:hAnsi="Georgia"/>
    </w:rPr>
  </w:style>
  <w:style w:type="paragraph" w:styleId="Footer">
    <w:name w:val="footer"/>
    <w:basedOn w:val="Normal"/>
    <w:link w:val="FooterChar"/>
    <w:uiPriority w:val="99"/>
    <w:unhideWhenUsed/>
    <w:rsid w:val="00E36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7B9"/>
    <w:rPr>
      <w:rFonts w:ascii="Georgia" w:hAnsi="Georgia"/>
    </w:rPr>
  </w:style>
  <w:style w:type="character" w:customStyle="1" w:styleId="underline">
    <w:name w:val="underline"/>
    <w:link w:val="textbold"/>
    <w:qFormat/>
    <w:rsid w:val="00BF39EA"/>
    <w:rPr>
      <w:b/>
      <w:u w:val="single"/>
    </w:rPr>
  </w:style>
  <w:style w:type="paragraph" w:customStyle="1" w:styleId="textbold">
    <w:name w:val="text bold"/>
    <w:basedOn w:val="Normal"/>
    <w:link w:val="underline"/>
    <w:rsid w:val="00BF39EA"/>
    <w:pPr>
      <w:ind w:left="720"/>
      <w:jc w:val="both"/>
    </w:pPr>
    <w:rPr>
      <w:b/>
      <w:u w:val="single"/>
    </w:rPr>
  </w:style>
  <w:style w:type="paragraph" w:customStyle="1" w:styleId="Nothing">
    <w:name w:val="Nothing"/>
    <w:link w:val="NothingChar"/>
    <w:qFormat/>
    <w:rsid w:val="00A95A3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95A34"/>
    <w:rPr>
      <w:rFonts w:ascii="Times New Roman" w:eastAsia="Times New Roman" w:hAnsi="Times New Roman" w:cs="Times New Roman"/>
      <w:sz w:val="20"/>
      <w:szCs w:val="24"/>
    </w:rPr>
  </w:style>
  <w:style w:type="paragraph" w:customStyle="1" w:styleId="cardtext">
    <w:name w:val="card text"/>
    <w:basedOn w:val="Normal"/>
    <w:link w:val="cardtextChar"/>
    <w:qFormat/>
    <w:rsid w:val="00A95A34"/>
    <w:pPr>
      <w:spacing w:after="0" w:line="240" w:lineRule="auto"/>
      <w:ind w:left="288" w:right="288"/>
    </w:pPr>
    <w:rPr>
      <w:rFonts w:cs="Calibri"/>
    </w:rPr>
  </w:style>
  <w:style w:type="character" w:customStyle="1" w:styleId="cardtextChar">
    <w:name w:val="card text Char"/>
    <w:link w:val="cardtext"/>
    <w:rsid w:val="00A95A34"/>
    <w:rPr>
      <w:rFonts w:ascii="Calibri" w:hAnsi="Calibri" w:cs="Calibri"/>
    </w:rPr>
  </w:style>
  <w:style w:type="character" w:customStyle="1" w:styleId="Heading2Char2">
    <w:name w:val="Heading 2 Char2"/>
    <w:aliases w:val="Heading 2 Char Char2,Heading 21 Char,Char Char Char Char1 Char1,Char Char Char Char1 Char Char, Char Char Char Char1 Char,Heading 2 Char1 Char1,Char2 Char,Heading 2 Char Char1 Char,Heading 2 Char Char Char1 Char Char,Heading 2 Char3"/>
    <w:basedOn w:val="DefaultParagraphFont"/>
    <w:rsid w:val="006D68F4"/>
    <w:rPr>
      <w:rFonts w:cs="Arial"/>
      <w:b/>
      <w:bCs/>
      <w:iCs/>
      <w:sz w:val="24"/>
      <w:szCs w:val="28"/>
      <w:lang w:val="en-US" w:eastAsia="en-US" w:bidi="ar-SA"/>
    </w:rPr>
  </w:style>
  <w:style w:type="paragraph" w:customStyle="1" w:styleId="Style4">
    <w:name w:val="Style4"/>
    <w:basedOn w:val="Normal"/>
    <w:link w:val="Style4Char"/>
    <w:rsid w:val="006D68F4"/>
    <w:rPr>
      <w:rFonts w:ascii="Arial Narrow" w:eastAsia="Times New Roman" w:hAnsi="Arial Narrow" w:cs="Times New Roman"/>
      <w:sz w:val="20"/>
      <w:szCs w:val="24"/>
      <w:u w:val="single"/>
    </w:rPr>
  </w:style>
  <w:style w:type="character" w:customStyle="1" w:styleId="Style4Char">
    <w:name w:val="Style4 Char"/>
    <w:basedOn w:val="DefaultParagraphFont"/>
    <w:link w:val="Style4"/>
    <w:rsid w:val="006D68F4"/>
    <w:rPr>
      <w:rFonts w:ascii="Arial Narrow" w:eastAsia="Times New Roman" w:hAnsi="Arial Narrow" w:cs="Times New Roman"/>
      <w:sz w:val="20"/>
      <w:szCs w:val="24"/>
      <w:u w:val="single"/>
    </w:rPr>
  </w:style>
  <w:style w:type="paragraph" w:customStyle="1" w:styleId="Cards">
    <w:name w:val="Cards"/>
    <w:basedOn w:val="Normal"/>
    <w:link w:val="CardsChar1"/>
    <w:qFormat/>
    <w:rsid w:val="006D68F4"/>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6D68F4"/>
    <w:rPr>
      <w:rFonts w:ascii="Times New Roman" w:eastAsia="Times New Roman" w:hAnsi="Times New Roman" w:cs="Times New Roman"/>
      <w:sz w:val="20"/>
      <w:szCs w:val="20"/>
    </w:rPr>
  </w:style>
  <w:style w:type="paragraph" w:styleId="ListParagraph">
    <w:name w:val="List Paragraph"/>
    <w:basedOn w:val="Normal"/>
    <w:uiPriority w:val="99"/>
    <w:unhideWhenUsed/>
    <w:qFormat/>
    <w:rsid w:val="005F338F"/>
    <w:pPr>
      <w:ind w:left="720"/>
      <w:contextualSpacing/>
    </w:pPr>
  </w:style>
  <w:style w:type="character" w:customStyle="1" w:styleId="trbiconfont">
    <w:name w:val="trb_iconfont"/>
    <w:basedOn w:val="DefaultParagraphFont"/>
    <w:rsid w:val="00F31D52"/>
  </w:style>
  <w:style w:type="character" w:customStyle="1" w:styleId="trbpanelmodbodytitle">
    <w:name w:val="trb_panelmod_body_title"/>
    <w:basedOn w:val="DefaultParagraphFont"/>
    <w:rsid w:val="00F31D52"/>
  </w:style>
  <w:style w:type="character" w:customStyle="1" w:styleId="trbpanelmodbodymore">
    <w:name w:val="trb_panelmod_body_more"/>
    <w:basedOn w:val="DefaultParagraphFont"/>
    <w:rsid w:val="00F31D52"/>
  </w:style>
  <w:style w:type="paragraph" w:styleId="BalloonText">
    <w:name w:val="Balloon Text"/>
    <w:basedOn w:val="Normal"/>
    <w:link w:val="BalloonTextChar"/>
    <w:uiPriority w:val="99"/>
    <w:semiHidden/>
    <w:unhideWhenUsed/>
    <w:rsid w:val="00F31D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D52"/>
    <w:rPr>
      <w:rFonts w:ascii="Tahoma" w:hAnsi="Tahoma" w:cs="Tahoma"/>
      <w:sz w:val="16"/>
      <w:szCs w:val="16"/>
    </w:rPr>
  </w:style>
  <w:style w:type="paragraph" w:customStyle="1" w:styleId="CitationCharChar">
    <w:name w:val="Citation Char Char"/>
    <w:basedOn w:val="Normal"/>
    <w:uiPriority w:val="6"/>
    <w:rsid w:val="00F31D52"/>
    <w:pPr>
      <w:ind w:left="1440" w:right="1440"/>
    </w:pPr>
    <w:rPr>
      <w:bCs/>
      <w:u w:val="single"/>
    </w:rPr>
  </w:style>
  <w:style w:type="paragraph" w:customStyle="1" w:styleId="card">
    <w:name w:val="card"/>
    <w:basedOn w:val="Normal"/>
    <w:next w:val="Normal"/>
    <w:link w:val="cardChar"/>
    <w:qFormat/>
    <w:rsid w:val="00F31D52"/>
    <w:pPr>
      <w:ind w:left="288" w:right="288"/>
    </w:pPr>
  </w:style>
  <w:style w:type="character" w:customStyle="1" w:styleId="cardChar">
    <w:name w:val="card Char"/>
    <w:link w:val="card"/>
    <w:rsid w:val="00F31D52"/>
    <w:rPr>
      <w:rFonts w:ascii="Calibri" w:hAnsi="Calibri"/>
    </w:rPr>
  </w:style>
  <w:style w:type="character" w:customStyle="1" w:styleId="Author-Date">
    <w:name w:val="Author-Date"/>
    <w:qFormat/>
    <w:rsid w:val="00F31D52"/>
    <w:rPr>
      <w:b/>
      <w:sz w:val="24"/>
    </w:rPr>
  </w:style>
  <w:style w:type="character" w:customStyle="1" w:styleId="TitleChar">
    <w:name w:val="Title Char"/>
    <w:aliases w:val="Cites and Cards Char,UNDERLINE Char,Bold Underlined Char"/>
    <w:basedOn w:val="DefaultParagraphFont"/>
    <w:link w:val="Title"/>
    <w:uiPriority w:val="5"/>
    <w:qFormat/>
    <w:rsid w:val="00F31D52"/>
    <w:rPr>
      <w:bCs/>
      <w:sz w:val="20"/>
      <w:u w:val="single"/>
    </w:rPr>
  </w:style>
  <w:style w:type="paragraph" w:styleId="Title">
    <w:name w:val="Title"/>
    <w:aliases w:val="Cites and Cards,UNDERLINE,Bold Underlined"/>
    <w:basedOn w:val="Normal"/>
    <w:next w:val="Normal"/>
    <w:link w:val="TitleChar"/>
    <w:uiPriority w:val="5"/>
    <w:qFormat/>
    <w:rsid w:val="00F31D52"/>
    <w:pPr>
      <w:pBdr>
        <w:bottom w:val="single" w:sz="8" w:space="4" w:color="4F81BD"/>
      </w:pBdr>
      <w:spacing w:after="300"/>
      <w:contextualSpacing/>
    </w:pPr>
    <w:rPr>
      <w:bCs/>
      <w:sz w:val="20"/>
      <w:u w:val="single"/>
    </w:rPr>
  </w:style>
  <w:style w:type="character" w:customStyle="1" w:styleId="TitleChar1">
    <w:name w:val="Title Char1"/>
    <w:basedOn w:val="DefaultParagraphFont"/>
    <w:uiPriority w:val="99"/>
    <w:rsid w:val="00F31D52"/>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DF49E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F49E5"/>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5"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A3915"/>
  </w:style>
  <w:style w:type="paragraph" w:styleId="Heading1">
    <w:name w:val="heading 1"/>
    <w:aliases w:val="Pocket"/>
    <w:basedOn w:val="Normal"/>
    <w:next w:val="Normal"/>
    <w:link w:val="Heading1Char"/>
    <w:autoRedefine/>
    <w:qFormat/>
    <w:rsid w:val="008A39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A39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autoRedefine/>
    <w:uiPriority w:val="2"/>
    <w:unhideWhenUsed/>
    <w:qFormat/>
    <w:rsid w:val="008A39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Big card,body,small text,Normal Tag,Clear,heading 2,Heading 2 Char2 Char,Heading 2 Char1 Char Char, Ch,Ch,No Spacing12,no read,No Spacing2111,No Spacing11111,No Spacing5,No Spacing211,No Spacing21,tags,No Spacing1111,No Spacing4"/>
    <w:basedOn w:val="Normal"/>
    <w:next w:val="Normal"/>
    <w:link w:val="Heading4Char"/>
    <w:autoRedefine/>
    <w:uiPriority w:val="3"/>
    <w:unhideWhenUsed/>
    <w:qFormat/>
    <w:rsid w:val="008A39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A39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915"/>
  </w:style>
  <w:style w:type="character" w:customStyle="1" w:styleId="Heading1Char">
    <w:name w:val="Heading 1 Char"/>
    <w:aliases w:val="Pocket Char"/>
    <w:basedOn w:val="DefaultParagraphFont"/>
    <w:link w:val="Heading1"/>
    <w:rsid w:val="008A391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A3915"/>
    <w:rPr>
      <w:rFonts w:eastAsiaTheme="majorEastAsia" w:cstheme="majorBidi"/>
      <w:b/>
      <w:sz w:val="44"/>
      <w:szCs w:val="26"/>
      <w:u w:val="double"/>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Card Char"/>
    <w:basedOn w:val="DefaultParagraphFont"/>
    <w:link w:val="Heading3"/>
    <w:uiPriority w:val="2"/>
    <w:rsid w:val="008A3915"/>
    <w:rPr>
      <w:rFonts w:eastAsiaTheme="majorEastAsia" w:cstheme="majorBidi"/>
      <w:b/>
      <w:sz w:val="32"/>
      <w:szCs w:val="24"/>
      <w:u w:val="single"/>
    </w:rPr>
  </w:style>
  <w:style w:type="character" w:customStyle="1" w:styleId="Heading4Char">
    <w:name w:val="Heading 4 Char"/>
    <w:aliases w:val="No Spacing Char,Tag Char,Big card Char,body Char,small text Char,Normal Tag Char,Clear Char,heading 2 Char,Heading 2 Char2 Char Char,Heading 2 Char1 Char Char Char, Ch Char,Ch Char,No Spacing12 Char,no read Char,No Spacing2111 Char"/>
    <w:basedOn w:val="DefaultParagraphFont"/>
    <w:link w:val="Heading4"/>
    <w:uiPriority w:val="3"/>
    <w:rsid w:val="008A3915"/>
    <w:rPr>
      <w:rFonts w:eastAsiaTheme="majorEastAsia" w:cstheme="majorBidi"/>
      <w:b/>
      <w:iCs/>
      <w:sz w:val="26"/>
    </w:rPr>
  </w:style>
  <w:style w:type="character" w:styleId="Emphasis">
    <w:name w:val="Emphasis"/>
    <w:aliases w:val="Evidence,Minimized,minimized,Highlighted,tag2,Size 10,emphasis in card,CD Card,ED - Tag,emphasis,Underlined,Emphasis!!,Bold Underline,small,Qualifications,bold underline,normal card text,Shrunk,qualifications in card,qualifications,Style1,Box"/>
    <w:basedOn w:val="DefaultParagraphFont"/>
    <w:uiPriority w:val="7"/>
    <w:qFormat/>
    <w:rsid w:val="008A391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A3915"/>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8A3915"/>
    <w:rPr>
      <w:u w:val="single"/>
    </w:rPr>
  </w:style>
  <w:style w:type="character" w:styleId="Hyperlink">
    <w:name w:val="Hyperlink"/>
    <w:aliases w:val="heading 1 (block title),Important,Read,Card Text,Internet Link,Analytic Text"/>
    <w:basedOn w:val="DefaultParagraphFont"/>
    <w:uiPriority w:val="99"/>
    <w:unhideWhenUsed/>
    <w:rsid w:val="008A3915"/>
    <w:rPr>
      <w:color w:val="auto"/>
      <w:u w:val="none"/>
    </w:rPr>
  </w:style>
  <w:style w:type="character" w:styleId="FollowedHyperlink">
    <w:name w:val="FollowedHyperlink"/>
    <w:basedOn w:val="DefaultParagraphFont"/>
    <w:uiPriority w:val="99"/>
    <w:semiHidden/>
    <w:unhideWhenUsed/>
    <w:rsid w:val="008A3915"/>
    <w:rPr>
      <w:color w:val="auto"/>
      <w:u w:val="none"/>
    </w:rPr>
  </w:style>
  <w:style w:type="paragraph" w:styleId="NormalWeb">
    <w:name w:val="Normal (Web)"/>
    <w:basedOn w:val="Normal"/>
    <w:uiPriority w:val="99"/>
    <w:unhideWhenUsed/>
    <w:rsid w:val="00BD1A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8 pt font"/>
    <w:basedOn w:val="DefaultParagraphFont"/>
    <w:uiPriority w:val="22"/>
    <w:qFormat/>
    <w:rsid w:val="00BD1A88"/>
    <w:rPr>
      <w:b/>
      <w:bCs/>
    </w:rPr>
  </w:style>
  <w:style w:type="character" w:customStyle="1" w:styleId="apple-converted-space">
    <w:name w:val="apple-converted-space"/>
    <w:basedOn w:val="DefaultParagraphFont"/>
    <w:rsid w:val="00BD1A88"/>
  </w:style>
  <w:style w:type="paragraph" w:styleId="Header">
    <w:name w:val="header"/>
    <w:basedOn w:val="Normal"/>
    <w:link w:val="HeaderChar"/>
    <w:uiPriority w:val="99"/>
    <w:unhideWhenUsed/>
    <w:rsid w:val="00E367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7B9"/>
    <w:rPr>
      <w:rFonts w:ascii="Georgia" w:hAnsi="Georgia"/>
    </w:rPr>
  </w:style>
  <w:style w:type="paragraph" w:styleId="Footer">
    <w:name w:val="footer"/>
    <w:basedOn w:val="Normal"/>
    <w:link w:val="FooterChar"/>
    <w:uiPriority w:val="99"/>
    <w:unhideWhenUsed/>
    <w:rsid w:val="00E36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7B9"/>
    <w:rPr>
      <w:rFonts w:ascii="Georgia" w:hAnsi="Georgia"/>
    </w:rPr>
  </w:style>
  <w:style w:type="character" w:customStyle="1" w:styleId="underline">
    <w:name w:val="underline"/>
    <w:link w:val="textbold"/>
    <w:qFormat/>
    <w:rsid w:val="00BF39EA"/>
    <w:rPr>
      <w:b/>
      <w:u w:val="single"/>
    </w:rPr>
  </w:style>
  <w:style w:type="paragraph" w:customStyle="1" w:styleId="textbold">
    <w:name w:val="text bold"/>
    <w:basedOn w:val="Normal"/>
    <w:link w:val="underline"/>
    <w:rsid w:val="00BF39EA"/>
    <w:pPr>
      <w:ind w:left="720"/>
      <w:jc w:val="both"/>
    </w:pPr>
    <w:rPr>
      <w:b/>
      <w:u w:val="single"/>
    </w:rPr>
  </w:style>
  <w:style w:type="paragraph" w:customStyle="1" w:styleId="Nothing">
    <w:name w:val="Nothing"/>
    <w:link w:val="NothingChar"/>
    <w:qFormat/>
    <w:rsid w:val="00A95A3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95A34"/>
    <w:rPr>
      <w:rFonts w:ascii="Times New Roman" w:eastAsia="Times New Roman" w:hAnsi="Times New Roman" w:cs="Times New Roman"/>
      <w:sz w:val="20"/>
      <w:szCs w:val="24"/>
    </w:rPr>
  </w:style>
  <w:style w:type="paragraph" w:customStyle="1" w:styleId="cardtext">
    <w:name w:val="card text"/>
    <w:basedOn w:val="Normal"/>
    <w:link w:val="cardtextChar"/>
    <w:qFormat/>
    <w:rsid w:val="00A95A34"/>
    <w:pPr>
      <w:spacing w:after="0" w:line="240" w:lineRule="auto"/>
      <w:ind w:left="288" w:right="288"/>
    </w:pPr>
    <w:rPr>
      <w:rFonts w:cs="Calibri"/>
    </w:rPr>
  </w:style>
  <w:style w:type="character" w:customStyle="1" w:styleId="cardtextChar">
    <w:name w:val="card text Char"/>
    <w:link w:val="cardtext"/>
    <w:rsid w:val="00A95A34"/>
    <w:rPr>
      <w:rFonts w:ascii="Calibri" w:hAnsi="Calibri" w:cs="Calibri"/>
    </w:rPr>
  </w:style>
  <w:style w:type="character" w:customStyle="1" w:styleId="Heading2Char2">
    <w:name w:val="Heading 2 Char2"/>
    <w:aliases w:val="Heading 2 Char Char2,Heading 21 Char,Char Char Char Char1 Char1,Char Char Char Char1 Char Char, Char Char Char Char1 Char,Heading 2 Char1 Char1,Char2 Char,Heading 2 Char Char1 Char,Heading 2 Char Char Char1 Char Char,Heading 2 Char3"/>
    <w:basedOn w:val="DefaultParagraphFont"/>
    <w:rsid w:val="006D68F4"/>
    <w:rPr>
      <w:rFonts w:cs="Arial"/>
      <w:b/>
      <w:bCs/>
      <w:iCs/>
      <w:sz w:val="24"/>
      <w:szCs w:val="28"/>
      <w:lang w:val="en-US" w:eastAsia="en-US" w:bidi="ar-SA"/>
    </w:rPr>
  </w:style>
  <w:style w:type="paragraph" w:customStyle="1" w:styleId="Style4">
    <w:name w:val="Style4"/>
    <w:basedOn w:val="Normal"/>
    <w:link w:val="Style4Char"/>
    <w:rsid w:val="006D68F4"/>
    <w:rPr>
      <w:rFonts w:ascii="Arial Narrow" w:eastAsia="Times New Roman" w:hAnsi="Arial Narrow" w:cs="Times New Roman"/>
      <w:sz w:val="20"/>
      <w:szCs w:val="24"/>
      <w:u w:val="single"/>
    </w:rPr>
  </w:style>
  <w:style w:type="character" w:customStyle="1" w:styleId="Style4Char">
    <w:name w:val="Style4 Char"/>
    <w:basedOn w:val="DefaultParagraphFont"/>
    <w:link w:val="Style4"/>
    <w:rsid w:val="006D68F4"/>
    <w:rPr>
      <w:rFonts w:ascii="Arial Narrow" w:eastAsia="Times New Roman" w:hAnsi="Arial Narrow" w:cs="Times New Roman"/>
      <w:sz w:val="20"/>
      <w:szCs w:val="24"/>
      <w:u w:val="single"/>
    </w:rPr>
  </w:style>
  <w:style w:type="paragraph" w:customStyle="1" w:styleId="Cards">
    <w:name w:val="Cards"/>
    <w:basedOn w:val="Normal"/>
    <w:link w:val="CardsChar1"/>
    <w:qFormat/>
    <w:rsid w:val="006D68F4"/>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6D68F4"/>
    <w:rPr>
      <w:rFonts w:ascii="Times New Roman" w:eastAsia="Times New Roman" w:hAnsi="Times New Roman" w:cs="Times New Roman"/>
      <w:sz w:val="20"/>
      <w:szCs w:val="20"/>
    </w:rPr>
  </w:style>
  <w:style w:type="paragraph" w:styleId="ListParagraph">
    <w:name w:val="List Paragraph"/>
    <w:basedOn w:val="Normal"/>
    <w:uiPriority w:val="99"/>
    <w:unhideWhenUsed/>
    <w:qFormat/>
    <w:rsid w:val="005F338F"/>
    <w:pPr>
      <w:ind w:left="720"/>
      <w:contextualSpacing/>
    </w:pPr>
  </w:style>
  <w:style w:type="character" w:customStyle="1" w:styleId="trbiconfont">
    <w:name w:val="trb_iconfont"/>
    <w:basedOn w:val="DefaultParagraphFont"/>
    <w:rsid w:val="00F31D52"/>
  </w:style>
  <w:style w:type="character" w:customStyle="1" w:styleId="trbpanelmodbodytitle">
    <w:name w:val="trb_panelmod_body_title"/>
    <w:basedOn w:val="DefaultParagraphFont"/>
    <w:rsid w:val="00F31D52"/>
  </w:style>
  <w:style w:type="character" w:customStyle="1" w:styleId="trbpanelmodbodymore">
    <w:name w:val="trb_panelmod_body_more"/>
    <w:basedOn w:val="DefaultParagraphFont"/>
    <w:rsid w:val="00F31D52"/>
  </w:style>
  <w:style w:type="paragraph" w:styleId="BalloonText">
    <w:name w:val="Balloon Text"/>
    <w:basedOn w:val="Normal"/>
    <w:link w:val="BalloonTextChar"/>
    <w:uiPriority w:val="99"/>
    <w:semiHidden/>
    <w:unhideWhenUsed/>
    <w:rsid w:val="00F31D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D52"/>
    <w:rPr>
      <w:rFonts w:ascii="Tahoma" w:hAnsi="Tahoma" w:cs="Tahoma"/>
      <w:sz w:val="16"/>
      <w:szCs w:val="16"/>
    </w:rPr>
  </w:style>
  <w:style w:type="paragraph" w:customStyle="1" w:styleId="CitationCharChar">
    <w:name w:val="Citation Char Char"/>
    <w:basedOn w:val="Normal"/>
    <w:uiPriority w:val="6"/>
    <w:rsid w:val="00F31D52"/>
    <w:pPr>
      <w:ind w:left="1440" w:right="1440"/>
    </w:pPr>
    <w:rPr>
      <w:bCs/>
      <w:u w:val="single"/>
    </w:rPr>
  </w:style>
  <w:style w:type="paragraph" w:customStyle="1" w:styleId="card">
    <w:name w:val="card"/>
    <w:basedOn w:val="Normal"/>
    <w:next w:val="Normal"/>
    <w:link w:val="cardChar"/>
    <w:qFormat/>
    <w:rsid w:val="00F31D52"/>
    <w:pPr>
      <w:ind w:left="288" w:right="288"/>
    </w:pPr>
  </w:style>
  <w:style w:type="character" w:customStyle="1" w:styleId="cardChar">
    <w:name w:val="card Char"/>
    <w:link w:val="card"/>
    <w:rsid w:val="00F31D52"/>
    <w:rPr>
      <w:rFonts w:ascii="Calibri" w:hAnsi="Calibri"/>
    </w:rPr>
  </w:style>
  <w:style w:type="character" w:customStyle="1" w:styleId="Author-Date">
    <w:name w:val="Author-Date"/>
    <w:qFormat/>
    <w:rsid w:val="00F31D52"/>
    <w:rPr>
      <w:b/>
      <w:sz w:val="24"/>
    </w:rPr>
  </w:style>
  <w:style w:type="character" w:customStyle="1" w:styleId="TitleChar">
    <w:name w:val="Title Char"/>
    <w:aliases w:val="Cites and Cards Char,UNDERLINE Char,Bold Underlined Char"/>
    <w:basedOn w:val="DefaultParagraphFont"/>
    <w:link w:val="Title"/>
    <w:uiPriority w:val="5"/>
    <w:qFormat/>
    <w:rsid w:val="00F31D52"/>
    <w:rPr>
      <w:bCs/>
      <w:sz w:val="20"/>
      <w:u w:val="single"/>
    </w:rPr>
  </w:style>
  <w:style w:type="paragraph" w:styleId="Title">
    <w:name w:val="Title"/>
    <w:aliases w:val="Cites and Cards,UNDERLINE,Bold Underlined"/>
    <w:basedOn w:val="Normal"/>
    <w:next w:val="Normal"/>
    <w:link w:val="TitleChar"/>
    <w:uiPriority w:val="5"/>
    <w:qFormat/>
    <w:rsid w:val="00F31D52"/>
    <w:pPr>
      <w:pBdr>
        <w:bottom w:val="single" w:sz="8" w:space="4" w:color="4F81BD"/>
      </w:pBdr>
      <w:spacing w:after="300"/>
      <w:contextualSpacing/>
    </w:pPr>
    <w:rPr>
      <w:bCs/>
      <w:sz w:val="20"/>
      <w:u w:val="single"/>
    </w:rPr>
  </w:style>
  <w:style w:type="character" w:customStyle="1" w:styleId="TitleChar1">
    <w:name w:val="Title Char1"/>
    <w:basedOn w:val="DefaultParagraphFont"/>
    <w:uiPriority w:val="99"/>
    <w:rsid w:val="00F31D52"/>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DF49E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F49E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482444">
      <w:bodyDiv w:val="1"/>
      <w:marLeft w:val="0"/>
      <w:marRight w:val="0"/>
      <w:marTop w:val="0"/>
      <w:marBottom w:val="0"/>
      <w:divBdr>
        <w:top w:val="none" w:sz="0" w:space="0" w:color="auto"/>
        <w:left w:val="none" w:sz="0" w:space="0" w:color="auto"/>
        <w:bottom w:val="none" w:sz="0" w:space="0" w:color="auto"/>
        <w:right w:val="none" w:sz="0" w:space="0" w:color="auto"/>
      </w:divBdr>
    </w:div>
    <w:div w:id="348868911">
      <w:bodyDiv w:val="1"/>
      <w:marLeft w:val="0"/>
      <w:marRight w:val="0"/>
      <w:marTop w:val="0"/>
      <w:marBottom w:val="0"/>
      <w:divBdr>
        <w:top w:val="none" w:sz="0" w:space="0" w:color="auto"/>
        <w:left w:val="none" w:sz="0" w:space="0" w:color="auto"/>
        <w:bottom w:val="none" w:sz="0" w:space="0" w:color="auto"/>
        <w:right w:val="none" w:sz="0" w:space="0" w:color="auto"/>
      </w:divBdr>
    </w:div>
    <w:div w:id="578636005">
      <w:bodyDiv w:val="1"/>
      <w:marLeft w:val="0"/>
      <w:marRight w:val="0"/>
      <w:marTop w:val="0"/>
      <w:marBottom w:val="0"/>
      <w:divBdr>
        <w:top w:val="none" w:sz="0" w:space="0" w:color="auto"/>
        <w:left w:val="none" w:sz="0" w:space="0" w:color="auto"/>
        <w:bottom w:val="none" w:sz="0" w:space="0" w:color="auto"/>
        <w:right w:val="none" w:sz="0" w:space="0" w:color="auto"/>
      </w:divBdr>
    </w:div>
    <w:div w:id="1001083925">
      <w:bodyDiv w:val="1"/>
      <w:marLeft w:val="0"/>
      <w:marRight w:val="0"/>
      <w:marTop w:val="0"/>
      <w:marBottom w:val="0"/>
      <w:divBdr>
        <w:top w:val="none" w:sz="0" w:space="0" w:color="auto"/>
        <w:left w:val="none" w:sz="0" w:space="0" w:color="auto"/>
        <w:bottom w:val="none" w:sz="0" w:space="0" w:color="auto"/>
        <w:right w:val="none" w:sz="0" w:space="0" w:color="auto"/>
      </w:divBdr>
      <w:divsChild>
        <w:div w:id="1774981053">
          <w:marLeft w:val="0"/>
          <w:marRight w:val="0"/>
          <w:marTop w:val="0"/>
          <w:marBottom w:val="0"/>
          <w:divBdr>
            <w:top w:val="none" w:sz="0" w:space="0" w:color="auto"/>
            <w:left w:val="none" w:sz="0" w:space="0" w:color="auto"/>
            <w:bottom w:val="none" w:sz="0" w:space="0" w:color="auto"/>
            <w:right w:val="none" w:sz="0" w:space="0" w:color="auto"/>
          </w:divBdr>
          <w:divsChild>
            <w:div w:id="16620761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40729583">
      <w:bodyDiv w:val="1"/>
      <w:marLeft w:val="0"/>
      <w:marRight w:val="0"/>
      <w:marTop w:val="0"/>
      <w:marBottom w:val="0"/>
      <w:divBdr>
        <w:top w:val="none" w:sz="0" w:space="0" w:color="auto"/>
        <w:left w:val="none" w:sz="0" w:space="0" w:color="auto"/>
        <w:bottom w:val="none" w:sz="0" w:space="0" w:color="auto"/>
        <w:right w:val="none" w:sz="0" w:space="0" w:color="auto"/>
      </w:divBdr>
      <w:divsChild>
        <w:div w:id="1368946411">
          <w:marLeft w:val="0"/>
          <w:marRight w:val="0"/>
          <w:marTop w:val="0"/>
          <w:marBottom w:val="150"/>
          <w:divBdr>
            <w:top w:val="single" w:sz="6" w:space="6" w:color="7F7F7F"/>
            <w:left w:val="single" w:sz="6" w:space="12" w:color="7F7F7F"/>
            <w:bottom w:val="single" w:sz="6" w:space="6" w:color="7F7F7F"/>
            <w:right w:val="single" w:sz="6" w:space="12" w:color="7F7F7F"/>
          </w:divBdr>
          <w:divsChild>
            <w:div w:id="143085699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80998317">
      <w:bodyDiv w:val="1"/>
      <w:marLeft w:val="0"/>
      <w:marRight w:val="0"/>
      <w:marTop w:val="0"/>
      <w:marBottom w:val="0"/>
      <w:divBdr>
        <w:top w:val="none" w:sz="0" w:space="0" w:color="auto"/>
        <w:left w:val="none" w:sz="0" w:space="0" w:color="auto"/>
        <w:bottom w:val="none" w:sz="0" w:space="0" w:color="auto"/>
        <w:right w:val="none" w:sz="0" w:space="0" w:color="auto"/>
      </w:divBdr>
      <w:divsChild>
        <w:div w:id="981621148">
          <w:blockQuote w:val="1"/>
          <w:marLeft w:val="240"/>
          <w:marRight w:val="240"/>
          <w:marTop w:val="240"/>
          <w:marBottom w:val="240"/>
          <w:divBdr>
            <w:top w:val="dotted" w:sz="6" w:space="6" w:color="000000"/>
            <w:left w:val="dotted" w:sz="6" w:space="12" w:color="000000"/>
            <w:bottom w:val="dotted" w:sz="6" w:space="6" w:color="000000"/>
            <w:right w:val="dotted" w:sz="6" w:space="12" w:color="000000"/>
          </w:divBdr>
        </w:div>
      </w:divsChild>
    </w:div>
    <w:div w:id="1646474924">
      <w:bodyDiv w:val="1"/>
      <w:marLeft w:val="0"/>
      <w:marRight w:val="0"/>
      <w:marTop w:val="0"/>
      <w:marBottom w:val="0"/>
      <w:divBdr>
        <w:top w:val="none" w:sz="0" w:space="0" w:color="auto"/>
        <w:left w:val="none" w:sz="0" w:space="0" w:color="auto"/>
        <w:bottom w:val="none" w:sz="0" w:space="0" w:color="auto"/>
        <w:right w:val="none" w:sz="0" w:space="0" w:color="auto"/>
      </w:divBdr>
    </w:div>
    <w:div w:id="204193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s://marketrealist.com/quote-page/bhi/" TargetMode="External"/><Relationship Id="rId117" Type="http://schemas.openxmlformats.org/officeDocument/2006/relationships/hyperlink" Target="http://www.bcg.com/media/pressreleasedetails.aspx?id=tcm:12-151944" TargetMode="External"/><Relationship Id="rId21" Type="http://schemas.openxmlformats.org/officeDocument/2006/relationships/hyperlink" Target="http://www.pwc.com/us/en/industrial-products/publications/shale-gas.jhtml" TargetMode="External"/><Relationship Id="rId42" Type="http://schemas.openxmlformats.org/officeDocument/2006/relationships/hyperlink" Target="http://www.eia.gov/forecasts/steo/pdf/steo_full.pdf" TargetMode="External"/><Relationship Id="rId47" Type="http://schemas.openxmlformats.org/officeDocument/2006/relationships/hyperlink" Target="http://ycharts.com/companies/CHK" TargetMode="External"/><Relationship Id="rId63" Type="http://schemas.openxmlformats.org/officeDocument/2006/relationships/hyperlink" Target="http://www.theguardian.com/environment/cif-green/2009/mar/20/oil-america-energy-independence)//NR" TargetMode="External"/><Relationship Id="rId68" Type="http://schemas.openxmlformats.org/officeDocument/2006/relationships/hyperlink" Target="http://www.theguardian.com/environment/energyefficiency" TargetMode="External"/><Relationship Id="rId84" Type="http://schemas.openxmlformats.org/officeDocument/2006/relationships/hyperlink" Target="http://www.marketwatch.com/story/oil-futures-end-higher-natural-gas-prices-decline-2014-05-29" TargetMode="External"/><Relationship Id="rId89" Type="http://schemas.openxmlformats.org/officeDocument/2006/relationships/hyperlink" Target="http://www.smartplanet.com/blog/energy-futurist/everything-you-know-about-shale-gas-is-wrong/341" TargetMode="External"/><Relationship Id="rId112" Type="http://schemas.openxmlformats.org/officeDocument/2006/relationships/hyperlink" Target="http://thebreakthrough.org/images/main_image/Breakthrough_Institute_Coal_Killer.pdf" TargetMode="External"/><Relationship Id="rId133" Type="http://schemas.openxmlformats.org/officeDocument/2006/relationships/hyperlink" Target="http://www.ciaonet.org/journals/twq/v32i2/f_0016178_13952.pdf" TargetMode="External"/><Relationship Id="rId138" Type="http://schemas.openxmlformats.org/officeDocument/2006/relationships/hyperlink" Target="http://www.latimes.com/nation/la-na-power-prices-20140426,0,6329274.story" TargetMode="External"/><Relationship Id="rId154" Type="http://schemas.openxmlformats.org/officeDocument/2006/relationships/hyperlink" Target="http://www.poanj.org/index.php?option=com_content&amp;task=view&amp;id=206" TargetMode="External"/><Relationship Id="rId159" Type="http://schemas.openxmlformats.org/officeDocument/2006/relationships/hyperlink" Target="http://www.post-gazette.com/pg/12008/1202172-503-0.stm" TargetMode="External"/><Relationship Id="rId175" Type="http://schemas.openxmlformats.org/officeDocument/2006/relationships/hyperlink" Target="http://go.bloomberg.com/multimedia/wind-innovations-drive-down-costs-stock-prices/" TargetMode="External"/><Relationship Id="rId170" Type="http://schemas.openxmlformats.org/officeDocument/2006/relationships/hyperlink" Target="http://emp.lbl.gov/sites/all/files/lbnl-6589e.pdf" TargetMode="External"/><Relationship Id="rId191" Type="http://schemas.openxmlformats.org/officeDocument/2006/relationships/theme" Target="theme/theme1.xml"/><Relationship Id="rId16" Type="http://schemas.openxmlformats.org/officeDocument/2006/relationships/hyperlink" Target="http://www.cnbc.com/id/15839171" TargetMode="External"/><Relationship Id="rId107" Type="http://schemas.openxmlformats.org/officeDocument/2006/relationships/hyperlink" Target="http://www.axial.net/blog/manufacturing-resurgence-new-growth/" TargetMode="External"/><Relationship Id="rId11" Type="http://schemas.openxmlformats.org/officeDocument/2006/relationships/hyperlink" Target="http://online.wsj.com/articles/opec-struggles-to-cope-with-libyan-oil-shortfall-1402317310" TargetMode="External"/><Relationship Id="rId32" Type="http://schemas.openxmlformats.org/officeDocument/2006/relationships/hyperlink" Target="http://marketrealist.com/quote-page/bhi/" TargetMode="External"/><Relationship Id="rId37" Type="http://schemas.openxmlformats.org/officeDocument/2006/relationships/hyperlink" Target="http://marketrealist.com/quote-page/rrc/" TargetMode="External"/><Relationship Id="rId53" Type="http://schemas.openxmlformats.org/officeDocument/2006/relationships/hyperlink" Target="http://thehill.com/blogs/congress-blog/energy-a-environment/267089-lets-find-agreement-on-new-offshore-access" TargetMode="External"/><Relationship Id="rId58" Type="http://schemas.openxmlformats.org/officeDocument/2006/relationships/hyperlink" Target="http://www.jogmec.go.jp/english/information/news_release/docs/2012/newsrelease_120502.pdf" TargetMode="External"/><Relationship Id="rId74" Type="http://schemas.openxmlformats.org/officeDocument/2006/relationships/hyperlink" Target="http://pubs.acs.org/hotartcl/cenear/991206/7749spintro2.html0)//NR" TargetMode="External"/><Relationship Id="rId79" Type="http://schemas.openxmlformats.org/officeDocument/2006/relationships/hyperlink" Target="http://pubs.acs.org/hotartcl/cenear/991206/7749secu.html" TargetMode="External"/><Relationship Id="rId102" Type="http://schemas.openxmlformats.org/officeDocument/2006/relationships/hyperlink" Target="http://ourfiniteworld.com/2012/10/17/why-natural-gas-isnt-likely-to-be-the-worlds-energy-savior/" TargetMode="External"/><Relationship Id="rId123" Type="http://schemas.openxmlformats.org/officeDocument/2006/relationships/hyperlink" Target="http://www.stratfor.com/weekly/20090302_financial_crisis_and_six_pillars_russian_strength" TargetMode="External"/><Relationship Id="rId128" Type="http://schemas.openxmlformats.org/officeDocument/2006/relationships/hyperlink" Target="http://www.bcg.com/media/pressreleasedetails.aspx?id=tcm:12-151944" TargetMode="External"/><Relationship Id="rId144" Type="http://schemas.openxmlformats.org/officeDocument/2006/relationships/hyperlink" Target="http://news.nationalgeographic.com/news/energy/2010/11/101105-cost-of-solar-energy/" TargetMode="External"/><Relationship Id="rId149" Type="http://schemas.openxmlformats.org/officeDocument/2006/relationships/hyperlink" Target="http://www.world-nuclear.org/info/inf01.html" TargetMode="External"/><Relationship Id="rId5" Type="http://schemas.openxmlformats.org/officeDocument/2006/relationships/settings" Target="settings.xml"/><Relationship Id="rId90" Type="http://schemas.openxmlformats.org/officeDocument/2006/relationships/hyperlink" Target="http://www.theoildrum.com/node/8914" TargetMode="External"/><Relationship Id="rId95" Type="http://schemas.openxmlformats.org/officeDocument/2006/relationships/hyperlink" Target="http://www.theoildrum.com/node/8900" TargetMode="External"/><Relationship Id="rId160" Type="http://schemas.openxmlformats.org/officeDocument/2006/relationships/hyperlink" Target="http://phx.corporate-ir.net/External.File?item=UGFyZW50SUQ9NDUxNzk4fENoaWxkSUQ9NDc2OTUwfFR5cGU9MQ==&amp;t=1" TargetMode="External"/><Relationship Id="rId165" Type="http://schemas.openxmlformats.org/officeDocument/2006/relationships/hyperlink" Target="http://www.nytimes.com/2010/11/17/business/energy-environment/17FUEL.html?pagewanted=all" TargetMode="External"/><Relationship Id="rId181" Type="http://schemas.openxmlformats.org/officeDocument/2006/relationships/hyperlink" Target="http://www.huffingtonpost.com/jerry-jasinowski/manufacturing-comeback_b_3131062.html" TargetMode="External"/><Relationship Id="rId186" Type="http://schemas.openxmlformats.org/officeDocument/2006/relationships/hyperlink" Target="http://www.pwc.com/us/en/industrial-products/leadership/robert-mccutcheon.jhtml" TargetMode="External"/><Relationship Id="rId22" Type="http://schemas.openxmlformats.org/officeDocument/2006/relationships/hyperlink" Target="http://www.aspeninstitute.org/about/blog/impact-energy-boom-us-manufacturing" TargetMode="External"/><Relationship Id="rId27" Type="http://schemas.openxmlformats.org/officeDocument/2006/relationships/hyperlink" Target="https://marketrealist.com/quote-page/wpz/" TargetMode="External"/><Relationship Id="rId43" Type="http://schemas.openxmlformats.org/officeDocument/2006/relationships/hyperlink" Target="http://www.brookings.edu/~/%20media/research/files/%20papers/2012/1/26%20defense%20industrial%20base%20/0126_defense_industrial_base_ohanlon" TargetMode="External"/><Relationship Id="rId48" Type="http://schemas.openxmlformats.org/officeDocument/2006/relationships/hyperlink" Target="http://ycharts.com/companies/APC" TargetMode="External"/><Relationship Id="rId64" Type="http://schemas.openxmlformats.org/officeDocument/2006/relationships/hyperlink" Target="http://www.facebook.com/dialog/feed?app_id=180444840287&amp;link=http://www.theguardian.com/environment/cif-green/2009/mar/20/oil-america-energy-independence?CMP=twt_fbo&amp;display=popup&amp;redirect_uri=http://static-serve.appspot.com/static/facebook-share/callback.html&amp;show_error=false&amp;ref=desktop" TargetMode="External"/><Relationship Id="rId69" Type="http://schemas.openxmlformats.org/officeDocument/2006/relationships/hyperlink" Target="http://www.guardian.co.uk/environment/biofuels" TargetMode="External"/><Relationship Id="rId113" Type="http://schemas.openxmlformats.org/officeDocument/2006/relationships/hyperlink" Target="http://www.bcgperspectives.com/content/articles/lean_manufacturing_sourcing_procurement_behind_american_export_surge/" TargetMode="External"/><Relationship Id="rId118" Type="http://schemas.openxmlformats.org/officeDocument/2006/relationships/hyperlink" Target="http://www.bcg.com/expertise_impact/capabilities/operations/lean_manufacturing/default.aspx" TargetMode="External"/><Relationship Id="rId134" Type="http://schemas.openxmlformats.org/officeDocument/2006/relationships/hyperlink" Target="http://www.bcg.com/media/PressReleaseDetails.aspx?id=tcm:12-141806" TargetMode="External"/><Relationship Id="rId139" Type="http://schemas.openxmlformats.org/officeDocument/2006/relationships/hyperlink" Target="http://www.aei.org/article/energy-and-the-environment/alternative-energy/the-folly-of-renewable-electricity/%29" TargetMode="External"/><Relationship Id="rId80" Type="http://schemas.openxmlformats.org/officeDocument/2006/relationships/hyperlink" Target="http://pubs.acs.org/hotartcl/cenear/991206/7749water.html" TargetMode="External"/><Relationship Id="rId85" Type="http://schemas.openxmlformats.org/officeDocument/2006/relationships/hyperlink" Target="http://www.washingtonpost.com/blogs/wonkblog/?liveblog_entry=how-much-credit-does-obama-deserve-for-the-oil-and-gas-boom" TargetMode="External"/><Relationship Id="rId150" Type="http://schemas.openxmlformats.org/officeDocument/2006/relationships/hyperlink" Target="http://www.iso-ne.com/nwsiss/pr/2014/2013_price%20release_03182014_final.pdf" TargetMode="External"/><Relationship Id="rId155" Type="http://schemas.openxmlformats.org/officeDocument/2006/relationships/hyperlink" Target="http://www.smartplanet.com/blog/energy-futurist/everything-you-know-about-shale-gas-is-wrong/341" TargetMode="External"/><Relationship Id="rId171" Type="http://schemas.openxmlformats.org/officeDocument/2006/relationships/hyperlink" Target="http://grist.org/renewable-energy/the-truth-about-renewable-energy-inexpensive-reliable-and-inexhaustible/" TargetMode="External"/><Relationship Id="rId176" Type="http://schemas.openxmlformats.org/officeDocument/2006/relationships/hyperlink" Target="https://blogs.cfr.org/levi/2012/05/07/oil-and-gas-euphoria-is-getting-out-of-hand/" TargetMode="External"/><Relationship Id="rId12" Type="http://schemas.openxmlformats.org/officeDocument/2006/relationships/hyperlink" Target="http://www.springerlink.com/content/n864l3217156h045/fulltext.pdf" TargetMode="External"/><Relationship Id="rId17" Type="http://schemas.openxmlformats.org/officeDocument/2006/relationships/hyperlink" Target="http://press.ihs.com/press-release/energy-power/shale-gas-supports-more-600000-american-jobs-today-2015-shale-gas-predict" TargetMode="External"/><Relationship Id="rId33" Type="http://schemas.openxmlformats.org/officeDocument/2006/relationships/hyperlink" Target="http://marketrealist.com/analysis/income-analysis/master-limited-partnerships/energy-mlps/charts/?featured_post=65515&amp;featured_chart=65519" TargetMode="External"/><Relationship Id="rId38" Type="http://schemas.openxmlformats.org/officeDocument/2006/relationships/hyperlink" Target="http://marketrealist.com/quote-page/xop/" TargetMode="External"/><Relationship Id="rId59" Type="http://schemas.openxmlformats.org/officeDocument/2006/relationships/hyperlink" Target="http://www.conocophillips.com/EN/Pages/Landing.html" TargetMode="External"/><Relationship Id="rId103" Type="http://schemas.openxmlformats.org/officeDocument/2006/relationships/hyperlink" Target="http://www.bloomberg.com/news/2010-08-16/obama-s-obsession-drives-progress-in-reverse-commentary-by-kevin-hassett.html" TargetMode="External"/><Relationship Id="rId108" Type="http://schemas.openxmlformats.org/officeDocument/2006/relationships/hyperlink" Target="http://www.pwc.com/us/en/press-releases/2012/manufacturing-resurgence-press-release.jhtml" TargetMode="External"/><Relationship Id="rId124" Type="http://schemas.openxmlformats.org/officeDocument/2006/relationships/hyperlink" Target="http://www.bcgperspectives.com/content/articles/lean_manufacturing_sourcing_procurement_behind_american_export_surge/" TargetMode="External"/><Relationship Id="rId129" Type="http://schemas.openxmlformats.org/officeDocument/2006/relationships/hyperlink" Target="http://www.bcg.com/expertise_impact/capabilities/operations/lean_manufacturing/default.aspx" TargetMode="External"/><Relationship Id="rId54" Type="http://schemas.openxmlformats.org/officeDocument/2006/relationships/hyperlink" Target="http://thehill.com/blogs/congress-blog/energy-a-environment/239529-president-obamas-offshore-drilling-plan-must-be-replaced" TargetMode="External"/><Relationship Id="rId70" Type="http://schemas.openxmlformats.org/officeDocument/2006/relationships/hyperlink" Target="http://www.guardian.co.uk/environment/renewableenergy" TargetMode="External"/><Relationship Id="rId75" Type="http://schemas.openxmlformats.org/officeDocument/2006/relationships/hyperlink" Target="http://pubs.acs.org/hotartcl/cenear/991206/7749muse1.html" TargetMode="External"/><Relationship Id="rId91" Type="http://schemas.openxmlformats.org/officeDocument/2006/relationships/hyperlink" Target="http://www.eia.gov/dnav/ng/hist/ngm_epg0_fgs_nus_mmcfm.htm" TargetMode="External"/><Relationship Id="rId96" Type="http://schemas.openxmlformats.org/officeDocument/2006/relationships/hyperlink" Target="http://www.smartplanet.com/blog/energy-futurist/regulation-and-the-decline-of-coal-power/275" TargetMode="External"/><Relationship Id="rId140" Type="http://schemas.openxmlformats.org/officeDocument/2006/relationships/hyperlink" Target="http://dailycaller.com/2012/12/31/report-wind-generation-cost-twice-as-much-as-government-estimates/" TargetMode="External"/><Relationship Id="rId145" Type="http://schemas.openxmlformats.org/officeDocument/2006/relationships/hyperlink" Target="http://www.galvinpower.org/sites/default/files/documents/Renewable_Energy.pdf" TargetMode="External"/><Relationship Id="rId161" Type="http://schemas.openxmlformats.org/officeDocument/2006/relationships/hyperlink" Target="http://www.theoildrum.com/node/8900" TargetMode="External"/><Relationship Id="rId166" Type="http://schemas.openxmlformats.org/officeDocument/2006/relationships/hyperlink" Target="http://www.nytimes.com/2012/10/21/business/energy-environment/in-a-natural-gas-glut-big-winners-and-losers.html?pagewanted=1&amp;tntemail1=y&amp;_r=1&amp;emc=tnt" TargetMode="External"/><Relationship Id="rId182" Type="http://schemas.openxmlformats.org/officeDocument/2006/relationships/hyperlink" Target="http://www.nytimes.com/2013/04/02/business/economy/rumors-of-a-cheap-energy-jobs-boom-remain-just-that.html?pagewanted=all" TargetMode="External"/><Relationship Id="rId187" Type="http://schemas.openxmlformats.org/officeDocument/2006/relationships/hyperlink" Target="http://www.pwc.com/us/en/industrial-products/publications/shale-gas.jhtml" TargetMode="External"/><Relationship Id="rId1" Type="http://schemas.microsoft.com/office/2006/relationships/keyMapCustomizations" Target="customizations.xml"/><Relationship Id="rId6" Type="http://schemas.openxmlformats.org/officeDocument/2006/relationships/webSettings" Target="webSettings.xml"/><Relationship Id="rId23" Type="http://schemas.openxmlformats.org/officeDocument/2006/relationships/hyperlink" Target="http://www.aspeninstitute.org/policy-work/manufacturing" TargetMode="External"/><Relationship Id="rId28" Type="http://schemas.openxmlformats.org/officeDocument/2006/relationships/hyperlink" Target="https://marketrealist.com/quote-page/kmp/" TargetMode="External"/><Relationship Id="rId49" Type="http://schemas.openxmlformats.org/officeDocument/2006/relationships/hyperlink" Target="http://ycharts.com/companies/DVN" TargetMode="External"/><Relationship Id="rId114" Type="http://schemas.openxmlformats.org/officeDocument/2006/relationships/hyperlink" Target="http://www.bcgperspectives.com/content/articles/manufacturing_supply_chain_management_made_in_america_again/" TargetMode="External"/><Relationship Id="rId119" Type="http://schemas.openxmlformats.org/officeDocument/2006/relationships/hyperlink" Target="http://www.bcg.com/media/PressReleaseDetails.aspx?id=tcm:12-141806" TargetMode="External"/><Relationship Id="rId44" Type="http://schemas.openxmlformats.org/officeDocument/2006/relationships/hyperlink" Target="http://www.scribd.com/doc/46554792/Taylor)//NR" TargetMode="External"/><Relationship Id="rId60" Type="http://schemas.openxmlformats.org/officeDocument/2006/relationships/hyperlink" Target="http://www.jogmec.go.jp/english/index.html" TargetMode="External"/><Relationship Id="rId65" Type="http://schemas.openxmlformats.org/officeDocument/2006/relationships/hyperlink" Target="http://www.theguardian.com/environment/oil" TargetMode="External"/><Relationship Id="rId81" Type="http://schemas.openxmlformats.org/officeDocument/2006/relationships/hyperlink" Target="http://www.fool.com/investing/general/2014/05/16/3-factors-that-could-bring-down-natural-gas-prices.aspx" TargetMode="External"/><Relationship Id="rId86" Type="http://schemas.openxmlformats.org/officeDocument/2006/relationships/hyperlink" Target="https://www.capitaleconomics.com/us-economics.html" TargetMode="External"/><Relationship Id="rId130" Type="http://schemas.openxmlformats.org/officeDocument/2006/relationships/hyperlink" Target="http://mjperry.blogspot.com/2012/07/americas-energy-jackpot-industrial.html)/NR" TargetMode="External"/><Relationship Id="rId135" Type="http://schemas.openxmlformats.org/officeDocument/2006/relationships/hyperlink" Target="https://www.google.com/url?sa=t&amp;rct=j&amp;q=&amp;esrc=s&amp;source=web&amp;cd=2&amp;cad=rja&amp;ved=0CEIQFjAB&amp;url=http%3A%2F%2Fstateimpact.npr.org%2Fpennsylvania%2F2013%2F08%2F16%2Fdow-ceo-leading-the-charge-against-lng-exports%2F&amp;ei=ZOUUUvnmLcrSyAGXtoFg&amp;usg=AFQjCNF0gFtRIii3-7i7PKYQQ_8uZiowUA&amp;sig2=jNQrhMKclUQoWPQ49uK01w&amp;bvm=bv.50952593,d.aWc" TargetMode="External"/><Relationship Id="rId151" Type="http://schemas.openxmlformats.org/officeDocument/2006/relationships/hyperlink" Target="http://www.latimes.com/nation/la-na-power-prices-20140426-story.html" TargetMode="External"/><Relationship Id="rId156" Type="http://schemas.openxmlformats.org/officeDocument/2006/relationships/hyperlink" Target="http://www.theoildrum.com/node/8914" TargetMode="External"/><Relationship Id="rId177" Type="http://schemas.openxmlformats.org/officeDocument/2006/relationships/hyperlink" Target="http://www.pewclimate.org/docUploads/competitiveness-impacts-report.pdf" TargetMode="External"/><Relationship Id="rId172" Type="http://schemas.openxmlformats.org/officeDocument/2006/relationships/hyperlink" Target="http://cleanenergytransmission.org/wp-content/uploads/2012/05/Full-Report-The-Potential-Rate-Effects-of-Wind-Energy-and-Transmission-in-the-Midwest-ISO-Region.pdf" TargetMode="External"/><Relationship Id="rId13" Type="http://schemas.openxmlformats.org/officeDocument/2006/relationships/hyperlink" Target="http://www.globaleconomiccrisis.com/blog/archives/356" TargetMode="External"/><Relationship Id="rId18" Type="http://schemas.openxmlformats.org/officeDocument/2006/relationships/hyperlink" Target="http://www.ihs.com/images/State_Unconv_Gas_Economic_Contribution_Main.pdf" TargetMode="External"/><Relationship Id="rId39" Type="http://schemas.openxmlformats.org/officeDocument/2006/relationships/hyperlink" Target="http://www.denverpost.com/business/ci_13622551" TargetMode="External"/><Relationship Id="rId109" Type="http://schemas.openxmlformats.org/officeDocument/2006/relationships/hyperlink" Target="http://www.pwc.com/us/en/index.jhtml" TargetMode="External"/><Relationship Id="rId34" Type="http://schemas.openxmlformats.org/officeDocument/2006/relationships/hyperlink" Target="http://marketrealist.com/quote-page/chk/" TargetMode="External"/><Relationship Id="rId50" Type="http://schemas.openxmlformats.org/officeDocument/2006/relationships/hyperlink" Target="http://ycharts.com/companies/ECA" TargetMode="External"/><Relationship Id="rId55" Type="http://schemas.openxmlformats.org/officeDocument/2006/relationships/hyperlink" Target="http://energy.gov/articles/us-and-japan-complete-successful-field-trial-methane-hydrate-production-technologies" TargetMode="External"/><Relationship Id="rId76" Type="http://schemas.openxmlformats.org/officeDocument/2006/relationships/hyperlink" Target="http://pubs.acs.org/hotartcl/cenear/991206/7749sustain.html" TargetMode="External"/><Relationship Id="rId97" Type="http://schemas.openxmlformats.org/officeDocument/2006/relationships/hyperlink" Target="http://www.smartplanet.com/blog/energy-futurist/the-siren-song-of-lng-exports/313" TargetMode="External"/><Relationship Id="rId104" Type="http://schemas.openxmlformats.org/officeDocument/2006/relationships/hyperlink" Target="http://delong.typepad.com/sdj/2010/12/lawrence-h-summers-farewell-address-at-the-economic-policy-institute.html" TargetMode="External"/><Relationship Id="rId120" Type="http://schemas.openxmlformats.org/officeDocument/2006/relationships/hyperlink" Target="https://www.google.com/url?sa=t&amp;rct=j&amp;q=&amp;esrc=s&amp;source=web&amp;cd=2&amp;cad=rja&amp;ved=0CEIQFjAB&amp;url=http%3A%2F%2Fstateimpact.npr.org%2Fpennsylvania%2F2013%2F08%2F16%2Fdow-ceo-leading-the-charge-against-lng-exports%2F&amp;ei=ZOUUUvnmLcrSyAGXtoFg&amp;usg=AFQjCNF0gFtRIii3-7i7PKYQQ_8uZiowUA&amp;sig2=jNQrhMKclUQoWPQ49uK01w&amp;bvm=bv.50952593,d.aWc" TargetMode="External"/><Relationship Id="rId125" Type="http://schemas.openxmlformats.org/officeDocument/2006/relationships/hyperlink" Target="http://www.bcgperspectives.com/content/articles/manufacturing_supply_chain_management_made_in_america_again/" TargetMode="External"/><Relationship Id="rId141" Type="http://schemas.openxmlformats.org/officeDocument/2006/relationships/hyperlink" Target="http://www.civitas.org.uk/economy/electricitycosts2012.pdf" TargetMode="External"/><Relationship Id="rId146" Type="http://schemas.openxmlformats.org/officeDocument/2006/relationships/hyperlink" Target="http://pubs.acs.org/cen/hotarticles/cenear/991206/7749spintro2.html" TargetMode="External"/><Relationship Id="rId167" Type="http://schemas.openxmlformats.org/officeDocument/2006/relationships/hyperlink" Target="http://www.theoildrum.com/node/8900" TargetMode="External"/><Relationship Id="rId188" Type="http://schemas.openxmlformats.org/officeDocument/2006/relationships/hyperlink" Target="http://www.theenergyreport.com/pub/na/10247" TargetMode="External"/><Relationship Id="rId7" Type="http://schemas.openxmlformats.org/officeDocument/2006/relationships/footnotes" Target="footnotes.xml"/><Relationship Id="rId71" Type="http://schemas.openxmlformats.org/officeDocument/2006/relationships/hyperlink" Target="http://www.theguardian.com/environment/fossil-fuels" TargetMode="External"/><Relationship Id="rId92" Type="http://schemas.openxmlformats.org/officeDocument/2006/relationships/hyperlink" Target="http://www.eia.gov/dnav/ng/ng_prod_shalegas_s1_a.htm" TargetMode="External"/><Relationship Id="rId162" Type="http://schemas.openxmlformats.org/officeDocument/2006/relationships/hyperlink" Target="http://www.smartplanet.com/blog/energy-futurist/regulation-and-the-decline-of-coal-power/275" TargetMode="External"/><Relationship Id="rId183" Type="http://schemas.openxmlformats.org/officeDocument/2006/relationships/hyperlink" Target="http://www.axial.net/blog/manufacturing-resurgence-new-growth/" TargetMode="External"/><Relationship Id="rId2" Type="http://schemas.openxmlformats.org/officeDocument/2006/relationships/numbering" Target="numbering.xml"/><Relationship Id="rId29" Type="http://schemas.openxmlformats.org/officeDocument/2006/relationships/hyperlink" Target="https://marketrealist.com/quote-page/bwp/" TargetMode="External"/><Relationship Id="rId24" Type="http://schemas.openxmlformats.org/officeDocument/2006/relationships/hyperlink" Target="http://www.aspeninstitute.org/events/2012/11/28/impact-energy-renaissance-us-manufacturing" TargetMode="External"/><Relationship Id="rId40" Type="http://schemas.openxmlformats.org/officeDocument/2006/relationships/hyperlink" Target="http://www.denverpost.com/business/ci_13173264" TargetMode="External"/><Relationship Id="rId45" Type="http://schemas.openxmlformats.org/officeDocument/2006/relationships/hyperlink" Target="http://seekingalpha.com/article/569451-controversy-on-shale-gas-boom-and-burst-explained" TargetMode="External"/><Relationship Id="rId66" Type="http://schemas.openxmlformats.org/officeDocument/2006/relationships/hyperlink" Target="http://www.guardian.co.uk/environment/2008/oct/09/environment.climatechange.uselection" TargetMode="External"/><Relationship Id="rId87" Type="http://schemas.openxmlformats.org/officeDocument/2006/relationships/hyperlink" Target="http://stateimpact.npr.org/pennsylvania/tag/ethane-cracker/" TargetMode="External"/><Relationship Id="rId110" Type="http://schemas.openxmlformats.org/officeDocument/2006/relationships/hyperlink" Target="http://www.pwc.com/us/en/industrial-products/leadership/robert-mccutcheon.jhtml" TargetMode="External"/><Relationship Id="rId115" Type="http://schemas.openxmlformats.org/officeDocument/2006/relationships/hyperlink" Target="http://www.bcg.com/expertise_impact/capabilities/operations/default.aspx" TargetMode="External"/><Relationship Id="rId131" Type="http://schemas.openxmlformats.org/officeDocument/2006/relationships/hyperlink" Target="http://www.pwc.com/us/en/industrial-products/publications/shale-gas.jhtml" TargetMode="External"/><Relationship Id="rId136" Type="http://schemas.openxmlformats.org/officeDocument/2006/relationships/hyperlink" Target="http://www.latimes.com/nation/la-na-power-prices-20140426,0,6329274.story" TargetMode="External"/><Relationship Id="rId157" Type="http://schemas.openxmlformats.org/officeDocument/2006/relationships/hyperlink" Target="http://www.eia.gov/dnav/ng/hist/ngm_epg0_fgs_nus_mmcfm.htm" TargetMode="External"/><Relationship Id="rId178" Type="http://schemas.openxmlformats.org/officeDocument/2006/relationships/hyperlink" Target="http://www.energyindepth.org/wp-content/uploads/2011/12/Shale-Gas-Economic-Impact-Dec-2011_EMB1.pdf" TargetMode="External"/><Relationship Id="rId61" Type="http://schemas.openxmlformats.org/officeDocument/2006/relationships/hyperlink" Target="http://www.huffingtonpost.com/louis-klarevas/securing-american-primacy_b_393223.html" TargetMode="External"/><Relationship Id="rId82" Type="http://schemas.openxmlformats.org/officeDocument/2006/relationships/hyperlink" Target="http://www.bloomberg.com/news/2014-03-03/natural-gas-rises-second-day-on-winter-storm-ukraine-escalation.html" TargetMode="External"/><Relationship Id="rId152" Type="http://schemas.openxmlformats.org/officeDocument/2006/relationships/hyperlink" Target="http://www.latimes.com/nation/la-na-power-prices-20140426-story.html" TargetMode="External"/><Relationship Id="rId173" Type="http://schemas.openxmlformats.org/officeDocument/2006/relationships/hyperlink" Target="http://cleanenergytransmission.org/" TargetMode="External"/><Relationship Id="rId19" Type="http://schemas.openxmlformats.org/officeDocument/2006/relationships/hyperlink" Target="http://www.americanchemistry.com/ACC-Shale-Report" TargetMode="External"/><Relationship Id="rId14" Type="http://schemas.openxmlformats.org/officeDocument/2006/relationships/hyperlink" Target="http://www.ciaonet.org/journals/twq/v32i2/f_0016178_13952.pdf" TargetMode="External"/><Relationship Id="rId30" Type="http://schemas.openxmlformats.org/officeDocument/2006/relationships/hyperlink" Target="https://marketrealist.com/quote-page/dpm/" TargetMode="External"/><Relationship Id="rId35" Type="http://schemas.openxmlformats.org/officeDocument/2006/relationships/hyperlink" Target="http://marketrealist.com/quote-page/crk/" TargetMode="External"/><Relationship Id="rId56" Type="http://schemas.openxmlformats.org/officeDocument/2006/relationships/hyperlink" Target="http://www.alfin2300.blogspot.com/2012/05/us-natural-gas-10-barrel-oil.html" TargetMode="External"/><Relationship Id="rId77" Type="http://schemas.openxmlformats.org/officeDocument/2006/relationships/hyperlink" Target="http://pubs.acs.org/hotartcl/cenear/991206/7749food.html" TargetMode="External"/><Relationship Id="rId100" Type="http://schemas.openxmlformats.org/officeDocument/2006/relationships/hyperlink" Target="http://www.nytimes.com/2012/10/21/business/energy-environment/in-a-natural-gas-glut-big-winners-and-losers.html?pagewanted=1&amp;tntemail1=y&amp;_r=1&amp;emc=tnt" TargetMode="External"/><Relationship Id="rId105" Type="http://schemas.openxmlformats.org/officeDocument/2006/relationships/hyperlink" Target="http://www.huffingtonpost.com/jerry-jasinowski/manufacturing-comeback_b_3131062.html" TargetMode="External"/><Relationship Id="rId126" Type="http://schemas.openxmlformats.org/officeDocument/2006/relationships/hyperlink" Target="http://www.bcg.com/expertise_impact/capabilities/operations/default.aspx" TargetMode="External"/><Relationship Id="rId147" Type="http://schemas.openxmlformats.org/officeDocument/2006/relationships/hyperlink" Target="http://au.ibtimes.com/articles/213249/20110914/solar-flare-could-unleash-nuclear-holocaust-across-planet-earth-forcing-hundreds-of-nuclear-power-pl.htm" TargetMode="External"/><Relationship Id="rId168" Type="http://schemas.openxmlformats.org/officeDocument/2006/relationships/hyperlink" Target="http://ourfiniteworld.com/2012/10/17/why-natural-gas-isnt-likely-to-be-the-worlds-energy-savior/" TargetMode="External"/><Relationship Id="rId8" Type="http://schemas.openxmlformats.org/officeDocument/2006/relationships/endnotes" Target="endnotes.xml"/><Relationship Id="rId51" Type="http://schemas.openxmlformats.org/officeDocument/2006/relationships/hyperlink" Target="https://ycharts.com/indicators/natural_gas_spot_price" TargetMode="External"/><Relationship Id="rId72" Type="http://schemas.openxmlformats.org/officeDocument/2006/relationships/hyperlink" Target="http://www.surfcanyon.com/search?f=sl&amp;q=next&amp;partner=wtigck" TargetMode="External"/><Relationship Id="rId93" Type="http://schemas.openxmlformats.org/officeDocument/2006/relationships/hyperlink" Target="http://www.post-gazette.com/pg/12008/1202172-503-0.stm" TargetMode="External"/><Relationship Id="rId98" Type="http://schemas.openxmlformats.org/officeDocument/2006/relationships/hyperlink" Target="http://www.postcarbon.org/blog-post/1262435-gas-bubble-leaking-about-to-burst" TargetMode="External"/><Relationship Id="rId121" Type="http://schemas.openxmlformats.org/officeDocument/2006/relationships/hyperlink" Target="http://www.profi-forex.us/news/entry4000006168.html" TargetMode="External"/><Relationship Id="rId142" Type="http://schemas.openxmlformats.org/officeDocument/2006/relationships/hyperlink" Target="http://dailycaller.com/2012/12/31/report-wind-generation-cost-twice-as-much-as-government-estimates/" TargetMode="External"/><Relationship Id="rId163" Type="http://schemas.openxmlformats.org/officeDocument/2006/relationships/hyperlink" Target="http://www.smartplanet.com/blog/energy-futurist/the-siren-song-of-lng-exports/313" TargetMode="External"/><Relationship Id="rId184" Type="http://schemas.openxmlformats.org/officeDocument/2006/relationships/hyperlink" Target="http://www.pwc.com/us/en/press-releases/2012/manufacturing-resurgence-press-release.jhtml" TargetMode="External"/><Relationship Id="rId189" Type="http://schemas.openxmlformats.org/officeDocument/2006/relationships/hyperlink" Target="http://www.guardian.co.uk/sustainable-business/sustainability-with-john-elkington/chemical-industry-embrace-sustainability-environment?newsfeed=true" TargetMode="External"/><Relationship Id="rId3" Type="http://schemas.openxmlformats.org/officeDocument/2006/relationships/styles" Target="styles.xml"/><Relationship Id="rId25" Type="http://schemas.openxmlformats.org/officeDocument/2006/relationships/hyperlink" Target="http://www.ciaonet.org/journals/twq/v32i2/f_0016178_13952.pdf" TargetMode="External"/><Relationship Id="rId46" Type="http://schemas.openxmlformats.org/officeDocument/2006/relationships/hyperlink" Target="http://investor.shareholder.com/bhi/rig_counts/rc_index.cfm?showpage=na" TargetMode="External"/><Relationship Id="rId67" Type="http://schemas.openxmlformats.org/officeDocument/2006/relationships/hyperlink" Target="http://www.theguardian.com/environment/energy" TargetMode="External"/><Relationship Id="rId116" Type="http://schemas.openxmlformats.org/officeDocument/2006/relationships/hyperlink" Target="http://www.bcg.com/expertise_impact/capabilities/globalization/default.aspx" TargetMode="External"/><Relationship Id="rId137" Type="http://schemas.openxmlformats.org/officeDocument/2006/relationships/hyperlink" Target="http://gizmodo.com/take-a-tour-of-this-insane-solar-thermal-energy-plant-i-1210577404" TargetMode="External"/><Relationship Id="rId158" Type="http://schemas.openxmlformats.org/officeDocument/2006/relationships/hyperlink" Target="http://www.eia.gov/dnav/ng/ng_prod_shalegas_s1_a.htm" TargetMode="External"/><Relationship Id="rId20" Type="http://schemas.openxmlformats.org/officeDocument/2006/relationships/hyperlink" Target="http://www.cpchem.com/en-us/Pages/default.aspx" TargetMode="External"/><Relationship Id="rId41" Type="http://schemas.openxmlformats.org/officeDocument/2006/relationships/hyperlink" Target="http://blogs.denverpost.com/thebalancesheet/tag/energy/" TargetMode="External"/><Relationship Id="rId62" Type="http://schemas.openxmlformats.org/officeDocument/2006/relationships/hyperlink" Target="http://www.huffingtonpost.com/louis-klarevas/securing-american-primacy_b_393223.html" TargetMode="External"/><Relationship Id="rId83" Type="http://schemas.openxmlformats.org/officeDocument/2006/relationships/hyperlink" Target="http://finance.yahoo.com/news/natural-gas-liquids-prices-decline-130015088.html" TargetMode="External"/><Relationship Id="rId88" Type="http://schemas.openxmlformats.org/officeDocument/2006/relationships/hyperlink" Target="http://www.triplepundit.com/2013/02/shale-gas-bubble-threatens-second-economic-collapse/" TargetMode="External"/><Relationship Id="rId111" Type="http://schemas.openxmlformats.org/officeDocument/2006/relationships/hyperlink" Target="http://www.pwc.com/us/en/industrial-products/publications/shale-gas.jhtml" TargetMode="External"/><Relationship Id="rId132" Type="http://schemas.openxmlformats.org/officeDocument/2006/relationships/hyperlink" Target="http://www.americanprogress.org/issues/2011/04/pdf/manufacturing.pdf-)" TargetMode="External"/><Relationship Id="rId153" Type="http://schemas.openxmlformats.org/officeDocument/2006/relationships/hyperlink" Target="http://cnsnews.com/news/article/terence-p-jeffrey/electricity-price-index-soars-new-record-start-2014-us-electricity" TargetMode="External"/><Relationship Id="rId174" Type="http://schemas.openxmlformats.org/officeDocument/2006/relationships/hyperlink" Target="https://www.midwestiso.org/Pages/Home.aspx" TargetMode="External"/><Relationship Id="rId179" Type="http://schemas.openxmlformats.org/officeDocument/2006/relationships/hyperlink" Target="http://www.bloomberg.com/news/2010-08-16/obama-s-obsession-drives-progress-in-reverse-commentary-by-kevin-hassett.html" TargetMode="External"/><Relationship Id="rId190" Type="http://schemas.openxmlformats.org/officeDocument/2006/relationships/fontTable" Target="fontTable.xml"/><Relationship Id="rId15" Type="http://schemas.openxmlformats.org/officeDocument/2006/relationships/hyperlink" Target="http://www.bloomberg.com/news/2012-09-23/how-high-oil-prices-will-permanently-cap-economic-growth.html" TargetMode="External"/><Relationship Id="rId36" Type="http://schemas.openxmlformats.org/officeDocument/2006/relationships/hyperlink" Target="http://marketrealist.com/quote-page/swn/" TargetMode="External"/><Relationship Id="rId57" Type="http://schemas.openxmlformats.org/officeDocument/2006/relationships/hyperlink" Target="http://energyoutlook.blogspot.com/2012/04/us-natural-gas-price-nears-10-per.html" TargetMode="External"/><Relationship Id="rId106" Type="http://schemas.openxmlformats.org/officeDocument/2006/relationships/hyperlink" Target="http://www.nytimes.com/2013/04/02/business/economy/rumors-of-a-cheap-energy-jobs-boom-remain-just-that.html?pagewanted=all" TargetMode="External"/><Relationship Id="rId127" Type="http://schemas.openxmlformats.org/officeDocument/2006/relationships/hyperlink" Target="http://www.bcg.com/expertise_impact/capabilities/globalization/default.aspx" TargetMode="External"/><Relationship Id="rId10" Type="http://schemas.openxmlformats.org/officeDocument/2006/relationships/hyperlink" Target="http://online.wsj.com/articles/opec-ministers-agree-to-maintain-output-quota-1402485387" TargetMode="External"/><Relationship Id="rId31" Type="http://schemas.openxmlformats.org/officeDocument/2006/relationships/hyperlink" Target="https://marketrealist.com/quote-page/amlp/" TargetMode="External"/><Relationship Id="rId52" Type="http://schemas.openxmlformats.org/officeDocument/2006/relationships/hyperlink" Target="http://assets.opencrs.com/rpts/R40645_20120210.pdf" TargetMode="External"/><Relationship Id="rId73" Type="http://schemas.openxmlformats.org/officeDocument/2006/relationships/hyperlink" Target="http://www.energy.senate.gov/public/index.cfm/files/serve?File_id=9b7877b6-e616-76f1-3513-0c3fe4cda514)//NR" TargetMode="External"/><Relationship Id="rId78" Type="http://schemas.openxmlformats.org/officeDocument/2006/relationships/hyperlink" Target="http://pubs.acs.org/hotartcl/cenear/991206/7749health.html" TargetMode="External"/><Relationship Id="rId94" Type="http://schemas.openxmlformats.org/officeDocument/2006/relationships/hyperlink" Target="http://phx.corporate-ir.net/External.File?item=UGFyZW50SUQ9NDUxNzk4fENoaWxkSUQ9NDc2OTUwfFR5cGU9MQ==&amp;t=1" TargetMode="External"/><Relationship Id="rId99" Type="http://schemas.openxmlformats.org/officeDocument/2006/relationships/hyperlink" Target="http://www.nytimes.com/2010/11/17/business/energy-environment/17FUEL.html?pagewanted=all" TargetMode="External"/><Relationship Id="rId101" Type="http://schemas.openxmlformats.org/officeDocument/2006/relationships/hyperlink" Target="http://www.theoildrum.com/node/8900" TargetMode="External"/><Relationship Id="rId122" Type="http://schemas.openxmlformats.org/officeDocument/2006/relationships/hyperlink" Target="http://www.foreignaffairs.com/articles/67162/eric-s-edelman-andrew-f-krepinevich-jr-and-evan-braden-montgomer/the-dangers-of-a-nuclear-iran" TargetMode="External"/><Relationship Id="rId143" Type="http://schemas.openxmlformats.org/officeDocument/2006/relationships/hyperlink" Target="http://www.manhattan-institute.org/html/ib_11.htm" TargetMode="External"/><Relationship Id="rId148" Type="http://schemas.openxmlformats.org/officeDocument/2006/relationships/hyperlink" Target="http://au.ibtimes.com/topics/detail/456/new-york/" TargetMode="External"/><Relationship Id="rId164" Type="http://schemas.openxmlformats.org/officeDocument/2006/relationships/hyperlink" Target="http://www.postcarbon.org/blog-post/1262435-gas-bubble-leaking-about-to-burst" TargetMode="External"/><Relationship Id="rId169" Type="http://schemas.openxmlformats.org/officeDocument/2006/relationships/hyperlink" Target="http://blogs.denverpost.com/thebalancesheet/2014/06/03/renewable-energy-5/12062/" TargetMode="External"/><Relationship Id="rId185" Type="http://schemas.openxmlformats.org/officeDocument/2006/relationships/hyperlink" Target="http://www.pwc.com/us/en/index.jhtml" TargetMode="External"/><Relationship Id="rId4" Type="http://schemas.microsoft.com/office/2007/relationships/stylesWithEffects" Target="stylesWithEffects.xml"/><Relationship Id="rId9" Type="http://schemas.openxmlformats.org/officeDocument/2006/relationships/hyperlink" Target="http://online.wsj.com/articles/oil-supply-sufficient-to-meet-rising-demand-opec-says-1402569845)//" TargetMode="External"/><Relationship Id="rId180" Type="http://schemas.openxmlformats.org/officeDocument/2006/relationships/hyperlink" Target="http://delong.typepad.com/sdj/2010/12/lawrence-h-summers-farewell-address-at-the-economic-policy-institut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302</Pages>
  <Words>142708</Words>
  <Characters>813442</Characters>
  <Application>Microsoft Office Word</Application>
  <DocSecurity>0</DocSecurity>
  <Lines>6778</Lines>
  <Paragraphs>1908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nlrice1</dc:creator>
  <cp:keywords>5.0</cp:keywords>
  <cp:lastModifiedBy>alvin</cp:lastModifiedBy>
  <cp:revision>3</cp:revision>
  <dcterms:created xsi:type="dcterms:W3CDTF">2014-07-09T00:54:00Z</dcterms:created>
  <dcterms:modified xsi:type="dcterms:W3CDTF">2014-08-03T21:24:00Z</dcterms:modified>
</cp:coreProperties>
</file>