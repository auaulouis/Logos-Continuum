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F4D" w:rsidRDefault="00C60F4D" w:rsidP="001B5BA7">
      <w:pPr>
        <w:pStyle w:val="Heading1"/>
      </w:pPr>
      <w:r w:rsidRPr="001B5BA7">
        <w:t>OSEA AFF</w:t>
      </w:r>
    </w:p>
    <w:p w:rsidR="001B5BA7" w:rsidRDefault="001B5BA7" w:rsidP="001B5BA7">
      <w:pPr>
        <w:pStyle w:val="Heading1"/>
      </w:pPr>
      <w:r>
        <w:t>1AC</w:t>
      </w:r>
    </w:p>
    <w:p w:rsidR="00511197" w:rsidRDefault="00511197" w:rsidP="00511197">
      <w:pPr>
        <w:pStyle w:val="Heading3"/>
      </w:pPr>
      <w:r>
        <w:t>Contention 1 – Inherency</w:t>
      </w:r>
    </w:p>
    <w:p w:rsidR="0010090B" w:rsidRPr="00E16F28" w:rsidRDefault="00511197" w:rsidP="0010090B">
      <w:pPr>
        <w:pStyle w:val="Heading4"/>
      </w:pPr>
      <w:r>
        <w:t>Contention 1 is Inherency –</w:t>
      </w:r>
      <w:r w:rsidR="009F5A35">
        <w:t xml:space="preserve"> The National Ocean Policy is a failure. Budget and coordination efforts hamstring </w:t>
      </w:r>
      <w:r w:rsidR="0010090B" w:rsidRPr="00E16F28">
        <w:t xml:space="preserve">holistic </w:t>
      </w:r>
      <w:r w:rsidR="0010090B">
        <w:t xml:space="preserve">strategy </w:t>
      </w:r>
      <w:r w:rsidR="0010090B" w:rsidRPr="00E16F28">
        <w:t xml:space="preserve">for exploration. </w:t>
      </w:r>
    </w:p>
    <w:p w:rsidR="0010090B" w:rsidRPr="00E16F28" w:rsidRDefault="0010090B" w:rsidP="0010090B">
      <w:pPr>
        <w:rPr>
          <w:b/>
          <w:bCs/>
          <w:sz w:val="26"/>
        </w:rPr>
      </w:pPr>
      <w:r w:rsidRPr="008963BB">
        <w:rPr>
          <w:rStyle w:val="Style13ptBold"/>
        </w:rPr>
        <w:t>Lee, 12</w:t>
      </w:r>
      <w:r>
        <w:t xml:space="preserve"> (</w:t>
      </w:r>
      <w:r w:rsidR="00D60EA6">
        <w:t>Jane, writer for Science Magazin</w:t>
      </w:r>
      <w:r>
        <w:t xml:space="preserve">e, “US National Ocean Policy: No Success </w:t>
      </w:r>
      <w:proofErr w:type="gramStart"/>
      <w:r>
        <w:t>Without</w:t>
      </w:r>
      <w:proofErr w:type="gramEnd"/>
      <w:r>
        <w:t xml:space="preserve"> Science?” </w:t>
      </w:r>
      <w:r>
        <w:rPr>
          <w:i/>
          <w:iCs/>
        </w:rPr>
        <w:t>Science</w:t>
      </w:r>
      <w:r>
        <w:t>, 5/7/12, http://news.sciencemag.org/2012/05/u.s.-national-ocean-policy-no-success-without-science)</w:t>
      </w:r>
    </w:p>
    <w:p w:rsidR="0010090B" w:rsidRDefault="0010090B" w:rsidP="0010090B">
      <w:pPr>
        <w:rPr>
          <w:sz w:val="16"/>
        </w:rPr>
      </w:pPr>
      <w:r w:rsidRPr="008963BB">
        <w:rPr>
          <w:rStyle w:val="StyleUnderline"/>
          <w:highlight w:val="green"/>
        </w:rPr>
        <w:t>Coaxing</w:t>
      </w:r>
      <w:r w:rsidRPr="008963BB">
        <w:rPr>
          <w:rStyle w:val="StyleUnderline"/>
        </w:rPr>
        <w:t xml:space="preserve"> </w:t>
      </w:r>
      <w:r w:rsidRPr="00E16F28">
        <w:rPr>
          <w:sz w:val="16"/>
        </w:rPr>
        <w:t xml:space="preserve">U.S. </w:t>
      </w:r>
      <w:r w:rsidRPr="008963BB">
        <w:rPr>
          <w:rStyle w:val="Emphasis"/>
          <w:highlight w:val="green"/>
        </w:rPr>
        <w:t>federal agencies to work together is no small feat</w:t>
      </w:r>
      <w:r w:rsidRPr="00E16F28">
        <w:rPr>
          <w:sz w:val="16"/>
        </w:rPr>
        <w:t xml:space="preserve">. But an emerging National Ocean Policy (NOP) is attempting to do just that. The Obama Administration's proposed NOP will help federal agencies better organize marine research efforts and inject data into policy decisions—and potentially prevent conflicts between ocean users and save money, U.S. officials argue. But recent public comments on the Administration's plan for implementing the new policy suggest that researchers are concerned that budget shortfalls and program eliminations could undermine efforts to realize these goals. U.S. </w:t>
      </w:r>
      <w:r w:rsidRPr="008963BB">
        <w:rPr>
          <w:rStyle w:val="StyleUnderline"/>
          <w:highlight w:val="green"/>
        </w:rPr>
        <w:t>policymakers have tried to come up with a coordinated ocean</w:t>
      </w:r>
      <w:r w:rsidRPr="00E16F28">
        <w:rPr>
          <w:sz w:val="16"/>
        </w:rPr>
        <w:t xml:space="preserve">-use </w:t>
      </w:r>
      <w:r w:rsidRPr="008963BB">
        <w:rPr>
          <w:rStyle w:val="StyleUnderline"/>
          <w:highlight w:val="green"/>
        </w:rPr>
        <w:t>policy for years</w:t>
      </w:r>
      <w:r w:rsidRPr="00E16F28">
        <w:rPr>
          <w:sz w:val="16"/>
        </w:rPr>
        <w:t xml:space="preserve">. The most recent effort started in 2000 when Congress passed the Oceans Act, which called for the formation of a U.S. Commission on Ocean Policy. The commission issued recommendations for a national ocean policy in a report released in 2004. But it wasn't until July 2010, when President Barack Obama signed Executive Order 13547, that the most recent iteration of NOP was put into place. NOP is intended to enable "the integration of information through the ocean policy agencies that has really not happened in the past," Sally </w:t>
      </w:r>
      <w:proofErr w:type="spellStart"/>
      <w:r w:rsidRPr="00E16F28">
        <w:rPr>
          <w:sz w:val="16"/>
        </w:rPr>
        <w:t>Yozell</w:t>
      </w:r>
      <w:proofErr w:type="spellEnd"/>
      <w:r w:rsidRPr="00E16F28">
        <w:rPr>
          <w:sz w:val="16"/>
        </w:rPr>
        <w:t xml:space="preserve">, director of policy at the National Oceanic and Atmospheric Administration (NOAA), said last week during a science policy conference hosted by the American Geophysical Union. And that coordination "is going to help us and industry save millions of dollars," she predicted. In particular, the policy highlights nine goals that seek to address the most pressing issues regarding the oceans and Great Lakes. They include shifting regulators to a more holistic ecosystem-based management perspective, better integrating scientific information in policy decisions, and creating a planning process for determining what kinds of activities should take place in different parts of U.S. waters (a concept officially known as coastal and marine spatial planning). It also aims to encourage 26 federal agencies to work together on ocean management and research efforts. In January, the Administration released a plan for implementing the policy, and the general public had until the end of March to submit their thoughts and opinions to the National Ocean Council. The thousands of pages of comments, including many from researchers and science organizations, reveal a range of views praising and criticizing the plan. Coastal and marine spatial planning in particular has elicited worries that local and regional interests will be excluded from decision-making processes. Some commercial fishers are also concerned that decisions based solely on scientific information won't take into consideration the cultural and historical traditions of their communities. Many of the research-focused commenters, however, said they appreciated the NOP's intent to have the government manage resources using an ecosystem-based perspective. That marks a shift from many traditional government management strategies, which often focus on sustaining one type of marine organism or user group without considering the system as a whole. "I applaud the emphasis on ecosystem-based management," wrote David Jay, a physical oceanographer at Portland State University in Oregon. "Too often, federal agency initiatives are based on narrow analyses that fail to consider impacts of a project from a broad ecosystem perspective." Other commenters, however, expressed concerns about how </w:t>
      </w:r>
      <w:r w:rsidRPr="008963BB">
        <w:rPr>
          <w:rStyle w:val="StyleUnderline"/>
          <w:highlight w:val="green"/>
        </w:rPr>
        <w:t>proposed budget cuts would affect the government's ability to implement NOP</w:t>
      </w:r>
      <w:r w:rsidRPr="00E16F28">
        <w:rPr>
          <w:sz w:val="16"/>
        </w:rPr>
        <w:t xml:space="preserve">. For example, a joint statement by Clean Ocean Action, Delaware </w:t>
      </w:r>
      <w:proofErr w:type="spellStart"/>
      <w:r w:rsidRPr="00E16F28">
        <w:rPr>
          <w:sz w:val="16"/>
        </w:rPr>
        <w:t>Riverkeeper</w:t>
      </w:r>
      <w:proofErr w:type="spellEnd"/>
      <w:r w:rsidRPr="00E16F28">
        <w:rPr>
          <w:sz w:val="16"/>
        </w:rPr>
        <w:t xml:space="preserve"> Network, and NY/NJ </w:t>
      </w:r>
      <w:proofErr w:type="spellStart"/>
      <w:r w:rsidRPr="00E16F28">
        <w:rPr>
          <w:sz w:val="16"/>
        </w:rPr>
        <w:t>Baykeeper</w:t>
      </w:r>
      <w:proofErr w:type="spellEnd"/>
      <w:r w:rsidRPr="00E16F28">
        <w:rPr>
          <w:sz w:val="16"/>
        </w:rPr>
        <w:t xml:space="preserve"> laments </w:t>
      </w:r>
      <w:r w:rsidRPr="00E16F28">
        <w:rPr>
          <w:rStyle w:val="StyleUnderline"/>
          <w:highlight w:val="green"/>
        </w:rPr>
        <w:t>a recent White House proposal</w:t>
      </w:r>
      <w:r w:rsidRPr="00E16F28">
        <w:rPr>
          <w:sz w:val="16"/>
        </w:rPr>
        <w:t xml:space="preserve"> </w:t>
      </w:r>
      <w:r w:rsidRPr="00E16F28">
        <w:rPr>
          <w:rStyle w:val="StyleUnderline"/>
          <w:highlight w:val="green"/>
        </w:rPr>
        <w:t>to eliminate</w:t>
      </w:r>
      <w:r w:rsidRPr="00E16F28">
        <w:rPr>
          <w:sz w:val="16"/>
        </w:rPr>
        <w:t xml:space="preserve"> NOAA's James J. </w:t>
      </w:r>
      <w:r w:rsidRPr="00E16F28">
        <w:rPr>
          <w:rStyle w:val="StyleUnderline"/>
          <w:highlight w:val="green"/>
        </w:rPr>
        <w:t>Howard Marine Science Lab</w:t>
      </w:r>
      <w:r w:rsidRPr="00E16F28">
        <w:rPr>
          <w:sz w:val="16"/>
        </w:rPr>
        <w:t xml:space="preserve"> at Sandy Hook, New Jersey, as well as the agency's </w:t>
      </w:r>
      <w:r w:rsidRPr="00E16F28">
        <w:rPr>
          <w:rStyle w:val="StyleUnderline"/>
          <w:highlight w:val="green"/>
        </w:rPr>
        <w:t>Marine Mammal Rescue Assistance Grant Program</w:t>
      </w:r>
      <w:r w:rsidRPr="00E16F28">
        <w:rPr>
          <w:sz w:val="16"/>
        </w:rPr>
        <w:t xml:space="preserve">, which helps researchers rescue and study stranded whales and seals. The programs also generate data on </w:t>
      </w:r>
      <w:r w:rsidRPr="00E16F28">
        <w:rPr>
          <w:rStyle w:val="StyleUnderline"/>
          <w:highlight w:val="green"/>
        </w:rPr>
        <w:t>ocean acidification</w:t>
      </w:r>
      <w:r w:rsidRPr="00E16F28">
        <w:rPr>
          <w:sz w:val="16"/>
        </w:rPr>
        <w:t xml:space="preserve">, marine mammal health, </w:t>
      </w:r>
      <w:r w:rsidRPr="00E16F28">
        <w:rPr>
          <w:rStyle w:val="StyleUnderline"/>
          <w:highlight w:val="green"/>
        </w:rPr>
        <w:t>and water quality</w:t>
      </w:r>
      <w:r w:rsidRPr="00E16F28">
        <w:rPr>
          <w:sz w:val="16"/>
        </w:rPr>
        <w:t xml:space="preserve">. Ocean observing </w:t>
      </w:r>
      <w:r w:rsidRPr="00E16F28">
        <w:rPr>
          <w:rStyle w:val="StyleUnderline"/>
          <w:highlight w:val="green"/>
        </w:rPr>
        <w:t>equipment</w:t>
      </w:r>
      <w:r w:rsidRPr="00E16F28">
        <w:rPr>
          <w:sz w:val="16"/>
        </w:rPr>
        <w:t xml:space="preserve">, such as buoys and ships, </w:t>
      </w:r>
      <w:r w:rsidRPr="00E16F28">
        <w:rPr>
          <w:rStyle w:val="StyleUnderline"/>
          <w:highlight w:val="green"/>
        </w:rPr>
        <w:t>is</w:t>
      </w:r>
      <w:r w:rsidRPr="00E16F28">
        <w:rPr>
          <w:sz w:val="16"/>
        </w:rPr>
        <w:t xml:space="preserve"> also </w:t>
      </w:r>
      <w:r w:rsidRPr="00E16F28">
        <w:rPr>
          <w:rStyle w:val="StyleUnderline"/>
          <w:highlight w:val="green"/>
        </w:rPr>
        <w:t>facing budget problems</w:t>
      </w:r>
      <w:r w:rsidRPr="00E16F28">
        <w:rPr>
          <w:sz w:val="16"/>
        </w:rPr>
        <w:t>, other commenters noted. "</w:t>
      </w:r>
      <w:r w:rsidRPr="00E16F28">
        <w:rPr>
          <w:rStyle w:val="StyleUnderline"/>
          <w:highlight w:val="green"/>
        </w:rPr>
        <w:t>Flat budgets</w:t>
      </w:r>
      <w:r w:rsidRPr="00E16F28">
        <w:rPr>
          <w:sz w:val="16"/>
        </w:rPr>
        <w:t xml:space="preserve"> in times of escalating costs have resulted in a near-halving of ship utilization, </w:t>
      </w:r>
      <w:r w:rsidRPr="00E16F28">
        <w:rPr>
          <w:rStyle w:val="StyleUnderline"/>
          <w:highlight w:val="green"/>
        </w:rPr>
        <w:t>put</w:t>
      </w:r>
      <w:r w:rsidRPr="00E16F28">
        <w:rPr>
          <w:sz w:val="16"/>
        </w:rPr>
        <w:t xml:space="preserve">ting the </w:t>
      </w:r>
      <w:r w:rsidRPr="00E16F28">
        <w:rPr>
          <w:rStyle w:val="StyleUnderline"/>
          <w:highlight w:val="green"/>
        </w:rPr>
        <w:t>ships at the brink of unsustainability</w:t>
      </w:r>
      <w:r w:rsidRPr="00E16F28">
        <w:rPr>
          <w:sz w:val="16"/>
        </w:rPr>
        <w:t xml:space="preserve">," wrote Kathleen </w:t>
      </w:r>
      <w:proofErr w:type="spellStart"/>
      <w:r w:rsidRPr="00E16F28">
        <w:rPr>
          <w:sz w:val="16"/>
        </w:rPr>
        <w:t>Ritzman</w:t>
      </w:r>
      <w:proofErr w:type="spellEnd"/>
      <w:r w:rsidRPr="00E16F28">
        <w:rPr>
          <w:sz w:val="16"/>
        </w:rPr>
        <w:t xml:space="preserve">, assistant director at Scripps Institution of Oceanography in San Diego, California. One solution, she wrote, would be to better coordinate the use and funding of U.S.-based research vessels by federal agencies, including NOAA, the U.S. Geological Survey, and the Department of Energy; these agencies often arrange ship time independently for their vessel-based studies. In an interview with </w:t>
      </w:r>
      <w:proofErr w:type="spellStart"/>
      <w:r w:rsidRPr="00E16F28">
        <w:rPr>
          <w:sz w:val="16"/>
        </w:rPr>
        <w:t>ScienceInsider</w:t>
      </w:r>
      <w:proofErr w:type="spellEnd"/>
      <w:r w:rsidRPr="00E16F28">
        <w:rPr>
          <w:sz w:val="16"/>
        </w:rPr>
        <w:t xml:space="preserve">, NOAA's </w:t>
      </w:r>
      <w:proofErr w:type="spellStart"/>
      <w:r w:rsidRPr="00E16F28">
        <w:rPr>
          <w:sz w:val="16"/>
        </w:rPr>
        <w:t>Yozell</w:t>
      </w:r>
      <w:proofErr w:type="spellEnd"/>
      <w:r w:rsidRPr="00E16F28">
        <w:rPr>
          <w:sz w:val="16"/>
        </w:rPr>
        <w:t xml:space="preserve"> agreed with the need to be smarter about how agencies use their ocean observing platforms. "[We are] looking across the federal family and assessing capabilities that our oceanographic fleet has," she said. The goal is to see how agencies can share some of their missions and assets, such as buoys or unmanned vehicles, rather than operate piecemeal. </w:t>
      </w:r>
      <w:r w:rsidRPr="00E16F28">
        <w:rPr>
          <w:rStyle w:val="StyleUnderline"/>
          <w:highlight w:val="green"/>
        </w:rPr>
        <w:t>NOP's goal</w:t>
      </w:r>
      <w:r w:rsidRPr="00E16F28">
        <w:rPr>
          <w:sz w:val="16"/>
        </w:rPr>
        <w:t xml:space="preserve"> </w:t>
      </w:r>
      <w:r w:rsidRPr="00E16F28">
        <w:rPr>
          <w:rStyle w:val="StyleUnderline"/>
          <w:highlight w:val="green"/>
        </w:rPr>
        <w:t>of</w:t>
      </w:r>
      <w:r w:rsidRPr="00E16F28">
        <w:rPr>
          <w:sz w:val="16"/>
        </w:rPr>
        <w:t xml:space="preserve"> </w:t>
      </w:r>
      <w:r w:rsidRPr="00E16F28">
        <w:rPr>
          <w:rStyle w:val="StyleUnderline"/>
          <w:highlight w:val="green"/>
        </w:rPr>
        <w:t>better coordinating</w:t>
      </w:r>
      <w:r w:rsidRPr="00E16F28">
        <w:rPr>
          <w:sz w:val="16"/>
        </w:rPr>
        <w:t xml:space="preserve"> ocean research across the federal government </w:t>
      </w:r>
      <w:r w:rsidRPr="00E16F28">
        <w:rPr>
          <w:rStyle w:val="Emphasis"/>
          <w:highlight w:val="green"/>
        </w:rPr>
        <w:t>won't</w:t>
      </w:r>
      <w:r w:rsidRPr="00E16F28">
        <w:rPr>
          <w:sz w:val="16"/>
        </w:rPr>
        <w:t xml:space="preserve"> necessarily </w:t>
      </w:r>
      <w:r w:rsidRPr="00E16F28">
        <w:rPr>
          <w:rStyle w:val="Emphasis"/>
          <w:highlight w:val="green"/>
        </w:rPr>
        <w:t>change the scientific questions being asked by agencies</w:t>
      </w:r>
      <w:r w:rsidRPr="00E16F28">
        <w:rPr>
          <w:sz w:val="16"/>
        </w:rPr>
        <w:t xml:space="preserve">, </w:t>
      </w:r>
      <w:proofErr w:type="spellStart"/>
      <w:r w:rsidRPr="00E16F28">
        <w:rPr>
          <w:sz w:val="16"/>
        </w:rPr>
        <w:t>Yozell</w:t>
      </w:r>
      <w:proofErr w:type="spellEnd"/>
      <w:r w:rsidRPr="00E16F28">
        <w:rPr>
          <w:sz w:val="16"/>
        </w:rPr>
        <w:t xml:space="preserve"> said at last week's symposium, but officials hope </w:t>
      </w:r>
      <w:r w:rsidRPr="00E16F28">
        <w:rPr>
          <w:rStyle w:val="StyleUnderline"/>
          <w:highlight w:val="green"/>
        </w:rPr>
        <w:t>it will change how data are shared</w:t>
      </w:r>
      <w:r w:rsidRPr="00E16F28">
        <w:rPr>
          <w:sz w:val="16"/>
        </w:rPr>
        <w:t xml:space="preserve"> and used. "The hope is, more information being brought together to manage resources are going to have a better end result," she said.</w:t>
      </w:r>
    </w:p>
    <w:p w:rsidR="0010090B" w:rsidRDefault="0010090B" w:rsidP="0010090B">
      <w:pPr>
        <w:pStyle w:val="Heading3"/>
      </w:pPr>
      <w:r>
        <w:t>Contention 2 – Science Diplomacy</w:t>
      </w:r>
    </w:p>
    <w:p w:rsidR="00156341" w:rsidRDefault="00156341" w:rsidP="00156341">
      <w:pPr>
        <w:pStyle w:val="Heading4"/>
      </w:pPr>
      <w:r>
        <w:t>Flight 370 proves that US ocean exploration is dismal.</w:t>
      </w:r>
    </w:p>
    <w:p w:rsidR="00156341" w:rsidRDefault="00156341" w:rsidP="00156341">
      <w:proofErr w:type="spellStart"/>
      <w:proofErr w:type="gramStart"/>
      <w:r w:rsidRPr="00156341">
        <w:rPr>
          <w:rStyle w:val="Style13ptBold"/>
        </w:rPr>
        <w:t>Helvarg</w:t>
      </w:r>
      <w:proofErr w:type="spellEnd"/>
      <w:r w:rsidRPr="00156341">
        <w:rPr>
          <w:rStyle w:val="Style13ptBold"/>
        </w:rPr>
        <w:t xml:space="preserve"> 4/1</w:t>
      </w:r>
      <w:r>
        <w:t xml:space="preserve"> (</w:t>
      </w:r>
      <w:r w:rsidRPr="006D561A">
        <w:t>DAVID HELVARG</w:t>
      </w:r>
      <w:r>
        <w:t>,</w:t>
      </w:r>
      <w:r w:rsidRPr="006D561A">
        <w:t xml:space="preserve"> executive director of Blue Frontier, a marine conservation and policy group.</w:t>
      </w:r>
      <w:proofErr w:type="gramEnd"/>
      <w:r w:rsidRPr="006D561A">
        <w:t xml:space="preserve"> His latest book is "The Golden Shore: Califor</w:t>
      </w:r>
      <w:r>
        <w:t xml:space="preserve">nia's Love Affair </w:t>
      </w:r>
      <w:proofErr w:type="gramStart"/>
      <w:r>
        <w:t>With</w:t>
      </w:r>
      <w:proofErr w:type="gramEnd"/>
      <w:r>
        <w:t xml:space="preserve"> the Sea,</w:t>
      </w:r>
      <w:r w:rsidRPr="006D561A">
        <w:t xml:space="preserve"> It's no surprise we can't find Flight 370</w:t>
      </w:r>
      <w:r>
        <w:t xml:space="preserve">, 4/1/2014, </w:t>
      </w:r>
      <w:hyperlink r:id="rId6" w:history="1">
        <w:r w:rsidRPr="008C2326">
          <w:rPr>
            <w:rStyle w:val="Hyperlink"/>
          </w:rPr>
          <w:t>http://www.latimes.com/opinion/op-ed/la-oe-0401-helvarg-flight-370-ocean-exploration-20140401-story.html</w:t>
        </w:r>
      </w:hyperlink>
      <w:r>
        <w:t xml:space="preserve"> MB)</w:t>
      </w:r>
    </w:p>
    <w:p w:rsidR="0010090B" w:rsidRPr="00156341" w:rsidRDefault="00156341" w:rsidP="00156341">
      <w:pPr>
        <w:rPr>
          <w:sz w:val="10"/>
          <w:szCs w:val="10"/>
        </w:rPr>
      </w:pPr>
      <w:r w:rsidRPr="00F81517">
        <w:rPr>
          <w:sz w:val="10"/>
          <w:szCs w:val="10"/>
        </w:rPr>
        <w:t xml:space="preserve">Jet aircraft are large, but not compared with the ocean. </w:t>
      </w:r>
      <w:r w:rsidRPr="00F81517">
        <w:rPr>
          <w:rStyle w:val="StyleUnderline"/>
          <w:highlight w:val="cyan"/>
        </w:rPr>
        <w:t>The</w:t>
      </w:r>
      <w:r w:rsidRPr="00F81517">
        <w:rPr>
          <w:rStyle w:val="StyleUnderline"/>
        </w:rPr>
        <w:t xml:space="preserve"> weeks-</w:t>
      </w:r>
      <w:r w:rsidRPr="00F81517">
        <w:rPr>
          <w:rStyle w:val="StyleUnderline"/>
          <w:highlight w:val="cyan"/>
        </w:rPr>
        <w:t>long search for some</w:t>
      </w:r>
      <w:r w:rsidRPr="00F81517">
        <w:rPr>
          <w:rStyle w:val="StyleUnderline"/>
        </w:rPr>
        <w:t xml:space="preserve"> physical</w:t>
      </w:r>
      <w:r w:rsidRPr="00F81517">
        <w:t xml:space="preserve"> </w:t>
      </w:r>
      <w:r w:rsidRPr="00F81517">
        <w:rPr>
          <w:rStyle w:val="StyleUnderline"/>
          <w:highlight w:val="cyan"/>
        </w:rPr>
        <w:t>sign of</w:t>
      </w:r>
      <w:r w:rsidRPr="0053289C">
        <w:rPr>
          <w:rStyle w:val="StyleUnderline"/>
        </w:rPr>
        <w:t xml:space="preserve"> Malaysia Airlines </w:t>
      </w:r>
      <w:r w:rsidRPr="00F81517">
        <w:rPr>
          <w:rStyle w:val="StyleUnderline"/>
          <w:highlight w:val="cyan"/>
        </w:rPr>
        <w:t>Flight 370 is not something we should wonder at</w:t>
      </w:r>
      <w:r w:rsidRPr="0053289C">
        <w:t>,</w:t>
      </w:r>
      <w:r w:rsidRPr="00F81517">
        <w:rPr>
          <w:sz w:val="10"/>
          <w:szCs w:val="10"/>
        </w:rPr>
        <w:t xml:space="preserve"> considering the frontier nature of our blue planet. The 29% of our planet that is land is inhabited by more than 7 billion of our species, at least a few of whom would have reported a crash or hijacked aircraft. By contrast, the ocean that covers 71%</w:t>
      </w:r>
      <w:r w:rsidRPr="0053289C">
        <w:t xml:space="preserve"> </w:t>
      </w:r>
      <w:r w:rsidRPr="00F81517">
        <w:rPr>
          <w:rStyle w:val="StyleUnderline"/>
          <w:highlight w:val="cyan"/>
        </w:rPr>
        <w:t>of the Earth's surface and 97% of it</w:t>
      </w:r>
      <w:r w:rsidRPr="00F81517">
        <w:rPr>
          <w:rStyle w:val="StyleUnderline"/>
        </w:rPr>
        <w:t>s</w:t>
      </w:r>
      <w:r w:rsidRPr="00A43461">
        <w:rPr>
          <w:rStyle w:val="StyleUnderline"/>
        </w:rPr>
        <w:t xml:space="preserve"> living habitat </w:t>
      </w:r>
      <w:r w:rsidRPr="00F81517">
        <w:rPr>
          <w:rStyle w:val="StyleUnderline"/>
          <w:highlight w:val="cyan"/>
        </w:rPr>
        <w:t>rarely has more than a few million people on</w:t>
      </w:r>
      <w:r w:rsidRPr="00A43461">
        <w:rPr>
          <w:rStyle w:val="StyleUnderline"/>
        </w:rPr>
        <w:t xml:space="preserve"> or about </w:t>
      </w:r>
      <w:r w:rsidRPr="00F81517">
        <w:rPr>
          <w:rStyle w:val="StyleUnderline"/>
          <w:highlight w:val="cyan"/>
        </w:rPr>
        <w:t>its surface</w:t>
      </w:r>
      <w:r w:rsidRPr="0053289C">
        <w:t xml:space="preserve">. </w:t>
      </w:r>
      <w:r w:rsidRPr="00A43461">
        <w:rPr>
          <w:rStyle w:val="StyleUnderline"/>
        </w:rPr>
        <w:t xml:space="preserve">These include commercial mariners, fishermen, cruise ship passengers, sailors aboard the world's military fleets, offshore oil and gas workers, research scientists and the odd sea </w:t>
      </w:r>
      <w:proofErr w:type="spellStart"/>
      <w:r w:rsidRPr="00A43461">
        <w:rPr>
          <w:rStyle w:val="StyleUnderline"/>
        </w:rPr>
        <w:t>gypsy</w:t>
      </w:r>
      <w:r w:rsidRPr="0053289C">
        <w:t>.</w:t>
      </w:r>
      <w:r w:rsidRPr="00F81517">
        <w:rPr>
          <w:sz w:val="10"/>
          <w:szCs w:val="10"/>
        </w:rPr>
        <w:t>One</w:t>
      </w:r>
      <w:proofErr w:type="spellEnd"/>
      <w:r w:rsidRPr="00F81517">
        <w:rPr>
          <w:sz w:val="10"/>
          <w:szCs w:val="10"/>
        </w:rPr>
        <w:t xml:space="preserve"> reason we've not colonized the ocean, as science-fiction writers (and at least one senator, the late Claiborne Pell, of Rhode Island) once imagined, is that the ocean is a far rougher and more difficult wilderness than any encountered by terrestrial explorers, or even astronauts traveling in the consistent vacuum of space, with its occasional meteorites and space junk to </w:t>
      </w:r>
      <w:proofErr w:type="spellStart"/>
      <w:r w:rsidRPr="00F81517">
        <w:rPr>
          <w:sz w:val="10"/>
          <w:szCs w:val="10"/>
        </w:rPr>
        <w:t>avoid.The</w:t>
      </w:r>
      <w:proofErr w:type="spellEnd"/>
      <w:r w:rsidRPr="00F81517">
        <w:rPr>
          <w:sz w:val="10"/>
          <w:szCs w:val="10"/>
        </w:rPr>
        <w:t xml:space="preserve"> sea pummels us with an </w:t>
      </w:r>
      <w:proofErr w:type="spellStart"/>
      <w:r w:rsidRPr="00F81517">
        <w:rPr>
          <w:sz w:val="10"/>
          <w:szCs w:val="10"/>
        </w:rPr>
        <w:t>unbreathable</w:t>
      </w:r>
      <w:proofErr w:type="spellEnd"/>
      <w:r w:rsidRPr="00F81517">
        <w:rPr>
          <w:sz w:val="10"/>
          <w:szCs w:val="10"/>
        </w:rPr>
        <w:t xml:space="preserve"> and corrosive liquid medium; altered visual and acoustic characteristics; changing temperatures, depths and pressures; </w:t>
      </w:r>
      <w:proofErr w:type="spellStart"/>
      <w:r w:rsidRPr="00F81517">
        <w:rPr>
          <w:sz w:val="10"/>
          <w:szCs w:val="10"/>
        </w:rPr>
        <w:t>upwellings</w:t>
      </w:r>
      <w:proofErr w:type="spellEnd"/>
      <w:r w:rsidRPr="00F81517">
        <w:rPr>
          <w:sz w:val="10"/>
          <w:szCs w:val="10"/>
        </w:rPr>
        <w:t>; tides; currents; gyres; obscuring marine layers; sudden storms and giant rouge waves; and life forms than can sting, poison or bite.¶ Even accounting for more than 70 years of classified military hydrographic surveys, we've still mapped less than 10% of the ocean with the resolution we've used to map all of the moon, Mars or even several moons of Jupiter.¶ Obviously</w:t>
      </w:r>
      <w:r w:rsidRPr="0053289C">
        <w:t xml:space="preserve">, </w:t>
      </w:r>
      <w:r w:rsidRPr="00F81517">
        <w:rPr>
          <w:rStyle w:val="StyleUnderline"/>
          <w:highlight w:val="cyan"/>
        </w:rPr>
        <w:t>our ability to search for a</w:t>
      </w:r>
      <w:r w:rsidRPr="00A43461">
        <w:rPr>
          <w:rStyle w:val="StyleUnderline"/>
        </w:rPr>
        <w:t xml:space="preserve"> missing </w:t>
      </w:r>
      <w:r w:rsidRPr="00F81517">
        <w:rPr>
          <w:rStyle w:val="StyleUnderline"/>
          <w:highlight w:val="cyan"/>
        </w:rPr>
        <w:t>aircraft at sea</w:t>
      </w:r>
      <w:r w:rsidRPr="00A43461">
        <w:rPr>
          <w:rStyle w:val="StyleUnderline"/>
        </w:rPr>
        <w:t xml:space="preserve"> </w:t>
      </w:r>
      <w:r w:rsidRPr="00F81517">
        <w:rPr>
          <w:rStyle w:val="StyleUnderline"/>
          <w:highlight w:val="cyan"/>
        </w:rPr>
        <w:t>has come a long way since Amelia Earhart</w:t>
      </w:r>
      <w:r w:rsidRPr="0053289C">
        <w:t xml:space="preserve"> </w:t>
      </w:r>
      <w:r w:rsidRPr="00F81517">
        <w:rPr>
          <w:rFonts w:ascii="Abadi MT Condensed Extra Bold" w:hAnsi="Abadi MT Condensed Extra Bold"/>
          <w:sz w:val="10"/>
          <w:szCs w:val="10"/>
        </w:rPr>
        <w:t>disappeared while trying to cross the Pacific in 1937.</w:t>
      </w:r>
      <w:r w:rsidRPr="0053289C">
        <w:t xml:space="preserve"> </w:t>
      </w:r>
      <w:r w:rsidRPr="00A43461">
        <w:rPr>
          <w:rStyle w:val="StyleUnderline"/>
        </w:rPr>
        <w:t xml:space="preserve">But </w:t>
      </w:r>
      <w:r w:rsidRPr="00F81517">
        <w:rPr>
          <w:rStyle w:val="StyleUnderline"/>
          <w:highlight w:val="cyan"/>
        </w:rPr>
        <w:t>the patched-together satellite data and electronic-signals processing</w:t>
      </w:r>
      <w:r w:rsidRPr="00A43461">
        <w:rPr>
          <w:rStyle w:val="StyleUnderline"/>
        </w:rPr>
        <w:t xml:space="preserve"> that </w:t>
      </w:r>
      <w:r w:rsidRPr="00F81517">
        <w:rPr>
          <w:rStyle w:val="StyleUnderline"/>
          <w:highlight w:val="cyan"/>
        </w:rPr>
        <w:t>has</w:t>
      </w:r>
      <w:r w:rsidRPr="00A43461">
        <w:rPr>
          <w:rStyle w:val="StyleUnderline"/>
        </w:rPr>
        <w:t xml:space="preserve"> so far </w:t>
      </w:r>
      <w:r w:rsidRPr="00F81517">
        <w:rPr>
          <w:rStyle w:val="StyleUnderline"/>
          <w:highlight w:val="cyan"/>
        </w:rPr>
        <w:t>pointed the Flight 370</w:t>
      </w:r>
      <w:r w:rsidRPr="00A43461">
        <w:rPr>
          <w:rStyle w:val="StyleUnderline"/>
        </w:rPr>
        <w:t xml:space="preserve"> </w:t>
      </w:r>
      <w:r w:rsidRPr="00F81517">
        <w:rPr>
          <w:rStyle w:val="StyleUnderline"/>
          <w:highlight w:val="cyan"/>
        </w:rPr>
        <w:t>search</w:t>
      </w:r>
      <w:r w:rsidRPr="00A43461">
        <w:rPr>
          <w:rStyle w:val="StyleUnderline"/>
        </w:rPr>
        <w:t xml:space="preserve"> </w:t>
      </w:r>
      <w:r w:rsidRPr="00F81517">
        <w:rPr>
          <w:rStyle w:val="StyleUnderline"/>
          <w:highlight w:val="cyan"/>
        </w:rPr>
        <w:t xml:space="preserve">to an area 1,800 miles from Perth, Australia, is </w:t>
      </w:r>
      <w:r w:rsidRPr="00F81517">
        <w:rPr>
          <w:rStyle w:val="StyleUnderline"/>
        </w:rPr>
        <w:t xml:space="preserve">no more than </w:t>
      </w:r>
      <w:r w:rsidRPr="00F81517">
        <w:rPr>
          <w:rStyle w:val="StyleUnderline"/>
          <w:highlight w:val="cyan"/>
        </w:rPr>
        <w:t>a crisis-mode</w:t>
      </w:r>
      <w:r w:rsidRPr="0053289C">
        <w:t>,</w:t>
      </w:r>
      <w:r w:rsidRPr="00F81517">
        <w:rPr>
          <w:sz w:val="10"/>
          <w:szCs w:val="10"/>
        </w:rPr>
        <w:t xml:space="preserve"> jury-rigged, extraordinary effort. Consider this: If you're a drug smuggler and you enter U.S. coastal waters in a speedboat at night, and then go dead in the water during the day, with a blue tarp thrown over your vessel, odds are that you'll successfully deliver your contraband.¶ Our investment in ocean exploration, monitoring and law enforcement efforts is at a 20-year low in the United States and not much better elsewhere. </w:t>
      </w:r>
      <w:r w:rsidRPr="00F81517">
        <w:rPr>
          <w:rStyle w:val="StyleUnderline"/>
          <w:highlight w:val="cyan"/>
        </w:rPr>
        <w:t>Our chances of</w:t>
      </w:r>
      <w:r w:rsidRPr="00A43461">
        <w:rPr>
          <w:rStyle w:val="StyleUnderline"/>
        </w:rPr>
        <w:t xml:space="preserve"> quickly </w:t>
      </w:r>
      <w:r w:rsidRPr="00F81517">
        <w:rPr>
          <w:rStyle w:val="StyleUnderline"/>
          <w:highlight w:val="cyan"/>
        </w:rPr>
        <w:t>finding the</w:t>
      </w:r>
      <w:r w:rsidRPr="00A43461">
        <w:rPr>
          <w:rStyle w:val="StyleUnderline"/>
        </w:rPr>
        <w:t xml:space="preserve"> </w:t>
      </w:r>
      <w:r w:rsidRPr="00F81517">
        <w:rPr>
          <w:rStyle w:val="StyleUnderline"/>
          <w:highlight w:val="cyan"/>
        </w:rPr>
        <w:t>missing</w:t>
      </w:r>
      <w:r w:rsidRPr="00A43461">
        <w:rPr>
          <w:rStyle w:val="StyleUnderline"/>
        </w:rPr>
        <w:t xml:space="preserve"> Malaysian </w:t>
      </w:r>
      <w:r w:rsidRPr="00F81517">
        <w:rPr>
          <w:rStyle w:val="StyleUnderline"/>
          <w:highlight w:val="cyan"/>
        </w:rPr>
        <w:t>flight would have been improved</w:t>
      </w:r>
      <w:r w:rsidRPr="00A43461">
        <w:rPr>
          <w:rStyle w:val="StyleUnderline"/>
        </w:rPr>
        <w:t xml:space="preserve"> i</w:t>
      </w:r>
      <w:r w:rsidRPr="00F81517">
        <w:rPr>
          <w:rStyle w:val="StyleUnderline"/>
          <w:highlight w:val="cyan"/>
        </w:rPr>
        <w:t>f we had invested more money and effort on our planet's last great commons</w:t>
      </w:r>
      <w:r w:rsidRPr="00A43461">
        <w:rPr>
          <w:rStyle w:val="StyleUnderline"/>
        </w:rPr>
        <w:t>,</w:t>
      </w:r>
      <w:r w:rsidRPr="0053289C">
        <w:t xml:space="preserve"> </w:t>
      </w:r>
      <w:r w:rsidRPr="00F81517">
        <w:rPr>
          <w:sz w:val="10"/>
          <w:szCs w:val="10"/>
        </w:rPr>
        <w:t>with observational tools such as in-situ labs and wired benthic observatories, remote and autonomous underwater vehicles and gliders, forward-looking infrared cameras and multi-beam shipboard, airborne (and space-deployed) scanning systems, and other smart but woefully underfunded sea technologies.¶ The fact remains that while hundreds of people have gone into space, only three humans have ventured to the lowest point on our planet seven miles down in the Mariana Trench, and the latest of these — filmmaker explorer engineer James Cameron — had to self-fund his 2012 mission</w:t>
      </w:r>
      <w:r w:rsidRPr="0053289C">
        <w:t>.</w:t>
      </w:r>
      <w:r w:rsidRPr="0053289C">
        <w:rPr>
          <w:sz w:val="12"/>
        </w:rPr>
        <w:t xml:space="preserve">¶ </w:t>
      </w:r>
      <w:r w:rsidRPr="00A43461">
        <w:rPr>
          <w:rStyle w:val="StyleUnderline"/>
        </w:rPr>
        <w:t xml:space="preserve">Meanwhile, </w:t>
      </w:r>
      <w:r w:rsidRPr="00F81517">
        <w:rPr>
          <w:rStyle w:val="StyleUnderline"/>
          <w:highlight w:val="cyan"/>
        </w:rPr>
        <w:t>when it comes to exploring the cosmos, NASA</w:t>
      </w:r>
      <w:r w:rsidRPr="00A43461">
        <w:rPr>
          <w:rStyle w:val="StyleUnderline"/>
        </w:rPr>
        <w:t xml:space="preserve"> — even in its diminished state — </w:t>
      </w:r>
      <w:r w:rsidRPr="00F81517">
        <w:rPr>
          <w:rStyle w:val="StyleUnderline"/>
          <w:highlight w:val="cyan"/>
        </w:rPr>
        <w:t xml:space="preserve">outspends NOAA's </w:t>
      </w:r>
      <w:r w:rsidRPr="00F81517">
        <w:rPr>
          <w:rStyle w:val="StyleUnderline"/>
        </w:rPr>
        <w:t xml:space="preserve">ocean exploration program </w:t>
      </w:r>
      <w:r w:rsidRPr="00F81517">
        <w:rPr>
          <w:rStyle w:val="StyleUnderline"/>
          <w:highlight w:val="cyan"/>
        </w:rPr>
        <w:t>roughly 1,000 to 1</w:t>
      </w:r>
      <w:r w:rsidRPr="00A43461">
        <w:rPr>
          <w:rStyle w:val="StyleUnderline"/>
        </w:rPr>
        <w:t xml:space="preserve">. </w:t>
      </w:r>
      <w:r w:rsidRPr="00F81517">
        <w:rPr>
          <w:rStyle w:val="StyleUnderline"/>
          <w:highlight w:val="cyan"/>
        </w:rPr>
        <w:t>Yet when we get to Mars, the first thing we seek as proof of life is water</w:t>
      </w:r>
      <w:r w:rsidRPr="00F81517">
        <w:rPr>
          <w:highlight w:val="cyan"/>
        </w:rPr>
        <w:t>.</w:t>
      </w:r>
      <w:r w:rsidRPr="00F81517">
        <w:rPr>
          <w:sz w:val="10"/>
          <w:szCs w:val="10"/>
        </w:rPr>
        <w:t xml:space="preserve"> Meanwhile, we have a whole water planet that remains a challenge we've once again discovered to be far greater than we thought</w:t>
      </w:r>
      <w:r w:rsidRPr="0053289C">
        <w:t>.</w:t>
      </w:r>
      <w:r w:rsidRPr="0053289C">
        <w:rPr>
          <w:sz w:val="12"/>
        </w:rPr>
        <w:t xml:space="preserve">¶ </w:t>
      </w:r>
      <w:r w:rsidRPr="00A43461">
        <w:rPr>
          <w:rStyle w:val="StyleUnderline"/>
        </w:rPr>
        <w:t xml:space="preserve">Whatever the </w:t>
      </w:r>
      <w:r w:rsidRPr="00F81517">
        <w:rPr>
          <w:sz w:val="10"/>
          <w:szCs w:val="10"/>
        </w:rPr>
        <w:t>final</w:t>
      </w:r>
      <w:r w:rsidRPr="0053289C">
        <w:t xml:space="preserve"> </w:t>
      </w:r>
      <w:r w:rsidRPr="00A43461">
        <w:rPr>
          <w:rStyle w:val="StyleUnderline"/>
        </w:rPr>
        <w:t>resolution of the Flight 370 tragedy,</w:t>
      </w:r>
      <w:r w:rsidRPr="0053289C">
        <w:t xml:space="preserve"> </w:t>
      </w:r>
      <w:r w:rsidRPr="00F81517">
        <w:rPr>
          <w:sz w:val="10"/>
          <w:szCs w:val="10"/>
        </w:rPr>
        <w:t xml:space="preserve">that challenge is bound to become greater as our food and coastal security, marine transportation systems, </w:t>
      </w:r>
      <w:r w:rsidRPr="00A43461">
        <w:rPr>
          <w:rStyle w:val="StyleUnderline"/>
        </w:rPr>
        <w:t>even our basic ecosystem processes such as the oxygen generated by ocean plankton, are increasingly stressed through overfishing, pollution, loss of coastal habitat and</w:t>
      </w:r>
      <w:r w:rsidRPr="0053289C">
        <w:t xml:space="preserve"> </w:t>
      </w:r>
      <w:r w:rsidRPr="00F81517">
        <w:rPr>
          <w:sz w:val="10"/>
          <w:szCs w:val="10"/>
        </w:rPr>
        <w:t>ocean impacts from</w:t>
      </w:r>
      <w:r w:rsidRPr="0053289C">
        <w:t xml:space="preserve"> </w:t>
      </w:r>
      <w:r w:rsidRPr="00A43461">
        <w:rPr>
          <w:rStyle w:val="StyleUnderline"/>
        </w:rPr>
        <w:t>climate change.</w:t>
      </w:r>
      <w:r w:rsidRPr="0053289C">
        <w:rPr>
          <w:sz w:val="12"/>
        </w:rPr>
        <w:t xml:space="preserve"> </w:t>
      </w:r>
      <w:r w:rsidRPr="006D561A">
        <w:rPr>
          <w:rStyle w:val="Emphasis"/>
          <w:highlight w:val="cyan"/>
        </w:rPr>
        <w:t>Investing in the exploration and understanding of our planet's largest habitat should be a given.</w:t>
      </w:r>
      <w:r w:rsidRPr="0053289C">
        <w:t xml:space="preserve"> </w:t>
      </w:r>
      <w:r w:rsidRPr="006D561A">
        <w:rPr>
          <w:sz w:val="10"/>
          <w:szCs w:val="10"/>
        </w:rPr>
        <w:t>Perhaps</w:t>
      </w:r>
      <w:r w:rsidRPr="0053289C">
        <w:t xml:space="preserve"> </w:t>
      </w:r>
      <w:r w:rsidRPr="00F81517">
        <w:rPr>
          <w:sz w:val="10"/>
          <w:szCs w:val="10"/>
        </w:rPr>
        <w:t>that will be a lesson learned from our latest human disaster. Unfortunately, while the sea is still vast, our ability to act wisely in our own interests is often limited.</w:t>
      </w:r>
    </w:p>
    <w:p w:rsidR="00156341" w:rsidRDefault="00156341" w:rsidP="00156341">
      <w:pPr>
        <w:pStyle w:val="Heading4"/>
      </w:pPr>
      <w:r>
        <w:t>Centralized and coordinated ocean exploration boosts international cooperation; serves as a global model for synergy.</w:t>
      </w:r>
    </w:p>
    <w:p w:rsidR="00F33304" w:rsidRDefault="00F33304" w:rsidP="00F33304">
      <w:r>
        <w:rPr>
          <w:rStyle w:val="Style13ptBold"/>
        </w:rPr>
        <w:t>Pages &amp; Kearney, 4</w:t>
      </w:r>
      <w:r>
        <w:t xml:space="preserve"> (Patrice, magazine editor @ American Chemical Society, and Bill, editor @ Ocean Drive magazine, “Exploration of the Deep Blue Sea: Unveiling the Ocean’s Mysteries,” </w:t>
      </w:r>
      <w:r>
        <w:rPr>
          <w:i/>
          <w:iCs/>
        </w:rPr>
        <w:t>In Focus Magazine</w:t>
      </w:r>
      <w:r>
        <w:t xml:space="preserve">, Winter/Spring, vol. 4, no. 1, </w:t>
      </w:r>
      <w:hyperlink r:id="rId7" w:history="1">
        <w:r w:rsidRPr="00403ABC">
          <w:rPr>
            <w:rStyle w:val="Hyperlink"/>
          </w:rPr>
          <w:t>http://www.infocusmagazine.org/4.1/env_ocean.html</w:t>
        </w:r>
      </w:hyperlink>
      <w:r>
        <w:t>)</w:t>
      </w:r>
    </w:p>
    <w:p w:rsidR="00F33304" w:rsidRDefault="00F33304" w:rsidP="00F33304">
      <w:r w:rsidRPr="007C79AE">
        <w:t>The</w:t>
      </w:r>
      <w:r>
        <w:rPr>
          <w:rStyle w:val="StyleUnderline"/>
          <w:highlight w:val="green"/>
        </w:rPr>
        <w:t xml:space="preserve"> oceans</w:t>
      </w:r>
      <w:r>
        <w:t xml:space="preserve"> cover nearly three-quarters of the Earth's surface, </w:t>
      </w:r>
      <w:r w:rsidRPr="007C79AE">
        <w:rPr>
          <w:rStyle w:val="StyleUnderline"/>
          <w:highlight w:val="green"/>
        </w:rPr>
        <w:t>regulate</w:t>
      </w:r>
      <w:r>
        <w:t xml:space="preserve"> our weather and </w:t>
      </w:r>
      <w:r w:rsidRPr="007C79AE">
        <w:rPr>
          <w:rStyle w:val="StyleUnderline"/>
          <w:highlight w:val="green"/>
        </w:rPr>
        <w:t>climate</w:t>
      </w:r>
      <w:r>
        <w:t xml:space="preserve">, and </w:t>
      </w:r>
      <w:r w:rsidRPr="007C79AE">
        <w:rPr>
          <w:rStyle w:val="StyleUnderline"/>
          <w:highlight w:val="green"/>
        </w:rPr>
        <w:t>sustain</w:t>
      </w:r>
      <w:r>
        <w:t xml:space="preserve"> a large portion of the planet's </w:t>
      </w:r>
      <w:r w:rsidRPr="007C79AE">
        <w:rPr>
          <w:rStyle w:val="StyleUnderline"/>
          <w:highlight w:val="green"/>
        </w:rPr>
        <w:t>biodiversity</w:t>
      </w:r>
      <w:r>
        <w:t xml:space="preserve">, </w:t>
      </w:r>
      <w:r w:rsidRPr="007C79AE">
        <w:rPr>
          <w:rStyle w:val="StyleUnderline"/>
          <w:highlight w:val="green"/>
        </w:rPr>
        <w:t>yet</w:t>
      </w:r>
      <w:r>
        <w:t xml:space="preserve"> </w:t>
      </w:r>
      <w:r w:rsidRPr="007C79AE">
        <w:rPr>
          <w:rStyle w:val="Emphasis"/>
          <w:highlight w:val="green"/>
        </w:rPr>
        <w:t>we know very little</w:t>
      </w:r>
      <w:r>
        <w:t xml:space="preserve"> about them. In fact, </w:t>
      </w:r>
      <w:r w:rsidRPr="007C79AE">
        <w:rPr>
          <w:rStyle w:val="StyleUnderline"/>
          <w:highlight w:val="green"/>
        </w:rPr>
        <w:t>most</w:t>
      </w:r>
      <w:r w:rsidRPr="007C79AE">
        <w:rPr>
          <w:rStyle w:val="StyleUnderline"/>
        </w:rPr>
        <w:t xml:space="preserve"> </w:t>
      </w:r>
      <w:r>
        <w:t xml:space="preserve">of this underwater realm </w:t>
      </w:r>
      <w:r w:rsidRPr="007C79AE">
        <w:rPr>
          <w:rStyle w:val="StyleUnderline"/>
          <w:highlight w:val="green"/>
        </w:rPr>
        <w:t>remains unexplored</w:t>
      </w:r>
      <w:r>
        <w:t xml:space="preserve">. Three recent reports from the National Research Council propose a significantly expanded international infrastructure for ocean exploration and research to close this knowledge gap and unlock the many secrets of the sea. </w:t>
      </w:r>
      <w:r w:rsidRPr="007C79AE">
        <w:rPr>
          <w:rStyle w:val="StyleUnderline"/>
          <w:highlight w:val="green"/>
        </w:rPr>
        <w:t>Already a world</w:t>
      </w:r>
      <w:r>
        <w:t xml:space="preserve"> leader in ocean research, </w:t>
      </w:r>
      <w:r w:rsidRPr="007C79AE">
        <w:rPr>
          <w:rStyle w:val="StyleUnderline"/>
          <w:highlight w:val="green"/>
        </w:rPr>
        <w:t>the U</w:t>
      </w:r>
      <w:r>
        <w:t xml:space="preserve">nited </w:t>
      </w:r>
      <w:r w:rsidRPr="007C79AE">
        <w:rPr>
          <w:rStyle w:val="StyleUnderline"/>
          <w:highlight w:val="green"/>
        </w:rPr>
        <w:t>S</w:t>
      </w:r>
      <w:r>
        <w:t xml:space="preserve">tates </w:t>
      </w:r>
      <w:r w:rsidRPr="007C79AE">
        <w:rPr>
          <w:rStyle w:val="Emphasis"/>
          <w:highlight w:val="green"/>
        </w:rPr>
        <w:t>should lead a new exploration endeavor by example</w:t>
      </w:r>
      <w:r>
        <w:t>. "</w:t>
      </w:r>
      <w:r w:rsidRPr="007C79AE">
        <w:rPr>
          <w:rStyle w:val="StyleUnderline"/>
          <w:highlight w:val="green"/>
        </w:rPr>
        <w:t>Given</w:t>
      </w:r>
      <w:r w:rsidRPr="007C79AE">
        <w:rPr>
          <w:rStyle w:val="StyleUnderline"/>
        </w:rPr>
        <w:t xml:space="preserve"> </w:t>
      </w:r>
      <w:r>
        <w:t xml:space="preserve">the </w:t>
      </w:r>
      <w:r w:rsidRPr="007C79AE">
        <w:rPr>
          <w:rStyle w:val="StyleUnderline"/>
          <w:highlight w:val="green"/>
        </w:rPr>
        <w:t>limited resources in</w:t>
      </w:r>
      <w:r>
        <w:t xml:space="preserve"> many </w:t>
      </w:r>
      <w:r w:rsidRPr="007C79AE">
        <w:rPr>
          <w:rStyle w:val="StyleUnderline"/>
          <w:highlight w:val="green"/>
        </w:rPr>
        <w:t>other countries</w:t>
      </w:r>
      <w:r>
        <w:t xml:space="preserve">, </w:t>
      </w:r>
      <w:r w:rsidRPr="007C79AE">
        <w:rPr>
          <w:rStyle w:val="StyleUnderline"/>
          <w:highlight w:val="green"/>
        </w:rPr>
        <w:t>it would be prudent</w:t>
      </w:r>
      <w:r>
        <w:t xml:space="preserve"> </w:t>
      </w:r>
      <w:r w:rsidRPr="007C79AE">
        <w:rPr>
          <w:rStyle w:val="StyleUnderline"/>
          <w:highlight w:val="green"/>
        </w:rPr>
        <w:t>to begin with</w:t>
      </w:r>
      <w:r>
        <w:t xml:space="preserve"> </w:t>
      </w:r>
      <w:r w:rsidRPr="007C79AE">
        <w:rPr>
          <w:rStyle w:val="Emphasis"/>
          <w:highlight w:val="green"/>
        </w:rPr>
        <w:t>a U.S. exploration program that would include foreign representatives and serve as a model for other countries</w:t>
      </w:r>
      <w:r>
        <w:t xml:space="preserve">," said John </w:t>
      </w:r>
      <w:proofErr w:type="spellStart"/>
      <w:r>
        <w:t>Orcutt</w:t>
      </w:r>
      <w:proofErr w:type="spellEnd"/>
      <w:r>
        <w:t xml:space="preserve">, the committee chair for one of the reports and deputy director, Scripps Institution of Oceanography, University of California, San Diego. "Once programs are established elsewhere, </w:t>
      </w:r>
      <w:r w:rsidRPr="007C79AE">
        <w:rPr>
          <w:rStyle w:val="StyleUnderline"/>
          <w:highlight w:val="green"/>
        </w:rPr>
        <w:t>groups of nations</w:t>
      </w:r>
      <w:r>
        <w:t xml:space="preserve"> </w:t>
      </w:r>
      <w:r w:rsidRPr="007C79AE">
        <w:rPr>
          <w:rStyle w:val="StyleUnderline"/>
          <w:highlight w:val="green"/>
        </w:rPr>
        <w:t>could then collaborate on research and pool their resources</w:t>
      </w:r>
      <w:r>
        <w:t xml:space="preserve"> under international agreements." Using new and existing facilities, technologies, and vehicles, proposed efforts to understand the oceans would follow two different approaches. </w:t>
      </w:r>
      <w:r w:rsidRPr="007C79AE">
        <w:rPr>
          <w:rStyle w:val="StyleUnderline"/>
          <w:highlight w:val="green"/>
        </w:rPr>
        <w:t>One component dedicated to exploration would utilize ships, submersibles, and satellites</w:t>
      </w:r>
      <w:r>
        <w:t xml:space="preserve"> in new ways </w:t>
      </w:r>
      <w:r w:rsidRPr="007C79AE">
        <w:rPr>
          <w:rStyle w:val="StyleUnderline"/>
          <w:highlight w:val="green"/>
        </w:rPr>
        <w:t>to uncover</w:t>
      </w:r>
      <w:r>
        <w:t xml:space="preserve"> the ocean's biodiversity, such as the ecosystems associated with </w:t>
      </w:r>
      <w:r w:rsidRPr="007C79AE">
        <w:rPr>
          <w:rStyle w:val="StyleUnderline"/>
          <w:highlight w:val="green"/>
        </w:rPr>
        <w:t>deep-sea hydrothermal vents, coral reefs, and volcanic, underwater mountains</w:t>
      </w:r>
      <w:r>
        <w:t xml:space="preserve">. A second component -- </w:t>
      </w:r>
      <w:r w:rsidRPr="007C79AE">
        <w:rPr>
          <w:rStyle w:val="StyleUnderline"/>
          <w:highlight w:val="green"/>
        </w:rPr>
        <w:t>a network of ocean "observatories</w:t>
      </w:r>
      <w:r>
        <w:t xml:space="preserve">" composed of moored buoys and a system of telecommunication </w:t>
      </w:r>
      <w:r w:rsidRPr="007C79AE">
        <w:rPr>
          <w:rStyle w:val="StyleUnderline"/>
          <w:highlight w:val="green"/>
        </w:rPr>
        <w:t>cables and nodes on the seafloor</w:t>
      </w:r>
      <w:r>
        <w:t xml:space="preserve"> -- </w:t>
      </w:r>
      <w:r w:rsidRPr="007C79AE">
        <w:rPr>
          <w:rStyle w:val="StyleUnderline"/>
          <w:highlight w:val="green"/>
        </w:rPr>
        <w:t>would complement the existing fleet of research ships and satellites.</w:t>
      </w:r>
      <w:r>
        <w:t xml:space="preserve"> The buoys would provide information on weather and climate as well as ocean biology, and the cables would be used to transmit information from sensors on fixed nodes about volcanic and tectonic activity of the seafloor, earthquakes, and life on or below the seafloor. Also, </w:t>
      </w:r>
      <w:r w:rsidRPr="007C79AE">
        <w:rPr>
          <w:rStyle w:val="StyleUnderline"/>
          <w:highlight w:val="green"/>
        </w:rPr>
        <w:t>a fleet</w:t>
      </w:r>
      <w:r>
        <w:t xml:space="preserve"> of new manned and unmanned deep-diving vehicles </w:t>
      </w:r>
      <w:r w:rsidRPr="007C79AE">
        <w:rPr>
          <w:rStyle w:val="StyleUnderline"/>
          <w:highlight w:val="green"/>
        </w:rPr>
        <w:t>would round out this research infrastructure</w:t>
      </w:r>
      <w:r>
        <w:t xml:space="preserve">. </w:t>
      </w:r>
      <w:r w:rsidRPr="007C79AE">
        <w:rPr>
          <w:rStyle w:val="StyleUnderline"/>
          <w:highlight w:val="green"/>
        </w:rPr>
        <w:t>Education and outreach should be an integral part of new ocean science efforts</w:t>
      </w:r>
      <w:r>
        <w:t xml:space="preserve"> by bringing discoveries to the public, informing government officials, and fostering collaborations between educators and the program's scientists, the reports say. These activities will expand previous international programs. For example, </w:t>
      </w:r>
      <w:r w:rsidRPr="007C79AE">
        <w:rPr>
          <w:rStyle w:val="StyleUnderline"/>
          <w:highlight w:val="green"/>
        </w:rPr>
        <w:t>the observatory network will build on current attempts to understand</w:t>
      </w:r>
      <w:r>
        <w:t xml:space="preserve"> the weather, </w:t>
      </w:r>
      <w:r w:rsidRPr="007C79AE">
        <w:rPr>
          <w:rStyle w:val="StyleUnderline"/>
          <w:highlight w:val="green"/>
        </w:rPr>
        <w:t>climate, and seafloor</w:t>
      </w:r>
      <w:r>
        <w:t xml:space="preserve">, such as the Hawaii-2 Observatory -- which consists of marine telephone cables running between Oahu and Hawaii and the California coast -- and the Tropical Atmosphere Ocean Array, which contains about 70 moorings in the Pacific and was key to predicting </w:t>
      </w:r>
      <w:proofErr w:type="spellStart"/>
      <w:r>
        <w:t>interannual</w:t>
      </w:r>
      <w:proofErr w:type="spellEnd"/>
      <w:r>
        <w:t xml:space="preserve"> climate events such as El Niño.</w:t>
      </w:r>
    </w:p>
    <w:p w:rsidR="00F33304" w:rsidRPr="0005344A" w:rsidRDefault="00F33304" w:rsidP="00F33304">
      <w:pPr>
        <w:pStyle w:val="Heading4"/>
      </w:pPr>
      <w:r>
        <w:t>These partnerships boost US s</w:t>
      </w:r>
      <w:r w:rsidRPr="0005344A">
        <w:t xml:space="preserve">cience diplomacy </w:t>
      </w:r>
      <w:r>
        <w:t>and build</w:t>
      </w:r>
      <w:r w:rsidRPr="0005344A">
        <w:t xml:space="preserve"> coalitions</w:t>
      </w:r>
      <w:r>
        <w:t xml:space="preserve"> to preserve global stability.</w:t>
      </w:r>
    </w:p>
    <w:p w:rsidR="00F33304" w:rsidRDefault="00F33304" w:rsidP="00F33304">
      <w:r w:rsidRPr="0005344A">
        <w:rPr>
          <w:rStyle w:val="Style13ptBold"/>
        </w:rPr>
        <w:t>Carnahan, 12</w:t>
      </w:r>
      <w:r w:rsidRPr="0005344A">
        <w:t xml:space="preserve"> (Russ Carnahan represents Missouri’s Third Congressional District from 2005-2013 and serves on the House Committees on Foreign Affairs, Transportation and Infrastructure, and Veterans’ Affairs. Science Diplomacy and Congress, AAAS center for scientific diplomacy, 08.02.2012, http://www.sciencediplomacy.org/perspective/2012/science-diplomacy-and-congress, A.G)</w:t>
      </w:r>
    </w:p>
    <w:p w:rsidR="00F33304" w:rsidRDefault="00F33304" w:rsidP="00F33304">
      <w:r w:rsidRPr="0005344A">
        <w:rPr>
          <w:sz w:val="16"/>
        </w:rPr>
        <w:t xml:space="preserve">As a member of the House Committee on Foreign Affairs and a former member of the House Committee on Science, I believe that the </w:t>
      </w:r>
      <w:r w:rsidRPr="0005344A">
        <w:rPr>
          <w:rStyle w:val="StyleUnderline"/>
          <w:highlight w:val="green"/>
        </w:rPr>
        <w:t>coordination of international science and technology</w:t>
      </w:r>
      <w:r w:rsidRPr="0005344A">
        <w:rPr>
          <w:sz w:val="16"/>
        </w:rPr>
        <w:t xml:space="preserve"> (S&amp;T) </w:t>
      </w:r>
      <w:r w:rsidRPr="0005344A">
        <w:rPr>
          <w:rStyle w:val="Emphasis"/>
          <w:highlight w:val="green"/>
        </w:rPr>
        <w:t>diplomacy is paramount to U.S. interests</w:t>
      </w:r>
      <w:r w:rsidRPr="0005344A">
        <w:rPr>
          <w:sz w:val="16"/>
        </w:rPr>
        <w:t xml:space="preserve">. </w:t>
      </w:r>
      <w:r w:rsidRPr="0005344A">
        <w:rPr>
          <w:rStyle w:val="Emphasis"/>
          <w:highlight w:val="green"/>
        </w:rPr>
        <w:t>The U</w:t>
      </w:r>
      <w:r w:rsidRPr="0005344A">
        <w:rPr>
          <w:sz w:val="16"/>
        </w:rPr>
        <w:t xml:space="preserve">nited </w:t>
      </w:r>
      <w:r w:rsidRPr="0005344A">
        <w:rPr>
          <w:rStyle w:val="StyleUnderline"/>
          <w:highlight w:val="green"/>
        </w:rPr>
        <w:t>S</w:t>
      </w:r>
      <w:r w:rsidRPr="0005344A">
        <w:rPr>
          <w:sz w:val="16"/>
        </w:rPr>
        <w:t xml:space="preserve">tates </w:t>
      </w:r>
      <w:r w:rsidRPr="0005344A">
        <w:rPr>
          <w:rStyle w:val="Emphasis"/>
          <w:highlight w:val="green"/>
        </w:rPr>
        <w:t>has the potential to build more positive relationships with other countries through science</w:t>
      </w:r>
      <w:r w:rsidRPr="0005344A">
        <w:rPr>
          <w:sz w:val="16"/>
        </w:rPr>
        <w:t xml:space="preserve">. </w:t>
      </w:r>
      <w:r w:rsidRPr="0005344A">
        <w:rPr>
          <w:rStyle w:val="StyleUnderline"/>
          <w:highlight w:val="green"/>
        </w:rPr>
        <w:t>Our country</w:t>
      </w:r>
      <w:r w:rsidRPr="0005344A">
        <w:rPr>
          <w:sz w:val="16"/>
        </w:rPr>
        <w:t xml:space="preserve"> </w:t>
      </w:r>
      <w:r w:rsidRPr="0005344A">
        <w:rPr>
          <w:rStyle w:val="StyleUnderline"/>
          <w:highlight w:val="green"/>
        </w:rPr>
        <w:t>can better advance</w:t>
      </w:r>
      <w:r w:rsidRPr="0005344A">
        <w:rPr>
          <w:sz w:val="16"/>
        </w:rPr>
        <w:t xml:space="preserve"> U.S. national </w:t>
      </w:r>
      <w:r w:rsidRPr="0005344A">
        <w:rPr>
          <w:rStyle w:val="StyleUnderline"/>
          <w:highlight w:val="green"/>
        </w:rPr>
        <w:t>security and economic interests by</w:t>
      </w:r>
      <w:r w:rsidRPr="0005344A">
        <w:rPr>
          <w:sz w:val="16"/>
        </w:rPr>
        <w:t xml:space="preserve"> helping build technological capacities in other nations and </w:t>
      </w:r>
      <w:r w:rsidRPr="0005344A">
        <w:rPr>
          <w:rStyle w:val="StyleUnderline"/>
          <w:highlight w:val="green"/>
        </w:rPr>
        <w:t>working with international partners to solve global challenges.</w:t>
      </w:r>
      <w:r w:rsidRPr="0005344A">
        <w:rPr>
          <w:sz w:val="16"/>
        </w:rPr>
        <w:t xml:space="preserve"> This is why I have worked in a bipartisan manner to lead the introduction of four bills at the intersection of science and diplomacy: the International Science and Technology Cooperation Act; the Global Conservation Act; the Global Science Program for Security, Competitiveness, and Diplomacy Act; and the Startup Act 2.0. </w:t>
      </w:r>
      <w:r w:rsidRPr="0005344A">
        <w:rPr>
          <w:rStyle w:val="StyleUnderline"/>
          <w:highlight w:val="green"/>
        </w:rPr>
        <w:t>International challenges are</w:t>
      </w:r>
      <w:r w:rsidRPr="0005344A">
        <w:rPr>
          <w:sz w:val="16"/>
        </w:rPr>
        <w:t xml:space="preserve"> just that: </w:t>
      </w:r>
      <w:r w:rsidRPr="0005344A">
        <w:rPr>
          <w:rStyle w:val="StyleUnderline"/>
          <w:highlight w:val="green"/>
        </w:rPr>
        <w:t xml:space="preserve">global in their scope and </w:t>
      </w:r>
      <w:r w:rsidRPr="0005344A">
        <w:rPr>
          <w:sz w:val="16"/>
        </w:rPr>
        <w:t xml:space="preserve">in their </w:t>
      </w:r>
      <w:r w:rsidRPr="0005344A">
        <w:rPr>
          <w:rStyle w:val="StyleUnderline"/>
          <w:highlight w:val="green"/>
        </w:rPr>
        <w:t>solutions</w:t>
      </w:r>
      <w:r w:rsidRPr="0005344A">
        <w:rPr>
          <w:sz w:val="16"/>
        </w:rPr>
        <w:t xml:space="preserve">. The United States cannot solve multifaceted, multinational problems in scientific or diplomatic isolation. </w:t>
      </w:r>
      <w:r w:rsidRPr="0005344A">
        <w:rPr>
          <w:rStyle w:val="StyleUnderline"/>
          <w:highlight w:val="green"/>
        </w:rPr>
        <w:t>Forging networks with scientists</w:t>
      </w:r>
      <w:r w:rsidRPr="0005344A">
        <w:rPr>
          <w:sz w:val="16"/>
        </w:rPr>
        <w:t xml:space="preserve"> and institutions abroad </w:t>
      </w:r>
      <w:r w:rsidRPr="0005344A">
        <w:rPr>
          <w:rStyle w:val="StyleUnderline"/>
          <w:highlight w:val="green"/>
        </w:rPr>
        <w:t>helps the U</w:t>
      </w:r>
      <w:r w:rsidRPr="0005344A">
        <w:rPr>
          <w:sz w:val="16"/>
        </w:rPr>
        <w:t xml:space="preserve">nited </w:t>
      </w:r>
      <w:r w:rsidRPr="0005344A">
        <w:rPr>
          <w:rStyle w:val="StyleUnderline"/>
          <w:highlight w:val="green"/>
        </w:rPr>
        <w:t>S</w:t>
      </w:r>
      <w:r w:rsidRPr="0005344A">
        <w:rPr>
          <w:sz w:val="16"/>
        </w:rPr>
        <w:t xml:space="preserve">tates and its partners </w:t>
      </w:r>
      <w:r w:rsidRPr="0005344A">
        <w:rPr>
          <w:rStyle w:val="StyleUnderline"/>
          <w:highlight w:val="green"/>
        </w:rPr>
        <w:t>find</w:t>
      </w:r>
      <w:r w:rsidRPr="0005344A">
        <w:rPr>
          <w:sz w:val="16"/>
        </w:rPr>
        <w:t xml:space="preserve"> technical </w:t>
      </w:r>
      <w:r w:rsidRPr="0005344A">
        <w:rPr>
          <w:rStyle w:val="StyleUnderline"/>
          <w:highlight w:val="green"/>
        </w:rPr>
        <w:t>solutions to key global challenges</w:t>
      </w:r>
      <w:r w:rsidRPr="0005344A">
        <w:rPr>
          <w:sz w:val="16"/>
        </w:rPr>
        <w:t xml:space="preserve">. In an era </w:t>
      </w:r>
      <w:r w:rsidRPr="0005344A">
        <w:rPr>
          <w:rStyle w:val="StyleUnderline"/>
          <w:highlight w:val="green"/>
        </w:rPr>
        <w:t>where</w:t>
      </w:r>
      <w:r w:rsidRPr="0005344A">
        <w:rPr>
          <w:sz w:val="16"/>
        </w:rPr>
        <w:t xml:space="preserve"> international </w:t>
      </w:r>
      <w:r w:rsidRPr="0005344A">
        <w:rPr>
          <w:rStyle w:val="StyleUnderline"/>
          <w:highlight w:val="green"/>
        </w:rPr>
        <w:t>skepticism about U.S. foreign policy abounds</w:t>
      </w:r>
      <w:r w:rsidRPr="0005344A">
        <w:rPr>
          <w:sz w:val="16"/>
        </w:rPr>
        <w:t xml:space="preserve">, civil society—including </w:t>
      </w:r>
      <w:r w:rsidRPr="0005344A">
        <w:rPr>
          <w:rStyle w:val="Emphasis"/>
          <w:highlight w:val="green"/>
        </w:rPr>
        <w:t>scientists and engineers</w:t>
      </w:r>
      <w:r w:rsidRPr="0005344A">
        <w:rPr>
          <w:sz w:val="16"/>
        </w:rPr>
        <w:t>—</w:t>
      </w:r>
      <w:r w:rsidRPr="0005344A">
        <w:rPr>
          <w:rStyle w:val="StyleUnderline"/>
          <w:highlight w:val="green"/>
        </w:rPr>
        <w:t>play</w:t>
      </w:r>
      <w:r w:rsidRPr="0005344A">
        <w:rPr>
          <w:sz w:val="16"/>
        </w:rPr>
        <w:t xml:space="preserve">s </w:t>
      </w:r>
      <w:r w:rsidRPr="0005344A">
        <w:rPr>
          <w:rStyle w:val="Emphasis"/>
          <w:highlight w:val="green"/>
        </w:rPr>
        <w:t>a critical role in reinforcing U.S. foreign policy priorities via engagement with its counterparts</w:t>
      </w:r>
      <w:r w:rsidRPr="0005344A">
        <w:rPr>
          <w:rStyle w:val="Emphasis"/>
        </w:rPr>
        <w:t xml:space="preserve"> </w:t>
      </w:r>
    </w:p>
    <w:p w:rsidR="00F33304" w:rsidRPr="00C11CB1" w:rsidRDefault="00F33304" w:rsidP="00F33304">
      <w:pPr>
        <w:pStyle w:val="Heading4"/>
        <w:ind w:left="-810"/>
        <w:rPr>
          <w:rFonts w:cs="Times New Roman"/>
        </w:rPr>
      </w:pPr>
      <w:r>
        <w:rPr>
          <w:rFonts w:cs="Times New Roman"/>
        </w:rPr>
        <w:t>Scientific diplomacy is necessary to solve multiple scenarios for extinct</w:t>
      </w:r>
      <w:r w:rsidR="00F16AAC">
        <w:rPr>
          <w:rFonts w:cs="Times New Roman"/>
        </w:rPr>
        <w:t xml:space="preserve">ion – transcends IR to solve </w:t>
      </w:r>
      <w:r>
        <w:rPr>
          <w:rFonts w:cs="Times New Roman"/>
        </w:rPr>
        <w:t xml:space="preserve">war. </w:t>
      </w:r>
    </w:p>
    <w:p w:rsidR="00F33304" w:rsidRDefault="00F33304" w:rsidP="00F33304">
      <w:pPr>
        <w:ind w:left="-810"/>
      </w:pPr>
      <w:proofErr w:type="spellStart"/>
      <w:r w:rsidRPr="00C11CB1">
        <w:rPr>
          <w:rStyle w:val="Style13ptBold"/>
        </w:rPr>
        <w:t>Sackett</w:t>
      </w:r>
      <w:proofErr w:type="spellEnd"/>
      <w:r>
        <w:rPr>
          <w:rStyle w:val="Style13ptBold"/>
        </w:rPr>
        <w:t>,</w:t>
      </w:r>
      <w:r w:rsidRPr="00C11CB1">
        <w:rPr>
          <w:rStyle w:val="Style13ptBold"/>
        </w:rPr>
        <w:t xml:space="preserve"> 10</w:t>
      </w:r>
      <w:r>
        <w:t xml:space="preserve"> (Penny,</w:t>
      </w:r>
      <w:r w:rsidRPr="00C11CB1">
        <w:t xml:space="preserve"> former Chief Scientist for Australia, former Program Director at the NSF, PhD in theoretical physics, the Director of the Australian National University (ANU) Research School of Astronomy and Astrophysics, 8/10, “Science diplomacy: Collaboration for solutions,” Forum for Australian-Europ</w:t>
      </w:r>
      <w:r>
        <w:t>ean Science and Technology Cooperation</w:t>
      </w:r>
      <w:r w:rsidRPr="00C11CB1">
        <w:t>,</w:t>
      </w:r>
      <w:r>
        <w:t xml:space="preserve"> http://content.yudu.com/Library/A1p10y/FEAST/resources/134.htm)</w:t>
      </w:r>
    </w:p>
    <w:p w:rsidR="00F33304" w:rsidRDefault="00F33304" w:rsidP="00F33304">
      <w:pPr>
        <w:rPr>
          <w:sz w:val="16"/>
        </w:rPr>
      </w:pPr>
      <w:r w:rsidRPr="0054509A">
        <w:rPr>
          <w:sz w:val="16"/>
        </w:rPr>
        <w:t xml:space="preserve">Imagine for a moment that the globe is inhabited by a single individual who roams free across outback plains, through rainforests, across pure white beaches — living off the resources available. Picture the immensity of the world surrounding this one person and ask yourself, what possible impact could this single person have on the planet? Now turn your attention to today’s reality. Almost </w:t>
      </w:r>
      <w:r w:rsidRPr="00094F5C">
        <w:rPr>
          <w:rStyle w:val="StyleUnderline"/>
          <w:highlight w:val="green"/>
        </w:rPr>
        <w:t>7 billion people inhabit the planet</w:t>
      </w:r>
      <w:r w:rsidRPr="0054509A">
        <w:rPr>
          <w:sz w:val="16"/>
        </w:rPr>
        <w:t xml:space="preserve"> and this number increases at an average of a little over one per cent per year.  That’s about 2 more mouths to feed every second. Do these 7 billion people have an impact on the planet? Yes. </w:t>
      </w:r>
      <w:proofErr w:type="gramStart"/>
      <w:r w:rsidRPr="0054509A">
        <w:rPr>
          <w:sz w:val="16"/>
        </w:rPr>
        <w:t>An irreversible impact?</w:t>
      </w:r>
      <w:proofErr w:type="gramEnd"/>
      <w:r w:rsidRPr="0054509A">
        <w:rPr>
          <w:sz w:val="16"/>
        </w:rPr>
        <w:t xml:space="preserve"> </w:t>
      </w:r>
      <w:proofErr w:type="gramStart"/>
      <w:r w:rsidRPr="0054509A">
        <w:rPr>
          <w:sz w:val="16"/>
        </w:rPr>
        <w:t>Probably.</w:t>
      </w:r>
      <w:proofErr w:type="gramEnd"/>
      <w:r w:rsidRPr="0054509A">
        <w:rPr>
          <w:sz w:val="16"/>
        </w:rPr>
        <w:t xml:space="preserve"> Taken together </w:t>
      </w:r>
      <w:r w:rsidRPr="00094F5C">
        <w:rPr>
          <w:rStyle w:val="StyleUnderline"/>
          <w:highlight w:val="green"/>
        </w:rPr>
        <w:t>this</w:t>
      </w:r>
      <w:r w:rsidRPr="0054509A">
        <w:rPr>
          <w:sz w:val="16"/>
        </w:rPr>
        <w:t xml:space="preserve"> huge </w:t>
      </w:r>
      <w:r w:rsidRPr="00094F5C">
        <w:rPr>
          <w:rStyle w:val="StyleUnderline"/>
          <w:highlight w:val="green"/>
        </w:rPr>
        <w:t>number</w:t>
      </w:r>
      <w:r w:rsidRPr="0054509A">
        <w:rPr>
          <w:sz w:val="16"/>
        </w:rPr>
        <w:t xml:space="preserve"> of people </w:t>
      </w:r>
      <w:r w:rsidRPr="00094F5C">
        <w:rPr>
          <w:rStyle w:val="StyleUnderline"/>
          <w:highlight w:val="green"/>
        </w:rPr>
        <w:t>has managed to change the</w:t>
      </w:r>
      <w:r w:rsidRPr="0054509A">
        <w:rPr>
          <w:sz w:val="16"/>
        </w:rPr>
        <w:t xml:space="preserve"> face of the </w:t>
      </w:r>
      <w:r w:rsidRPr="00094F5C">
        <w:rPr>
          <w:rStyle w:val="StyleUnderline"/>
          <w:highlight w:val="green"/>
        </w:rPr>
        <w:t>Earth and threaten the</w:t>
      </w:r>
      <w:r w:rsidRPr="0054509A">
        <w:rPr>
          <w:sz w:val="16"/>
        </w:rPr>
        <w:t xml:space="preserve"> very </w:t>
      </w:r>
      <w:r w:rsidRPr="00094F5C">
        <w:rPr>
          <w:rStyle w:val="StyleUnderline"/>
          <w:highlight w:val="green"/>
        </w:rPr>
        <w:t>systems that support them</w:t>
      </w:r>
      <w:r w:rsidRPr="0054509A">
        <w:rPr>
          <w:sz w:val="16"/>
        </w:rPr>
        <w:t xml:space="preserve">. We are now embarked on </w:t>
      </w:r>
      <w:r w:rsidRPr="00094F5C">
        <w:rPr>
          <w:rStyle w:val="StyleUnderline"/>
          <w:highlight w:val="green"/>
        </w:rPr>
        <w:t>a trajectory that</w:t>
      </w:r>
      <w:r w:rsidRPr="0054509A">
        <w:rPr>
          <w:sz w:val="16"/>
        </w:rPr>
        <w:t xml:space="preserve">, </w:t>
      </w:r>
      <w:r w:rsidRPr="00094F5C">
        <w:rPr>
          <w:rStyle w:val="StyleUnderline"/>
          <w:highlight w:val="green"/>
        </w:rPr>
        <w:t>if unchecked</w:t>
      </w:r>
      <w:r w:rsidRPr="0054509A">
        <w:rPr>
          <w:sz w:val="16"/>
        </w:rPr>
        <w:t xml:space="preserve">, </w:t>
      </w:r>
      <w:r w:rsidRPr="00094F5C">
        <w:rPr>
          <w:rStyle w:val="StyleUnderline"/>
          <w:highlight w:val="green"/>
        </w:rPr>
        <w:t>will</w:t>
      </w:r>
      <w:r w:rsidRPr="00094F5C">
        <w:rPr>
          <w:rStyle w:val="StyleUnderline"/>
        </w:rPr>
        <w:t xml:space="preserve"> </w:t>
      </w:r>
      <w:r w:rsidRPr="0054509A">
        <w:rPr>
          <w:sz w:val="16"/>
        </w:rPr>
        <w:t xml:space="preserve">certainly </w:t>
      </w:r>
      <w:r w:rsidRPr="00094F5C">
        <w:rPr>
          <w:rStyle w:val="StyleUnderline"/>
          <w:highlight w:val="green"/>
        </w:rPr>
        <w:t>have detrimental impacts on</w:t>
      </w:r>
      <w:r w:rsidRPr="0054509A">
        <w:rPr>
          <w:sz w:val="16"/>
        </w:rPr>
        <w:t xml:space="preserve"> our way of life and to natural </w:t>
      </w:r>
      <w:r w:rsidRPr="00094F5C">
        <w:rPr>
          <w:rStyle w:val="StyleUnderline"/>
          <w:highlight w:val="green"/>
        </w:rPr>
        <w:t>ecosystems</w:t>
      </w:r>
      <w:r w:rsidRPr="0054509A">
        <w:rPr>
          <w:sz w:val="16"/>
        </w:rPr>
        <w:t xml:space="preserve">. Some of these are irreversible, including the extinction of many species. But returning to that single individual, surely two things are true.  A single person could not have caused all of this, nor can a single person solve all the associated problems. The message here is that </w:t>
      </w:r>
      <w:r w:rsidRPr="00094F5C">
        <w:rPr>
          <w:rStyle w:val="StyleUnderline"/>
          <w:highlight w:val="green"/>
        </w:rPr>
        <w:t>the</w:t>
      </w:r>
      <w:r w:rsidRPr="0054509A">
        <w:rPr>
          <w:sz w:val="16"/>
        </w:rPr>
        <w:t xml:space="preserve"> human-induced </w:t>
      </w:r>
      <w:r w:rsidRPr="00094F5C">
        <w:rPr>
          <w:rStyle w:val="StyleUnderline"/>
          <w:highlight w:val="green"/>
        </w:rPr>
        <w:t>global problems that confront us</w:t>
      </w:r>
      <w:r w:rsidRPr="0054509A">
        <w:rPr>
          <w:sz w:val="16"/>
        </w:rPr>
        <w:t xml:space="preserve"> cannot be solved by any one individual, group, agency or nation. It </w:t>
      </w:r>
      <w:r w:rsidRPr="00094F5C">
        <w:rPr>
          <w:rStyle w:val="StyleUnderline"/>
          <w:highlight w:val="green"/>
        </w:rPr>
        <w:t>will take a large collective effort to change</w:t>
      </w:r>
      <w:r w:rsidRPr="0054509A">
        <w:rPr>
          <w:sz w:val="16"/>
        </w:rPr>
        <w:t xml:space="preserve"> the course that we are on; nothing less will suffice. Our planet is facing several mammoth challenges: to its atmosphere, to its resources, to its inhabitants. Wicked </w:t>
      </w:r>
      <w:r w:rsidRPr="00094F5C">
        <w:rPr>
          <w:rStyle w:val="StyleUnderline"/>
          <w:highlight w:val="green"/>
        </w:rPr>
        <w:t>problems such as</w:t>
      </w:r>
      <w:r w:rsidRPr="0054509A">
        <w:rPr>
          <w:sz w:val="16"/>
        </w:rPr>
        <w:t xml:space="preserve"> </w:t>
      </w:r>
      <w:r w:rsidRPr="00094F5C">
        <w:rPr>
          <w:rStyle w:val="StyleUnderline"/>
          <w:highlight w:val="green"/>
        </w:rPr>
        <w:t>climate change</w:t>
      </w:r>
      <w:r w:rsidRPr="0054509A">
        <w:rPr>
          <w:sz w:val="16"/>
        </w:rPr>
        <w:t xml:space="preserve">, </w:t>
      </w:r>
      <w:r w:rsidRPr="00094F5C">
        <w:rPr>
          <w:rStyle w:val="StyleUnderline"/>
          <w:highlight w:val="green"/>
        </w:rPr>
        <w:t>over-population</w:t>
      </w:r>
      <w:r w:rsidRPr="0054509A">
        <w:rPr>
          <w:sz w:val="16"/>
        </w:rPr>
        <w:t xml:space="preserve">, </w:t>
      </w:r>
      <w:r w:rsidRPr="00094F5C">
        <w:rPr>
          <w:rStyle w:val="StyleUnderline"/>
          <w:highlight w:val="green"/>
        </w:rPr>
        <w:t>disease</w:t>
      </w:r>
      <w:r w:rsidRPr="0054509A">
        <w:rPr>
          <w:sz w:val="16"/>
        </w:rPr>
        <w:t xml:space="preserve">, and </w:t>
      </w:r>
      <w:r w:rsidRPr="00094F5C">
        <w:rPr>
          <w:rStyle w:val="StyleUnderline"/>
          <w:highlight w:val="green"/>
        </w:rPr>
        <w:t>food</w:t>
      </w:r>
      <w:r w:rsidRPr="0054509A">
        <w:rPr>
          <w:sz w:val="16"/>
        </w:rPr>
        <w:t xml:space="preserve">, </w:t>
      </w:r>
      <w:r w:rsidRPr="00094F5C">
        <w:rPr>
          <w:rStyle w:val="StyleUnderline"/>
          <w:highlight w:val="green"/>
        </w:rPr>
        <w:t>water and energy security</w:t>
      </w:r>
      <w:r w:rsidRPr="0054509A">
        <w:rPr>
          <w:sz w:val="16"/>
        </w:rPr>
        <w:t xml:space="preserve"> </w:t>
      </w:r>
      <w:r w:rsidRPr="00094F5C">
        <w:rPr>
          <w:rStyle w:val="StyleUnderline"/>
          <w:highlight w:val="green"/>
        </w:rPr>
        <w:t>require</w:t>
      </w:r>
      <w:r w:rsidRPr="00094F5C">
        <w:rPr>
          <w:rStyle w:val="StyleUnderline"/>
        </w:rPr>
        <w:t xml:space="preserve"> </w:t>
      </w:r>
      <w:r w:rsidRPr="0054509A">
        <w:rPr>
          <w:sz w:val="16"/>
        </w:rPr>
        <w:t xml:space="preserve">concerted efforts and </w:t>
      </w:r>
      <w:r w:rsidRPr="00094F5C">
        <w:rPr>
          <w:rStyle w:val="StyleUnderline"/>
          <w:highlight w:val="green"/>
        </w:rPr>
        <w:t>worldwide collaboration</w:t>
      </w:r>
      <w:r w:rsidRPr="0054509A">
        <w:rPr>
          <w:sz w:val="16"/>
        </w:rPr>
        <w:t xml:space="preserve"> to find and implement effective, ethical and sustainable solutions. These are no longer solely scientific and technical matters.  Solutions must be viable in the larger context of the global economy, global unrest and global inequality.  </w:t>
      </w:r>
      <w:r w:rsidRPr="00094F5C">
        <w:rPr>
          <w:rStyle w:val="StyleUnderline"/>
          <w:highlight w:val="green"/>
        </w:rPr>
        <w:t>Common understandings and commitment to action are required</w:t>
      </w:r>
      <w:r w:rsidRPr="0054509A">
        <w:rPr>
          <w:sz w:val="16"/>
        </w:rPr>
        <w:t xml:space="preserve"> between individuals, within communities and </w:t>
      </w:r>
      <w:r w:rsidRPr="00094F5C">
        <w:rPr>
          <w:rStyle w:val="StyleUnderline"/>
          <w:highlight w:val="green"/>
        </w:rPr>
        <w:t>across international networks</w:t>
      </w:r>
      <w:r w:rsidRPr="0054509A">
        <w:rPr>
          <w:sz w:val="16"/>
        </w:rPr>
        <w:t xml:space="preserve">. </w:t>
      </w:r>
      <w:r w:rsidRPr="00094F5C">
        <w:rPr>
          <w:rStyle w:val="Emphasis"/>
          <w:highlight w:val="green"/>
        </w:rPr>
        <w:t>Science can play a special role in international relations</w:t>
      </w:r>
      <w:r w:rsidRPr="00094F5C">
        <w:rPr>
          <w:rStyle w:val="StyleUnderline"/>
          <w:highlight w:val="green"/>
        </w:rPr>
        <w:t>. Its participants</w:t>
      </w:r>
      <w:r w:rsidRPr="0054509A">
        <w:rPr>
          <w:sz w:val="16"/>
        </w:rPr>
        <w:t xml:space="preserve"> share a common language that </w:t>
      </w:r>
      <w:r w:rsidRPr="00094F5C">
        <w:rPr>
          <w:rStyle w:val="StyleUnderline"/>
          <w:highlight w:val="green"/>
        </w:rPr>
        <w:t>transcend</w:t>
      </w:r>
      <w:r w:rsidRPr="0054509A">
        <w:rPr>
          <w:sz w:val="16"/>
        </w:rPr>
        <w:t xml:space="preserve">s </w:t>
      </w:r>
      <w:r w:rsidRPr="00094F5C">
        <w:rPr>
          <w:rStyle w:val="StyleUnderline"/>
          <w:highlight w:val="green"/>
        </w:rPr>
        <w:t>mother tongue and borders</w:t>
      </w:r>
      <w:r w:rsidRPr="0054509A">
        <w:rPr>
          <w:sz w:val="16"/>
        </w:rPr>
        <w:t xml:space="preserve">.   For centuries </w:t>
      </w:r>
      <w:r w:rsidRPr="00094F5C">
        <w:rPr>
          <w:rStyle w:val="StyleUnderline"/>
          <w:highlight w:val="green"/>
        </w:rPr>
        <w:t>scientists</w:t>
      </w:r>
      <w:r w:rsidRPr="0054509A">
        <w:rPr>
          <w:sz w:val="16"/>
        </w:rPr>
        <w:t xml:space="preserve"> have </w:t>
      </w:r>
      <w:r w:rsidRPr="00094F5C">
        <w:rPr>
          <w:rStyle w:val="StyleUnderline"/>
          <w:highlight w:val="green"/>
        </w:rPr>
        <w:t>correspond</w:t>
      </w:r>
      <w:r w:rsidRPr="0054509A">
        <w:rPr>
          <w:sz w:val="16"/>
        </w:rPr>
        <w:t xml:space="preserve">ed </w:t>
      </w:r>
      <w:r w:rsidRPr="00094F5C">
        <w:rPr>
          <w:rStyle w:val="StyleUnderline"/>
          <w:highlight w:val="green"/>
        </w:rPr>
        <w:t>and collaborate</w:t>
      </w:r>
      <w:r w:rsidRPr="0054509A">
        <w:rPr>
          <w:sz w:val="16"/>
        </w:rPr>
        <w:t>d on international scales in order to arrive at a better and common understanding of the natural and human world. </w:t>
      </w:r>
      <w:r w:rsidRPr="00094F5C">
        <w:rPr>
          <w:rStyle w:val="StyleUnderline"/>
          <w:highlight w:val="green"/>
        </w:rPr>
        <w:t>Values integral to science</w:t>
      </w:r>
      <w:r w:rsidRPr="0054509A">
        <w:rPr>
          <w:sz w:val="16"/>
        </w:rPr>
        <w:t xml:space="preserve"> such as transparency, vigorous inquiry and informed debate also </w:t>
      </w:r>
      <w:r w:rsidRPr="00094F5C">
        <w:rPr>
          <w:rStyle w:val="StyleUnderline"/>
          <w:highlight w:val="green"/>
        </w:rPr>
        <w:t>support effective international relation practices</w:t>
      </w:r>
      <w:r w:rsidRPr="0054509A">
        <w:rPr>
          <w:sz w:val="16"/>
        </w:rPr>
        <w:t xml:space="preserve">. Furthermore, given the long-established global trade of scientific information and results, many important </w:t>
      </w:r>
      <w:r w:rsidRPr="0054509A">
        <w:rPr>
          <w:rStyle w:val="StyleUnderline"/>
          <w:highlight w:val="green"/>
        </w:rPr>
        <w:t>international links</w:t>
      </w:r>
      <w:r w:rsidRPr="0054509A">
        <w:rPr>
          <w:sz w:val="16"/>
        </w:rPr>
        <w:t xml:space="preserve"> are already in place </w:t>
      </w:r>
      <w:r w:rsidRPr="0054509A">
        <w:rPr>
          <w:rStyle w:val="StyleUnderline"/>
          <w:highlight w:val="green"/>
        </w:rPr>
        <w:t>at a scientific level</w:t>
      </w:r>
      <w:r w:rsidRPr="0054509A">
        <w:rPr>
          <w:sz w:val="16"/>
        </w:rPr>
        <w:t xml:space="preserve">. These links </w:t>
      </w:r>
      <w:r w:rsidRPr="0054509A">
        <w:rPr>
          <w:rStyle w:val="StyleUnderline"/>
          <w:highlight w:val="green"/>
        </w:rPr>
        <w:t>can lead to coalition-building</w:t>
      </w:r>
      <w:r w:rsidRPr="0054509A">
        <w:rPr>
          <w:sz w:val="16"/>
        </w:rPr>
        <w:t xml:space="preserve">, trust </w:t>
      </w:r>
      <w:r w:rsidRPr="0054509A">
        <w:rPr>
          <w:rStyle w:val="StyleUnderline"/>
          <w:highlight w:val="green"/>
        </w:rPr>
        <w:t>and</w:t>
      </w:r>
      <w:r w:rsidRPr="0054509A">
        <w:rPr>
          <w:rStyle w:val="StyleUnderline"/>
        </w:rPr>
        <w:t xml:space="preserve"> </w:t>
      </w:r>
      <w:r w:rsidRPr="0054509A">
        <w:rPr>
          <w:rStyle w:val="StyleUnderline"/>
          <w:highlight w:val="green"/>
        </w:rPr>
        <w:t>cooperation</w:t>
      </w:r>
      <w:r w:rsidRPr="0054509A">
        <w:rPr>
          <w:rStyle w:val="StyleUnderline"/>
        </w:rPr>
        <w:t xml:space="preserve"> </w:t>
      </w:r>
      <w:r w:rsidRPr="0054509A">
        <w:rPr>
          <w:sz w:val="16"/>
        </w:rPr>
        <w:t xml:space="preserve">on sensitive scientific issues </w:t>
      </w:r>
      <w:r w:rsidRPr="0054509A">
        <w:rPr>
          <w:rStyle w:val="StyleUnderline"/>
          <w:highlight w:val="green"/>
        </w:rPr>
        <w:t>which</w:t>
      </w:r>
      <w:r w:rsidRPr="0054509A">
        <w:rPr>
          <w:sz w:val="16"/>
        </w:rPr>
        <w:t xml:space="preserve">, when supported at a political level, </w:t>
      </w:r>
      <w:r w:rsidRPr="0054509A">
        <w:rPr>
          <w:rStyle w:val="Emphasis"/>
          <w:highlight w:val="green"/>
        </w:rPr>
        <w:t>can provide a ‘soft politics’ route to other policy dialogues</w:t>
      </w:r>
      <w:r w:rsidRPr="0054509A">
        <w:rPr>
          <w:sz w:val="16"/>
        </w:rPr>
        <w:t xml:space="preserve">. That is, if </w:t>
      </w:r>
      <w:r w:rsidRPr="0054509A">
        <w:rPr>
          <w:rStyle w:val="StyleUnderline"/>
          <w:highlight w:val="green"/>
        </w:rPr>
        <w:t>nations</w:t>
      </w:r>
      <w:r w:rsidRPr="0054509A">
        <w:rPr>
          <w:sz w:val="16"/>
        </w:rPr>
        <w:t xml:space="preserve"> are already </w:t>
      </w:r>
      <w:r w:rsidRPr="0054509A">
        <w:rPr>
          <w:rStyle w:val="StyleUnderline"/>
          <w:highlight w:val="green"/>
        </w:rPr>
        <w:t>working together on global science issues</w:t>
      </w:r>
      <w:r w:rsidRPr="0054509A">
        <w:rPr>
          <w:sz w:val="16"/>
        </w:rPr>
        <w:t xml:space="preserve">, they </w:t>
      </w:r>
      <w:r w:rsidRPr="0054509A">
        <w:rPr>
          <w:rStyle w:val="StyleUnderline"/>
          <w:highlight w:val="green"/>
        </w:rPr>
        <w:t>may be more likely to be open to collaboration on other global issues such as trade and security</w:t>
      </w:r>
      <w:r w:rsidRPr="0054509A">
        <w:rPr>
          <w:sz w:val="16"/>
        </w:rPr>
        <w:t xml:space="preserve">. </w:t>
      </w:r>
    </w:p>
    <w:p w:rsidR="00F33304" w:rsidRPr="00F33304" w:rsidRDefault="00F33304" w:rsidP="00F33304">
      <w:pPr>
        <w:pStyle w:val="Heading3"/>
      </w:pPr>
      <w:r>
        <w:t>Contention 3 – Pharmaceuticals</w:t>
      </w:r>
    </w:p>
    <w:p w:rsidR="00F33304" w:rsidRPr="001B16E0" w:rsidRDefault="00F33304" w:rsidP="002E02CD">
      <w:pPr>
        <w:pStyle w:val="Heading4"/>
      </w:pPr>
      <w:r w:rsidRPr="001B16E0">
        <w:t>Land based pharmaceutical development has plateaued – new drugs are needed in the face of emerging disease resistance. Ocean explo</w:t>
      </w:r>
      <w:r w:rsidR="002E02CD">
        <w:t>ration unlocks innovative drugs.</w:t>
      </w:r>
    </w:p>
    <w:p w:rsidR="00F33304" w:rsidRDefault="00F33304" w:rsidP="00F33304">
      <w:r w:rsidRPr="008A0584">
        <w:rPr>
          <w:rStyle w:val="Style13ptBold"/>
        </w:rPr>
        <w:t>National Research Council 9</w:t>
      </w:r>
      <w:r>
        <w:t xml:space="preserve"> </w:t>
      </w:r>
      <w:proofErr w:type="gramStart"/>
      <w:r>
        <w:t>The</w:t>
      </w:r>
      <w:proofErr w:type="gramEnd"/>
      <w:r>
        <w:t xml:space="preserve"> National Academics Advisors to the Nation on Science, Engineering, and Medicine, 2009, http://dels.nas.edu/resources/static-assets/osb/miscellaneous/Oceans-Human-Health.pdf) </w:t>
      </w:r>
      <w:proofErr w:type="spellStart"/>
      <w:r>
        <w:t>jml</w:t>
      </w:r>
      <w:proofErr w:type="spellEnd"/>
    </w:p>
    <w:p w:rsidR="00F33304" w:rsidRPr="001B16E0" w:rsidRDefault="00F33304" w:rsidP="00F33304">
      <w:pPr>
        <w:rPr>
          <w:rStyle w:val="Emphasis"/>
        </w:rPr>
      </w:pPr>
      <w:r w:rsidRPr="001B16E0">
        <w:rPr>
          <w:sz w:val="16"/>
        </w:rPr>
        <w:t xml:space="preserve">In 1945, a young organic chemist named Werner Berg- </w:t>
      </w:r>
      <w:proofErr w:type="spellStart"/>
      <w:proofErr w:type="gramStart"/>
      <w:r w:rsidRPr="001B16E0">
        <w:rPr>
          <w:sz w:val="16"/>
        </w:rPr>
        <w:t>mann</w:t>
      </w:r>
      <w:proofErr w:type="spellEnd"/>
      <w:proofErr w:type="gramEnd"/>
      <w:r w:rsidRPr="001B16E0">
        <w:rPr>
          <w:sz w:val="16"/>
        </w:rPr>
        <w:t xml:space="preserve"> set out to explore the waters off the coast of south-</w:t>
      </w:r>
      <w:proofErr w:type="spellStart"/>
      <w:r w:rsidRPr="001B16E0">
        <w:rPr>
          <w:sz w:val="16"/>
        </w:rPr>
        <w:t>ern</w:t>
      </w:r>
      <w:proofErr w:type="spellEnd"/>
      <w:r w:rsidRPr="001B16E0">
        <w:rPr>
          <w:sz w:val="16"/>
        </w:rPr>
        <w:t xml:space="preserve"> Florida. Among the marine organisms he scooped from the sand that day was a Caribbean sponge that would later be called </w:t>
      </w:r>
      <w:proofErr w:type="spellStart"/>
      <w:r w:rsidRPr="001B16E0">
        <w:rPr>
          <w:sz w:val="16"/>
        </w:rPr>
        <w:t>Cryptotethya</w:t>
      </w:r>
      <w:proofErr w:type="spellEnd"/>
      <w:r w:rsidRPr="001B16E0">
        <w:rPr>
          <w:sz w:val="16"/>
        </w:rPr>
        <w:t xml:space="preserve"> </w:t>
      </w:r>
      <w:proofErr w:type="spellStart"/>
      <w:proofErr w:type="gramStart"/>
      <w:r w:rsidRPr="001B16E0">
        <w:rPr>
          <w:sz w:val="16"/>
        </w:rPr>
        <w:t>crypta</w:t>
      </w:r>
      <w:proofErr w:type="spellEnd"/>
      <w:r w:rsidRPr="001B16E0">
        <w:rPr>
          <w:sz w:val="16"/>
        </w:rPr>
        <w:t xml:space="preserve"> .</w:t>
      </w:r>
      <w:proofErr w:type="gramEnd"/>
      <w:r w:rsidRPr="001B16E0">
        <w:rPr>
          <w:sz w:val="16"/>
        </w:rPr>
        <w:t xml:space="preserve"> Back in his lab, Bergmann extracted a novel compound from this sponge that aroused his curiosity. </w:t>
      </w:r>
      <w:r w:rsidRPr="008A0584">
        <w:rPr>
          <w:rStyle w:val="StyleUnderline"/>
          <w:highlight w:val="green"/>
        </w:rPr>
        <w:t>The chemical</w:t>
      </w:r>
      <w:r w:rsidRPr="001B16E0">
        <w:rPr>
          <w:sz w:val="16"/>
        </w:rPr>
        <w:t xml:space="preserve"> Bergmann identiﬁed </w:t>
      </w:r>
      <w:r w:rsidRPr="008A0584">
        <w:rPr>
          <w:rStyle w:val="StyleUnderline"/>
          <w:highlight w:val="green"/>
        </w:rPr>
        <w:t>in this sponge</w:t>
      </w:r>
      <w:r w:rsidRPr="001B16E0">
        <w:rPr>
          <w:sz w:val="16"/>
        </w:rPr>
        <w:t xml:space="preserve">, </w:t>
      </w:r>
      <w:proofErr w:type="spellStart"/>
      <w:r w:rsidRPr="001B16E0">
        <w:rPr>
          <w:sz w:val="16"/>
        </w:rPr>
        <w:t>spongothymidine</w:t>
      </w:r>
      <w:proofErr w:type="spellEnd"/>
      <w:r w:rsidRPr="001B16E0">
        <w:rPr>
          <w:sz w:val="16"/>
        </w:rPr>
        <w:t xml:space="preserve">, eventually </w:t>
      </w:r>
      <w:r w:rsidRPr="008A0584">
        <w:rPr>
          <w:rStyle w:val="StyleUnderline"/>
          <w:highlight w:val="green"/>
        </w:rPr>
        <w:t>led to the development</w:t>
      </w:r>
      <w:r w:rsidRPr="001B16E0">
        <w:rPr>
          <w:sz w:val="16"/>
        </w:rPr>
        <w:t xml:space="preserve"> </w:t>
      </w:r>
      <w:r w:rsidRPr="008A0584">
        <w:rPr>
          <w:rStyle w:val="StyleUnderline"/>
          <w:highlight w:val="green"/>
        </w:rPr>
        <w:t>of</w:t>
      </w:r>
      <w:r w:rsidRPr="001B16E0">
        <w:rPr>
          <w:sz w:val="16"/>
        </w:rPr>
        <w:t xml:space="preserve"> a whole class of </w:t>
      </w:r>
      <w:r w:rsidRPr="008A0584">
        <w:rPr>
          <w:rStyle w:val="StyleUnderline"/>
          <w:highlight w:val="green"/>
        </w:rPr>
        <w:t>drugs that treat</w:t>
      </w:r>
      <w:r w:rsidRPr="001B16E0">
        <w:rPr>
          <w:sz w:val="16"/>
        </w:rPr>
        <w:t xml:space="preserve"> </w:t>
      </w:r>
      <w:r w:rsidRPr="008A0584">
        <w:rPr>
          <w:rStyle w:val="StyleUnderline"/>
          <w:highlight w:val="green"/>
        </w:rPr>
        <w:t xml:space="preserve">cancer </w:t>
      </w:r>
      <w:r w:rsidRPr="001B16E0">
        <w:rPr>
          <w:sz w:val="16"/>
        </w:rPr>
        <w:t>and</w:t>
      </w:r>
      <w:r w:rsidRPr="008A0584">
        <w:rPr>
          <w:rStyle w:val="StyleUnderline"/>
          <w:highlight w:val="green"/>
        </w:rPr>
        <w:t xml:space="preserve"> viral diseases</w:t>
      </w:r>
      <w:r w:rsidRPr="001B16E0">
        <w:rPr>
          <w:sz w:val="16"/>
        </w:rPr>
        <w:t xml:space="preserve"> and are still in use today. For example, </w:t>
      </w:r>
      <w:proofErr w:type="spellStart"/>
      <w:r w:rsidRPr="001B16E0">
        <w:rPr>
          <w:sz w:val="16"/>
        </w:rPr>
        <w:t>Zid</w:t>
      </w:r>
      <w:proofErr w:type="spellEnd"/>
      <w:r w:rsidRPr="001B16E0">
        <w:rPr>
          <w:sz w:val="16"/>
        </w:rPr>
        <w:t xml:space="preserve">- </w:t>
      </w:r>
      <w:proofErr w:type="spellStart"/>
      <w:r w:rsidRPr="001B16E0">
        <w:rPr>
          <w:sz w:val="16"/>
        </w:rPr>
        <w:t>ovudine</w:t>
      </w:r>
      <w:proofErr w:type="spellEnd"/>
      <w:r w:rsidRPr="001B16E0">
        <w:rPr>
          <w:sz w:val="16"/>
        </w:rPr>
        <w:t xml:space="preserve"> (AZT) ﬁghts the </w:t>
      </w:r>
      <w:r w:rsidRPr="008A0584">
        <w:rPr>
          <w:rStyle w:val="StyleUnderline"/>
          <w:highlight w:val="green"/>
        </w:rPr>
        <w:t>AIDS</w:t>
      </w:r>
      <w:r w:rsidRPr="008A0584">
        <w:rPr>
          <w:rStyle w:val="StyleUnderline"/>
        </w:rPr>
        <w:t xml:space="preserve"> </w:t>
      </w:r>
      <w:r w:rsidRPr="001B16E0">
        <w:rPr>
          <w:sz w:val="16"/>
        </w:rPr>
        <w:t xml:space="preserve">virus, </w:t>
      </w:r>
      <w:r w:rsidRPr="008A0584">
        <w:rPr>
          <w:rStyle w:val="StyleUnderline"/>
          <w:highlight w:val="green"/>
        </w:rPr>
        <w:t>HIV</w:t>
      </w:r>
      <w:r w:rsidRPr="001B16E0">
        <w:rPr>
          <w:sz w:val="16"/>
        </w:rPr>
        <w:t xml:space="preserve">, and cytosine </w:t>
      </w:r>
      <w:proofErr w:type="spellStart"/>
      <w:r w:rsidRPr="001B16E0">
        <w:rPr>
          <w:sz w:val="16"/>
        </w:rPr>
        <w:t>arabinoside</w:t>
      </w:r>
      <w:proofErr w:type="spellEnd"/>
      <w:r w:rsidRPr="001B16E0">
        <w:rPr>
          <w:sz w:val="16"/>
        </w:rPr>
        <w:t xml:space="preserve"> (</w:t>
      </w:r>
      <w:proofErr w:type="spellStart"/>
      <w:r w:rsidRPr="001B16E0">
        <w:rPr>
          <w:sz w:val="16"/>
        </w:rPr>
        <w:t>Ara</w:t>
      </w:r>
      <w:proofErr w:type="spellEnd"/>
      <w:r w:rsidRPr="001B16E0">
        <w:rPr>
          <w:sz w:val="16"/>
        </w:rPr>
        <w:t xml:space="preserve">-C) is used in the treatment of </w:t>
      </w:r>
      <w:proofErr w:type="spellStart"/>
      <w:r w:rsidRPr="008A0584">
        <w:rPr>
          <w:rStyle w:val="StyleUnderline"/>
          <w:highlight w:val="green"/>
        </w:rPr>
        <w:t>leukemias</w:t>
      </w:r>
      <w:proofErr w:type="spellEnd"/>
      <w:r w:rsidRPr="008A0584">
        <w:rPr>
          <w:rStyle w:val="StyleUnderline"/>
          <w:highlight w:val="green"/>
        </w:rPr>
        <w:t xml:space="preserve"> and lymphomas</w:t>
      </w:r>
      <w:r w:rsidRPr="001B16E0">
        <w:rPr>
          <w:sz w:val="16"/>
        </w:rPr>
        <w:t xml:space="preserve">. Acyclovir speeds the healing of eczema and some herpes viruses. These are just a few examples of how the study of marine organisms contributes to the health of thousands of men, women, and children around the world. </w:t>
      </w:r>
      <w:r w:rsidRPr="008A0584">
        <w:rPr>
          <w:rStyle w:val="StyleUnderline"/>
          <w:highlight w:val="green"/>
        </w:rPr>
        <w:t>New antibiotics</w:t>
      </w:r>
      <w:r w:rsidRPr="001B16E0">
        <w:rPr>
          <w:sz w:val="16"/>
        </w:rPr>
        <w:t xml:space="preserve">, in addition to new </w:t>
      </w:r>
      <w:r w:rsidRPr="008A0584">
        <w:rPr>
          <w:rStyle w:val="StyleUnderline"/>
          <w:highlight w:val="green"/>
        </w:rPr>
        <w:t>drugs for ﬁghting cancer</w:t>
      </w:r>
      <w:r w:rsidRPr="001B16E0">
        <w:rPr>
          <w:sz w:val="16"/>
        </w:rPr>
        <w:t xml:space="preserve">, </w:t>
      </w:r>
      <w:r w:rsidRPr="008A0584">
        <w:rPr>
          <w:rStyle w:val="StyleUnderline"/>
          <w:highlight w:val="green"/>
        </w:rPr>
        <w:t>inﬂammatory diseases</w:t>
      </w:r>
      <w:r w:rsidRPr="001B16E0">
        <w:rPr>
          <w:sz w:val="16"/>
        </w:rPr>
        <w:t xml:space="preserve">, and </w:t>
      </w:r>
      <w:r w:rsidRPr="008A0584">
        <w:rPr>
          <w:rStyle w:val="StyleUnderline"/>
          <w:highlight w:val="green"/>
        </w:rPr>
        <w:t>neurodegenerative diseases</w:t>
      </w:r>
      <w:r w:rsidRPr="001B16E0">
        <w:rPr>
          <w:sz w:val="16"/>
        </w:rPr>
        <w:t xml:space="preserve"> (which often cannot be treated successfully today), </w:t>
      </w:r>
      <w:r w:rsidRPr="008A0584">
        <w:rPr>
          <w:rStyle w:val="StyleUnderline"/>
          <w:highlight w:val="green"/>
        </w:rPr>
        <w:t>are</w:t>
      </w:r>
      <w:r w:rsidRPr="001B16E0">
        <w:rPr>
          <w:sz w:val="16"/>
        </w:rPr>
        <w:t xml:space="preserve"> greatly </w:t>
      </w:r>
      <w:r w:rsidRPr="008A0584">
        <w:rPr>
          <w:rStyle w:val="StyleUnderline"/>
          <w:highlight w:val="green"/>
        </w:rPr>
        <w:t>needed</w:t>
      </w:r>
      <w:r w:rsidRPr="001B16E0">
        <w:rPr>
          <w:sz w:val="16"/>
        </w:rPr>
        <w:t xml:space="preserve">. </w:t>
      </w:r>
      <w:r w:rsidRPr="008A0584">
        <w:rPr>
          <w:rStyle w:val="StyleUnderline"/>
          <w:highlight w:val="green"/>
        </w:rPr>
        <w:t>With drug resistance nibbling away</w:t>
      </w:r>
      <w:r w:rsidRPr="008A0584">
        <w:rPr>
          <w:rStyle w:val="StyleUnderline"/>
        </w:rPr>
        <w:t xml:space="preserve"> </w:t>
      </w:r>
      <w:r w:rsidRPr="001B16E0">
        <w:rPr>
          <w:sz w:val="16"/>
        </w:rPr>
        <w:t xml:space="preserve">at the once-full toolbox of antibiotics, </w:t>
      </w:r>
      <w:r w:rsidRPr="008A0584">
        <w:rPr>
          <w:rStyle w:val="StyleUnderline"/>
          <w:highlight w:val="green"/>
        </w:rPr>
        <w:t>the limited effectiveness of current</w:t>
      </w:r>
      <w:r w:rsidRPr="001B16E0">
        <w:rPr>
          <w:sz w:val="16"/>
        </w:rPr>
        <w:t xml:space="preserve">ly available </w:t>
      </w:r>
      <w:r w:rsidRPr="008A0584">
        <w:rPr>
          <w:rStyle w:val="StyleUnderline"/>
          <w:highlight w:val="green"/>
        </w:rPr>
        <w:t>drugs has</w:t>
      </w:r>
      <w:r w:rsidRPr="001B16E0">
        <w:rPr>
          <w:sz w:val="16"/>
        </w:rPr>
        <w:t xml:space="preserve"> </w:t>
      </w:r>
      <w:r w:rsidRPr="008A0584">
        <w:rPr>
          <w:rStyle w:val="Emphasis"/>
          <w:highlight w:val="green"/>
        </w:rPr>
        <w:t>dire consequences</w:t>
      </w:r>
      <w:r w:rsidRPr="001B16E0">
        <w:rPr>
          <w:sz w:val="16"/>
        </w:rPr>
        <w:t xml:space="preserve"> for public health. Compounds with </w:t>
      </w:r>
      <w:r w:rsidRPr="008A0584">
        <w:rPr>
          <w:rStyle w:val="StyleUnderline"/>
          <w:highlight w:val="green"/>
        </w:rPr>
        <w:t>medical potential have been found in</w:t>
      </w:r>
      <w:r w:rsidRPr="001B16E0">
        <w:rPr>
          <w:sz w:val="16"/>
        </w:rPr>
        <w:t xml:space="preserve"> several species of </w:t>
      </w:r>
      <w:r w:rsidRPr="008A0584">
        <w:rPr>
          <w:rStyle w:val="StyleUnderline"/>
          <w:highlight w:val="green"/>
        </w:rPr>
        <w:t>marine sponges</w:t>
      </w:r>
      <w:r w:rsidRPr="001B16E0">
        <w:rPr>
          <w:sz w:val="16"/>
        </w:rPr>
        <w:t xml:space="preserve">, such as this bright orange sponge. (Image from Harbor Branch Oceanographic Institution, Fort Pierce, Florida) _ OCEAN SCIENCE SERIES exploring the promises of ocean science OCEANS AND HUMAN HEALTH 3 </w:t>
      </w:r>
      <w:proofErr w:type="gramStart"/>
      <w:r w:rsidRPr="001B16E0">
        <w:rPr>
          <w:sz w:val="16"/>
        </w:rPr>
        <w:t>Historically</w:t>
      </w:r>
      <w:proofErr w:type="gramEnd"/>
      <w:r w:rsidRPr="001B16E0">
        <w:rPr>
          <w:sz w:val="16"/>
        </w:rPr>
        <w:t xml:space="preserve">, </w:t>
      </w:r>
      <w:r w:rsidRPr="008A0584">
        <w:rPr>
          <w:rStyle w:val="StyleUnderline"/>
          <w:highlight w:val="green"/>
        </w:rPr>
        <w:t>many medicines have come from nature</w:t>
      </w:r>
      <w:r w:rsidRPr="008A0584">
        <w:rPr>
          <w:rStyle w:val="StyleUnderline"/>
        </w:rPr>
        <w:t xml:space="preserve"> </w:t>
      </w:r>
      <w:r w:rsidRPr="001B16E0">
        <w:rPr>
          <w:sz w:val="16"/>
        </w:rPr>
        <w:t xml:space="preserve">—mostly from land-based natural organisms. Because </w:t>
      </w:r>
      <w:r w:rsidRPr="008A0584">
        <w:rPr>
          <w:rStyle w:val="StyleUnderline"/>
          <w:highlight w:val="green"/>
        </w:rPr>
        <w:t>scientists have</w:t>
      </w:r>
      <w:r w:rsidRPr="001B16E0">
        <w:rPr>
          <w:sz w:val="16"/>
        </w:rPr>
        <w:t xml:space="preserve"> </w:t>
      </w:r>
      <w:r w:rsidRPr="008A0584">
        <w:rPr>
          <w:rStyle w:val="Emphasis"/>
          <w:highlight w:val="green"/>
        </w:rPr>
        <w:t>nearly exhausted</w:t>
      </w:r>
      <w:r w:rsidRPr="001B16E0">
        <w:rPr>
          <w:sz w:val="16"/>
        </w:rPr>
        <w:t xml:space="preserve"> the supply of </w:t>
      </w:r>
      <w:r w:rsidRPr="008A0584">
        <w:rPr>
          <w:rStyle w:val="StyleUnderline"/>
          <w:highlight w:val="green"/>
        </w:rPr>
        <w:t>terrestrial</w:t>
      </w:r>
      <w:r w:rsidRPr="008A0584">
        <w:rPr>
          <w:rStyle w:val="StyleUnderline"/>
        </w:rPr>
        <w:t xml:space="preserve"> </w:t>
      </w:r>
      <w:r w:rsidRPr="001B16E0">
        <w:rPr>
          <w:sz w:val="16"/>
        </w:rPr>
        <w:t xml:space="preserve">plants, animals, and microorganisms that have interesting </w:t>
      </w:r>
      <w:r w:rsidRPr="008A0584">
        <w:rPr>
          <w:rStyle w:val="StyleUnderline"/>
          <w:highlight w:val="green"/>
        </w:rPr>
        <w:t>medical properties</w:t>
      </w:r>
      <w:r w:rsidRPr="001B16E0">
        <w:rPr>
          <w:sz w:val="16"/>
        </w:rPr>
        <w:t xml:space="preserve">, </w:t>
      </w:r>
      <w:r w:rsidRPr="008A0584">
        <w:rPr>
          <w:rStyle w:val="Emphasis"/>
          <w:highlight w:val="green"/>
        </w:rPr>
        <w:t>new sources of drugs are needed</w:t>
      </w:r>
      <w:r w:rsidRPr="001B16E0">
        <w:rPr>
          <w:sz w:val="16"/>
        </w:rPr>
        <w:t xml:space="preserve">. Occupying more than 70 percent of the Earth’s surface, </w:t>
      </w:r>
      <w:r w:rsidRPr="008A0584">
        <w:rPr>
          <w:rStyle w:val="Emphasis"/>
          <w:highlight w:val="green"/>
        </w:rPr>
        <w:t>the ocean is a</w:t>
      </w:r>
      <w:r w:rsidRPr="001B16E0">
        <w:rPr>
          <w:sz w:val="16"/>
        </w:rPr>
        <w:t xml:space="preserve"> virtually unexplored </w:t>
      </w:r>
      <w:r w:rsidRPr="008A0584">
        <w:rPr>
          <w:rStyle w:val="Emphasis"/>
          <w:highlight w:val="green"/>
        </w:rPr>
        <w:t>treasure chest</w:t>
      </w:r>
      <w:r w:rsidRPr="008A0584">
        <w:rPr>
          <w:rStyle w:val="Emphasis"/>
        </w:rPr>
        <w:t xml:space="preserve"> </w:t>
      </w:r>
      <w:r w:rsidRPr="001B16E0">
        <w:rPr>
          <w:sz w:val="16"/>
        </w:rPr>
        <w:t xml:space="preserve">of new and unidentiﬁed species—one of </w:t>
      </w:r>
      <w:r w:rsidRPr="008A0584">
        <w:rPr>
          <w:rStyle w:val="StyleUnderline"/>
          <w:highlight w:val="green"/>
        </w:rPr>
        <w:t>the last frontiers</w:t>
      </w:r>
      <w:r w:rsidRPr="001B16E0">
        <w:rPr>
          <w:sz w:val="16"/>
        </w:rPr>
        <w:t xml:space="preserve"> </w:t>
      </w:r>
      <w:r w:rsidRPr="008A0584">
        <w:rPr>
          <w:rStyle w:val="StyleUnderline"/>
          <w:highlight w:val="green"/>
        </w:rPr>
        <w:t>for sources</w:t>
      </w:r>
      <w:r w:rsidRPr="001B16E0">
        <w:rPr>
          <w:sz w:val="16"/>
        </w:rPr>
        <w:t xml:space="preserve"> of new natural products. These natural products are of special interest because of </w:t>
      </w:r>
      <w:r w:rsidRPr="008A0584">
        <w:rPr>
          <w:rStyle w:val="StyleUnderline"/>
          <w:highlight w:val="green"/>
        </w:rPr>
        <w:t>the dazzling diversity</w:t>
      </w:r>
      <w:r w:rsidRPr="001B16E0">
        <w:rPr>
          <w:sz w:val="16"/>
        </w:rPr>
        <w:t xml:space="preserve"> </w:t>
      </w:r>
      <w:r w:rsidRPr="008A0584">
        <w:rPr>
          <w:rStyle w:val="StyleUnderline"/>
          <w:highlight w:val="green"/>
        </w:rPr>
        <w:t>and uniqueness</w:t>
      </w:r>
      <w:r w:rsidRPr="001B16E0">
        <w:rPr>
          <w:sz w:val="16"/>
        </w:rPr>
        <w:t xml:space="preserve"> of the creatures that make the sea their home. One reason marine organisms </w:t>
      </w:r>
      <w:r w:rsidRPr="008A0584">
        <w:rPr>
          <w:rStyle w:val="StyleUnderline"/>
          <w:highlight w:val="green"/>
        </w:rPr>
        <w:t>are</w:t>
      </w:r>
      <w:r w:rsidRPr="008A0584">
        <w:rPr>
          <w:rStyle w:val="StyleUnderline"/>
        </w:rPr>
        <w:t xml:space="preserve"> </w:t>
      </w:r>
      <w:r w:rsidRPr="001B16E0">
        <w:rPr>
          <w:sz w:val="16"/>
        </w:rPr>
        <w:t xml:space="preserve">so </w:t>
      </w:r>
      <w:r w:rsidRPr="008A0584">
        <w:rPr>
          <w:rStyle w:val="StyleUnderline"/>
          <w:highlight w:val="green"/>
        </w:rPr>
        <w:t>interesting to scientists</w:t>
      </w:r>
      <w:r w:rsidRPr="001B16E0">
        <w:rPr>
          <w:sz w:val="16"/>
        </w:rPr>
        <w:t xml:space="preserve"> is </w:t>
      </w:r>
      <w:r w:rsidRPr="008A0584">
        <w:rPr>
          <w:rStyle w:val="StyleUnderline"/>
          <w:highlight w:val="green"/>
        </w:rPr>
        <w:t>because i</w:t>
      </w:r>
      <w:r w:rsidRPr="001B16E0">
        <w:rPr>
          <w:sz w:val="16"/>
        </w:rPr>
        <w:t xml:space="preserve">n </w:t>
      </w:r>
      <w:r w:rsidRPr="008A0584">
        <w:rPr>
          <w:rStyle w:val="StyleUnderline"/>
          <w:highlight w:val="green"/>
        </w:rPr>
        <w:t>adapting</w:t>
      </w:r>
      <w:r w:rsidRPr="008A0584">
        <w:rPr>
          <w:rStyle w:val="StyleUnderline"/>
        </w:rPr>
        <w:t xml:space="preserve"> </w:t>
      </w:r>
      <w:r w:rsidRPr="001B16E0">
        <w:rPr>
          <w:sz w:val="16"/>
        </w:rPr>
        <w:t xml:space="preserve">to the various ocean environments, they </w:t>
      </w:r>
      <w:r w:rsidRPr="008A0584">
        <w:rPr>
          <w:rStyle w:val="StyleUnderline"/>
          <w:highlight w:val="green"/>
        </w:rPr>
        <w:t>have evolved</w:t>
      </w:r>
      <w:r w:rsidRPr="001B16E0">
        <w:rPr>
          <w:sz w:val="16"/>
        </w:rPr>
        <w:t xml:space="preserve"> fascinating </w:t>
      </w:r>
      <w:r w:rsidRPr="008A0584">
        <w:rPr>
          <w:rStyle w:val="StyleUnderline"/>
          <w:highlight w:val="green"/>
        </w:rPr>
        <w:t>repertoires of unique chemicals</w:t>
      </w:r>
      <w:r w:rsidRPr="001B16E0">
        <w:rPr>
          <w:sz w:val="16"/>
        </w:rPr>
        <w:t xml:space="preserve"> to help them survive. For example, anchored to the seaﬂoor, a sponge that protects itself from an animal trying to take over its space by killing the invader has been compared with the human immune system trying to kill foreign cancer cells. That same </w:t>
      </w:r>
      <w:r w:rsidRPr="008A0584">
        <w:rPr>
          <w:rStyle w:val="StyleUnderline"/>
          <w:highlight w:val="green"/>
        </w:rPr>
        <w:t>sponge</w:t>
      </w:r>
      <w:r w:rsidRPr="001B16E0">
        <w:rPr>
          <w:sz w:val="16"/>
        </w:rPr>
        <w:t xml:space="preserve">, bathed in seawater containing millions of bacteria, viruses, and fungi, some of which could be pathogens, has developed antibiotics to keep those pathogens under control. Those same </w:t>
      </w:r>
      <w:r w:rsidRPr="008A0584">
        <w:rPr>
          <w:rStyle w:val="StyleUnderline"/>
          <w:highlight w:val="green"/>
        </w:rPr>
        <w:t>antibiotics could be used to treat infections</w:t>
      </w:r>
      <w:r w:rsidRPr="001B16E0">
        <w:rPr>
          <w:sz w:val="16"/>
        </w:rPr>
        <w:t xml:space="preserve"> in humans. </w:t>
      </w:r>
      <w:r w:rsidRPr="008A0584">
        <w:rPr>
          <w:rStyle w:val="StyleUnderline"/>
          <w:highlight w:val="green"/>
        </w:rPr>
        <w:t>Sponges</w:t>
      </w:r>
      <w:r w:rsidRPr="001B16E0">
        <w:rPr>
          <w:sz w:val="16"/>
        </w:rPr>
        <w:t xml:space="preserve">, in fact, </w:t>
      </w:r>
      <w:r w:rsidRPr="008A0584">
        <w:rPr>
          <w:rStyle w:val="StyleUnderline"/>
          <w:highlight w:val="green"/>
        </w:rPr>
        <w:t>are</w:t>
      </w:r>
      <w:r w:rsidRPr="001B16E0">
        <w:rPr>
          <w:sz w:val="16"/>
        </w:rPr>
        <w:t xml:space="preserve"> among </w:t>
      </w:r>
      <w:r w:rsidRPr="008A0584">
        <w:rPr>
          <w:rStyle w:val="StyleUnderline"/>
          <w:highlight w:val="green"/>
        </w:rPr>
        <w:t>the most proliﬁc sources of</w:t>
      </w:r>
      <w:r w:rsidRPr="008A0584">
        <w:rPr>
          <w:rStyle w:val="StyleUnderline"/>
        </w:rPr>
        <w:t xml:space="preserve"> </w:t>
      </w:r>
      <w:r w:rsidRPr="008A0584">
        <w:rPr>
          <w:rStyle w:val="StyleUnderline"/>
          <w:highlight w:val="green"/>
        </w:rPr>
        <w:t>diverse chemical compounds</w:t>
      </w:r>
      <w:r w:rsidRPr="001B16E0">
        <w:rPr>
          <w:sz w:val="16"/>
        </w:rPr>
        <w:t xml:space="preserve">. An estimated 30 percent of all potential marine-de- rived medications currently in the pipeline—and about 75 per- cent of recently patented marine-de- rived anticancer compounds—come from marine sponges. </w:t>
      </w:r>
      <w:r w:rsidRPr="008A0584">
        <w:rPr>
          <w:rStyle w:val="StyleUnderline"/>
          <w:highlight w:val="green"/>
        </w:rPr>
        <w:t>Marine-based microorganisms are another</w:t>
      </w:r>
      <w:r w:rsidRPr="001B16E0">
        <w:rPr>
          <w:sz w:val="16"/>
        </w:rPr>
        <w:t xml:space="preserve"> particularly </w:t>
      </w:r>
      <w:r w:rsidRPr="008A0584">
        <w:rPr>
          <w:rStyle w:val="StyleUnderline"/>
          <w:highlight w:val="green"/>
        </w:rPr>
        <w:t>rich source of new medicines.</w:t>
      </w:r>
      <w:r w:rsidRPr="008A0584">
        <w:rPr>
          <w:rStyle w:val="StyleUnderline"/>
        </w:rPr>
        <w:t xml:space="preserve"> </w:t>
      </w:r>
      <w:r w:rsidRPr="001B16E0">
        <w:rPr>
          <w:sz w:val="16"/>
        </w:rPr>
        <w:t xml:space="preserve">More than 120 drugs available today derive from land-based microbes. </w:t>
      </w:r>
      <w:r w:rsidRPr="008A0584">
        <w:rPr>
          <w:rStyle w:val="StyleUnderline"/>
          <w:highlight w:val="green"/>
        </w:rPr>
        <w:t>Scientists see marine-based microbes as the most promising source of novel medicines</w:t>
      </w:r>
      <w:r w:rsidRPr="001B16E0">
        <w:rPr>
          <w:sz w:val="16"/>
        </w:rPr>
        <w:t xml:space="preserve"> from the sea. In all, more than 20,000 biochemical compounds have been isolated from sea creatures since the 1980s. Because </w:t>
      </w:r>
      <w:r w:rsidRPr="008A0584">
        <w:rPr>
          <w:rStyle w:val="StyleUnderline"/>
          <w:highlight w:val="green"/>
        </w:rPr>
        <w:t>drug discovery in the marine frontier is a relatively young ﬁeld</w:t>
      </w:r>
      <w:r w:rsidRPr="001B16E0">
        <w:rPr>
          <w:sz w:val="16"/>
        </w:rPr>
        <w:t xml:space="preserve">, only a few marine-derived drugs are in use today. Many others are in the pipeline. One ex- ample is </w:t>
      </w:r>
      <w:proofErr w:type="spellStart"/>
      <w:r w:rsidRPr="001B16E0">
        <w:rPr>
          <w:sz w:val="16"/>
        </w:rPr>
        <w:t>Prialt</w:t>
      </w:r>
      <w:proofErr w:type="spellEnd"/>
      <w:r w:rsidRPr="001B16E0">
        <w:rPr>
          <w:sz w:val="16"/>
        </w:rPr>
        <w:t xml:space="preserve">, a drug developed from the venom of a ﬁsh-killing cone snail. The cone snails produce neurotoxins to paralyze and kill prey; those neurotoxins are being developed as neuromuscular blocks for individuals with chronic pain, stroke, or epilepsy. Other marine- derived drugs are being tested against herpes, asthma, and breast cancer. The National Research Council report Marine Biotechnology in the Twenty-First Century (2002) concluded that the </w:t>
      </w:r>
      <w:r w:rsidRPr="008A0584">
        <w:rPr>
          <w:rStyle w:val="StyleUnderline"/>
          <w:highlight w:val="green"/>
        </w:rPr>
        <w:t>exploration of</w:t>
      </w:r>
      <w:r w:rsidRPr="008A0584">
        <w:rPr>
          <w:rStyle w:val="StyleUnderline"/>
        </w:rPr>
        <w:t xml:space="preserve"> </w:t>
      </w:r>
      <w:r w:rsidRPr="001B16E0">
        <w:rPr>
          <w:sz w:val="16"/>
        </w:rPr>
        <w:t xml:space="preserve">unique habitats, such as </w:t>
      </w:r>
      <w:r w:rsidRPr="008A0584">
        <w:rPr>
          <w:rStyle w:val="StyleUnderline"/>
          <w:highlight w:val="green"/>
        </w:rPr>
        <w:t>deep-sea environments</w:t>
      </w:r>
      <w:r w:rsidRPr="001B16E0">
        <w:rPr>
          <w:sz w:val="16"/>
        </w:rPr>
        <w:t xml:space="preserve">, and the isolation </w:t>
      </w:r>
      <w:r w:rsidRPr="008A0584">
        <w:rPr>
          <w:rStyle w:val="StyleUnderline"/>
          <w:highlight w:val="green"/>
        </w:rPr>
        <w:t>and</w:t>
      </w:r>
      <w:r w:rsidRPr="001B16E0">
        <w:rPr>
          <w:sz w:val="16"/>
        </w:rPr>
        <w:t xml:space="preserve"> culture of </w:t>
      </w:r>
      <w:r w:rsidRPr="008A0584">
        <w:rPr>
          <w:rStyle w:val="StyleUnderline"/>
          <w:highlight w:val="green"/>
        </w:rPr>
        <w:t>marine microorganisms offer</w:t>
      </w:r>
      <w:r w:rsidRPr="001B16E0">
        <w:rPr>
          <w:sz w:val="16"/>
        </w:rPr>
        <w:t xml:space="preserve"> two underexplored </w:t>
      </w:r>
      <w:r w:rsidRPr="008A0584">
        <w:rPr>
          <w:rStyle w:val="StyleUnderline"/>
          <w:highlight w:val="green"/>
        </w:rPr>
        <w:t>opportunities for</w:t>
      </w:r>
      <w:r w:rsidRPr="008A0584">
        <w:rPr>
          <w:rStyle w:val="StyleUnderline"/>
        </w:rPr>
        <w:t xml:space="preserve"> </w:t>
      </w:r>
      <w:r w:rsidRPr="001B16E0">
        <w:rPr>
          <w:sz w:val="16"/>
        </w:rPr>
        <w:t xml:space="preserve">discovery of </w:t>
      </w:r>
      <w:r w:rsidRPr="008A0584">
        <w:rPr>
          <w:rStyle w:val="StyleUnderline"/>
          <w:highlight w:val="green"/>
        </w:rPr>
        <w:t>novel chemicals</w:t>
      </w:r>
      <w:r w:rsidRPr="001B16E0">
        <w:rPr>
          <w:sz w:val="16"/>
        </w:rPr>
        <w:t xml:space="preserve"> with therapeutic potential. </w:t>
      </w:r>
      <w:r w:rsidRPr="001B16E0">
        <w:rPr>
          <w:rStyle w:val="StyleUnderline"/>
          <w:highlight w:val="green"/>
        </w:rPr>
        <w:t>The successes to date</w:t>
      </w:r>
      <w:r w:rsidRPr="001B16E0">
        <w:rPr>
          <w:sz w:val="16"/>
        </w:rPr>
        <w:t xml:space="preserve">, which are based upon a very limited investigation of both deep-sea organisms and marine microorganisms, </w:t>
      </w:r>
      <w:r w:rsidRPr="001B16E0">
        <w:rPr>
          <w:rStyle w:val="Emphasis"/>
          <w:highlight w:val="green"/>
        </w:rPr>
        <w:t>suggest a high potential for continued discovery of new drugs.</w:t>
      </w:r>
      <w:r w:rsidRPr="001B16E0">
        <w:rPr>
          <w:rStyle w:val="Emphasis"/>
        </w:rPr>
        <w:t xml:space="preserve"> </w:t>
      </w:r>
    </w:p>
    <w:p w:rsidR="00F33304" w:rsidRPr="00792C43" w:rsidRDefault="00F33304" w:rsidP="00F33304">
      <w:pPr>
        <w:pStyle w:val="Heading4"/>
        <w:rPr>
          <w:rStyle w:val="Style13ptBold"/>
          <w:b/>
        </w:rPr>
      </w:pPr>
      <w:r>
        <w:rPr>
          <w:rStyle w:val="Style13ptBold"/>
          <w:b/>
        </w:rPr>
        <w:t>Specifically, coral r</w:t>
      </w:r>
      <w:r w:rsidRPr="00792C43">
        <w:rPr>
          <w:rStyle w:val="Style13ptBold"/>
          <w:b/>
        </w:rPr>
        <w:t xml:space="preserve">eefs </w:t>
      </w:r>
      <w:r>
        <w:rPr>
          <w:rStyle w:val="Style13ptBold"/>
          <w:b/>
        </w:rPr>
        <w:t xml:space="preserve">are </w:t>
      </w:r>
      <w:r w:rsidRPr="00792C43">
        <w:rPr>
          <w:rStyle w:val="Style13ptBold"/>
          <w:b/>
        </w:rPr>
        <w:t>home to life-saving medicines</w:t>
      </w:r>
    </w:p>
    <w:p w:rsidR="00F33304" w:rsidRPr="00B64734" w:rsidRDefault="00F33304" w:rsidP="00F33304">
      <w:pPr>
        <w:rPr>
          <w:rStyle w:val="Style13ptBold"/>
          <w:sz w:val="20"/>
          <w:szCs w:val="20"/>
        </w:rPr>
      </w:pPr>
      <w:r w:rsidRPr="00652512">
        <w:rPr>
          <w:rStyle w:val="Style13ptBold"/>
        </w:rPr>
        <w:t>Bruckner 13</w:t>
      </w:r>
      <w:r>
        <w:rPr>
          <w:rStyle w:val="Style13ptBold"/>
        </w:rPr>
        <w:t xml:space="preserve"> </w:t>
      </w:r>
      <w:r w:rsidRPr="00B64734">
        <w:rPr>
          <w:rStyle w:val="Style13ptBold"/>
          <w:sz w:val="20"/>
          <w:szCs w:val="20"/>
        </w:rPr>
        <w:t xml:space="preserve">(Andrew W., Andrew W. Bruckner (andy.bruckner@noaa.gov) is a coral reef ecologist in the National Marine Fisheries Service’s Office of Protected Resources, Silver Spring, Maryland, “Life-Saving Products from Coral Reefs”, Issues in Science and Technology, November 27, 2013, </w:t>
      </w:r>
      <w:hyperlink r:id="rId8" w:history="1">
        <w:r w:rsidRPr="00B64734">
          <w:rPr>
            <w:rStyle w:val="Hyperlink"/>
            <w:sz w:val="20"/>
            <w:szCs w:val="20"/>
          </w:rPr>
          <w:t>http://issues.org/18-3/p_bruckner/</w:t>
        </w:r>
      </w:hyperlink>
      <w:r w:rsidRPr="00B64734">
        <w:rPr>
          <w:rStyle w:val="Style13ptBold"/>
          <w:sz w:val="20"/>
          <w:szCs w:val="20"/>
        </w:rPr>
        <w:t>) KD</w:t>
      </w:r>
    </w:p>
    <w:p w:rsidR="00F33304" w:rsidRDefault="00F33304" w:rsidP="00F33304">
      <w:pPr>
        <w:rPr>
          <w:sz w:val="14"/>
        </w:rPr>
      </w:pPr>
      <w:r w:rsidRPr="009179D6">
        <w:rPr>
          <w:rStyle w:val="StyleUnderline"/>
          <w:highlight w:val="cyan"/>
        </w:rPr>
        <w:t>Coral reefs are storehouses</w:t>
      </w:r>
      <w:r w:rsidRPr="00243CF4">
        <w:rPr>
          <w:rStyle w:val="StyleUnderline"/>
        </w:rPr>
        <w:t xml:space="preserve"> of genetic resources </w:t>
      </w:r>
      <w:r w:rsidRPr="009179D6">
        <w:rPr>
          <w:rStyle w:val="StyleUnderline"/>
          <w:highlight w:val="cyan"/>
        </w:rPr>
        <w:t xml:space="preserve">with </w:t>
      </w:r>
      <w:r w:rsidRPr="009179D6">
        <w:rPr>
          <w:rStyle w:val="Emphasis"/>
          <w:highlight w:val="cyan"/>
        </w:rPr>
        <w:t>vast medicinal potential</w:t>
      </w:r>
      <w:r w:rsidRPr="00B64734">
        <w:rPr>
          <w:sz w:val="14"/>
        </w:rPr>
        <w:t xml:space="preserve">, but they must be properly managed. During the past decade, </w:t>
      </w:r>
      <w:r w:rsidRPr="00243CF4">
        <w:rPr>
          <w:rStyle w:val="StyleUnderline"/>
        </w:rPr>
        <w:t xml:space="preserve">marine biotechnology has been applied to the areas of </w:t>
      </w:r>
      <w:r w:rsidRPr="009179D6">
        <w:rPr>
          <w:rStyle w:val="StyleUnderline"/>
          <w:highlight w:val="cyan"/>
        </w:rPr>
        <w:t>public health</w:t>
      </w:r>
      <w:r w:rsidRPr="00243CF4">
        <w:rPr>
          <w:rStyle w:val="StyleUnderline"/>
        </w:rPr>
        <w:t xml:space="preserve"> and </w:t>
      </w:r>
      <w:r w:rsidRPr="009179D6">
        <w:rPr>
          <w:rStyle w:val="StyleUnderline"/>
          <w:highlight w:val="cyan"/>
        </w:rPr>
        <w:t>human disease</w:t>
      </w:r>
      <w:r w:rsidRPr="00243CF4">
        <w:rPr>
          <w:rStyle w:val="StyleUnderline"/>
        </w:rPr>
        <w:t xml:space="preserve">, </w:t>
      </w:r>
      <w:r w:rsidRPr="009179D6">
        <w:rPr>
          <w:rStyle w:val="StyleUnderline"/>
          <w:highlight w:val="cyan"/>
        </w:rPr>
        <w:t>seafood safety</w:t>
      </w:r>
      <w:r w:rsidRPr="00243CF4">
        <w:rPr>
          <w:rStyle w:val="StyleUnderline"/>
        </w:rPr>
        <w:t>, development of new materials and processes, and marine ecosystem restoration and remediation</w:t>
      </w:r>
      <w:r w:rsidRPr="00B64734">
        <w:rPr>
          <w:sz w:val="14"/>
        </w:rPr>
        <w:t xml:space="preserve">. Dozens of promising products from marine organisms are being advanced, including a </w:t>
      </w:r>
      <w:r w:rsidRPr="009179D6">
        <w:rPr>
          <w:rStyle w:val="StyleUnderline"/>
          <w:highlight w:val="cyan"/>
        </w:rPr>
        <w:t>cancer therapy</w:t>
      </w:r>
      <w:r w:rsidRPr="00243CF4">
        <w:rPr>
          <w:rStyle w:val="StyleUnderline"/>
        </w:rPr>
        <w:t xml:space="preserve"> made </w:t>
      </w:r>
      <w:r w:rsidRPr="009179D6">
        <w:rPr>
          <w:rStyle w:val="StyleUnderline"/>
          <w:highlight w:val="cyan"/>
        </w:rPr>
        <w:t>from algae and a painkiller taken from the venom in cone snails</w:t>
      </w:r>
      <w:r w:rsidRPr="00B64734">
        <w:rPr>
          <w:sz w:val="14"/>
        </w:rPr>
        <w:t xml:space="preserve">. The antiviral drugs </w:t>
      </w:r>
      <w:proofErr w:type="spellStart"/>
      <w:r w:rsidRPr="00B64734">
        <w:rPr>
          <w:sz w:val="14"/>
        </w:rPr>
        <w:t>Ara</w:t>
      </w:r>
      <w:proofErr w:type="spellEnd"/>
      <w:r w:rsidRPr="00B64734">
        <w:rPr>
          <w:sz w:val="14"/>
        </w:rPr>
        <w:t xml:space="preserve">-A and AZT and the anticancer agent </w:t>
      </w:r>
      <w:proofErr w:type="spellStart"/>
      <w:r w:rsidRPr="00B64734">
        <w:rPr>
          <w:sz w:val="14"/>
        </w:rPr>
        <w:t>Ara</w:t>
      </w:r>
      <w:proofErr w:type="spellEnd"/>
      <w:r w:rsidRPr="00B64734">
        <w:rPr>
          <w:sz w:val="14"/>
        </w:rPr>
        <w:t xml:space="preserve">-C, developed from extracts of sponges found on a Caribbean reef, were among the earliest modern medicines obtained from coral reefs. Other products, such as </w:t>
      </w:r>
      <w:proofErr w:type="spellStart"/>
      <w:r w:rsidRPr="00B64734">
        <w:rPr>
          <w:sz w:val="14"/>
        </w:rPr>
        <w:t>Dolostatin</w:t>
      </w:r>
      <w:proofErr w:type="spellEnd"/>
      <w:r w:rsidRPr="00B64734">
        <w:rPr>
          <w:sz w:val="14"/>
        </w:rPr>
        <w:t xml:space="preserve"> 10, isolated from </w:t>
      </w:r>
      <w:r w:rsidRPr="00243CF4">
        <w:rPr>
          <w:rStyle w:val="StyleUnderline"/>
        </w:rPr>
        <w:t xml:space="preserve">a </w:t>
      </w:r>
      <w:r w:rsidRPr="009179D6">
        <w:rPr>
          <w:rStyle w:val="StyleUnderline"/>
          <w:highlight w:val="cyan"/>
        </w:rPr>
        <w:t>sea hare</w:t>
      </w:r>
      <w:r w:rsidRPr="00243CF4">
        <w:rPr>
          <w:rStyle w:val="StyleUnderline"/>
        </w:rPr>
        <w:t xml:space="preserve"> found in the Indian Ocean</w:t>
      </w:r>
      <w:r w:rsidRPr="00B64734">
        <w:rPr>
          <w:sz w:val="14"/>
        </w:rPr>
        <w:t xml:space="preserve">, are </w:t>
      </w:r>
      <w:r w:rsidRPr="009179D6">
        <w:rPr>
          <w:rStyle w:val="StyleUnderline"/>
          <w:highlight w:val="cyan"/>
        </w:rPr>
        <w:t>under clinical trials for</w:t>
      </w:r>
      <w:r w:rsidRPr="00B64734">
        <w:rPr>
          <w:sz w:val="14"/>
        </w:rPr>
        <w:t xml:space="preserve"> use in </w:t>
      </w:r>
      <w:r w:rsidRPr="00B64734">
        <w:rPr>
          <w:sz w:val="14"/>
          <w:highlight w:val="cyan"/>
        </w:rPr>
        <w:t xml:space="preserve">the </w:t>
      </w:r>
      <w:r w:rsidRPr="009179D6">
        <w:rPr>
          <w:rStyle w:val="StyleUnderline"/>
          <w:highlight w:val="cyan"/>
        </w:rPr>
        <w:t>treatment of breast and liver cancers, tumors, and leukemia</w:t>
      </w:r>
      <w:r w:rsidRPr="00B64734">
        <w:rPr>
          <w:sz w:val="14"/>
        </w:rPr>
        <w:t xml:space="preserve">. Indeed, </w:t>
      </w:r>
      <w:r w:rsidRPr="00652512">
        <w:rPr>
          <w:rStyle w:val="StyleUnderline"/>
          <w:highlight w:val="cyan"/>
        </w:rPr>
        <w:t>coral reefs</w:t>
      </w:r>
      <w:r w:rsidRPr="00B64734">
        <w:rPr>
          <w:sz w:val="14"/>
          <w:highlight w:val="cyan"/>
        </w:rPr>
        <w:t xml:space="preserve"> </w:t>
      </w:r>
      <w:r w:rsidRPr="00652512">
        <w:rPr>
          <w:rStyle w:val="StyleUnderline"/>
          <w:highlight w:val="cyan"/>
        </w:rPr>
        <w:t>represent</w:t>
      </w:r>
      <w:r w:rsidRPr="00B64734">
        <w:rPr>
          <w:sz w:val="14"/>
        </w:rPr>
        <w:t xml:space="preserve"> an important and as yet </w:t>
      </w:r>
      <w:r w:rsidRPr="00652512">
        <w:rPr>
          <w:rStyle w:val="StyleUnderline"/>
          <w:highlight w:val="cyan"/>
        </w:rPr>
        <w:t>largely untapped source of</w:t>
      </w:r>
      <w:r w:rsidRPr="00CC0A39">
        <w:rPr>
          <w:rStyle w:val="StyleUnderline"/>
        </w:rPr>
        <w:t xml:space="preserve"> natural </w:t>
      </w:r>
      <w:r w:rsidRPr="00652512">
        <w:rPr>
          <w:rStyle w:val="StyleUnderline"/>
          <w:highlight w:val="cyan"/>
        </w:rPr>
        <w:t>products with enormous potential as pharmaceuticals, nutritional supplements, enzymes</w:t>
      </w:r>
      <w:r w:rsidRPr="00CC0A39">
        <w:rPr>
          <w:rStyle w:val="StyleUnderline"/>
        </w:rPr>
        <w:t>, pesticides, cosmetics, and other novel commercial products.</w:t>
      </w:r>
      <w:r w:rsidRPr="00B64734">
        <w:rPr>
          <w:sz w:val="14"/>
        </w:rPr>
        <w:t xml:space="preserve"> The potential importance of coral reefs as a source of life-saving and life-enhancing products, however, is still not well understood by the public or policymakers. But it is a </w:t>
      </w:r>
      <w:r w:rsidRPr="00CC0A39">
        <w:rPr>
          <w:rStyle w:val="StyleUnderline"/>
        </w:rPr>
        <w:t>powerful reason for bolstering efforts to protect reefs from degradation and overexploitation and for managing them in sustainable ways</w:t>
      </w:r>
      <w:r w:rsidRPr="00B64734">
        <w:rPr>
          <w:sz w:val="14"/>
        </w:rPr>
        <w:t xml:space="preserve">. </w:t>
      </w:r>
      <w:r w:rsidRPr="00652512">
        <w:rPr>
          <w:rStyle w:val="Emphasis"/>
          <w:highlight w:val="cyan"/>
        </w:rPr>
        <w:t>Between 40 and 50 percent of all drugs</w:t>
      </w:r>
      <w:r w:rsidRPr="00652512">
        <w:rPr>
          <w:rStyle w:val="StyleUnderline"/>
          <w:highlight w:val="cyan"/>
        </w:rPr>
        <w:t xml:space="preserve"> currently in use, including many of the anti-tumor and anti-infective agents</w:t>
      </w:r>
      <w:r w:rsidRPr="00CC0A39">
        <w:rPr>
          <w:rStyle w:val="StyleUnderline"/>
        </w:rPr>
        <w:t xml:space="preserve"> introduced during the 1980s and 1990s</w:t>
      </w:r>
      <w:r w:rsidRPr="00652512">
        <w:rPr>
          <w:rStyle w:val="StyleUnderline"/>
          <w:highlight w:val="cyan"/>
        </w:rPr>
        <w:t>, have</w:t>
      </w:r>
      <w:r w:rsidRPr="00CC0A39">
        <w:rPr>
          <w:rStyle w:val="StyleUnderline"/>
        </w:rPr>
        <w:t xml:space="preserve"> their </w:t>
      </w:r>
      <w:r w:rsidRPr="00652512">
        <w:rPr>
          <w:rStyle w:val="StyleUnderline"/>
          <w:highlight w:val="cyan"/>
        </w:rPr>
        <w:t>origins in natural products</w:t>
      </w:r>
      <w:r w:rsidRPr="00B64734">
        <w:rPr>
          <w:sz w:val="14"/>
        </w:rPr>
        <w:t xml:space="preserve">. Most of these were derived from terrestrial plants, animals, and microorganisms, but marine </w:t>
      </w:r>
      <w:r w:rsidRPr="00CC0A39">
        <w:rPr>
          <w:rStyle w:val="StyleUnderline"/>
        </w:rPr>
        <w:t>biotechnology is rapidly expanding</w:t>
      </w:r>
      <w:r w:rsidRPr="00B64734">
        <w:rPr>
          <w:sz w:val="14"/>
        </w:rPr>
        <w:t xml:space="preserve">. After all, </w:t>
      </w:r>
      <w:r w:rsidRPr="00652512">
        <w:rPr>
          <w:rStyle w:val="StyleUnderline"/>
          <w:highlight w:val="cyan"/>
        </w:rPr>
        <w:t>80 percent of all life forms on Earth are present only in the oceans.</w:t>
      </w:r>
      <w:r w:rsidRPr="00B64734">
        <w:rPr>
          <w:sz w:val="14"/>
        </w:rPr>
        <w:t xml:space="preserve"> Unique </w:t>
      </w:r>
      <w:r w:rsidRPr="00CC0A39">
        <w:rPr>
          <w:rStyle w:val="StyleUnderline"/>
        </w:rPr>
        <w:t>medicinal properties of coral reef organisms were recognized by Eastern cultures as early as the 14th century, and some species continue to be in high demand for traditional medicines.</w:t>
      </w:r>
      <w:r w:rsidRPr="00B64734">
        <w:rPr>
          <w:sz w:val="14"/>
        </w:rPr>
        <w:t xml:space="preserve"> In China, Japan, and Taiwan</w:t>
      </w:r>
      <w:r w:rsidRPr="00B64734">
        <w:rPr>
          <w:sz w:val="14"/>
          <w:highlight w:val="cyan"/>
        </w:rPr>
        <w:t xml:space="preserve">, </w:t>
      </w:r>
      <w:r w:rsidRPr="00652512">
        <w:rPr>
          <w:rStyle w:val="StyleUnderline"/>
          <w:highlight w:val="cyan"/>
        </w:rPr>
        <w:t>tonics and medicines derived from seahorse extracts are used to treat a wide range of ailments, including sexual disorders, respiratory and circulatory problems, kidney and liver diseases, throat infections, skin ailments, and pain.</w:t>
      </w:r>
      <w:r w:rsidRPr="00B64734">
        <w:rPr>
          <w:sz w:val="14"/>
        </w:rPr>
        <w:t xml:space="preserve"> In recent decades, </w:t>
      </w:r>
      <w:r w:rsidRPr="00652512">
        <w:rPr>
          <w:rStyle w:val="StyleUnderline"/>
        </w:rPr>
        <w:t>scientists</w:t>
      </w:r>
      <w:r w:rsidRPr="00B64734">
        <w:rPr>
          <w:sz w:val="14"/>
        </w:rPr>
        <w:t xml:space="preserve"> using new methods and techniques have </w:t>
      </w:r>
      <w:r w:rsidRPr="00652512">
        <w:rPr>
          <w:rStyle w:val="StyleUnderline"/>
        </w:rPr>
        <w:t>intensified the search for valuable</w:t>
      </w:r>
      <w:r w:rsidRPr="00CC0A39">
        <w:rPr>
          <w:rStyle w:val="StyleUnderline"/>
        </w:rPr>
        <w:t xml:space="preserve"> chemical compounds and genetic material found in wild marine organisms for the development of new</w:t>
      </w:r>
      <w:r w:rsidRPr="00B64734">
        <w:rPr>
          <w:sz w:val="14"/>
        </w:rPr>
        <w:t xml:space="preserve"> commercial </w:t>
      </w:r>
      <w:r w:rsidRPr="00CC0A39">
        <w:rPr>
          <w:rStyle w:val="StyleUnderline"/>
        </w:rPr>
        <w:t>products.</w:t>
      </w:r>
      <w:r w:rsidRPr="00B64734">
        <w:rPr>
          <w:sz w:val="14"/>
        </w:rPr>
        <w:t xml:space="preserve"> </w:t>
      </w:r>
      <w:r w:rsidRPr="00652512">
        <w:rPr>
          <w:rStyle w:val="StyleUnderline"/>
          <w:highlight w:val="cyan"/>
        </w:rPr>
        <w:t>Until recently</w:t>
      </w:r>
      <w:r w:rsidRPr="00B64734">
        <w:rPr>
          <w:sz w:val="14"/>
        </w:rPr>
        <w:t xml:space="preserve">, however, the </w:t>
      </w:r>
      <w:r w:rsidRPr="00652512">
        <w:rPr>
          <w:rStyle w:val="StyleUnderline"/>
          <w:highlight w:val="cyan"/>
        </w:rPr>
        <w:t xml:space="preserve">technology needed to reach remote and </w:t>
      </w:r>
      <w:proofErr w:type="spellStart"/>
      <w:r w:rsidRPr="00652512">
        <w:rPr>
          <w:rStyle w:val="StyleUnderline"/>
          <w:highlight w:val="cyan"/>
        </w:rPr>
        <w:t>deepwater</w:t>
      </w:r>
      <w:proofErr w:type="spellEnd"/>
      <w:r w:rsidRPr="00652512">
        <w:rPr>
          <w:rStyle w:val="StyleUnderline"/>
          <w:highlight w:val="cyan"/>
        </w:rPr>
        <w:t xml:space="preserve"> reefs</w:t>
      </w:r>
      <w:r w:rsidRPr="00B64734">
        <w:rPr>
          <w:sz w:val="14"/>
        </w:rPr>
        <w:t xml:space="preserve"> and to commercially develop marine biotechnology products from organisms occurring in these environments </w:t>
      </w:r>
      <w:r w:rsidRPr="00652512">
        <w:rPr>
          <w:rStyle w:val="StyleUnderline"/>
          <w:highlight w:val="cyan"/>
        </w:rPr>
        <w:t>was</w:t>
      </w:r>
      <w:r w:rsidRPr="00CC0A39">
        <w:rPr>
          <w:rStyle w:val="StyleUnderline"/>
        </w:rPr>
        <w:t xml:space="preserve"> largely </w:t>
      </w:r>
      <w:r w:rsidRPr="00652512">
        <w:rPr>
          <w:rStyle w:val="StyleUnderline"/>
          <w:highlight w:val="cyan"/>
        </w:rPr>
        <w:t>inadequate</w:t>
      </w:r>
      <w:r w:rsidRPr="00CC0A39">
        <w:rPr>
          <w:rStyle w:val="StyleUnderline"/>
        </w:rPr>
        <w:t>.</w:t>
      </w:r>
      <w:r w:rsidRPr="00B64734">
        <w:rPr>
          <w:sz w:val="14"/>
        </w:rPr>
        <w:t xml:space="preserve"> </w:t>
      </w:r>
      <w:r w:rsidRPr="00CC0A39">
        <w:rPr>
          <w:rStyle w:val="StyleUnderline"/>
        </w:rPr>
        <w:t xml:space="preserve">The </w:t>
      </w:r>
      <w:r w:rsidRPr="00652512">
        <w:rPr>
          <w:rStyle w:val="StyleUnderline"/>
          <w:highlight w:val="cyan"/>
        </w:rPr>
        <w:t>prospect of finding a new drug in the sea</w:t>
      </w:r>
      <w:r w:rsidRPr="00B64734">
        <w:rPr>
          <w:sz w:val="14"/>
        </w:rPr>
        <w:t xml:space="preserve">, especially among coral reef species, may be </w:t>
      </w:r>
      <w:r w:rsidRPr="00652512">
        <w:rPr>
          <w:rStyle w:val="Emphasis"/>
          <w:highlight w:val="cyan"/>
        </w:rPr>
        <w:t xml:space="preserve">300 to 400 times more likely </w:t>
      </w:r>
      <w:r w:rsidRPr="00652512">
        <w:rPr>
          <w:rStyle w:val="StyleUnderline"/>
          <w:highlight w:val="cyan"/>
        </w:rPr>
        <w:t>than</w:t>
      </w:r>
      <w:r w:rsidRPr="00CC0A39">
        <w:rPr>
          <w:rStyle w:val="StyleUnderline"/>
        </w:rPr>
        <w:t xml:space="preserve"> isolating </w:t>
      </w:r>
      <w:r w:rsidRPr="00652512">
        <w:rPr>
          <w:rStyle w:val="StyleUnderline"/>
          <w:highlight w:val="cyan"/>
        </w:rPr>
        <w:t>one from a terrestrial ecosystem</w:t>
      </w:r>
      <w:r w:rsidRPr="00B64734">
        <w:rPr>
          <w:sz w:val="14"/>
        </w:rPr>
        <w:t xml:space="preserve">. Although terrestrial organisms exhibit great species diversity, </w:t>
      </w:r>
      <w:r w:rsidRPr="00652512">
        <w:rPr>
          <w:rStyle w:val="StyleUnderline"/>
          <w:highlight w:val="cyan"/>
        </w:rPr>
        <w:t>marine organisms have greater phylogenetic diversity, including several phyla and thousands of species found nowhere else.</w:t>
      </w:r>
      <w:r w:rsidRPr="00B64734">
        <w:rPr>
          <w:sz w:val="14"/>
        </w:rPr>
        <w:t xml:space="preserve"> Coral reefs are home to sessile plants and fungi similar to those found on land, but </w:t>
      </w:r>
      <w:r w:rsidRPr="00652512">
        <w:rPr>
          <w:rStyle w:val="StyleUnderline"/>
          <w:highlight w:val="cyan"/>
        </w:rPr>
        <w:t>coral reefs</w:t>
      </w:r>
      <w:r w:rsidRPr="00CC0A39">
        <w:rPr>
          <w:rStyle w:val="StyleUnderline"/>
        </w:rPr>
        <w:t xml:space="preserve"> also </w:t>
      </w:r>
      <w:r w:rsidRPr="00652512">
        <w:rPr>
          <w:rStyle w:val="StyleUnderline"/>
          <w:highlight w:val="cyan"/>
        </w:rPr>
        <w:t xml:space="preserve">contain a diverse assemblage of invertebrates such as corals, tunicates, </w:t>
      </w:r>
      <w:proofErr w:type="spellStart"/>
      <w:r w:rsidRPr="00652512">
        <w:rPr>
          <w:rStyle w:val="StyleUnderline"/>
          <w:highlight w:val="cyan"/>
        </w:rPr>
        <w:t>molluscs</w:t>
      </w:r>
      <w:proofErr w:type="spellEnd"/>
      <w:r w:rsidRPr="00652512">
        <w:rPr>
          <w:rStyle w:val="StyleUnderline"/>
          <w:highlight w:val="cyan"/>
        </w:rPr>
        <w:t>, bryozoans, sponges, and echinoderms that are absent from terrestrial ecosystems</w:t>
      </w:r>
      <w:r w:rsidRPr="00CC0A39">
        <w:rPr>
          <w:rStyle w:val="StyleUnderline"/>
        </w:rPr>
        <w:t>.</w:t>
      </w:r>
      <w:r w:rsidRPr="00B64734">
        <w:rPr>
          <w:sz w:val="14"/>
        </w:rPr>
        <w:t xml:space="preserve"> These animals spend most of their time firmly attached to the reef and cannot escape environmental perturbations, predators, or other stressors. </w:t>
      </w:r>
      <w:r w:rsidRPr="00652512">
        <w:rPr>
          <w:rStyle w:val="StyleUnderline"/>
          <w:highlight w:val="cyan"/>
        </w:rPr>
        <w:t>Many engage in a form of chemical warfare, using bioactive compounds to deter predation, fight disease, and prevent overgrowth by fouling and competing organisms.</w:t>
      </w:r>
      <w:r w:rsidRPr="00CC0A39">
        <w:rPr>
          <w:rStyle w:val="StyleUnderline"/>
        </w:rPr>
        <w:t xml:space="preserve"> In some animals, toxins are also used to catch their prey. </w:t>
      </w:r>
      <w:r w:rsidRPr="00B64734">
        <w:rPr>
          <w:sz w:val="14"/>
        </w:rPr>
        <w:t xml:space="preserve">These compounds may be synthesized by the organism or by the </w:t>
      </w:r>
      <w:proofErr w:type="spellStart"/>
      <w:r w:rsidRPr="00B64734">
        <w:rPr>
          <w:sz w:val="14"/>
        </w:rPr>
        <w:t>endosymbiotic</w:t>
      </w:r>
      <w:proofErr w:type="spellEnd"/>
      <w:r w:rsidRPr="00B64734">
        <w:rPr>
          <w:sz w:val="14"/>
        </w:rPr>
        <w:t xml:space="preserve"> microorganisms that inhabit its tissues, or they are sequestered from food that they eat. </w:t>
      </w:r>
      <w:r w:rsidRPr="00652512">
        <w:rPr>
          <w:rStyle w:val="StyleUnderline"/>
          <w:highlight w:val="cyan"/>
        </w:rPr>
        <w:t>Because of their unique structures or properties, these compounds may yield life-saving medicines</w:t>
      </w:r>
      <w:r w:rsidRPr="00B64734">
        <w:rPr>
          <w:sz w:val="14"/>
        </w:rPr>
        <w:t xml:space="preserve"> or other important industrial and agricultural products.</w:t>
      </w:r>
    </w:p>
    <w:p w:rsidR="00F04BF5" w:rsidRPr="006667D6" w:rsidRDefault="00F04BF5" w:rsidP="00F04BF5">
      <w:pPr>
        <w:pStyle w:val="Heading4"/>
        <w:rPr>
          <w:sz w:val="24"/>
        </w:rPr>
      </w:pPr>
      <w:r>
        <w:rPr>
          <w:sz w:val="24"/>
        </w:rPr>
        <w:t xml:space="preserve">And, ocean floor bacteria can provide new chemicals for medical research. </w:t>
      </w:r>
    </w:p>
    <w:p w:rsidR="00F04BF5" w:rsidRPr="002E4A37" w:rsidRDefault="00F04BF5" w:rsidP="00F04BF5">
      <w:pPr>
        <w:rPr>
          <w:sz w:val="16"/>
          <w:szCs w:val="16"/>
        </w:rPr>
      </w:pPr>
      <w:r>
        <w:rPr>
          <w:rStyle w:val="Style13ptBold"/>
          <w:sz w:val="24"/>
        </w:rPr>
        <w:t>QUEST 09</w:t>
      </w:r>
      <w:r w:rsidRPr="002E4A37">
        <w:rPr>
          <w:rStyle w:val="Style13ptBold"/>
          <w:sz w:val="28"/>
        </w:rPr>
        <w:t xml:space="preserve"> </w:t>
      </w:r>
      <w:r w:rsidRPr="002E4A37">
        <w:rPr>
          <w:sz w:val="16"/>
          <w:szCs w:val="16"/>
        </w:rPr>
        <w:t>(</w:t>
      </w:r>
      <w:r>
        <w:rPr>
          <w:sz w:val="16"/>
          <w:szCs w:val="16"/>
        </w:rPr>
        <w:t xml:space="preserve">QUEST is a subset organization of KQED Education Network, who’s </w:t>
      </w:r>
      <w:r w:rsidRPr="001208B7">
        <w:rPr>
          <w:sz w:val="16"/>
          <w:szCs w:val="16"/>
        </w:rPr>
        <w:t xml:space="preserve">goals are to explore a diverse array of topics that touch our lives, to spotlight innovations that connect different fields of study, and to offer accurate and insightful reporting that inspires people to engage in informed conversations about our changing </w:t>
      </w:r>
      <w:r>
        <w:rPr>
          <w:sz w:val="16"/>
          <w:szCs w:val="16"/>
        </w:rPr>
        <w:t>world</w:t>
      </w:r>
      <w:r w:rsidRPr="002E4A37">
        <w:rPr>
          <w:sz w:val="16"/>
          <w:szCs w:val="16"/>
        </w:rPr>
        <w:t>; “</w:t>
      </w:r>
      <w:r>
        <w:rPr>
          <w:sz w:val="16"/>
          <w:szCs w:val="16"/>
        </w:rPr>
        <w:t>Medicine from the Ocean Floor</w:t>
      </w:r>
      <w:r w:rsidRPr="002E4A37">
        <w:rPr>
          <w:sz w:val="16"/>
          <w:szCs w:val="16"/>
        </w:rPr>
        <w:t>”</w:t>
      </w:r>
      <w:r>
        <w:rPr>
          <w:sz w:val="16"/>
          <w:szCs w:val="16"/>
        </w:rPr>
        <w:t xml:space="preserve"> p. 1, 2009; </w:t>
      </w:r>
      <w:r w:rsidRPr="00E15ED6">
        <w:rPr>
          <w:sz w:val="16"/>
          <w:szCs w:val="16"/>
        </w:rPr>
        <w:t>http://d43fweuh3sg51.cloudfront.net/media/alfresco/u/pr/KQED/QUEST%20Radio%20Medicine%20from%20the%20Ocean%20Floor_b63e3342-7d12-4b3c-b454-76c089a6d256/Radio3_24_MedicinefromOceanFloor.pdf</w:t>
      </w:r>
      <w:r w:rsidRPr="002E4A37">
        <w:rPr>
          <w:sz w:val="16"/>
          <w:szCs w:val="16"/>
        </w:rPr>
        <w:t>, RJ)</w:t>
      </w:r>
    </w:p>
    <w:p w:rsidR="00F16AAC" w:rsidRPr="00F16AAC" w:rsidRDefault="00F04BF5" w:rsidP="00F16AAC">
      <w:pPr>
        <w:rPr>
          <w:rStyle w:val="Style13ptBold"/>
          <w:bCs w:val="0"/>
          <w:iCs/>
          <w:sz w:val="22"/>
          <w:u w:val="single"/>
        </w:rPr>
      </w:pPr>
      <w:r w:rsidRPr="00DF7B80">
        <w:rPr>
          <w:rStyle w:val="StyleUnderline"/>
          <w:highlight w:val="yellow"/>
        </w:rPr>
        <w:t>The ocean</w:t>
      </w:r>
      <w:r w:rsidRPr="001208B7">
        <w:rPr>
          <w:rStyle w:val="StyleUnderline"/>
        </w:rPr>
        <w:t xml:space="preserve">, which covers approximately 74 percent of Earth’s surface, </w:t>
      </w:r>
      <w:r w:rsidRPr="00DF7B80">
        <w:rPr>
          <w:rStyle w:val="StyleUnderline"/>
          <w:highlight w:val="yellow"/>
        </w:rPr>
        <w:t>is a natural resource that continues to give human society resources that affect our economy, health and</w:t>
      </w:r>
      <w:r w:rsidRPr="001208B7">
        <w:rPr>
          <w:rStyle w:val="StyleUnderline"/>
        </w:rPr>
        <w:t xml:space="preserve"> happiness.</w:t>
      </w:r>
      <w:r>
        <w:t xml:space="preserve"> </w:t>
      </w:r>
      <w:r w:rsidRPr="001208B7">
        <w:rPr>
          <w:rStyle w:val="StyleUnderline"/>
        </w:rPr>
        <w:t>Ocean travel and exploration</w:t>
      </w:r>
      <w:r>
        <w:t xml:space="preserve">, dating back to prehistoric times, </w:t>
      </w:r>
      <w:r w:rsidRPr="00DF7B80">
        <w:rPr>
          <w:rStyle w:val="StyleUnderline"/>
          <w:highlight w:val="yellow"/>
        </w:rPr>
        <w:t>has mainly been conducted on its surface, leaving much of the bottom of the world's oceans unexplored and unmapped.</w:t>
      </w:r>
      <w:r>
        <w:t xml:space="preserve"> Today </w:t>
      </w:r>
      <w:r w:rsidRPr="001208B7">
        <w:rPr>
          <w:rStyle w:val="StyleUnderline"/>
        </w:rPr>
        <w:t>scientists are mining ocean floor sediments for potential medicines for disease</w:t>
      </w:r>
      <w:r>
        <w:t xml:space="preserve"> like cholera, tuberculosis and malaria. By collecting </w:t>
      </w:r>
      <w:r w:rsidRPr="00F04BF5">
        <w:rPr>
          <w:rStyle w:val="StyleUnderline"/>
          <w:highlight w:val="green"/>
        </w:rPr>
        <w:t>samples from the ocean floor,</w:t>
      </w:r>
      <w:r>
        <w:t xml:space="preserve"> </w:t>
      </w:r>
      <w:r w:rsidRPr="00F04BF5">
        <w:rPr>
          <w:rStyle w:val="StyleUnderline"/>
          <w:highlight w:val="green"/>
        </w:rPr>
        <w:t>scientists find hundreds of bacteria they can test</w:t>
      </w:r>
      <w:r>
        <w:t xml:space="preserve"> in the lab. </w:t>
      </w:r>
      <w:r w:rsidRPr="00DF7B80">
        <w:rPr>
          <w:rStyle w:val="StyleUnderline"/>
          <w:highlight w:val="yellow"/>
        </w:rPr>
        <w:t>Bacteria</w:t>
      </w:r>
      <w:r>
        <w:t xml:space="preserve"> are single-celled microorganisms found in every habitat on Earth. They </w:t>
      </w:r>
      <w:r w:rsidRPr="00DF7B80">
        <w:rPr>
          <w:rStyle w:val="StyleUnderline"/>
          <w:highlight w:val="yellow"/>
        </w:rPr>
        <w:t>are found in abundance in the ocean floor</w:t>
      </w:r>
      <w:r w:rsidRPr="001208B7">
        <w:rPr>
          <w:rStyle w:val="StyleUnderline"/>
        </w:rPr>
        <w:t xml:space="preserve"> and are vital in recycling nutrients, producing chemicals, and contributing to the overall health of the ocean</w:t>
      </w:r>
      <w:r>
        <w:t xml:space="preserve">. Bacteria cause many diseases; however, </w:t>
      </w:r>
      <w:r w:rsidRPr="00F04BF5">
        <w:rPr>
          <w:rStyle w:val="StyleUnderline"/>
          <w:highlight w:val="green"/>
        </w:rPr>
        <w:t>certain bacteria produce distinct chemicals that have the potential help fight diseases</w:t>
      </w:r>
      <w:r>
        <w:t xml:space="preserve">.  </w:t>
      </w:r>
      <w:r w:rsidRPr="00DF7B80">
        <w:rPr>
          <w:rStyle w:val="StyleUnderline"/>
          <w:highlight w:val="yellow"/>
        </w:rPr>
        <w:t>Most bacteria from the ocean floor haven’t yet been identified.</w:t>
      </w:r>
      <w:r>
        <w:t xml:space="preserve"> Now scientists are using robotics to help accelerate this process. Robotics is the science and technology of how robots are designed, manufactured and used in our society. A robot gets information from its surroundings and does something physical, such as moving or manipulating objects. Scientist use robots in the laboratory for specific tasks on a larger scale and at a faster pace than a person could do. Because of </w:t>
      </w:r>
      <w:r w:rsidRPr="00DF7B80">
        <w:rPr>
          <w:rStyle w:val="StyleUnderline"/>
          <w:highlight w:val="yellow"/>
        </w:rPr>
        <w:t>this</w:t>
      </w:r>
      <w:r>
        <w:t xml:space="preserve">, robots </w:t>
      </w:r>
      <w:r w:rsidRPr="00DF7B80">
        <w:rPr>
          <w:rStyle w:val="StyleUnderline"/>
          <w:highlight w:val="yellow"/>
        </w:rPr>
        <w:t>allow scientists</w:t>
      </w:r>
      <w:r w:rsidRPr="00DF7B80">
        <w:rPr>
          <w:highlight w:val="yellow"/>
        </w:rPr>
        <w:t xml:space="preserve"> </w:t>
      </w:r>
      <w:r w:rsidRPr="00DF7B80">
        <w:rPr>
          <w:rStyle w:val="StyleUnderline"/>
          <w:highlight w:val="yellow"/>
        </w:rPr>
        <w:t xml:space="preserve">to identify more chemicals that are created from bacteria and they can </w:t>
      </w:r>
      <w:r w:rsidRPr="00DF7B80">
        <w:rPr>
          <w:rStyle w:val="Emphasis"/>
          <w:highlight w:val="yellow"/>
        </w:rPr>
        <w:t>use these chemicals to create medicines for human diseases.</w:t>
      </w:r>
    </w:p>
    <w:p w:rsidR="00F16AAC" w:rsidRPr="00F16AAC" w:rsidRDefault="00F16AAC" w:rsidP="00F16AAC">
      <w:pPr>
        <w:pStyle w:val="Heading4"/>
      </w:pPr>
      <w:r w:rsidRPr="00F16AAC">
        <w:t xml:space="preserve">These diseases risk extinction. </w:t>
      </w:r>
    </w:p>
    <w:p w:rsidR="00F16AAC" w:rsidRDefault="00F16AAC" w:rsidP="00F16AAC">
      <w:pPr>
        <w:rPr>
          <w:b/>
          <w:bCs/>
          <w:sz w:val="26"/>
        </w:rPr>
      </w:pPr>
      <w:proofErr w:type="spellStart"/>
      <w:proofErr w:type="gramStart"/>
      <w:r w:rsidRPr="00F16AAC">
        <w:rPr>
          <w:rStyle w:val="Style13ptBold"/>
        </w:rPr>
        <w:t>Casadevall</w:t>
      </w:r>
      <w:proofErr w:type="spellEnd"/>
      <w:r w:rsidRPr="00F16AAC">
        <w:rPr>
          <w:rStyle w:val="Style13ptBold"/>
        </w:rPr>
        <w:t xml:space="preserve"> 12.</w:t>
      </w:r>
      <w:proofErr w:type="gramEnd"/>
      <w:r>
        <w:rPr>
          <w:b/>
        </w:rPr>
        <w:t xml:space="preserve"> </w:t>
      </w:r>
      <w:proofErr w:type="gramStart"/>
      <w:r>
        <w:t xml:space="preserve">(Arturo, MD and </w:t>
      </w:r>
      <w:proofErr w:type="spellStart"/>
      <w:r>
        <w:t>Ph.D</w:t>
      </w:r>
      <w:proofErr w:type="spellEnd"/>
      <w:r>
        <w:t xml:space="preserve"> from New York University.</w:t>
      </w:r>
      <w:proofErr w:type="gramEnd"/>
      <w:r>
        <w:t xml:space="preserve">  </w:t>
      </w:r>
      <w:proofErr w:type="gramStart"/>
      <w:r>
        <w:t>“The Future of Biological Warfare” Microbial Biotechnology.</w:t>
      </w:r>
      <w:proofErr w:type="gramEnd"/>
      <w:r>
        <w:t xml:space="preserve"> </w:t>
      </w:r>
      <w:proofErr w:type="gramStart"/>
      <w:r>
        <w:t>March 21 2012 Wiley.)</w:t>
      </w:r>
      <w:proofErr w:type="gramEnd"/>
    </w:p>
    <w:p w:rsidR="00F16AAC" w:rsidRPr="00F16AAC" w:rsidRDefault="00F16AAC" w:rsidP="00F16AAC">
      <w:pPr>
        <w:rPr>
          <w:b/>
          <w:bCs/>
          <w:sz w:val="26"/>
        </w:rPr>
      </w:pPr>
      <w:r w:rsidRPr="000415C2">
        <w:rPr>
          <w:sz w:val="16"/>
        </w:rPr>
        <w:t xml:space="preserve">In considering the importance of biological warfare as a subject for concern it is worthwhile to review the known existential threats. At this time this writer can identify at </w:t>
      </w:r>
      <w:r w:rsidRPr="000415C2">
        <w:rPr>
          <w:bCs/>
          <w:u w:val="single"/>
        </w:rPr>
        <w:t xml:space="preserve">three </w:t>
      </w:r>
      <w:r w:rsidRPr="00F16AAC">
        <w:rPr>
          <w:rStyle w:val="StyleUnderline"/>
          <w:highlight w:val="green"/>
        </w:rPr>
        <w:t>major existential threats</w:t>
      </w:r>
      <w:r w:rsidRPr="000415C2">
        <w:rPr>
          <w:bCs/>
          <w:u w:val="single"/>
        </w:rPr>
        <w:t xml:space="preserve"> to humanity</w:t>
      </w:r>
      <w:r w:rsidRPr="000415C2">
        <w:rPr>
          <w:sz w:val="16"/>
        </w:rPr>
        <w:t>: (</w:t>
      </w:r>
      <w:proofErr w:type="spellStart"/>
      <w:r w:rsidRPr="000415C2">
        <w:rPr>
          <w:sz w:val="16"/>
        </w:rPr>
        <w:t>i</w:t>
      </w:r>
      <w:proofErr w:type="spellEnd"/>
      <w:r w:rsidRPr="000415C2">
        <w:rPr>
          <w:sz w:val="16"/>
        </w:rPr>
        <w:t xml:space="preserve">) large-scale </w:t>
      </w:r>
      <w:r w:rsidRPr="000415C2">
        <w:rPr>
          <w:bCs/>
          <w:u w:val="single"/>
        </w:rPr>
        <w:t>thermonuclear war</w:t>
      </w:r>
      <w:r w:rsidRPr="000415C2">
        <w:rPr>
          <w:sz w:val="16"/>
        </w:rPr>
        <w:t xml:space="preserve"> followed by a nuclear winter, (ii) </w:t>
      </w:r>
      <w:r w:rsidRPr="000415C2">
        <w:rPr>
          <w:bCs/>
          <w:u w:val="single"/>
        </w:rPr>
        <w:t xml:space="preserve">a planet killing asteroid impact and (iii) </w:t>
      </w:r>
      <w:r w:rsidRPr="00F16AAC">
        <w:rPr>
          <w:bCs/>
          <w:highlight w:val="green"/>
          <w:u w:val="single"/>
        </w:rPr>
        <w:t>infectious disease</w:t>
      </w:r>
      <w:r w:rsidRPr="000415C2">
        <w:rPr>
          <w:bCs/>
          <w:u w:val="single"/>
        </w:rPr>
        <w:t>.</w:t>
      </w:r>
      <w:r w:rsidRPr="000415C2">
        <w:rPr>
          <w:sz w:val="16"/>
        </w:rPr>
        <w:t xml:space="preserve"> To this trio might be added climate change making the planet uninhabitable. Of the three existential threats the ﬁrst is deduced from the inferred cataclysmic effects of nuclear war. For the second there is geological evidence for the association of asteroid impacts with massive extinction (Alvarez, 1987). </w:t>
      </w:r>
      <w:r w:rsidRPr="000415C2">
        <w:rPr>
          <w:bCs/>
          <w:u w:val="single"/>
        </w:rPr>
        <w:t xml:space="preserve">As to an existential threat from microbes </w:t>
      </w:r>
      <w:r w:rsidRPr="00F16AAC">
        <w:rPr>
          <w:rStyle w:val="StyleUnderline"/>
          <w:highlight w:val="green"/>
        </w:rPr>
        <w:t>recent decades have provided unequivocal evidence</w:t>
      </w:r>
      <w:r w:rsidRPr="000415C2">
        <w:rPr>
          <w:bCs/>
          <w:u w:val="single"/>
        </w:rPr>
        <w:t xml:space="preserve"> for the ability of certain </w:t>
      </w:r>
      <w:r w:rsidRPr="00F16AAC">
        <w:rPr>
          <w:bCs/>
          <w:highlight w:val="green"/>
          <w:u w:val="single"/>
        </w:rPr>
        <w:t>pathogens</w:t>
      </w:r>
      <w:r w:rsidRPr="000415C2">
        <w:rPr>
          <w:bCs/>
          <w:u w:val="single"/>
        </w:rPr>
        <w:t xml:space="preserve"> to </w:t>
      </w:r>
      <w:r w:rsidRPr="00F16AAC">
        <w:rPr>
          <w:bCs/>
          <w:highlight w:val="green"/>
          <w:u w:val="single"/>
        </w:rPr>
        <w:t>cause the extinction of entire species</w:t>
      </w:r>
      <w:r w:rsidRPr="000415C2">
        <w:rPr>
          <w:bCs/>
          <w:u w:val="single"/>
        </w:rPr>
        <w:t xml:space="preserve">. Although infectious disease has traditionally not been associated with extinction this view has changed by the ﬁnding that a single </w:t>
      </w:r>
      <w:proofErr w:type="spellStart"/>
      <w:r w:rsidRPr="000415C2">
        <w:rPr>
          <w:bCs/>
          <w:u w:val="single"/>
        </w:rPr>
        <w:t>chytrid</w:t>
      </w:r>
      <w:proofErr w:type="spellEnd"/>
      <w:r w:rsidRPr="000415C2">
        <w:rPr>
          <w:bCs/>
          <w:u w:val="single"/>
        </w:rPr>
        <w:t xml:space="preserve"> fungus was responsible for the extinction of numerous amphibian species</w:t>
      </w:r>
      <w:r w:rsidRPr="000415C2">
        <w:rPr>
          <w:sz w:val="16"/>
        </w:rPr>
        <w:t xml:space="preserve"> (</w:t>
      </w:r>
      <w:proofErr w:type="spellStart"/>
      <w:r w:rsidRPr="000415C2">
        <w:rPr>
          <w:sz w:val="16"/>
        </w:rPr>
        <w:t>Daszak</w:t>
      </w:r>
      <w:proofErr w:type="spellEnd"/>
      <w:r w:rsidRPr="000415C2">
        <w:rPr>
          <w:sz w:val="16"/>
        </w:rPr>
        <w:t xml:space="preserve"> et al., 1999; </w:t>
      </w:r>
      <w:proofErr w:type="spellStart"/>
      <w:r w:rsidRPr="000415C2">
        <w:rPr>
          <w:sz w:val="16"/>
        </w:rPr>
        <w:t>Mendelson</w:t>
      </w:r>
      <w:proofErr w:type="spellEnd"/>
      <w:r w:rsidRPr="000415C2">
        <w:rPr>
          <w:sz w:val="16"/>
        </w:rPr>
        <w:t xml:space="preserve"> et al., 2006). Previously, </w:t>
      </w:r>
      <w:r w:rsidRPr="00F16AAC">
        <w:rPr>
          <w:bCs/>
          <w:highlight w:val="green"/>
          <w:u w:val="single"/>
        </w:rPr>
        <w:t>the view that</w:t>
      </w:r>
      <w:r w:rsidRPr="000415C2">
        <w:rPr>
          <w:bCs/>
          <w:u w:val="single"/>
        </w:rPr>
        <w:t xml:space="preserve"> infectious </w:t>
      </w:r>
      <w:r w:rsidRPr="00F16AAC">
        <w:rPr>
          <w:bCs/>
          <w:highlight w:val="green"/>
          <w:u w:val="single"/>
        </w:rPr>
        <w:t>diseases</w:t>
      </w:r>
      <w:r w:rsidRPr="000415C2">
        <w:rPr>
          <w:bCs/>
          <w:u w:val="single"/>
        </w:rPr>
        <w:t xml:space="preserve"> were not a cause of extinction was predicated on the notion that many pathogens </w:t>
      </w:r>
      <w:r w:rsidRPr="00F16AAC">
        <w:rPr>
          <w:bCs/>
          <w:highlight w:val="green"/>
          <w:u w:val="single"/>
        </w:rPr>
        <w:t>require</w:t>
      </w:r>
      <w:r w:rsidRPr="000415C2">
        <w:rPr>
          <w:bCs/>
          <w:u w:val="single"/>
        </w:rPr>
        <w:t xml:space="preserve">d </w:t>
      </w:r>
      <w:r w:rsidRPr="00F16AAC">
        <w:rPr>
          <w:bCs/>
          <w:highlight w:val="green"/>
          <w:u w:val="single"/>
        </w:rPr>
        <w:t>their hosts</w:t>
      </w:r>
      <w:r w:rsidRPr="000415C2">
        <w:rPr>
          <w:bCs/>
          <w:u w:val="single"/>
        </w:rPr>
        <w:t xml:space="preserve"> and that some proportion of the host population was naturally resistant.</w:t>
      </w:r>
      <w:r w:rsidRPr="000415C2">
        <w:rPr>
          <w:sz w:val="16"/>
        </w:rPr>
        <w:t xml:space="preserve"> However, </w:t>
      </w:r>
      <w:r w:rsidRPr="000415C2">
        <w:rPr>
          <w:bCs/>
          <w:u w:val="single"/>
        </w:rPr>
        <w:t xml:space="preserve">that calculation </w:t>
      </w:r>
      <w:r w:rsidRPr="00F16AAC">
        <w:rPr>
          <w:bCs/>
          <w:highlight w:val="green"/>
          <w:u w:val="single"/>
        </w:rPr>
        <w:t>does not apply to microbes that are acquired directly from the environment and have no need for a host</w:t>
      </w:r>
      <w:r w:rsidRPr="000415C2">
        <w:rPr>
          <w:bCs/>
          <w:u w:val="single"/>
        </w:rPr>
        <w:t>,</w:t>
      </w:r>
      <w:r w:rsidRPr="000415C2">
        <w:rPr>
          <w:sz w:val="16"/>
        </w:rPr>
        <w:t xml:space="preserve"> </w:t>
      </w:r>
      <w:r w:rsidRPr="000415C2">
        <w:rPr>
          <w:bCs/>
          <w:u w:val="single"/>
        </w:rPr>
        <w:t>such as the majority of fungal pathogens</w:t>
      </w:r>
      <w:r w:rsidRPr="000415C2">
        <w:rPr>
          <w:sz w:val="16"/>
        </w:rPr>
        <w:t xml:space="preserve">. </w:t>
      </w:r>
      <w:r w:rsidRPr="000415C2">
        <w:rPr>
          <w:bCs/>
          <w:u w:val="single"/>
        </w:rPr>
        <w:t xml:space="preserve">For those types of host–microbe interactions </w:t>
      </w:r>
      <w:r w:rsidRPr="00F16AAC">
        <w:rPr>
          <w:bCs/>
          <w:highlight w:val="green"/>
          <w:u w:val="single"/>
        </w:rPr>
        <w:t>it is possible for the pathogen to kill off every last member of a species</w:t>
      </w:r>
      <w:r w:rsidRPr="000415C2">
        <w:rPr>
          <w:bCs/>
          <w:u w:val="single"/>
        </w:rPr>
        <w:t xml:space="preserve"> without harm to itself, since it would return to its natural habitat upon killing its last host. Hence, </w:t>
      </w:r>
      <w:r w:rsidRPr="00F16AAC">
        <w:rPr>
          <w:bCs/>
          <w:highlight w:val="green"/>
          <w:u w:val="single"/>
        </w:rPr>
        <w:t>from the viewpoint of existential threats</w:t>
      </w:r>
      <w:r w:rsidRPr="000415C2">
        <w:rPr>
          <w:bCs/>
          <w:u w:val="single"/>
        </w:rPr>
        <w:t xml:space="preserve"> environmental </w:t>
      </w:r>
      <w:r w:rsidRPr="00F16AAC">
        <w:rPr>
          <w:bCs/>
          <w:highlight w:val="green"/>
          <w:u w:val="single"/>
        </w:rPr>
        <w:t>microbes could</w:t>
      </w:r>
      <w:r w:rsidRPr="000415C2">
        <w:rPr>
          <w:bCs/>
          <w:u w:val="single"/>
        </w:rPr>
        <w:t xml:space="preserve"> potentially </w:t>
      </w:r>
      <w:r w:rsidRPr="00F16AAC">
        <w:rPr>
          <w:bCs/>
          <w:highlight w:val="green"/>
          <w:u w:val="single"/>
        </w:rPr>
        <w:t>pose a</w:t>
      </w:r>
      <w:r w:rsidRPr="000415C2">
        <w:rPr>
          <w:bCs/>
          <w:u w:val="single"/>
        </w:rPr>
        <w:t xml:space="preserve"> much </w:t>
      </w:r>
      <w:r w:rsidRPr="00F16AAC">
        <w:rPr>
          <w:bCs/>
          <w:highlight w:val="green"/>
          <w:u w:val="single"/>
        </w:rPr>
        <w:t>greater threat to humanity</w:t>
      </w:r>
      <w:r w:rsidRPr="000415C2">
        <w:rPr>
          <w:bCs/>
          <w:u w:val="single"/>
        </w:rPr>
        <w:t xml:space="preserve"> than the known pathogenic microbes</w:t>
      </w:r>
      <w:r w:rsidRPr="000415C2">
        <w:rPr>
          <w:sz w:val="16"/>
        </w:rPr>
        <w:t>, which number somewhere near 1500 species (</w:t>
      </w:r>
      <w:proofErr w:type="spellStart"/>
      <w:r w:rsidRPr="000415C2">
        <w:rPr>
          <w:sz w:val="16"/>
        </w:rPr>
        <w:t>Cleaveland</w:t>
      </w:r>
      <w:proofErr w:type="spellEnd"/>
      <w:r w:rsidRPr="000415C2">
        <w:rPr>
          <w:sz w:val="16"/>
        </w:rPr>
        <w:t xml:space="preserve"> et al., 2001; Taylor et al., 2001), </w:t>
      </w:r>
      <w:r w:rsidRPr="000415C2">
        <w:rPr>
          <w:bCs/>
          <w:u w:val="single"/>
        </w:rPr>
        <w:t xml:space="preserve">especially if some of these species acquired the capacity for pathogenicity as a consequence of natural evolution </w:t>
      </w:r>
      <w:r w:rsidRPr="000415C2">
        <w:rPr>
          <w:sz w:val="16"/>
        </w:rPr>
        <w:t>or bioengineering.</w:t>
      </w:r>
    </w:p>
    <w:p w:rsidR="00F16AAC" w:rsidRDefault="00F16AAC" w:rsidP="00F04BF5">
      <w:pPr>
        <w:rPr>
          <w:rStyle w:val="Emphasis"/>
        </w:rPr>
      </w:pPr>
    </w:p>
    <w:p w:rsidR="00F33304" w:rsidRDefault="00F04BF5" w:rsidP="00F04BF5">
      <w:pPr>
        <w:pStyle w:val="Heading3"/>
      </w:pPr>
      <w:r>
        <w:t>Contention 4 – STEM</w:t>
      </w:r>
    </w:p>
    <w:p w:rsidR="00F04BF5" w:rsidRDefault="00F04BF5" w:rsidP="00F04BF5">
      <w:pPr>
        <w:pStyle w:val="Heading4"/>
      </w:pPr>
      <w:r>
        <w:t>US is falling behind in STEM</w:t>
      </w:r>
    </w:p>
    <w:p w:rsidR="00F04BF5" w:rsidRPr="00861ED0" w:rsidRDefault="00F04BF5" w:rsidP="00F04BF5">
      <w:pPr>
        <w:rPr>
          <w:rStyle w:val="Style13ptBold"/>
          <w:b w:val="0"/>
          <w:sz w:val="18"/>
          <w:szCs w:val="18"/>
        </w:rPr>
      </w:pPr>
      <w:r>
        <w:rPr>
          <w:rStyle w:val="Style13ptBold"/>
        </w:rPr>
        <w:t xml:space="preserve">Department of Education 14 </w:t>
      </w:r>
      <w:r>
        <w:rPr>
          <w:rStyle w:val="Style13ptBold"/>
          <w:sz w:val="18"/>
          <w:szCs w:val="18"/>
        </w:rPr>
        <w:t>(United States Depar</w:t>
      </w:r>
      <w:r>
        <w:rPr>
          <w:rStyle w:val="Style13ptBold"/>
          <w:b w:val="0"/>
          <w:sz w:val="18"/>
          <w:szCs w:val="18"/>
        </w:rPr>
        <w:t>t</w:t>
      </w:r>
      <w:r>
        <w:rPr>
          <w:rStyle w:val="Style13ptBold"/>
          <w:sz w:val="18"/>
          <w:szCs w:val="18"/>
        </w:rPr>
        <w:t xml:space="preserve">ment of Education, “Science, Technology, Engineering and Math: Education for Global Leadership”, U.S. Department of Education, 2014. </w:t>
      </w:r>
      <w:hyperlink r:id="rId9" w:history="1">
        <w:r w:rsidRPr="00A8267B">
          <w:rPr>
            <w:rStyle w:val="Hyperlink"/>
            <w:sz w:val="18"/>
            <w:szCs w:val="18"/>
          </w:rPr>
          <w:t>http://www.ed.gov/stem</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F04BF5" w:rsidRPr="0035546C" w:rsidRDefault="00F04BF5" w:rsidP="00F04BF5">
      <w:r w:rsidRPr="0035546C">
        <w:rPr>
          <w:rStyle w:val="StyleUnderline"/>
          <w:highlight w:val="green"/>
        </w:rPr>
        <w:t>The U</w:t>
      </w:r>
      <w:r w:rsidRPr="0035546C">
        <w:t xml:space="preserve">nited </w:t>
      </w:r>
      <w:r w:rsidRPr="0035546C">
        <w:rPr>
          <w:rStyle w:val="StyleUnderline"/>
          <w:highlight w:val="green"/>
        </w:rPr>
        <w:t>S</w:t>
      </w:r>
      <w:r w:rsidRPr="0035546C">
        <w:t xml:space="preserve">tates </w:t>
      </w:r>
      <w:r w:rsidRPr="0035546C">
        <w:rPr>
          <w:rStyle w:val="StyleUnderline"/>
          <w:highlight w:val="green"/>
        </w:rPr>
        <w:t>has become a global leader</w:t>
      </w:r>
      <w:r w:rsidRPr="0035546C">
        <w:t xml:space="preserve">, in large part, </w:t>
      </w:r>
      <w:r w:rsidRPr="0035546C">
        <w:rPr>
          <w:rStyle w:val="StyleUnderline"/>
          <w:highlight w:val="green"/>
        </w:rPr>
        <w:t>through</w:t>
      </w:r>
      <w:r w:rsidRPr="0035546C">
        <w:t xml:space="preserve"> the genius and hard work of its </w:t>
      </w:r>
      <w:r w:rsidRPr="0035546C">
        <w:rPr>
          <w:rStyle w:val="StyleUnderline"/>
          <w:highlight w:val="green"/>
        </w:rPr>
        <w:t>scientists, engineers and innovators</w:t>
      </w:r>
      <w:r w:rsidRPr="0035546C">
        <w:t xml:space="preserve">. Yet today, </w:t>
      </w:r>
      <w:r w:rsidRPr="0035546C">
        <w:rPr>
          <w:rStyle w:val="Emphasis"/>
          <w:highlight w:val="green"/>
        </w:rPr>
        <w:t>that position is threatened</w:t>
      </w:r>
      <w:r w:rsidRPr="0035546C">
        <w:t xml:space="preserve"> as comparatively </w:t>
      </w:r>
      <w:r w:rsidRPr="0035546C">
        <w:rPr>
          <w:rStyle w:val="StyleUnderline"/>
          <w:highlight w:val="green"/>
        </w:rPr>
        <w:t>few American students pursue expertise in</w:t>
      </w:r>
      <w:r w:rsidRPr="0035546C">
        <w:t xml:space="preserve"> the fields of science, technology, engineering and mathematics (</w:t>
      </w:r>
      <w:r w:rsidRPr="0035546C">
        <w:rPr>
          <w:rStyle w:val="StyleUnderline"/>
          <w:highlight w:val="green"/>
        </w:rPr>
        <w:t>STEM</w:t>
      </w:r>
      <w:r w:rsidRPr="0035546C">
        <w:t xml:space="preserve">)—and by an inadequate pipeline of teachers skilled in those subjects. President Obama has set a priority of increasing the number of students and teachers who are proficient in these vital fields. </w:t>
      </w:r>
      <w:r w:rsidRPr="0035546C">
        <w:rPr>
          <w:rStyle w:val="StyleUnderline"/>
          <w:highlight w:val="green"/>
        </w:rPr>
        <w:t>Only 16 percent</w:t>
      </w:r>
      <w:r w:rsidRPr="0035546C">
        <w:t xml:space="preserve"> of American high school seniors </w:t>
      </w:r>
      <w:r w:rsidRPr="0035546C">
        <w:rPr>
          <w:rStyle w:val="StyleUnderline"/>
          <w:highlight w:val="green"/>
        </w:rPr>
        <w:t>are proficient in math</w:t>
      </w:r>
      <w:r w:rsidRPr="0035546C">
        <w:t xml:space="preserve">ematics </w:t>
      </w:r>
      <w:r w:rsidRPr="0035546C">
        <w:rPr>
          <w:rStyle w:val="StyleUnderline"/>
          <w:highlight w:val="green"/>
        </w:rPr>
        <w:t>and interested in a STEM career</w:t>
      </w:r>
      <w:r w:rsidRPr="0035546C">
        <w:t xml:space="preserve">. Even among those who do go on to pursue a college major in the STEM fields, </w:t>
      </w:r>
      <w:r w:rsidRPr="0035546C">
        <w:rPr>
          <w:rStyle w:val="StyleUnderline"/>
          <w:highlight w:val="green"/>
        </w:rPr>
        <w:t>only</w:t>
      </w:r>
      <w:r w:rsidRPr="0035546C">
        <w:t xml:space="preserve"> about </w:t>
      </w:r>
      <w:r w:rsidRPr="0035546C">
        <w:rPr>
          <w:rStyle w:val="StyleUnderline"/>
          <w:highlight w:val="green"/>
        </w:rPr>
        <w:t>half choose</w:t>
      </w:r>
      <w:r w:rsidRPr="0035546C">
        <w:t xml:space="preserve"> to work in </w:t>
      </w:r>
      <w:r w:rsidRPr="0035546C">
        <w:rPr>
          <w:rStyle w:val="StyleUnderline"/>
          <w:highlight w:val="green"/>
        </w:rPr>
        <w:t xml:space="preserve">a related </w:t>
      </w:r>
      <w:proofErr w:type="gramStart"/>
      <w:r w:rsidRPr="0035546C">
        <w:rPr>
          <w:rStyle w:val="StyleUnderline"/>
          <w:highlight w:val="green"/>
        </w:rPr>
        <w:t>career.</w:t>
      </w:r>
      <w:proofErr w:type="gramEnd"/>
      <w:r w:rsidRPr="0035546C">
        <w:rPr>
          <w:rStyle w:val="StyleUnderline"/>
          <w:highlight w:val="green"/>
        </w:rPr>
        <w:t xml:space="preserve"> The</w:t>
      </w:r>
      <w:r w:rsidRPr="0035546C">
        <w:t xml:space="preserve"> </w:t>
      </w:r>
      <w:r w:rsidRPr="0035546C">
        <w:rPr>
          <w:rStyle w:val="StyleUnderline"/>
          <w:highlight w:val="green"/>
        </w:rPr>
        <w:t>U</w:t>
      </w:r>
      <w:r w:rsidRPr="0035546C">
        <w:t xml:space="preserve">nited </w:t>
      </w:r>
      <w:r w:rsidRPr="0035546C">
        <w:rPr>
          <w:rStyle w:val="StyleUnderline"/>
          <w:highlight w:val="green"/>
        </w:rPr>
        <w:t>S</w:t>
      </w:r>
      <w:r w:rsidRPr="0035546C">
        <w:t xml:space="preserve">tates </w:t>
      </w:r>
      <w:r w:rsidRPr="0035546C">
        <w:rPr>
          <w:rStyle w:val="Emphasis"/>
          <w:highlight w:val="green"/>
        </w:rPr>
        <w:t>is falling behind internationally</w:t>
      </w:r>
      <w:r w:rsidRPr="0035546C">
        <w:t xml:space="preserve">, ranking 25th in mathematics and 17th in science among industrialized nations. </w:t>
      </w:r>
      <w:r w:rsidRPr="0035546C">
        <w:rPr>
          <w:rStyle w:val="Emphasis"/>
          <w:highlight w:val="green"/>
        </w:rPr>
        <w:t>In our competitive global economy, this situation is unacceptable.</w:t>
      </w:r>
    </w:p>
    <w:p w:rsidR="00F04BF5" w:rsidRPr="005B117D" w:rsidRDefault="00F04BF5" w:rsidP="00F04BF5">
      <w:pPr>
        <w:pStyle w:val="Heading4"/>
      </w:pPr>
      <w:r>
        <w:t xml:space="preserve">The plan </w:t>
      </w:r>
      <w:r w:rsidRPr="005B117D">
        <w:t xml:space="preserve">is </w:t>
      </w:r>
      <w:proofErr w:type="gramStart"/>
      <w:r w:rsidRPr="005B117D">
        <w:t>key</w:t>
      </w:r>
      <w:proofErr w:type="gramEnd"/>
      <w:r w:rsidRPr="005B117D">
        <w:t xml:space="preserve"> to increasing STEM education</w:t>
      </w:r>
      <w:r>
        <w:t xml:space="preserve"> – spurs programs and interest. </w:t>
      </w:r>
    </w:p>
    <w:p w:rsidR="00F04BF5" w:rsidRDefault="00F04BF5" w:rsidP="00F04BF5">
      <w:pPr>
        <w:rPr>
          <w:rStyle w:val="Style13ptBold"/>
          <w:b w:val="0"/>
          <w:sz w:val="18"/>
          <w:szCs w:val="18"/>
        </w:rPr>
      </w:pPr>
      <w:r>
        <w:rPr>
          <w:rStyle w:val="Style13ptBold"/>
        </w:rPr>
        <w:t xml:space="preserve">Beattie and </w:t>
      </w:r>
      <w:proofErr w:type="spellStart"/>
      <w:r>
        <w:rPr>
          <w:rStyle w:val="Style13ptBold"/>
        </w:rPr>
        <w:t>Schubel</w:t>
      </w:r>
      <w:proofErr w:type="spellEnd"/>
      <w:r>
        <w:rPr>
          <w:rStyle w:val="Style13ptBold"/>
        </w:rPr>
        <w:t xml:space="preserve">, 13 </w:t>
      </w:r>
      <w:r>
        <w:rPr>
          <w:rStyle w:val="Style13ptBold"/>
          <w:sz w:val="18"/>
          <w:szCs w:val="18"/>
        </w:rPr>
        <w:t xml:space="preserve">(Ted A., President and C.E.O. of </w:t>
      </w:r>
      <w:proofErr w:type="spellStart"/>
      <w:r>
        <w:rPr>
          <w:rStyle w:val="Style13ptBold"/>
          <w:sz w:val="18"/>
          <w:szCs w:val="18"/>
        </w:rPr>
        <w:t>Shedd</w:t>
      </w:r>
      <w:proofErr w:type="spellEnd"/>
      <w:r>
        <w:rPr>
          <w:rStyle w:val="Style13ptBold"/>
          <w:sz w:val="18"/>
          <w:szCs w:val="18"/>
        </w:rPr>
        <w:t xml:space="preserve"> Aquarium, a nonprofit organization that works in conservation and research of the world’s ecosystems, Jerry R., President of C.E.O. of Aquarium of the Pacific, A non-profit organization </w:t>
      </w:r>
      <w:proofErr w:type="spellStart"/>
      <w:r>
        <w:rPr>
          <w:rStyle w:val="Style13ptBold"/>
          <w:sz w:val="18"/>
          <w:szCs w:val="18"/>
        </w:rPr>
        <w:t>who’s</w:t>
      </w:r>
      <w:proofErr w:type="spellEnd"/>
      <w:r>
        <w:rPr>
          <w:rStyle w:val="Style13ptBold"/>
          <w:sz w:val="18"/>
          <w:szCs w:val="18"/>
        </w:rPr>
        <w:t xml:space="preserve"> mission is to instill a sense of wonder, </w:t>
      </w:r>
      <w:proofErr w:type="gramStart"/>
      <w:r>
        <w:rPr>
          <w:rStyle w:val="Style13ptBold"/>
          <w:sz w:val="18"/>
          <w:szCs w:val="18"/>
        </w:rPr>
        <w:t>respect ,</w:t>
      </w:r>
      <w:proofErr w:type="gramEnd"/>
      <w:r>
        <w:rPr>
          <w:rStyle w:val="Style13ptBold"/>
          <w:sz w:val="18"/>
          <w:szCs w:val="18"/>
        </w:rPr>
        <w:t xml:space="preserve"> and stewardship for the </w:t>
      </w:r>
      <w:proofErr w:type="spellStart"/>
      <w:r>
        <w:rPr>
          <w:rStyle w:val="Style13ptBold"/>
          <w:sz w:val="18"/>
          <w:szCs w:val="18"/>
        </w:rPr>
        <w:t>Pacfic</w:t>
      </w:r>
      <w:proofErr w:type="spellEnd"/>
      <w:r>
        <w:rPr>
          <w:rStyle w:val="Style13ptBold"/>
          <w:sz w:val="18"/>
          <w:szCs w:val="18"/>
        </w:rPr>
        <w:t xml:space="preserve"> Ocean , its inhabitants, and ecosystems, “On the Importance of a National Program of Ocean Exploration to Education”. </w:t>
      </w:r>
      <w:proofErr w:type="gramStart"/>
      <w:r>
        <w:rPr>
          <w:rStyle w:val="Style13ptBold"/>
          <w:sz w:val="18"/>
          <w:szCs w:val="18"/>
        </w:rPr>
        <w:t>NOAA.</w:t>
      </w:r>
      <w:proofErr w:type="gramEnd"/>
      <w:r>
        <w:rPr>
          <w:rStyle w:val="Style13ptBold"/>
          <w:sz w:val="18"/>
          <w:szCs w:val="18"/>
        </w:rPr>
        <w:t xml:space="preserve"> July 19-21, 2013. </w:t>
      </w:r>
      <w:hyperlink r:id="rId10" w:history="1">
        <w:r w:rsidRPr="00B90821">
          <w:rPr>
            <w:rStyle w:val="Hyperlink"/>
            <w:sz w:val="18"/>
            <w:szCs w:val="18"/>
          </w:rPr>
          <w:t>http://oceanexplorer.noaa.gov/oceanexploration2020/oe2020_report.pdf</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F04BF5" w:rsidRPr="0044108F" w:rsidRDefault="00F04BF5" w:rsidP="00F04BF5">
      <w:r w:rsidRPr="0044108F">
        <w:rPr>
          <w:rStyle w:val="StyleUnderline"/>
          <w:highlight w:val="green"/>
        </w:rPr>
        <w:t>In the</w:t>
      </w:r>
      <w:r w:rsidRPr="0044108F">
        <w:t xml:space="preserve"> current </w:t>
      </w:r>
      <w:r w:rsidRPr="0044108F">
        <w:rPr>
          <w:rStyle w:val="StyleUnderline"/>
          <w:highlight w:val="green"/>
        </w:rPr>
        <w:t>competitive global economy</w:t>
      </w:r>
      <w:r w:rsidRPr="0044108F">
        <w:t xml:space="preserve">, </w:t>
      </w:r>
      <w:r w:rsidRPr="0044108F">
        <w:rPr>
          <w:rStyle w:val="StyleUnderline"/>
          <w:highlight w:val="green"/>
        </w:rPr>
        <w:t>the U</w:t>
      </w:r>
      <w:r w:rsidRPr="0044108F">
        <w:t xml:space="preserve">nited </w:t>
      </w:r>
      <w:r w:rsidRPr="0044108F">
        <w:rPr>
          <w:rStyle w:val="StyleUnderline"/>
          <w:highlight w:val="green"/>
        </w:rPr>
        <w:t>S</w:t>
      </w:r>
      <w:r w:rsidRPr="0044108F">
        <w:t xml:space="preserve">tates </w:t>
      </w:r>
      <w:r w:rsidRPr="0044108F">
        <w:rPr>
          <w:rStyle w:val="StyleUnderline"/>
          <w:highlight w:val="green"/>
        </w:rPr>
        <w:t>faces a distinct disadvantage</w:t>
      </w:r>
      <w:r w:rsidRPr="0044108F">
        <w:t xml:space="preserve">. Only </w:t>
      </w:r>
      <w:r w:rsidRPr="0035546C">
        <w:t>16 percent of American high school seniors are proficient in mathematics and interested in STEM careers. And among those who do pursue college degrees in STEM fields, only half choose to work in a STEM-related</w:t>
      </w:r>
      <w:r w:rsidRPr="0044108F">
        <w:t xml:space="preserve"> career. The benefits of STEM education are clear. By 2018, </w:t>
      </w:r>
      <w:r w:rsidRPr="0035546C">
        <w:rPr>
          <w:rStyle w:val="StyleUnderline"/>
          <w:highlight w:val="green"/>
        </w:rPr>
        <w:t>the U.S. anticipates more than 1.2 million job openings in STEM</w:t>
      </w:r>
      <w:r w:rsidRPr="0044108F">
        <w:t xml:space="preserve">-related occupations, including fields as diverse as science, medicine, software development, and engineering. </w:t>
      </w:r>
      <w:r w:rsidRPr="0035546C">
        <w:rPr>
          <w:rStyle w:val="StyleUnderline"/>
          <w:highlight w:val="green"/>
        </w:rPr>
        <w:t>STEM workers</w:t>
      </w:r>
      <w:r w:rsidRPr="0044108F">
        <w:t xml:space="preserve">, on average, </w:t>
      </w:r>
      <w:r w:rsidRPr="0035546C">
        <w:rPr>
          <w:rStyle w:val="StyleUnderline"/>
          <w:highlight w:val="green"/>
        </w:rPr>
        <w:t>earn 26 percent more</w:t>
      </w:r>
      <w:r w:rsidRPr="0044108F">
        <w:t xml:space="preserve"> than their non-STEM counterparts, and experience lower unemployment rates than those in other fields. In addition, healthy </w:t>
      </w:r>
      <w:r w:rsidRPr="0035546C">
        <w:rPr>
          <w:rStyle w:val="StyleUnderline"/>
          <w:highlight w:val="green"/>
        </w:rPr>
        <w:t>STEM industries are critical to</w:t>
      </w:r>
      <w:r w:rsidRPr="0044108F">
        <w:t xml:space="preserve"> maintaining </w:t>
      </w:r>
      <w:r w:rsidRPr="0035546C">
        <w:rPr>
          <w:rStyle w:val="StyleUnderline"/>
          <w:highlight w:val="green"/>
        </w:rPr>
        <w:t>a quality of life</w:t>
      </w:r>
      <w:r w:rsidRPr="0044108F">
        <w:t xml:space="preserve"> in the United States. </w:t>
      </w:r>
      <w:r w:rsidRPr="0035546C">
        <w:rPr>
          <w:rStyle w:val="StyleUnderline"/>
          <w:highlight w:val="green"/>
        </w:rPr>
        <w:t>A national program of ocean</w:t>
      </w:r>
      <w:r w:rsidRPr="0044108F">
        <w:t xml:space="preserve"> and Great lakes </w:t>
      </w:r>
      <w:r w:rsidRPr="0035546C">
        <w:rPr>
          <w:rStyle w:val="StyleUnderline"/>
          <w:highlight w:val="green"/>
        </w:rPr>
        <w:t>exploration provides</w:t>
      </w:r>
      <w:r w:rsidRPr="0035546C">
        <w:rPr>
          <w:rStyle w:val="StyleUnderline"/>
        </w:rPr>
        <w:t xml:space="preserve"> </w:t>
      </w:r>
      <w:r w:rsidRPr="0035546C">
        <w:rPr>
          <w:rStyle w:val="Emphasis"/>
          <w:highlight w:val="green"/>
        </w:rPr>
        <w:t>myriad ways</w:t>
      </w:r>
      <w:r w:rsidRPr="0044108F">
        <w:t xml:space="preserve"> </w:t>
      </w:r>
      <w:r w:rsidRPr="0035546C">
        <w:rPr>
          <w:rStyle w:val="Emphasis"/>
          <w:highlight w:val="green"/>
        </w:rPr>
        <w:t>to capture public imagination and curiosity to support sustained involvement and more intense exposure</w:t>
      </w:r>
      <w:r w:rsidRPr="0035546C">
        <w:rPr>
          <w:rStyle w:val="Emphasis"/>
        </w:rPr>
        <w:t xml:space="preserve"> </w:t>
      </w:r>
      <w:r w:rsidRPr="0044108F">
        <w:t xml:space="preserve">not only </w:t>
      </w:r>
      <w:r w:rsidRPr="0035546C">
        <w:rPr>
          <w:rStyle w:val="Emphasis"/>
          <w:highlight w:val="green"/>
        </w:rPr>
        <w:t>to STEM</w:t>
      </w:r>
      <w:r w:rsidRPr="0044108F">
        <w:t xml:space="preserve"> topics, but also the humanities and arts. </w:t>
      </w:r>
      <w:r w:rsidRPr="0044108F">
        <w:rPr>
          <w:rStyle w:val="StyleUnderline"/>
          <w:highlight w:val="green"/>
        </w:rPr>
        <w:t>New</w:t>
      </w:r>
      <w:r w:rsidRPr="0044108F">
        <w:t xml:space="preserve"> less expensive </w:t>
      </w:r>
      <w:r w:rsidRPr="0044108F">
        <w:rPr>
          <w:rStyle w:val="StyleUnderline"/>
          <w:highlight w:val="green"/>
        </w:rPr>
        <w:t>tools</w:t>
      </w:r>
      <w:r w:rsidRPr="0044108F">
        <w:t xml:space="preserve">, such as small ROVs, remote sensing station, and underwater cameras, </w:t>
      </w:r>
      <w:r w:rsidRPr="0044108F">
        <w:rPr>
          <w:rStyle w:val="StyleUnderline"/>
          <w:highlight w:val="green"/>
        </w:rPr>
        <w:t>enable everyone to participate in ocean</w:t>
      </w:r>
      <w:r w:rsidRPr="0044108F">
        <w:t xml:space="preserve"> and freshwater </w:t>
      </w:r>
      <w:r w:rsidRPr="0044108F">
        <w:rPr>
          <w:rStyle w:val="StyleUnderline"/>
          <w:highlight w:val="green"/>
        </w:rPr>
        <w:t>exploration</w:t>
      </w:r>
      <w:r w:rsidRPr="0044108F">
        <w:t xml:space="preserve">, such as through the NOAA kiosks stationed in Coastal Ecosystem Learning Centers, provide a glimpse into the true nature of science: not merely as a bundle of textbook facts, but a dynamic enterprise of investigation that is constantly changing as our understanding evolves. The effectiveness of STEM-focused programs are evident; studies have shown not only that young people enjoy inquiry-based STEM activities in and out of school settings, but also that </w:t>
      </w:r>
      <w:r w:rsidRPr="0044108F">
        <w:rPr>
          <w:rStyle w:val="StyleUnderline"/>
          <w:highlight w:val="green"/>
        </w:rPr>
        <w:t>sustained involvement</w:t>
      </w:r>
      <w:r w:rsidRPr="0044108F">
        <w:t xml:space="preserve"> and more intense exposure to STEM topics </w:t>
      </w:r>
      <w:r w:rsidRPr="0044108F">
        <w:rPr>
          <w:rStyle w:val="StyleUnderline"/>
          <w:highlight w:val="green"/>
        </w:rPr>
        <w:t>increase youth interest and confidence in</w:t>
      </w:r>
      <w:r w:rsidRPr="0044108F">
        <w:t xml:space="preserve"> their </w:t>
      </w:r>
      <w:r w:rsidRPr="0044108F">
        <w:rPr>
          <w:rStyle w:val="StyleUnderline"/>
          <w:highlight w:val="green"/>
        </w:rPr>
        <w:t>scientific abilities</w:t>
      </w:r>
      <w:r w:rsidRPr="0044108F">
        <w:t xml:space="preserve">. </w:t>
      </w:r>
      <w:r w:rsidRPr="0044108F">
        <w:rPr>
          <w:rStyle w:val="StyleUnderline"/>
          <w:highlight w:val="green"/>
        </w:rPr>
        <w:t>By engaging the public with ocean</w:t>
      </w:r>
      <w:r w:rsidRPr="0044108F">
        <w:t xml:space="preserve"> and Great Lakes </w:t>
      </w:r>
      <w:r w:rsidRPr="0044108F">
        <w:rPr>
          <w:rStyle w:val="StyleUnderline"/>
          <w:highlight w:val="green"/>
        </w:rPr>
        <w:t>observation</w:t>
      </w:r>
      <w:r w:rsidRPr="0044108F">
        <w:t xml:space="preserve">, </w:t>
      </w:r>
      <w:r w:rsidRPr="0044108F">
        <w:rPr>
          <w:rStyle w:val="StyleUnderline"/>
          <w:highlight w:val="green"/>
        </w:rPr>
        <w:t>we provide</w:t>
      </w:r>
      <w:r w:rsidRPr="0044108F">
        <w:t xml:space="preserve"> people of all ages with </w:t>
      </w:r>
      <w:r w:rsidRPr="0044108F">
        <w:rPr>
          <w:rStyle w:val="StyleUnderline"/>
          <w:highlight w:val="green"/>
        </w:rPr>
        <w:t>opportunities to explore</w:t>
      </w:r>
      <w:r w:rsidRPr="0044108F">
        <w:t xml:space="preserve"> their natural aquatic environments, </w:t>
      </w:r>
      <w:r w:rsidRPr="0044108F">
        <w:rPr>
          <w:rStyle w:val="StyleUnderline"/>
          <w:highlight w:val="green"/>
        </w:rPr>
        <w:t>and to fall in love with</w:t>
      </w:r>
      <w:r w:rsidRPr="0044108F">
        <w:t xml:space="preserve"> the magic and mystery of </w:t>
      </w:r>
      <w:r w:rsidRPr="0044108F">
        <w:rPr>
          <w:rStyle w:val="StyleUnderline"/>
          <w:highlight w:val="green"/>
        </w:rPr>
        <w:t>scientific exploration</w:t>
      </w:r>
      <w:r w:rsidRPr="0044108F">
        <w:t>.</w:t>
      </w:r>
    </w:p>
    <w:p w:rsidR="00F04BF5" w:rsidRPr="0044108F" w:rsidRDefault="00F04BF5" w:rsidP="00F04BF5">
      <w:pPr>
        <w:pStyle w:val="Heading4"/>
      </w:pPr>
      <w:r>
        <w:t xml:space="preserve">Increasing STEM </w:t>
      </w:r>
      <w:r w:rsidRPr="0044108F">
        <w:t>cement</w:t>
      </w:r>
      <w:r>
        <w:t>s</w:t>
      </w:r>
      <w:r w:rsidRPr="0044108F">
        <w:t xml:space="preserve"> the foundations for America’s economic growth and global competitiveness. </w:t>
      </w:r>
    </w:p>
    <w:p w:rsidR="00F04BF5" w:rsidRDefault="00F04BF5" w:rsidP="00F04BF5">
      <w:pPr>
        <w:rPr>
          <w:rStyle w:val="Style13ptBold"/>
          <w:b w:val="0"/>
          <w:sz w:val="18"/>
          <w:szCs w:val="18"/>
        </w:rPr>
      </w:pPr>
      <w:proofErr w:type="spellStart"/>
      <w:r>
        <w:rPr>
          <w:rStyle w:val="Style13ptBold"/>
        </w:rPr>
        <w:t>Engler</w:t>
      </w:r>
      <w:proofErr w:type="spellEnd"/>
      <w:r>
        <w:rPr>
          <w:rStyle w:val="Style13ptBold"/>
        </w:rPr>
        <w:t xml:space="preserve"> 12 </w:t>
      </w:r>
      <w:r>
        <w:rPr>
          <w:rStyle w:val="Style13ptBold"/>
          <w:sz w:val="18"/>
          <w:szCs w:val="18"/>
        </w:rPr>
        <w:t xml:space="preserve">(John, President of </w:t>
      </w:r>
      <w:proofErr w:type="spellStart"/>
      <w:r>
        <w:rPr>
          <w:rStyle w:val="Style13ptBold"/>
          <w:sz w:val="18"/>
          <w:szCs w:val="18"/>
        </w:rPr>
        <w:t>Buisness</w:t>
      </w:r>
      <w:proofErr w:type="spellEnd"/>
      <w:r>
        <w:rPr>
          <w:rStyle w:val="Style13ptBold"/>
          <w:sz w:val="18"/>
          <w:szCs w:val="18"/>
        </w:rPr>
        <w:t xml:space="preserve"> Roundtable and former governor of Michigan, “STEM Education Is the Key to the U.S.'s Economic Future”, US News &amp; World Report. June 15, 2012, </w:t>
      </w:r>
      <w:hyperlink r:id="rId11" w:history="1">
        <w:r w:rsidRPr="00A90EBF">
          <w:rPr>
            <w:rStyle w:val="Hyperlink"/>
            <w:sz w:val="18"/>
            <w:szCs w:val="18"/>
          </w:rPr>
          <w:t>http://www.usnews.com/opinion/articles/2012/06/15/stem-education-is-the-key-to-the-uss-economic-future</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F04BF5" w:rsidRPr="002F384F" w:rsidRDefault="00F04BF5" w:rsidP="00F04BF5">
      <w:pPr>
        <w:rPr>
          <w:rStyle w:val="Style13ptBold"/>
          <w:b w:val="0"/>
          <w:sz w:val="16"/>
        </w:rPr>
      </w:pPr>
      <w:r w:rsidRPr="002F384F">
        <w:rPr>
          <w:rStyle w:val="StyleUnderline"/>
        </w:rPr>
        <w:t xml:space="preserve">A close look at American unemployment statistics reveals a contradiction: Even with unemployment at historically high levels, large numbers of jobs are going unfilled. Many of these jobs have one thing in common–the need for an educational background in science, technology, engineering, and mathematics. </w:t>
      </w:r>
      <w:r w:rsidRPr="00F96ACD">
        <w:rPr>
          <w:rStyle w:val="StyleUnderline"/>
          <w:highlight w:val="yellow"/>
        </w:rPr>
        <w:t>Increasingly, one of our richest sources of employment and economic growth will be jobs that require skills in</w:t>
      </w:r>
      <w:r w:rsidRPr="002F384F">
        <w:rPr>
          <w:rStyle w:val="StyleUnderline"/>
        </w:rPr>
        <w:t xml:space="preserve"> these areas, collectively known as </w:t>
      </w:r>
      <w:r w:rsidRPr="00F96ACD">
        <w:rPr>
          <w:rStyle w:val="StyleUnderline"/>
          <w:highlight w:val="yellow"/>
        </w:rPr>
        <w:t>STEM</w:t>
      </w:r>
      <w:r w:rsidRPr="002F384F">
        <w:rPr>
          <w:rStyle w:val="StyleUnderline"/>
        </w:rPr>
        <w:t>.</w:t>
      </w:r>
      <w:r w:rsidRPr="002F384F">
        <w:rPr>
          <w:rStyle w:val="Style13ptBold"/>
          <w:sz w:val="16"/>
        </w:rPr>
        <w:t xml:space="preserve"> The question is: Will we be able to educate enough young Americans to fill them? Yes, the unemployment numbers have been full of bad news for the past few years. But there has been good news too. </w:t>
      </w:r>
      <w:r w:rsidRPr="002F384F">
        <w:rPr>
          <w:rStyle w:val="StyleUnderline"/>
        </w:rPr>
        <w:t xml:space="preserve">While the overall unemployment rate has slowly come down to May's still-high 8.2 percent, for those in STEM occupations the story is very different. According to a recently released study from Change the Equation, an organization that supports STEM education, </w:t>
      </w:r>
      <w:r w:rsidRPr="00F96ACD">
        <w:rPr>
          <w:rStyle w:val="StyleUnderline"/>
          <w:highlight w:val="yellow"/>
        </w:rPr>
        <w:t>there are 3.6 unemployed workers for every job in the U</w:t>
      </w:r>
      <w:r w:rsidRPr="002F384F">
        <w:rPr>
          <w:rStyle w:val="StyleUnderline"/>
        </w:rPr>
        <w:t xml:space="preserve">nited </w:t>
      </w:r>
      <w:r w:rsidRPr="00F96ACD">
        <w:rPr>
          <w:rStyle w:val="StyleUnderline"/>
          <w:highlight w:val="yellow"/>
        </w:rPr>
        <w:t>S</w:t>
      </w:r>
      <w:r w:rsidRPr="002F384F">
        <w:rPr>
          <w:rStyle w:val="StyleUnderline"/>
        </w:rPr>
        <w:t xml:space="preserve">tates. That </w:t>
      </w:r>
      <w:r w:rsidRPr="00F96ACD">
        <w:rPr>
          <w:rStyle w:val="StyleUnderline"/>
          <w:highlight w:val="yellow"/>
        </w:rPr>
        <w:t>compares with only one unemployed STEM worker for two unfilled STEM jobs</w:t>
      </w:r>
      <w:r w:rsidRPr="002F384F">
        <w:rPr>
          <w:rStyle w:val="StyleUnderline"/>
        </w:rPr>
        <w:t xml:space="preserve"> throughout the country. </w:t>
      </w:r>
      <w:r w:rsidRPr="00F96ACD">
        <w:rPr>
          <w:rStyle w:val="StyleUnderline"/>
          <w:highlight w:val="yellow"/>
        </w:rPr>
        <w:t>Many jobs are going unfilled simply for lack of people with the right skill sets.</w:t>
      </w:r>
      <w:r w:rsidRPr="002F384F">
        <w:rPr>
          <w:rStyle w:val="Style13ptBold"/>
          <w:sz w:val="16"/>
        </w:rPr>
        <w:t xml:space="preserve"> Even with more than 13 million Americans unemployed, the manufacturing sector cannot find people with the skills to take nearly 600,000 unfilled jobs, according to a study last fall by the Manufacturing Institute and Deloitte</w:t>
      </w:r>
      <w:r w:rsidRPr="0054263C">
        <w:t>. The hardest jobs to fill were skilled positions, including well-compensated blue collar jobs like machinists, operators, and technicians, as well as engineering technologists and sciences</w:t>
      </w:r>
      <w:r w:rsidRPr="002F384F">
        <w:rPr>
          <w:rStyle w:val="Style13ptBold"/>
        </w:rPr>
        <w:t>.</w:t>
      </w:r>
      <w:r w:rsidRPr="002F384F">
        <w:rPr>
          <w:rStyle w:val="Style13ptBold"/>
          <w:sz w:val="16"/>
        </w:rPr>
        <w:t xml:space="preserve"> As Raytheon Chairman and CEO William Swanson said at a Massachusetts' STEM Summit last fall, "</w:t>
      </w:r>
      <w:r w:rsidRPr="00F96ACD">
        <w:rPr>
          <w:rStyle w:val="StyleUnderline"/>
          <w:highlight w:val="yellow"/>
        </w:rPr>
        <w:t>Too many students and adults are training for jobs in which labor surpluses exist and demand is low, while high-demand jobs, particularly those in STEM fields, go unfilled</w:t>
      </w:r>
      <w:r w:rsidRPr="002F384F">
        <w:rPr>
          <w:rStyle w:val="Style13ptBold"/>
          <w:sz w:val="16"/>
        </w:rPr>
        <w:t xml:space="preserve">." </w:t>
      </w:r>
      <w:r w:rsidRPr="002F384F">
        <w:rPr>
          <w:rStyle w:val="StyleUnderline"/>
        </w:rPr>
        <w:t xml:space="preserve">STEM-related skills are not just a source of </w:t>
      </w:r>
      <w:proofErr w:type="gramStart"/>
      <w:r w:rsidRPr="002F384F">
        <w:rPr>
          <w:rStyle w:val="StyleUnderline"/>
        </w:rPr>
        <w:t>jobs,</w:t>
      </w:r>
      <w:proofErr w:type="gramEnd"/>
      <w:r w:rsidRPr="002F384F">
        <w:rPr>
          <w:rStyle w:val="StyleUnderline"/>
        </w:rPr>
        <w:t xml:space="preserve"> they are a source of jobs that pay very well.</w:t>
      </w:r>
      <w:r w:rsidRPr="002F384F">
        <w:rPr>
          <w:rStyle w:val="Style13ptBold"/>
          <w:sz w:val="16"/>
        </w:rPr>
        <w:t xml:space="preserve">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young people are reluctant to enter into fields that require a background in science, technology, engineering, or mathematics. In a recent study by the </w:t>
      </w:r>
      <w:proofErr w:type="spellStart"/>
      <w:r w:rsidRPr="002F384F">
        <w:rPr>
          <w:rStyle w:val="Style13ptBold"/>
          <w:sz w:val="16"/>
        </w:rPr>
        <w:t>Lemselson</w:t>
      </w:r>
      <w:proofErr w:type="spellEnd"/>
      <w:r w:rsidRPr="002F384F">
        <w:rPr>
          <w:rStyle w:val="Style13ptBold"/>
          <w:sz w:val="16"/>
        </w:rPr>
        <w:t xml:space="preserve">-MIT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w:t>
      </w:r>
      <w:r w:rsidRPr="00F96ACD">
        <w:rPr>
          <w:rStyle w:val="StyleUnderline"/>
          <w:highlight w:val="yellow"/>
        </w:rPr>
        <w:t>This is a problem</w:t>
      </w:r>
      <w:r w:rsidRPr="002F384F">
        <w:rPr>
          <w:rStyle w:val="StyleUnderline"/>
        </w:rPr>
        <w:t xml:space="preserve">—for young people and </w:t>
      </w:r>
      <w:r w:rsidRPr="00F96ACD">
        <w:rPr>
          <w:rStyle w:val="StyleUnderline"/>
          <w:highlight w:val="yellow"/>
        </w:rPr>
        <w:t xml:space="preserve">for our country. </w:t>
      </w:r>
      <w:r w:rsidRPr="00F96ACD">
        <w:rPr>
          <w:rStyle w:val="Emphasis"/>
          <w:highlight w:val="yellow"/>
        </w:rPr>
        <w:t>We need STEM-related talent to compete globally</w:t>
      </w:r>
      <w:r w:rsidRPr="00F96ACD">
        <w:rPr>
          <w:rStyle w:val="StyleUnderline"/>
          <w:highlight w:val="yellow"/>
        </w:rPr>
        <w:t>, and we will need even more in the future. It is not a matter of choice: For the United States to remain the global innovation leader, we must make the most of all of the potential STEM talent this country has to offer.</w:t>
      </w:r>
      <w:r w:rsidRPr="002F384F">
        <w:rPr>
          <w:rStyle w:val="StyleUnderline"/>
        </w:rPr>
        <w:t xml:space="preserve"> Government can play a critical part.</w:t>
      </w:r>
      <w:r w:rsidRPr="002F384F">
        <w:rPr>
          <w:rStyle w:val="Style13ptBold"/>
          <w:sz w:val="16"/>
        </w:rPr>
        <w:t xml:space="preserve">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 This public-private cooperation is an example of business's recognition of the importance of STEM to our economic future. Business needs a talent pipeline providing the skilled employees who can routinely use scientific and technological skills in their jobs. Fortunately, more and more companies and their senior executives recognize this and are putting their money where their long-term interests are. </w:t>
      </w:r>
      <w:r w:rsidRPr="00F96ACD">
        <w:rPr>
          <w:rStyle w:val="StyleUnderline"/>
          <w:highlight w:val="yellow"/>
        </w:rPr>
        <w:t>For America, improving achievement in s</w:t>
      </w:r>
      <w:r w:rsidRPr="002F384F">
        <w:rPr>
          <w:rStyle w:val="StyleUnderline"/>
        </w:rPr>
        <w:t xml:space="preserve">cience, </w:t>
      </w:r>
      <w:r w:rsidRPr="00F96ACD">
        <w:rPr>
          <w:rStyle w:val="StyleUnderline"/>
          <w:highlight w:val="yellow"/>
        </w:rPr>
        <w:t>t</w:t>
      </w:r>
      <w:r w:rsidRPr="002F384F">
        <w:rPr>
          <w:rStyle w:val="StyleUnderline"/>
        </w:rPr>
        <w:t xml:space="preserve">echnology, </w:t>
      </w:r>
      <w:r w:rsidRPr="00F96ACD">
        <w:rPr>
          <w:rStyle w:val="StyleUnderline"/>
          <w:highlight w:val="yellow"/>
        </w:rPr>
        <w:t>e</w:t>
      </w:r>
      <w:r w:rsidRPr="002F384F">
        <w:rPr>
          <w:rStyle w:val="StyleUnderline"/>
        </w:rPr>
        <w:t xml:space="preserve">ngineering, and </w:t>
      </w:r>
      <w:r w:rsidRPr="00F96ACD">
        <w:rPr>
          <w:rStyle w:val="StyleUnderline"/>
          <w:highlight w:val="yellow"/>
        </w:rPr>
        <w:t>m</w:t>
      </w:r>
      <w:r w:rsidRPr="002F384F">
        <w:rPr>
          <w:rStyle w:val="StyleUnderline"/>
        </w:rPr>
        <w:t xml:space="preserve">ath </w:t>
      </w:r>
      <w:r w:rsidRPr="00F96ACD">
        <w:rPr>
          <w:rStyle w:val="StyleUnderline"/>
          <w:highlight w:val="yellow"/>
        </w:rPr>
        <w:t>will go a long way to ensuring that our country can compete globally, create jobs, and achieve the levels of economic growth that will buttress Americans' standard of living and social safety net.</w:t>
      </w:r>
      <w:r w:rsidRPr="002F384F">
        <w:rPr>
          <w:rStyle w:val="StyleUnderline"/>
        </w:rPr>
        <w:t xml:space="preserve"> High-quality STEM education represents an opportunity that students, workers, educators, and business must seize if we are to keep the country strong.</w:t>
      </w:r>
    </w:p>
    <w:p w:rsidR="00F04BF5" w:rsidRPr="00C11CB1" w:rsidRDefault="00F04BF5" w:rsidP="00F04BF5">
      <w:pPr>
        <w:pStyle w:val="Heading4"/>
        <w:rPr>
          <w:rFonts w:cs="Times New Roman"/>
        </w:rPr>
      </w:pPr>
      <w:r>
        <w:rPr>
          <w:rFonts w:cs="Times New Roman"/>
        </w:rPr>
        <w:t>U</w:t>
      </w:r>
      <w:r w:rsidRPr="00C11CB1">
        <w:rPr>
          <w:rFonts w:cs="Times New Roman"/>
        </w:rPr>
        <w:t xml:space="preserve">S </w:t>
      </w:r>
      <w:r>
        <w:rPr>
          <w:rFonts w:cs="Times New Roman"/>
        </w:rPr>
        <w:t>growth and competitiveness preserves leadership and stops world war.</w:t>
      </w:r>
    </w:p>
    <w:p w:rsidR="00F04BF5" w:rsidRPr="00C11CB1" w:rsidRDefault="00F04BF5" w:rsidP="00F04BF5">
      <w:pPr>
        <w:ind w:left="-810"/>
      </w:pPr>
      <w:proofErr w:type="spellStart"/>
      <w:r w:rsidRPr="00C11CB1">
        <w:rPr>
          <w:rStyle w:val="Style13ptBold"/>
        </w:rPr>
        <w:t>Khalilzad</w:t>
      </w:r>
      <w:proofErr w:type="spellEnd"/>
      <w:r w:rsidRPr="00C11CB1">
        <w:t xml:space="preserve">, </w:t>
      </w:r>
      <w:r w:rsidRPr="00C11CB1">
        <w:rPr>
          <w:rStyle w:val="Style13ptBold"/>
        </w:rPr>
        <w:t>11</w:t>
      </w:r>
      <w:r>
        <w:t xml:space="preserve"> </w:t>
      </w:r>
      <w:r w:rsidRPr="006C220F">
        <w:rPr>
          <w:sz w:val="16"/>
          <w:szCs w:val="16"/>
        </w:rPr>
        <w:t>(</w:t>
      </w:r>
      <w:proofErr w:type="spellStart"/>
      <w:r w:rsidRPr="006C220F">
        <w:rPr>
          <w:sz w:val="16"/>
          <w:szCs w:val="16"/>
        </w:rPr>
        <w:t>Zalmay</w:t>
      </w:r>
      <w:proofErr w:type="spellEnd"/>
      <w:r w:rsidRPr="006C220F">
        <w:rPr>
          <w:sz w:val="16"/>
          <w:szCs w:val="16"/>
        </w:rPr>
        <w:t>,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“The Economy and National Security,” National Review, February 8</w:t>
      </w:r>
      <w:r w:rsidRPr="006C220F">
        <w:rPr>
          <w:sz w:val="16"/>
          <w:szCs w:val="16"/>
          <w:vertAlign w:val="superscript"/>
        </w:rPr>
        <w:t>th</w:t>
      </w:r>
      <w:r w:rsidRPr="006C220F">
        <w:rPr>
          <w:sz w:val="16"/>
          <w:szCs w:val="16"/>
        </w:rPr>
        <w:t>, http://www.nationalreview.com/node/259024/print)</w:t>
      </w:r>
    </w:p>
    <w:p w:rsidR="00F04BF5" w:rsidRPr="000375FC" w:rsidRDefault="00F04BF5" w:rsidP="00F04BF5">
      <w:pPr>
        <w:rPr>
          <w:rStyle w:val="StyleUnderline"/>
        </w:rPr>
      </w:pPr>
      <w:r w:rsidRPr="000375FC">
        <w:rPr>
          <w:sz w:val="16"/>
        </w:rPr>
        <w:t xml:space="preserve">Today, </w:t>
      </w:r>
      <w:r w:rsidRPr="006C220F">
        <w:rPr>
          <w:rStyle w:val="StyleUnderline"/>
          <w:highlight w:val="green"/>
        </w:rPr>
        <w:t>economic</w:t>
      </w:r>
      <w:r w:rsidRPr="000375FC">
        <w:rPr>
          <w:sz w:val="16"/>
        </w:rPr>
        <w:t xml:space="preserve"> and fiscal </w:t>
      </w:r>
      <w:r w:rsidRPr="006C220F">
        <w:rPr>
          <w:rStyle w:val="StyleUnderline"/>
          <w:highlight w:val="green"/>
        </w:rPr>
        <w:t>trends pose</w:t>
      </w:r>
      <w:r w:rsidRPr="000375FC">
        <w:rPr>
          <w:sz w:val="16"/>
        </w:rPr>
        <w:t xml:space="preserve"> </w:t>
      </w:r>
      <w:r w:rsidRPr="006C220F">
        <w:rPr>
          <w:rStyle w:val="StyleUnderline"/>
          <w:highlight w:val="green"/>
        </w:rPr>
        <w:t>the most severe long-term threat to the U</w:t>
      </w:r>
      <w:r w:rsidRPr="000375FC">
        <w:rPr>
          <w:sz w:val="16"/>
        </w:rPr>
        <w:t xml:space="preserve">nited </w:t>
      </w:r>
      <w:r w:rsidRPr="006C220F">
        <w:rPr>
          <w:rStyle w:val="StyleUnderline"/>
          <w:highlight w:val="green"/>
        </w:rPr>
        <w:t>S</w:t>
      </w:r>
      <w:r w:rsidRPr="000375FC">
        <w:rPr>
          <w:sz w:val="16"/>
        </w:rPr>
        <w:t xml:space="preserve">tates’ </w:t>
      </w:r>
      <w:r w:rsidRPr="006C220F">
        <w:rPr>
          <w:rStyle w:val="StyleUnderline"/>
          <w:highlight w:val="green"/>
        </w:rPr>
        <w:t>position as</w:t>
      </w:r>
      <w:r w:rsidRPr="000375FC">
        <w:rPr>
          <w:sz w:val="16"/>
        </w:rPr>
        <w:t xml:space="preserve"> global </w:t>
      </w:r>
      <w:r w:rsidRPr="006C220F">
        <w:rPr>
          <w:rStyle w:val="StyleUnderline"/>
          <w:highlight w:val="green"/>
        </w:rPr>
        <w:t>leader</w:t>
      </w:r>
      <w:r w:rsidRPr="000375FC">
        <w:rPr>
          <w:sz w:val="16"/>
        </w:rPr>
        <w:t xml:space="preserve">. While the United States suffers from fiscal imbalances and low economic growth, the </w:t>
      </w:r>
      <w:r w:rsidRPr="006C220F">
        <w:rPr>
          <w:rStyle w:val="StyleUnderline"/>
          <w:highlight w:val="green"/>
        </w:rPr>
        <w:t>economies of rival powers are developing</w:t>
      </w:r>
      <w:r w:rsidRPr="000375FC">
        <w:rPr>
          <w:sz w:val="16"/>
        </w:rPr>
        <w:t xml:space="preserve"> rapidly. </w:t>
      </w:r>
      <w:r w:rsidRPr="006C220F">
        <w:rPr>
          <w:rStyle w:val="StyleUnderline"/>
          <w:highlight w:val="green"/>
        </w:rPr>
        <w:t>The continuation</w:t>
      </w:r>
      <w:r w:rsidRPr="000375FC">
        <w:rPr>
          <w:sz w:val="16"/>
        </w:rPr>
        <w:t xml:space="preserve"> of these two trends </w:t>
      </w:r>
      <w:r w:rsidRPr="006C220F">
        <w:rPr>
          <w:rStyle w:val="StyleUnderline"/>
          <w:highlight w:val="green"/>
        </w:rPr>
        <w:t>could lead to</w:t>
      </w:r>
      <w:r w:rsidRPr="000375FC">
        <w:rPr>
          <w:sz w:val="16"/>
        </w:rPr>
        <w:t xml:space="preserve"> a shift from American primacy toward a multi-polar global system, leading in turn to increased </w:t>
      </w:r>
      <w:r w:rsidRPr="006C220F">
        <w:rPr>
          <w:rStyle w:val="StyleUnderline"/>
          <w:highlight w:val="green"/>
        </w:rPr>
        <w:t>geopolitical rivalry and</w:t>
      </w:r>
      <w:r w:rsidRPr="000375FC">
        <w:rPr>
          <w:sz w:val="16"/>
        </w:rPr>
        <w:t xml:space="preserve"> even </w:t>
      </w:r>
      <w:r w:rsidRPr="006C220F">
        <w:rPr>
          <w:rStyle w:val="StyleUnderline"/>
          <w:highlight w:val="green"/>
        </w:rPr>
        <w:t>war among the great powers</w:t>
      </w:r>
      <w:r w:rsidRPr="000375FC">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0375FC">
        <w:rPr>
          <w:rStyle w:val="StyleUnderline"/>
          <w:highlight w:val="green"/>
        </w:rPr>
        <w:t>Without faster economic growth</w:t>
      </w:r>
      <w:r w:rsidRPr="000375FC">
        <w:rPr>
          <w:sz w:val="16"/>
        </w:rPr>
        <w:t xml:space="preserve">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0375FC">
        <w:rPr>
          <w:rStyle w:val="StyleUnderline"/>
          <w:highlight w:val="green"/>
        </w:rPr>
        <w:t>the U</w:t>
      </w:r>
      <w:r w:rsidRPr="000375FC">
        <w:rPr>
          <w:sz w:val="16"/>
        </w:rPr>
        <w:t xml:space="preserve">nited </w:t>
      </w:r>
      <w:r w:rsidRPr="000375FC">
        <w:rPr>
          <w:rStyle w:val="StyleUnderline"/>
          <w:highlight w:val="green"/>
        </w:rPr>
        <w:t>S</w:t>
      </w:r>
      <w:r w:rsidRPr="000375FC">
        <w:rPr>
          <w:sz w:val="16"/>
        </w:rPr>
        <w:t xml:space="preserve">tates </w:t>
      </w:r>
      <w:r w:rsidRPr="000375FC">
        <w:rPr>
          <w:rStyle w:val="StyleUnderline"/>
          <w:highlight w:val="green"/>
        </w:rPr>
        <w:t>would</w:t>
      </w:r>
      <w:r w:rsidRPr="000375FC">
        <w:rPr>
          <w:sz w:val="16"/>
        </w:rPr>
        <w:t xml:space="preserve"> be unable to roll over its outstanding obligations, precipitating a sovereign-debt crisis that would almost certainly compel a radical </w:t>
      </w:r>
      <w:r w:rsidRPr="000375FC">
        <w:rPr>
          <w:rStyle w:val="StyleUnderline"/>
          <w:highlight w:val="green"/>
        </w:rPr>
        <w:t>retrench</w:t>
      </w:r>
      <w:r w:rsidRPr="000375FC">
        <w:rPr>
          <w:sz w:val="16"/>
        </w:rPr>
        <w:t xml:space="preserve">ment of the United States internationally. Such </w:t>
      </w:r>
      <w:r w:rsidRPr="000375FC">
        <w:rPr>
          <w:rStyle w:val="StyleUnderline"/>
          <w:highlight w:val="green"/>
        </w:rPr>
        <w:t>scenarios would reshape the international order.</w:t>
      </w:r>
      <w:r w:rsidRPr="000375FC">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 We face this domestic challenge while other major powers are experiencing rapid economic growth. Even though countries such as China, India, and Brazil have profound political, social, </w:t>
      </w:r>
      <w:proofErr w:type="gramStart"/>
      <w:r w:rsidRPr="000375FC">
        <w:rPr>
          <w:sz w:val="16"/>
        </w:rPr>
        <w:t>demographic,</w:t>
      </w:r>
      <w:proofErr w:type="gramEnd"/>
      <w:r w:rsidRPr="000375FC">
        <w:rPr>
          <w:sz w:val="16"/>
        </w:rPr>
        <w:t xml:space="preserve">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0375FC">
        <w:rPr>
          <w:rStyle w:val="StyleUnderline"/>
          <w:highlight w:val="green"/>
        </w:rPr>
        <w:t>The stakes are high</w:t>
      </w:r>
      <w:r w:rsidRPr="000375FC">
        <w:rPr>
          <w:sz w:val="16"/>
        </w:rPr>
        <w:t xml:space="preserve">. In modern history, </w:t>
      </w:r>
      <w:r w:rsidRPr="000375FC">
        <w:rPr>
          <w:rStyle w:val="StyleUnderline"/>
          <w:highlight w:val="green"/>
        </w:rPr>
        <w:t>the longest period of peace</w:t>
      </w:r>
      <w:r w:rsidRPr="000375FC">
        <w:rPr>
          <w:sz w:val="16"/>
        </w:rPr>
        <w:t xml:space="preserve"> among the great powers </w:t>
      </w:r>
      <w:r w:rsidRPr="000375FC">
        <w:rPr>
          <w:rStyle w:val="StyleUnderline"/>
          <w:highlight w:val="green"/>
        </w:rPr>
        <w:t>has been the era of U.S. leadership</w:t>
      </w:r>
      <w:r w:rsidRPr="000375FC">
        <w:rPr>
          <w:sz w:val="16"/>
        </w:rPr>
        <w:t xml:space="preserve">. By contrast, </w:t>
      </w:r>
      <w:r w:rsidRPr="000375FC">
        <w:rPr>
          <w:rStyle w:val="StyleUnderline"/>
          <w:highlight w:val="green"/>
        </w:rPr>
        <w:t>multi-polar systems</w:t>
      </w:r>
      <w:r w:rsidRPr="000375FC">
        <w:rPr>
          <w:sz w:val="16"/>
        </w:rPr>
        <w:t xml:space="preserve"> have been unstable, with their competitive dynamics </w:t>
      </w:r>
      <w:r w:rsidRPr="000375FC">
        <w:rPr>
          <w:rStyle w:val="StyleUnderline"/>
          <w:highlight w:val="green"/>
        </w:rPr>
        <w:t>result</w:t>
      </w:r>
      <w:r w:rsidRPr="000375FC">
        <w:rPr>
          <w:sz w:val="16"/>
        </w:rPr>
        <w:t xml:space="preserve">ing </w:t>
      </w:r>
      <w:r w:rsidRPr="000375FC">
        <w:rPr>
          <w:rStyle w:val="Emphasis"/>
          <w:highlight w:val="green"/>
        </w:rPr>
        <w:t>in frequent crises and major wars among the great powers</w:t>
      </w:r>
      <w:r w:rsidRPr="000375FC">
        <w:rPr>
          <w:sz w:val="16"/>
        </w:rPr>
        <w:t xml:space="preserve">. Failures of multi-polar international systems produced both world wars. American retrenchment could have devastating consequences. Without an American security blanket, </w:t>
      </w:r>
      <w:r w:rsidRPr="000375FC">
        <w:rPr>
          <w:rStyle w:val="StyleUnderline"/>
          <w:highlight w:val="green"/>
        </w:rPr>
        <w:t>regional powers could rearm</w:t>
      </w:r>
      <w:r w:rsidRPr="000375FC">
        <w:rPr>
          <w:sz w:val="16"/>
        </w:rPr>
        <w:t xml:space="preserve"> in an attempt to balance against emerging threats. Under this scenario, </w:t>
      </w:r>
      <w:r w:rsidRPr="000375FC">
        <w:rPr>
          <w:rStyle w:val="StyleUnderline"/>
          <w:highlight w:val="green"/>
        </w:rPr>
        <w:t>there would be</w:t>
      </w:r>
      <w:r w:rsidRPr="000375FC">
        <w:rPr>
          <w:sz w:val="16"/>
        </w:rPr>
        <w:t xml:space="preserve"> a heightened possibility of </w:t>
      </w:r>
      <w:r w:rsidRPr="000375FC">
        <w:rPr>
          <w:rStyle w:val="StyleUnderline"/>
          <w:highlight w:val="green"/>
        </w:rPr>
        <w:t>arms races</w:t>
      </w:r>
      <w:r w:rsidRPr="000375FC">
        <w:rPr>
          <w:sz w:val="16"/>
        </w:rPr>
        <w:t xml:space="preserve">, </w:t>
      </w:r>
      <w:r w:rsidRPr="000375FC">
        <w:rPr>
          <w:rStyle w:val="StyleUnderline"/>
          <w:highlight w:val="green"/>
        </w:rPr>
        <w:t>miscalculation</w:t>
      </w:r>
      <w:r w:rsidRPr="000375FC">
        <w:rPr>
          <w:sz w:val="16"/>
        </w:rPr>
        <w:t xml:space="preserve">, or other crises </w:t>
      </w:r>
      <w:r w:rsidRPr="000375FC">
        <w:rPr>
          <w:rStyle w:val="Emphasis"/>
          <w:highlight w:val="green"/>
        </w:rPr>
        <w:t>spiraling into all-out conflict</w:t>
      </w:r>
      <w:r w:rsidRPr="000375FC">
        <w:rPr>
          <w:sz w:val="16"/>
        </w:rPr>
        <w:t xml:space="preserve">. Alternatively, in seeking to accommodate the stronger powers, weaker powers may shift their geopolitical posture away from the United States. Either way, </w:t>
      </w:r>
      <w:r w:rsidRPr="000375FC">
        <w:rPr>
          <w:rStyle w:val="StyleUnderline"/>
          <w:highlight w:val="green"/>
        </w:rPr>
        <w:t>hostile states would be emboldened</w:t>
      </w:r>
      <w:r w:rsidRPr="000375FC">
        <w:rPr>
          <w:sz w:val="16"/>
        </w:rPr>
        <w:t xml:space="preserve"> </w:t>
      </w:r>
      <w:r w:rsidRPr="000375FC">
        <w:rPr>
          <w:rStyle w:val="StyleUnderline"/>
          <w:highlight w:val="green"/>
        </w:rPr>
        <w:t>to make aggressive moves</w:t>
      </w:r>
      <w:r w:rsidRPr="000375FC">
        <w:rPr>
          <w:sz w:val="16"/>
        </w:rPr>
        <w:t xml:space="preserve">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the United States must focus on restoring its economic and fiscal condition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w:t>
      </w:r>
      <w:r w:rsidRPr="000375FC">
        <w:rPr>
          <w:rStyle w:val="StyleUnderline"/>
          <w:highlight w:val="green"/>
        </w:rPr>
        <w:t>innovation</w:t>
      </w:r>
      <w:r w:rsidRPr="000375FC">
        <w:rPr>
          <w:sz w:val="16"/>
        </w:rPr>
        <w:t xml:space="preserve">, excellent </w:t>
      </w:r>
      <w:r w:rsidRPr="000375FC">
        <w:rPr>
          <w:rStyle w:val="StyleUnderline"/>
          <w:highlight w:val="green"/>
        </w:rPr>
        <w:t>institutions of</w:t>
      </w:r>
      <w:r w:rsidRPr="000375FC">
        <w:rPr>
          <w:sz w:val="16"/>
        </w:rPr>
        <w:t xml:space="preserve"> higher </w:t>
      </w:r>
      <w:r w:rsidRPr="000375FC">
        <w:rPr>
          <w:rStyle w:val="StyleUnderline"/>
          <w:highlight w:val="green"/>
        </w:rPr>
        <w:t>education</w:t>
      </w:r>
      <w:r w:rsidRPr="000375FC">
        <w:rPr>
          <w:sz w:val="16"/>
        </w:rPr>
        <w:t xml:space="preserve">, </w:t>
      </w:r>
      <w:r w:rsidRPr="000375FC">
        <w:rPr>
          <w:rStyle w:val="StyleUnderline"/>
          <w:highlight w:val="green"/>
        </w:rPr>
        <w:t>and</w:t>
      </w:r>
      <w:r w:rsidRPr="000375FC">
        <w:rPr>
          <w:rStyle w:val="StyleUnderline"/>
        </w:rPr>
        <w:t xml:space="preserve"> </w:t>
      </w:r>
      <w:r w:rsidRPr="000375FC">
        <w:rPr>
          <w:sz w:val="16"/>
        </w:rPr>
        <w:t xml:space="preserve">a vital sector of small and medium-sized </w:t>
      </w:r>
      <w:r w:rsidRPr="000375FC">
        <w:rPr>
          <w:rStyle w:val="StyleUnderline"/>
          <w:highlight w:val="green"/>
        </w:rPr>
        <w:t>enterprises propel the U.S. economy</w:t>
      </w:r>
      <w:r w:rsidRPr="000375FC">
        <w:rPr>
          <w:sz w:val="16"/>
        </w:rPr>
        <w:t xml:space="preserve"> in ways difficult to quantify. Historically, Americans have responded pragmatically, and sometimes through trial and error, to work our way through the kind of crisis that we face today. </w:t>
      </w:r>
      <w:r w:rsidRPr="000375FC">
        <w:rPr>
          <w:rStyle w:val="StyleUnderline"/>
          <w:highlight w:val="green"/>
        </w:rPr>
        <w:t>The policy question is how to enhance economic growth and employment</w:t>
      </w:r>
      <w:r w:rsidRPr="000375FC">
        <w:rPr>
          <w:sz w:val="16"/>
        </w:rPr>
        <w:t xml:space="preserve">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0375FC">
        <w:rPr>
          <w:rStyle w:val="StyleUnderline"/>
          <w:highlight w:val="green"/>
        </w:rPr>
        <w:t>a stable economic and financial condition at home has enabled America to have an expansive role in the world</w:t>
      </w:r>
      <w:r w:rsidRPr="000375FC">
        <w:rPr>
          <w:sz w:val="16"/>
        </w:rPr>
        <w:t xml:space="preserve">. Today </w:t>
      </w:r>
      <w:r w:rsidRPr="000375FC">
        <w:rPr>
          <w:rStyle w:val="StyleUnderline"/>
          <w:highlight w:val="green"/>
        </w:rPr>
        <w:t>we can no longer take this for granted</w:t>
      </w:r>
      <w:r w:rsidRPr="000375FC">
        <w:rPr>
          <w:sz w:val="16"/>
        </w:rPr>
        <w:t xml:space="preserve">. </w:t>
      </w:r>
      <w:r w:rsidRPr="000375FC">
        <w:rPr>
          <w:rStyle w:val="StyleUnderline"/>
          <w:highlight w:val="green"/>
        </w:rPr>
        <w:t>Unless we get our economic house in order</w:t>
      </w:r>
      <w:r w:rsidRPr="000375FC">
        <w:rPr>
          <w:sz w:val="16"/>
        </w:rPr>
        <w:t xml:space="preserve">, there is a risk that domestic stagnation in combination with the rise of rival powers will undermine our ability to deal with growing international problems. </w:t>
      </w:r>
      <w:r w:rsidRPr="000375FC">
        <w:rPr>
          <w:rStyle w:val="StyleUnderline"/>
          <w:highlight w:val="green"/>
        </w:rPr>
        <w:t>Regional hegemons</w:t>
      </w:r>
      <w:r w:rsidRPr="000375FC">
        <w:rPr>
          <w:sz w:val="16"/>
        </w:rPr>
        <w:t xml:space="preserve"> in Asia </w:t>
      </w:r>
      <w:r w:rsidRPr="000375FC">
        <w:rPr>
          <w:rStyle w:val="StyleUnderline"/>
          <w:highlight w:val="green"/>
        </w:rPr>
        <w:t>could</w:t>
      </w:r>
      <w:r w:rsidRPr="000375FC">
        <w:rPr>
          <w:sz w:val="16"/>
        </w:rPr>
        <w:t xml:space="preserve"> seize the moment, </w:t>
      </w:r>
      <w:r w:rsidRPr="000375FC">
        <w:rPr>
          <w:rStyle w:val="StyleUnderline"/>
          <w:highlight w:val="green"/>
        </w:rPr>
        <w:t>lead</w:t>
      </w:r>
      <w:r w:rsidRPr="000375FC">
        <w:rPr>
          <w:sz w:val="16"/>
        </w:rPr>
        <w:t xml:space="preserve">ing </w:t>
      </w:r>
      <w:r w:rsidRPr="000375FC">
        <w:rPr>
          <w:rStyle w:val="StyleUnderline"/>
          <w:highlight w:val="green"/>
        </w:rPr>
        <w:t>the world toward</w:t>
      </w:r>
      <w:r w:rsidRPr="000375FC">
        <w:rPr>
          <w:sz w:val="16"/>
        </w:rPr>
        <w:t xml:space="preserve"> </w:t>
      </w:r>
      <w:r w:rsidRPr="000375FC">
        <w:rPr>
          <w:rStyle w:val="StyleUnderline"/>
          <w:highlight w:val="green"/>
        </w:rPr>
        <w:t>a</w:t>
      </w:r>
      <w:r w:rsidRPr="000375FC">
        <w:rPr>
          <w:rStyle w:val="StyleUnderline"/>
        </w:rPr>
        <w:t xml:space="preserve"> </w:t>
      </w:r>
      <w:r w:rsidRPr="000375FC">
        <w:rPr>
          <w:sz w:val="16"/>
        </w:rPr>
        <w:t xml:space="preserve">new, </w:t>
      </w:r>
      <w:r w:rsidRPr="000375FC">
        <w:rPr>
          <w:rStyle w:val="StyleUnderline"/>
          <w:highlight w:val="green"/>
        </w:rPr>
        <w:t>dangerous era of multi-polarity.</w:t>
      </w:r>
    </w:p>
    <w:p w:rsidR="00F04BF5" w:rsidRDefault="00F04BF5" w:rsidP="00F04BF5">
      <w:pPr>
        <w:pStyle w:val="Heading3"/>
      </w:pPr>
      <w:r>
        <w:t>Plan</w:t>
      </w:r>
    </w:p>
    <w:p w:rsidR="00F16AAC" w:rsidRPr="00F16AAC" w:rsidRDefault="00F16AAC" w:rsidP="00F16AAC">
      <w:pPr>
        <w:pStyle w:val="Heading4"/>
      </w:pPr>
      <w:r>
        <w:t xml:space="preserve">Thus the plan: The United States federal government should establish the Ocean Science and Exploration Agency. </w:t>
      </w:r>
    </w:p>
    <w:p w:rsidR="00F04BF5" w:rsidRDefault="00F04BF5" w:rsidP="00F04BF5">
      <w:pPr>
        <w:pStyle w:val="Heading3"/>
      </w:pPr>
      <w:r>
        <w:t>Contention 5 – Solvency</w:t>
      </w:r>
    </w:p>
    <w:p w:rsidR="00F04BF5" w:rsidRPr="00F04BF5" w:rsidRDefault="00F04BF5" w:rsidP="00F04BF5">
      <w:pPr>
        <w:pStyle w:val="Heading4"/>
      </w:pPr>
      <w:r w:rsidRPr="00F04BF5">
        <w:t xml:space="preserve">OSEA creation is essential to innovative ocean exploration – it solves the advantages. Current government and private sector models will fail. </w:t>
      </w:r>
    </w:p>
    <w:p w:rsidR="00F04BF5" w:rsidRDefault="00F04BF5" w:rsidP="00F04BF5">
      <w:r>
        <w:rPr>
          <w:rStyle w:val="Style13ptBold"/>
        </w:rPr>
        <w:t>McClain, 12</w:t>
      </w:r>
      <w:r>
        <w:t xml:space="preserve"> (Craig, Assistant Director of Science for the National Evolutionary Synthesis Center and editor @ Deep Sea News, “We Need an Ocean NASA Now Pt. 3,” 10/16/12, http://deepseanews.com/2012/10/we-need-an-ocean-nasa-now-pt-3/)</w:t>
      </w:r>
    </w:p>
    <w:p w:rsidR="00F04BF5" w:rsidRDefault="00F04BF5" w:rsidP="00F04BF5">
      <w:pPr>
        <w:rPr>
          <w:rStyle w:val="StyleUnderline"/>
        </w:rPr>
      </w:pPr>
      <w:r w:rsidRPr="00F04BF5">
        <w:rPr>
          <w:rStyle w:val="StyleUnderline"/>
          <w:highlight w:val="green"/>
        </w:rPr>
        <w:t>We are at a time for renewed commitment to ocean exploration</w:t>
      </w:r>
      <w:r>
        <w:rPr>
          <w:sz w:val="16"/>
        </w:rPr>
        <w:t xml:space="preserve"> and science. As stated by the Joint Ocean Commission, “Ocean programs continue to be chronically underfunded, highlighting the need for a dedicated ocean investment fund.” Captain Don Walsh, one of three men to visit the deepest part of the ocean, recently stated it best: “</w:t>
      </w:r>
      <w:r>
        <w:rPr>
          <w:rStyle w:val="StyleUnderline"/>
          <w:highlight w:val="yellow"/>
        </w:rPr>
        <w:t>What we need is an Ocean NASA</w:t>
      </w:r>
      <w:r>
        <w:rPr>
          <w:sz w:val="16"/>
        </w:rPr>
        <w:t xml:space="preserve">.” We borrow and modify John F. Kennedy’s famous speech at Rice University on the decision to go to the moon: In short, our leadership in science and in industry, our hopes for peace and security, our obligations to ourselves as well as others, all require us to make this effort, to solve these mysteries, to solve them for the good of all men, and to become the world’s leading ocean-faring nation…We set sail because there is new knowledge to be gained, and new rights to be won, and they must be won and used for the progress of all people. </w:t>
      </w:r>
      <w:r>
        <w:rPr>
          <w:rStyle w:val="StyleUnderline"/>
          <w:highlight w:val="yellow"/>
        </w:rPr>
        <w:t>There is much to be gained from creating</w:t>
      </w:r>
      <w:r>
        <w:rPr>
          <w:sz w:val="16"/>
        </w:rPr>
        <w:t xml:space="preserve"> NASA-style </w:t>
      </w:r>
      <w:r>
        <w:rPr>
          <w:rStyle w:val="StyleUnderline"/>
          <w:highlight w:val="yellow"/>
        </w:rPr>
        <w:t>Ocean Science and Exploration Agency</w:t>
      </w:r>
      <w:r>
        <w:rPr>
          <w:rStyle w:val="StyleUnderline"/>
        </w:rPr>
        <w:t xml:space="preserve"> </w:t>
      </w:r>
      <w:r>
        <w:rPr>
          <w:sz w:val="16"/>
        </w:rPr>
        <w:t xml:space="preserve">(OSEA). </w:t>
      </w:r>
      <w:r>
        <w:rPr>
          <w:rStyle w:val="StyleUnderline"/>
          <w:highlight w:val="yellow"/>
        </w:rPr>
        <w:t>Every dollar we commit</w:t>
      </w:r>
      <w:r>
        <w:rPr>
          <w:sz w:val="16"/>
        </w:rPr>
        <w:t xml:space="preserve"> to science </w:t>
      </w:r>
      <w:r>
        <w:rPr>
          <w:rStyle w:val="StyleUnderline"/>
          <w:highlight w:val="yellow"/>
        </w:rPr>
        <w:t>returns $2.21</w:t>
      </w:r>
      <w:r>
        <w:rPr>
          <w:sz w:val="16"/>
        </w:rPr>
        <w:t xml:space="preserve"> in goods and services. </w:t>
      </w:r>
      <w:r>
        <w:rPr>
          <w:rStyle w:val="StyleUnderline"/>
          <w:highlight w:val="yellow"/>
        </w:rPr>
        <w:t>Meeting the</w:t>
      </w:r>
      <w:r>
        <w:rPr>
          <w:sz w:val="16"/>
        </w:rPr>
        <w:t xml:space="preserve"> scientific, technological, logistical, and administrative </w:t>
      </w:r>
      <w:r>
        <w:rPr>
          <w:rStyle w:val="StyleUnderline"/>
          <w:highlight w:val="yellow"/>
        </w:rPr>
        <w:t>demands of scientific exploration creates jobs</w:t>
      </w:r>
      <w:r>
        <w:rPr>
          <w:sz w:val="16"/>
        </w:rPr>
        <w:t xml:space="preserve"> and requires substantial personnel beyond just scientists and engineers. The </w:t>
      </w:r>
      <w:r>
        <w:rPr>
          <w:rStyle w:val="StyleUnderline"/>
          <w:highlight w:val="yellow"/>
        </w:rPr>
        <w:t>materials</w:t>
      </w:r>
      <w:r>
        <w:rPr>
          <w:rStyle w:val="StyleUnderline"/>
        </w:rPr>
        <w:t xml:space="preserve"> </w:t>
      </w:r>
      <w:r>
        <w:rPr>
          <w:sz w:val="16"/>
        </w:rPr>
        <w:t xml:space="preserve">purchased for this cause </w:t>
      </w:r>
      <w:r>
        <w:rPr>
          <w:rStyle w:val="StyleUnderline"/>
          <w:highlight w:val="yellow"/>
        </w:rPr>
        <w:t>support</w:t>
      </w:r>
      <w:r>
        <w:rPr>
          <w:sz w:val="16"/>
        </w:rPr>
        <w:t xml:space="preserve"> even </w:t>
      </w:r>
      <w:r>
        <w:rPr>
          <w:rStyle w:val="StyleUnderline"/>
          <w:highlight w:val="yellow"/>
        </w:rPr>
        <w:t>further employment</w:t>
      </w:r>
      <w:r>
        <w:rPr>
          <w:sz w:val="16"/>
        </w:rPr>
        <w:t xml:space="preserve">. As with NASA, meeting </w:t>
      </w:r>
      <w:r>
        <w:rPr>
          <w:rStyle w:val="StyleUnderline"/>
          <w:highlight w:val="yellow"/>
        </w:rPr>
        <w:t>these</w:t>
      </w:r>
      <w:r>
        <w:rPr>
          <w:sz w:val="16"/>
        </w:rPr>
        <w:t xml:space="preserve"> scientific and engineering </w:t>
      </w:r>
      <w:r>
        <w:rPr>
          <w:rStyle w:val="StyleUnderline"/>
          <w:highlight w:val="yellow"/>
        </w:rPr>
        <w:t>challenges will disseminate ideas, knowledge, applications, and technology</w:t>
      </w:r>
      <w:r>
        <w:rPr>
          <w:sz w:val="16"/>
        </w:rPr>
        <w:t xml:space="preserve"> to rest of society. </w:t>
      </w:r>
      <w:r>
        <w:rPr>
          <w:rStyle w:val="StyleUnderline"/>
          <w:highlight w:val="yellow"/>
        </w:rPr>
        <w:t>This</w:t>
      </w:r>
      <w:r>
        <w:rPr>
          <w:sz w:val="16"/>
        </w:rPr>
        <w:t xml:space="preserve"> knowledge gained from basic research </w:t>
      </w:r>
      <w:r>
        <w:rPr>
          <w:rStyle w:val="StyleUnderline"/>
          <w:highlight w:val="yellow"/>
        </w:rPr>
        <w:t>will form the backbone for applied research and economic gain</w:t>
      </w:r>
      <w:r>
        <w:rPr>
          <w:sz w:val="16"/>
        </w:rPr>
        <w:t xml:space="preserve"> later. And much like NASA has, OSEA will inspire the next generation of scientist and engineers, instilling in the young a renewed appreciation for the oceans of which we are all stewards: our oceans. It will provide a positive focus for society in a time where hope is often lacking and faith in science is low. OSEA will be the positive message that renews interest in our oceans and their </w:t>
      </w:r>
      <w:proofErr w:type="spellStart"/>
      <w:r>
        <w:rPr>
          <w:sz w:val="16"/>
        </w:rPr>
        <w:t>conservation.What</w:t>
      </w:r>
      <w:proofErr w:type="spellEnd"/>
      <w:r>
        <w:rPr>
          <w:sz w:val="16"/>
        </w:rPr>
        <w:t xml:space="preserve"> </w:t>
      </w:r>
      <w:proofErr w:type="gramStart"/>
      <w:r>
        <w:rPr>
          <w:sz w:val="16"/>
        </w:rPr>
        <w:t>Does</w:t>
      </w:r>
      <w:proofErr w:type="gramEnd"/>
      <w:r>
        <w:rPr>
          <w:sz w:val="16"/>
        </w:rPr>
        <w:t xml:space="preserve"> an OSEA look like? At the core </w:t>
      </w:r>
      <w:r>
        <w:rPr>
          <w:rStyle w:val="StyleUnderline"/>
          <w:highlight w:val="yellow"/>
        </w:rPr>
        <w:t>OSEA would need a mission dedicated to</w:t>
      </w:r>
      <w:r>
        <w:rPr>
          <w:sz w:val="16"/>
        </w:rPr>
        <w:t xml:space="preserve"> basic research and </w:t>
      </w:r>
      <w:r>
        <w:rPr>
          <w:rStyle w:val="StyleUnderline"/>
          <w:highlight w:val="yellow"/>
        </w:rPr>
        <w:t>exploration of the</w:t>
      </w:r>
      <w:r>
        <w:rPr>
          <w:sz w:val="16"/>
        </w:rPr>
        <w:t xml:space="preserve"> &gt;</w:t>
      </w:r>
      <w:proofErr w:type="gramStart"/>
      <w:r>
        <w:rPr>
          <w:sz w:val="16"/>
        </w:rPr>
        <w:t>;90</w:t>
      </w:r>
      <w:proofErr w:type="gramEnd"/>
      <w:r>
        <w:rPr>
          <w:sz w:val="16"/>
        </w:rPr>
        <w:t xml:space="preserve">% of the </w:t>
      </w:r>
      <w:r>
        <w:rPr>
          <w:rStyle w:val="StyleUnderline"/>
          <w:highlight w:val="yellow"/>
        </w:rPr>
        <w:t>world’s oceans</w:t>
      </w:r>
      <w:r>
        <w:rPr>
          <w:sz w:val="16"/>
        </w:rPr>
        <w:t xml:space="preserve"> that remain unexplored. High risk with the potential for high impact would be the norm. Pioneering knows no other way to achieve those truly novel and impactful gains. To achieve these goals, </w:t>
      </w:r>
      <w:r>
        <w:rPr>
          <w:rStyle w:val="StyleUnderline"/>
          <w:highlight w:val="yellow"/>
        </w:rPr>
        <w:t>OSEA would need</w:t>
      </w:r>
      <w:r>
        <w:rPr>
          <w:sz w:val="16"/>
        </w:rPr>
        <w:t xml:space="preserve"> substantial </w:t>
      </w:r>
      <w:r>
        <w:rPr>
          <w:rStyle w:val="StyleUnderline"/>
          <w:highlight w:val="yellow"/>
        </w:rPr>
        <w:t>infrastructure and fleet</w:t>
      </w:r>
      <w:r>
        <w:rPr>
          <w:sz w:val="16"/>
        </w:rPr>
        <w:t xml:space="preserve"> including international and regional class research vessels, a submersible, remotely operated vehicles, and autonomous underwater vehicles. Funding would need to be secure on decadal cycles to insure both the longevity and permanence of this mission but allow for oversight to ensure OSEA was meeting its mission and financial responsibilities. </w:t>
      </w:r>
      <w:r>
        <w:rPr>
          <w:rStyle w:val="StyleUnderline"/>
          <w:highlight w:val="yellow"/>
        </w:rPr>
        <w:t>An ocean exploration center would be staffed with</w:t>
      </w:r>
      <w:r>
        <w:rPr>
          <w:sz w:val="16"/>
        </w:rPr>
        <w:t xml:space="preserve"> a vibrant community of </w:t>
      </w:r>
      <w:r>
        <w:rPr>
          <w:rStyle w:val="StyleUnderline"/>
          <w:highlight w:val="yellow"/>
        </w:rPr>
        <w:t>researchers, engineers, and administrators</w:t>
      </w:r>
      <w:r>
        <w:rPr>
          <w:sz w:val="16"/>
        </w:rPr>
        <w:t xml:space="preserve">, postdoctoral fellows, graduate students, and visiting experts with a strong interacting and supportive community working toward uncovering the mysteries of the oceans. </w:t>
      </w:r>
      <w:r>
        <w:rPr>
          <w:rStyle w:val="StyleUnderline"/>
          <w:highlight w:val="yellow"/>
        </w:rPr>
        <w:t>Research would be funded internally from a broad OSEA budget</w:t>
      </w:r>
      <w:r>
        <w:rPr>
          <w:sz w:val="16"/>
        </w:rPr>
        <w:t xml:space="preserve">, not externally, freeing scientists and engineers to actually do science and engineering as opposed to the only current option, which is writing grants to other agencies with a less than 10% chance of funding. </w:t>
      </w:r>
      <w:r>
        <w:rPr>
          <w:rStyle w:val="StyleUnderline"/>
          <w:highlight w:val="yellow"/>
        </w:rPr>
        <w:t>OSEA would</w:t>
      </w:r>
      <w:r>
        <w:rPr>
          <w:sz w:val="16"/>
        </w:rPr>
        <w:t xml:space="preserve"> also </w:t>
      </w:r>
      <w:r>
        <w:rPr>
          <w:rStyle w:val="StyleUnderline"/>
          <w:highlight w:val="yellow"/>
        </w:rPr>
        <w:t>be</w:t>
      </w:r>
      <w:r>
        <w:rPr>
          <w:rStyle w:val="StyleUnderline"/>
        </w:rPr>
        <w:t xml:space="preserve"> </w:t>
      </w:r>
      <w:r>
        <w:rPr>
          <w:sz w:val="16"/>
        </w:rPr>
        <w:t xml:space="preserve">a resource both for the research community and the public by being dedicated to open science, i.e. </w:t>
      </w:r>
      <w:r>
        <w:rPr>
          <w:rStyle w:val="StyleUnderline"/>
          <w:highlight w:val="yellow"/>
        </w:rPr>
        <w:t>making</w:t>
      </w:r>
      <w:r>
        <w:rPr>
          <w:sz w:val="16"/>
        </w:rPr>
        <w:t xml:space="preserve"> scientific </w:t>
      </w:r>
      <w:r>
        <w:rPr>
          <w:rStyle w:val="StyleUnderline"/>
          <w:highlight w:val="yellow"/>
        </w:rPr>
        <w:t>research</w:t>
      </w:r>
      <w:r>
        <w:rPr>
          <w:sz w:val="16"/>
        </w:rPr>
        <w:t xml:space="preserve">, data and dissemination </w:t>
      </w:r>
      <w:r>
        <w:rPr>
          <w:rStyle w:val="StyleUnderline"/>
          <w:highlight w:val="yellow"/>
        </w:rPr>
        <w:t>accessible to all levels</w:t>
      </w:r>
      <w:r>
        <w:rPr>
          <w:sz w:val="16"/>
        </w:rPr>
        <w:t xml:space="preserve"> of an inquiring society, amateur or professional. Publications, data, software, and engineering would be freely available and open to all. All internal processes would be transparent. The mission of OSEA in the spirit of open science would be equally dedicated to public outreach. </w:t>
      </w:r>
      <w:proofErr w:type="gramStart"/>
      <w:r>
        <w:rPr>
          <w:sz w:val="16"/>
        </w:rPr>
        <w:t>For too long have science and society been disconnected.</w:t>
      </w:r>
      <w:proofErr w:type="gramEnd"/>
      <w:r>
        <w:rPr>
          <w:sz w:val="16"/>
        </w:rPr>
        <w:t xml:space="preserve"> </w:t>
      </w:r>
      <w:r w:rsidRPr="00C52348">
        <w:rPr>
          <w:rStyle w:val="StyleUnderline"/>
          <w:highlight w:val="green"/>
        </w:rPr>
        <w:t>OSEA would</w:t>
      </w:r>
      <w:r>
        <w:rPr>
          <w:sz w:val="16"/>
        </w:rPr>
        <w:t xml:space="preserve"> involve the public as the ultimate funders of our work. A novel and cutting edge education and outreach group would </w:t>
      </w:r>
      <w:r w:rsidRPr="00C52348">
        <w:rPr>
          <w:rStyle w:val="StyleUnderline"/>
          <w:highlight w:val="green"/>
        </w:rPr>
        <w:t>develop a strategic plan to involve children and adults</w:t>
      </w:r>
      <w:r w:rsidRPr="00C52348">
        <w:rPr>
          <w:rStyle w:val="StyleUnderline"/>
        </w:rPr>
        <w:t xml:space="preserve"> </w:t>
      </w:r>
      <w:r>
        <w:rPr>
          <w:sz w:val="16"/>
        </w:rPr>
        <w:t xml:space="preserve">in the mission. There would be multiple opportunities for anyone to be involved </w:t>
      </w:r>
      <w:r w:rsidRPr="00C52348">
        <w:rPr>
          <w:rStyle w:val="StyleUnderline"/>
          <w:highlight w:val="green"/>
        </w:rPr>
        <w:t>including the public</w:t>
      </w:r>
      <w:r>
        <w:rPr>
          <w:sz w:val="16"/>
        </w:rPr>
        <w:t xml:space="preserve">. </w:t>
      </w:r>
      <w:r w:rsidRPr="00F04BF5">
        <w:rPr>
          <w:rStyle w:val="StyleUnderline"/>
          <w:highlight w:val="green"/>
        </w:rPr>
        <w:t>Citizen scientists would be essential components</w:t>
      </w:r>
      <w:r>
        <w:rPr>
          <w:sz w:val="16"/>
        </w:rPr>
        <w:t xml:space="preserve">, allowing adults to take a residence and contribute to OSEA and become </w:t>
      </w:r>
      <w:proofErr w:type="spellStart"/>
      <w:r>
        <w:rPr>
          <w:sz w:val="16"/>
        </w:rPr>
        <w:t>life long</w:t>
      </w:r>
      <w:proofErr w:type="spellEnd"/>
      <w:r>
        <w:rPr>
          <w:sz w:val="16"/>
        </w:rPr>
        <w:t xml:space="preserve"> ambassadors long after their residence. Although parts of OSEA are realized in </w:t>
      </w:r>
      <w:r>
        <w:rPr>
          <w:rStyle w:val="StyleUnderline"/>
          <w:highlight w:val="yellow"/>
        </w:rPr>
        <w:t>other government and private organizations,</w:t>
      </w:r>
      <w:r>
        <w:rPr>
          <w:sz w:val="16"/>
        </w:rPr>
        <w:t xml:space="preserve"> they </w:t>
      </w:r>
      <w:r>
        <w:rPr>
          <w:rStyle w:val="StyleUnderline"/>
          <w:highlight w:val="yellow"/>
        </w:rPr>
        <w:t>do not meet the full mission</w:t>
      </w:r>
      <w:r>
        <w:rPr>
          <w:sz w:val="16"/>
        </w:rPr>
        <w:t xml:space="preserve"> </w:t>
      </w:r>
      <w:r>
        <w:rPr>
          <w:rStyle w:val="StyleUnderline"/>
          <w:highlight w:val="yellow"/>
        </w:rPr>
        <w:t>nor can</w:t>
      </w:r>
      <w:r>
        <w:rPr>
          <w:sz w:val="16"/>
        </w:rPr>
        <w:t xml:space="preserve"> such </w:t>
      </w:r>
      <w:r>
        <w:rPr>
          <w:rStyle w:val="StyleUnderline"/>
          <w:highlight w:val="yellow"/>
        </w:rPr>
        <w:t>a distributed structure</w:t>
      </w:r>
      <w:r>
        <w:rPr>
          <w:sz w:val="16"/>
        </w:rPr>
        <w:t xml:space="preserve"> be expected to </w:t>
      </w:r>
      <w:r>
        <w:rPr>
          <w:rStyle w:val="StyleUnderline"/>
          <w:highlight w:val="yellow"/>
        </w:rPr>
        <w:t>meet the challenges</w:t>
      </w:r>
      <w:r>
        <w:rPr>
          <w:sz w:val="16"/>
        </w:rPr>
        <w:t xml:space="preserve"> of this pivotal moment. For example, NOAA fills a much-needed role but its mission is largely applied. NOAA’s mission statement is “Science, Service, and Stewardship. To understand and predict changes in climate, weather, oceans, and coasts, </w:t>
      </w:r>
      <w:proofErr w:type="gramStart"/>
      <w:r>
        <w:rPr>
          <w:sz w:val="16"/>
        </w:rPr>
        <w:t>To</w:t>
      </w:r>
      <w:proofErr w:type="gramEnd"/>
      <w:r>
        <w:rPr>
          <w:sz w:val="16"/>
        </w:rPr>
        <w:t xml:space="preserve"> share that knowledge and information with others, and To conserve and manage coastal and marine ecosystems and resource”. Contrast that to NASA’s simple mission, “to pioneer the future in space exploration, scientific discovery and aeronautics research.” 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w:t>
      </w:r>
      <w:r>
        <w:rPr>
          <w:rStyle w:val="StyleUnderline"/>
          <w:highlight w:val="yellow"/>
        </w:rPr>
        <w:t>private funding</w:t>
      </w:r>
      <w:r>
        <w:rPr>
          <w:sz w:val="16"/>
        </w:rPr>
        <w:t xml:space="preserve"> that </w:t>
      </w:r>
      <w:r>
        <w:rPr>
          <w:rStyle w:val="StyleUnderline"/>
          <w:highlight w:val="yellow"/>
        </w:rPr>
        <w:t>can often be</w:t>
      </w:r>
      <w:r>
        <w:rPr>
          <w:sz w:val="16"/>
        </w:rPr>
        <w:t xml:space="preserve"> </w:t>
      </w:r>
      <w:r>
        <w:rPr>
          <w:rStyle w:val="Emphasis"/>
          <w:highlight w:val="yellow"/>
        </w:rPr>
        <w:t>significantly reduced</w:t>
      </w:r>
      <w:r>
        <w:rPr>
          <w:sz w:val="16"/>
        </w:rPr>
        <w:t xml:space="preserve"> </w:t>
      </w:r>
      <w:r>
        <w:rPr>
          <w:rStyle w:val="StyleUnderline"/>
          <w:highlight w:val="yellow"/>
        </w:rPr>
        <w:t>during recessions as endowments shrink</w:t>
      </w:r>
      <w:r>
        <w:rPr>
          <w:sz w:val="16"/>
        </w:rPr>
        <w:t>. Moreover</w:t>
      </w:r>
      <w:r>
        <w:rPr>
          <w:rStyle w:val="StyleUnderline"/>
          <w:highlight w:val="yellow"/>
        </w:rPr>
        <w:t>, a private foundation is</w:t>
      </w:r>
      <w:r>
        <w:rPr>
          <w:sz w:val="16"/>
        </w:rPr>
        <w:t xml:space="preserve"> </w:t>
      </w:r>
      <w:r>
        <w:rPr>
          <w:rStyle w:val="Emphasis"/>
          <w:highlight w:val="yellow"/>
        </w:rPr>
        <w:t>unlikely to meet the full financial burden</w:t>
      </w:r>
      <w:r>
        <w:rPr>
          <w:sz w:val="16"/>
        </w:rPr>
        <w:t xml:space="preserve"> </w:t>
      </w:r>
      <w:r>
        <w:rPr>
          <w:rStyle w:val="StyleUnderline"/>
          <w:highlight w:val="yellow"/>
        </w:rPr>
        <w:t>to support the full mission of an OSEA</w:t>
      </w:r>
      <w:r>
        <w:rPr>
          <w:sz w:val="16"/>
        </w:rPr>
        <w:t xml:space="preserve"> or provide a resource to the ocean science community as whole. </w:t>
      </w:r>
      <w:proofErr w:type="gramStart"/>
      <w:r>
        <w:rPr>
          <w:sz w:val="16"/>
        </w:rPr>
        <w:t>This is not meant to criticize either NOAA or MBARI, indeed both supported our own research and have</w:t>
      </w:r>
      <w:proofErr w:type="gramEnd"/>
      <w:r>
        <w:rPr>
          <w:sz w:val="16"/>
        </w:rPr>
        <w:t xml:space="preserve"> made immense contributions to ocean science and exploration, but </w:t>
      </w:r>
      <w:r w:rsidRPr="003106E4">
        <w:rPr>
          <w:rStyle w:val="StyleUnderline"/>
          <w:highlight w:val="green"/>
        </w:rPr>
        <w:t>neither</w:t>
      </w:r>
      <w:r>
        <w:rPr>
          <w:sz w:val="16"/>
        </w:rPr>
        <w:t xml:space="preserve"> do they </w:t>
      </w:r>
      <w:r w:rsidRPr="003106E4">
        <w:rPr>
          <w:rStyle w:val="StyleUnderline"/>
          <w:highlight w:val="green"/>
        </w:rPr>
        <w:t>fully realize our vision for OSEA.</w:t>
      </w:r>
      <w:r>
        <w:rPr>
          <w:sz w:val="16"/>
        </w:rPr>
        <w:t xml:space="preserve"> As John F. Kennedy stated, “We must be bold.” It is time for a great national effort of the United States of America, time for us to renew our commitment to uncovering the mysteries of the blue planet we live on. </w:t>
      </w:r>
      <w:r>
        <w:rPr>
          <w:rStyle w:val="StyleUnderline"/>
          <w:highlight w:val="yellow"/>
        </w:rPr>
        <w:t>We need</w:t>
      </w:r>
      <w:r>
        <w:rPr>
          <w:sz w:val="16"/>
        </w:rPr>
        <w:t xml:space="preserve"> a NASA-style Ocean Science and Exploration Agency (</w:t>
      </w:r>
      <w:r>
        <w:rPr>
          <w:rStyle w:val="StyleUnderline"/>
          <w:highlight w:val="yellow"/>
        </w:rPr>
        <w:t>OSEA</w:t>
      </w:r>
      <w:r>
        <w:rPr>
          <w:sz w:val="16"/>
        </w:rPr>
        <w:t xml:space="preserve">). </w:t>
      </w:r>
      <w:proofErr w:type="gramStart"/>
      <w:r>
        <w:rPr>
          <w:rStyle w:val="StyleUnderline"/>
          <w:highlight w:val="yellow"/>
        </w:rPr>
        <w:t>to</w:t>
      </w:r>
      <w:proofErr w:type="gramEnd"/>
      <w:r>
        <w:rPr>
          <w:rStyle w:val="StyleUnderline"/>
          <w:highlight w:val="yellow"/>
        </w:rPr>
        <w:t xml:space="preserve"> explore and research the greatest depths of oceans with a community of scientists, engineers, and citizens.</w:t>
      </w:r>
    </w:p>
    <w:p w:rsidR="00CD6DF6" w:rsidRPr="00AE39D0" w:rsidRDefault="00CD6DF6" w:rsidP="00CD6DF6">
      <w:pPr>
        <w:pStyle w:val="Heading4"/>
      </w:pPr>
      <w:r w:rsidRPr="00AE39D0">
        <w:t xml:space="preserve">The agency needs to be independent to avoid bureaucratic tradeoffs. </w:t>
      </w:r>
    </w:p>
    <w:p w:rsidR="00CD6DF6" w:rsidRDefault="00CD6DF6" w:rsidP="00CD6DF6">
      <w:r w:rsidRPr="00040276">
        <w:rPr>
          <w:rStyle w:val="Style13ptBold"/>
        </w:rPr>
        <w:t xml:space="preserve">CES, 3 </w:t>
      </w:r>
      <w:r>
        <w:t xml:space="preserve">(Committee on Exploration of the Seas, National Research Council, </w:t>
      </w:r>
      <w:r>
        <w:rPr>
          <w:i/>
          <w:iCs/>
        </w:rPr>
        <w:t>Exploration of the Seas: Interim Report</w:t>
      </w:r>
      <w:r>
        <w:t xml:space="preserve">, National Academies Press, p. 14-15) </w:t>
      </w:r>
    </w:p>
    <w:p w:rsidR="00CD6DF6" w:rsidRDefault="00CD6DF6" w:rsidP="00CD6DF6">
      <w:pPr>
        <w:rPr>
          <w:sz w:val="16"/>
        </w:rPr>
      </w:pPr>
      <w:r w:rsidRPr="00120829">
        <w:rPr>
          <w:sz w:val="16"/>
        </w:rPr>
        <w:t xml:space="preserve">In proposing a strategy </w:t>
      </w:r>
      <w:r w:rsidRPr="00040276">
        <w:rPr>
          <w:rStyle w:val="StyleUnderline"/>
          <w:highlight w:val="green"/>
        </w:rPr>
        <w:t>for international ocean exploration</w:t>
      </w:r>
      <w:r w:rsidRPr="00120829">
        <w:rPr>
          <w:sz w:val="16"/>
        </w:rPr>
        <w:t xml:space="preserve">, </w:t>
      </w:r>
      <w:r w:rsidRPr="00040276">
        <w:rPr>
          <w:rStyle w:val="StyleUnderline"/>
          <w:highlight w:val="green"/>
        </w:rPr>
        <w:t xml:space="preserve">it is prudent to start </w:t>
      </w:r>
      <w:r w:rsidRPr="00120829">
        <w:rPr>
          <w:sz w:val="16"/>
        </w:rPr>
        <w:t xml:space="preserve">with a model for </w:t>
      </w:r>
      <w:r w:rsidRPr="00040276">
        <w:rPr>
          <w:rStyle w:val="Emphasis"/>
          <w:highlight w:val="green"/>
        </w:rPr>
        <w:t>a U.S. national program</w:t>
      </w:r>
      <w:r w:rsidRPr="00120829">
        <w:rPr>
          <w:sz w:val="16"/>
        </w:rPr>
        <w:t xml:space="preserve"> </w:t>
      </w:r>
      <w:r w:rsidRPr="00040276">
        <w:rPr>
          <w:rStyle w:val="StyleUnderline"/>
          <w:highlight w:val="green"/>
        </w:rPr>
        <w:t>that may encourage</w:t>
      </w:r>
      <w:r w:rsidRPr="00120829">
        <w:rPr>
          <w:sz w:val="16"/>
        </w:rPr>
        <w:t xml:space="preserve"> the development of similar national </w:t>
      </w:r>
      <w:r w:rsidRPr="00040276">
        <w:rPr>
          <w:rStyle w:val="StyleUnderline"/>
          <w:highlight w:val="green"/>
        </w:rPr>
        <w:t>programs elsewhere</w:t>
      </w:r>
      <w:r w:rsidRPr="00120829">
        <w:rPr>
          <w:sz w:val="16"/>
        </w:rPr>
        <w:t xml:space="preserve">. Once a number of national programs are established, </w:t>
      </w:r>
      <w:r w:rsidRPr="00040276">
        <w:rPr>
          <w:rStyle w:val="StyleUnderline"/>
          <w:highlight w:val="green"/>
        </w:rPr>
        <w:t>nations can then collaborate</w:t>
      </w:r>
      <w:r w:rsidRPr="00120829">
        <w:rPr>
          <w:sz w:val="16"/>
        </w:rPr>
        <w:t xml:space="preserve"> in specific areas or along themes of mutual interest. </w:t>
      </w:r>
      <w:r w:rsidRPr="00040276">
        <w:rPr>
          <w:rStyle w:val="StyleUnderline"/>
          <w:highlight w:val="green"/>
        </w:rPr>
        <w:t xml:space="preserve">The </w:t>
      </w:r>
      <w:r w:rsidRPr="00120829">
        <w:rPr>
          <w:sz w:val="16"/>
        </w:rPr>
        <w:t>Committee recommends the creation of a</w:t>
      </w:r>
      <w:r w:rsidRPr="00040276">
        <w:rPr>
          <w:rStyle w:val="StyleUnderline"/>
          <w:highlight w:val="green"/>
        </w:rPr>
        <w:t xml:space="preserve"> national program for ocean exploration</w:t>
      </w:r>
      <w:r w:rsidRPr="00120829">
        <w:rPr>
          <w:sz w:val="16"/>
        </w:rPr>
        <w:t xml:space="preserve">, </w:t>
      </w:r>
      <w:r w:rsidRPr="00120829">
        <w:rPr>
          <w:sz w:val="16"/>
          <w:highlight w:val="green"/>
        </w:rPr>
        <w:t>which</w:t>
      </w:r>
      <w:r w:rsidRPr="00040276">
        <w:rPr>
          <w:rStyle w:val="StyleUnderline"/>
          <w:highlight w:val="green"/>
        </w:rPr>
        <w:t xml:space="preserve"> will be the principal </w:t>
      </w:r>
      <w:r w:rsidRPr="00120829">
        <w:rPr>
          <w:sz w:val="16"/>
        </w:rPr>
        <w:t>implementing</w:t>
      </w:r>
      <w:r w:rsidRPr="00040276">
        <w:rPr>
          <w:rStyle w:val="StyleUnderline"/>
          <w:highlight w:val="green"/>
        </w:rPr>
        <w:t xml:space="preserve"> entity for</w:t>
      </w:r>
      <w:r w:rsidRPr="00120829">
        <w:rPr>
          <w:sz w:val="16"/>
        </w:rPr>
        <w:t xml:space="preserve"> carrying out the </w:t>
      </w:r>
      <w:r w:rsidRPr="00040276">
        <w:rPr>
          <w:rStyle w:val="StyleUnderline"/>
          <w:highlight w:val="green"/>
        </w:rPr>
        <w:t>ocean exploration</w:t>
      </w:r>
      <w:r w:rsidRPr="00120829">
        <w:rPr>
          <w:sz w:val="16"/>
        </w:rPr>
        <w:t xml:space="preserve"> initiative in the United States. The Committee believes that </w:t>
      </w:r>
      <w:r w:rsidRPr="00040276">
        <w:rPr>
          <w:rStyle w:val="StyleUnderline"/>
          <w:highlight w:val="green"/>
        </w:rPr>
        <w:t xml:space="preserve">an organization </w:t>
      </w:r>
      <w:r w:rsidRPr="00120829">
        <w:rPr>
          <w:sz w:val="16"/>
        </w:rPr>
        <w:t xml:space="preserve">charged </w:t>
      </w:r>
      <w:r w:rsidRPr="00040276">
        <w:rPr>
          <w:rStyle w:val="StyleUnderline"/>
          <w:highlight w:val="green"/>
        </w:rPr>
        <w:t>with</w:t>
      </w:r>
      <w:r w:rsidRPr="00120829">
        <w:rPr>
          <w:sz w:val="16"/>
        </w:rPr>
        <w:t xml:space="preserve"> implementing an </w:t>
      </w:r>
      <w:r w:rsidRPr="00040276">
        <w:rPr>
          <w:rStyle w:val="StyleUnderline"/>
          <w:highlight w:val="green"/>
        </w:rPr>
        <w:t>effective international ocean exploration</w:t>
      </w:r>
      <w:r w:rsidRPr="00120829">
        <w:rPr>
          <w:sz w:val="16"/>
        </w:rPr>
        <w:t xml:space="preserve"> program </w:t>
      </w:r>
      <w:r w:rsidRPr="00040276">
        <w:rPr>
          <w:rStyle w:val="Emphasis"/>
          <w:highlight w:val="green"/>
        </w:rPr>
        <w:t>should not be part of a government agency where it may be subject to internal budgetary and mission pressures</w:t>
      </w:r>
      <w:r w:rsidRPr="00120829">
        <w:rPr>
          <w:sz w:val="16"/>
        </w:rPr>
        <w:t xml:space="preserve">, lack of transparency in budgeting and expenditures, as well as influences on program review not based on merit. The </w:t>
      </w:r>
      <w:r w:rsidRPr="00040276">
        <w:rPr>
          <w:rStyle w:val="StyleUnderline"/>
          <w:highlight w:val="green"/>
        </w:rPr>
        <w:t>government would provide funding</w:t>
      </w:r>
      <w:r w:rsidRPr="00120829">
        <w:rPr>
          <w:sz w:val="16"/>
        </w:rPr>
        <w:t xml:space="preserve"> to the national program, offer assistance with respect to </w:t>
      </w:r>
      <w:r w:rsidRPr="00040276">
        <w:rPr>
          <w:rStyle w:val="StyleUnderline"/>
          <w:highlight w:val="green"/>
        </w:rPr>
        <w:t>public affairs</w:t>
      </w:r>
      <w:r w:rsidRPr="00120829">
        <w:rPr>
          <w:sz w:val="16"/>
        </w:rPr>
        <w:t xml:space="preserve">, platforms, and </w:t>
      </w:r>
      <w:r w:rsidRPr="00040276">
        <w:rPr>
          <w:rStyle w:val="StyleUnderline"/>
          <w:highlight w:val="green"/>
        </w:rPr>
        <w:t>data management</w:t>
      </w:r>
      <w:r w:rsidRPr="00120829">
        <w:rPr>
          <w:sz w:val="16"/>
        </w:rPr>
        <w:t xml:space="preserve">, engage in </w:t>
      </w:r>
      <w:r w:rsidRPr="00040276">
        <w:rPr>
          <w:rStyle w:val="StyleUnderline"/>
          <w:highlight w:val="green"/>
        </w:rPr>
        <w:t>budgetary oversight</w:t>
      </w:r>
      <w:r w:rsidRPr="00120829">
        <w:rPr>
          <w:sz w:val="16"/>
        </w:rPr>
        <w:t xml:space="preserve">, and administer a competitive process for the selection of an external national program for ocean exploration project office. The oceanographic community has had successful experiences contracting with not-for-profit corporations to perform similar functions (e.g., the Joint Oceanographic Institutions, Inc. which manages ODP). Although an existing institution or </w:t>
      </w:r>
      <w:r w:rsidRPr="00120829">
        <w:rPr>
          <w:rStyle w:val="StyleUnderline"/>
          <w:highlight w:val="green"/>
        </w:rPr>
        <w:t>for-profit company</w:t>
      </w:r>
      <w:r w:rsidRPr="00120829">
        <w:rPr>
          <w:sz w:val="16"/>
        </w:rPr>
        <w:t xml:space="preserve"> could also operate the national program office, these </w:t>
      </w:r>
      <w:r w:rsidRPr="00120829">
        <w:rPr>
          <w:rStyle w:val="StyleUnderline"/>
          <w:highlight w:val="green"/>
        </w:rPr>
        <w:t>arrangements</w:t>
      </w:r>
      <w:r w:rsidRPr="00120829">
        <w:rPr>
          <w:sz w:val="16"/>
        </w:rPr>
        <w:t xml:space="preserve"> </w:t>
      </w:r>
      <w:r w:rsidRPr="00120829">
        <w:rPr>
          <w:rStyle w:val="StyleUnderline"/>
          <w:highlight w:val="green"/>
        </w:rPr>
        <w:t>are less likely to achieve</w:t>
      </w:r>
      <w:r w:rsidRPr="00120829">
        <w:rPr>
          <w:sz w:val="16"/>
        </w:rPr>
        <w:t xml:space="preserve"> </w:t>
      </w:r>
      <w:r w:rsidRPr="00120829">
        <w:rPr>
          <w:rStyle w:val="StyleUnderline"/>
          <w:highlight w:val="green"/>
        </w:rPr>
        <w:t>broad community support</w:t>
      </w:r>
      <w:r w:rsidRPr="00120829">
        <w:rPr>
          <w:sz w:val="16"/>
        </w:rPr>
        <w:t xml:space="preserve">. </w:t>
      </w:r>
    </w:p>
    <w:p w:rsidR="00CD6DF6" w:rsidRPr="006A7DC2" w:rsidRDefault="00CD6DF6" w:rsidP="009976EF">
      <w:pPr>
        <w:pStyle w:val="Heading4"/>
      </w:pPr>
      <w:r>
        <w:t>Ocean exploration is only a matter o</w:t>
      </w:r>
      <w:r w:rsidR="009976EF">
        <w:t xml:space="preserve">f political will – the plan solves the harms. </w:t>
      </w:r>
    </w:p>
    <w:p w:rsidR="00CD6DF6" w:rsidRDefault="00CD6DF6" w:rsidP="00CD6DF6">
      <w:r w:rsidRPr="006D3EA1">
        <w:rPr>
          <w:rStyle w:val="Style13ptBold"/>
        </w:rPr>
        <w:t>Cousteau, 12</w:t>
      </w:r>
      <w:r>
        <w:t xml:space="preserve"> (Philippe, co-founder of </w:t>
      </w:r>
      <w:proofErr w:type="spellStart"/>
      <w:r>
        <w:t>EarthEcho</w:t>
      </w:r>
      <w:proofErr w:type="spellEnd"/>
      <w:r>
        <w:t xml:space="preserve"> International, “Why exploring the ocean is mankind’s next giant leap,” 3/13/12, </w:t>
      </w:r>
      <w:hyperlink r:id="rId12" w:history="1">
        <w:r w:rsidRPr="00403ABC">
          <w:rPr>
            <w:rStyle w:val="Hyperlink"/>
          </w:rPr>
          <w:t>http://lightyears.blogs.cnn.com/2012/03/13/why-exploring-the-ocean-is-mankinds-next-giant-leap/</w:t>
        </w:r>
      </w:hyperlink>
      <w:r>
        <w:t>)</w:t>
      </w:r>
    </w:p>
    <w:p w:rsidR="00CD6DF6" w:rsidRPr="006A7DC2" w:rsidRDefault="00CD6DF6" w:rsidP="00CD6DF6">
      <w:r w:rsidRPr="006A7DC2">
        <w:rPr>
          <w:sz w:val="16"/>
        </w:rPr>
        <w:t xml:space="preserve">Today a possible answer to that question has been announced. And it does not entail straining our necks to look skyward. Finally, there is a growing recognition that some of </w:t>
      </w:r>
      <w:r w:rsidRPr="006D3EA1">
        <w:rPr>
          <w:rStyle w:val="StyleUnderline"/>
          <w:highlight w:val="green"/>
        </w:rPr>
        <w:t>the most</w:t>
      </w:r>
      <w:r w:rsidRPr="006A7DC2">
        <w:rPr>
          <w:sz w:val="16"/>
        </w:rPr>
        <w:t xml:space="preserve"> </w:t>
      </w:r>
      <w:r w:rsidRPr="006D3EA1">
        <w:rPr>
          <w:rStyle w:val="StyleUnderline"/>
          <w:highlight w:val="green"/>
        </w:rPr>
        <w:t>important discoveries and opportunities</w:t>
      </w:r>
      <w:r w:rsidRPr="006A7DC2">
        <w:rPr>
          <w:sz w:val="16"/>
        </w:rPr>
        <w:t xml:space="preserve"> for innovation may </w:t>
      </w:r>
      <w:proofErr w:type="gramStart"/>
      <w:r w:rsidRPr="006D3EA1">
        <w:rPr>
          <w:rStyle w:val="StyleUnderline"/>
          <w:highlight w:val="green"/>
        </w:rPr>
        <w:t>lie</w:t>
      </w:r>
      <w:proofErr w:type="gramEnd"/>
      <w:r w:rsidRPr="006D3EA1">
        <w:rPr>
          <w:rStyle w:val="StyleUnderline"/>
          <w:highlight w:val="green"/>
        </w:rPr>
        <w:t xml:space="preserve"> beneath</w:t>
      </w:r>
      <w:r w:rsidRPr="006A7DC2">
        <w:rPr>
          <w:sz w:val="16"/>
        </w:rPr>
        <w:t xml:space="preserve"> what covers more than 70 percent of our planet – </w:t>
      </w:r>
      <w:r w:rsidRPr="006D3EA1">
        <w:rPr>
          <w:rStyle w:val="StyleUnderline"/>
          <w:highlight w:val="green"/>
        </w:rPr>
        <w:t>the ocean</w:t>
      </w:r>
      <w:r w:rsidRPr="006A7DC2">
        <w:rPr>
          <w:sz w:val="16"/>
        </w:rPr>
        <w:t xml:space="preserve">. You may think I’m doing my grandfather Jacques Yves-Cousteau and my father Philippe a disservice when I say </w:t>
      </w:r>
      <w:r w:rsidRPr="006D3EA1">
        <w:rPr>
          <w:rStyle w:val="Emphasis"/>
          <w:highlight w:val="green"/>
        </w:rPr>
        <w:t>we’ve only dipped our toes in the water when it comes to ocean exploration</w:t>
      </w:r>
      <w:r w:rsidRPr="006A7DC2">
        <w:rPr>
          <w:sz w:val="16"/>
        </w:rPr>
        <w:t xml:space="preserve">. After all, my grandfather co-invented the modern SCUBA system and "The Undersea World of Jacques Cousteau" introduced generations to the wonders of the ocean. In the decades since, </w:t>
      </w:r>
      <w:r w:rsidRPr="006D3EA1">
        <w:rPr>
          <w:rStyle w:val="StyleUnderline"/>
          <w:highlight w:val="green"/>
        </w:rPr>
        <w:t>we’ve only explored</w:t>
      </w:r>
      <w:r w:rsidRPr="006A7DC2">
        <w:rPr>
          <w:sz w:val="16"/>
        </w:rPr>
        <w:t xml:space="preserve"> about </w:t>
      </w:r>
      <w:r w:rsidRPr="006D3EA1">
        <w:rPr>
          <w:rStyle w:val="StyleUnderline"/>
          <w:highlight w:val="green"/>
        </w:rPr>
        <w:t>10</w:t>
      </w:r>
      <w:r w:rsidRPr="006A7DC2">
        <w:rPr>
          <w:sz w:val="16"/>
        </w:rPr>
        <w:t xml:space="preserve"> </w:t>
      </w:r>
      <w:r w:rsidRPr="006D3EA1">
        <w:rPr>
          <w:rStyle w:val="StyleUnderline"/>
          <w:highlight w:val="green"/>
        </w:rPr>
        <w:t>percent of the ocean</w:t>
      </w:r>
      <w:r w:rsidRPr="006A7DC2">
        <w:rPr>
          <w:sz w:val="16"/>
        </w:rPr>
        <w:t xml:space="preserve"> - an essential resource and complex environment that literally supports life as we know it, life on earth. </w:t>
      </w:r>
      <w:r w:rsidRPr="006D3EA1">
        <w:rPr>
          <w:rStyle w:val="StyleUnderline"/>
          <w:highlight w:val="green"/>
        </w:rPr>
        <w:t>We</w:t>
      </w:r>
      <w:r w:rsidRPr="006A7DC2">
        <w:rPr>
          <w:sz w:val="16"/>
        </w:rPr>
        <w:t xml:space="preserve"> now </w:t>
      </w:r>
      <w:r w:rsidRPr="006D3EA1">
        <w:rPr>
          <w:rStyle w:val="StyleUnderline"/>
          <w:highlight w:val="green"/>
        </w:rPr>
        <w:t>have a golden opportunity</w:t>
      </w:r>
      <w:r w:rsidRPr="006A7DC2">
        <w:rPr>
          <w:sz w:val="16"/>
        </w:rPr>
        <w:t xml:space="preserve"> and a pressing need to recapture that pioneering spirit. </w:t>
      </w:r>
      <w:r w:rsidRPr="006D3EA1">
        <w:rPr>
          <w:rStyle w:val="StyleUnderline"/>
          <w:highlight w:val="green"/>
        </w:rPr>
        <w:t>A new era of ocean exploration can yield discoveries that will help inform</w:t>
      </w:r>
      <w:r w:rsidRPr="006A7DC2">
        <w:rPr>
          <w:sz w:val="16"/>
        </w:rPr>
        <w:t xml:space="preserve"> everything from </w:t>
      </w:r>
      <w:r w:rsidRPr="006D3EA1">
        <w:rPr>
          <w:rStyle w:val="StyleUnderline"/>
          <w:highlight w:val="green"/>
        </w:rPr>
        <w:t>critical medical advances</w:t>
      </w:r>
      <w:r w:rsidRPr="006A7DC2">
        <w:rPr>
          <w:sz w:val="16"/>
        </w:rPr>
        <w:t xml:space="preserve"> </w:t>
      </w:r>
      <w:r w:rsidRPr="006D3EA1">
        <w:rPr>
          <w:rStyle w:val="StyleUnderline"/>
          <w:highlight w:val="green"/>
        </w:rPr>
        <w:t>to sustainable forms of energy.</w:t>
      </w:r>
      <w:r w:rsidRPr="006A7DC2">
        <w:rPr>
          <w:sz w:val="16"/>
        </w:rPr>
        <w:t xml:space="preserve"> Consider that AZT, an early treatment for HIV, is derived from a Caribbean reef sponge, or that a great deal of energy - from offshore wind, to OTEC (ocean thermal energy conservation), to wind and wave energy - is yet untapped in our oceans. Like unopened presents under the tree, </w:t>
      </w:r>
      <w:r w:rsidRPr="006D3EA1">
        <w:rPr>
          <w:rStyle w:val="StyleUnderline"/>
          <w:highlight w:val="green"/>
        </w:rPr>
        <w:t>the ocean is a treasure trove of knowledge</w:t>
      </w:r>
      <w:r w:rsidRPr="006A7DC2">
        <w:rPr>
          <w:sz w:val="16"/>
        </w:rPr>
        <w:t xml:space="preserve">. In addition, such </w:t>
      </w:r>
      <w:r w:rsidRPr="006D3EA1">
        <w:rPr>
          <w:rStyle w:val="StyleUnderline"/>
          <w:highlight w:val="green"/>
        </w:rPr>
        <w:t>discoveries will have a tremendous impact on economic growth</w:t>
      </w:r>
      <w:r w:rsidRPr="006A7DC2">
        <w:rPr>
          <w:sz w:val="16"/>
        </w:rPr>
        <w:t xml:space="preserve"> </w:t>
      </w:r>
      <w:r w:rsidRPr="006D3EA1">
        <w:rPr>
          <w:rStyle w:val="StyleUnderline"/>
          <w:highlight w:val="green"/>
        </w:rPr>
        <w:t>by creating jobs as well as technologies and goods</w:t>
      </w:r>
      <w:r w:rsidRPr="006A7DC2">
        <w:rPr>
          <w:sz w:val="16"/>
        </w:rPr>
        <w:t xml:space="preserve">. In addition to new discoveries, we also have the opportunity to course correct when it comes to stewardship of our oceans. </w:t>
      </w:r>
      <w:r w:rsidRPr="006D3EA1">
        <w:rPr>
          <w:rStyle w:val="StyleUnderline"/>
          <w:highlight w:val="green"/>
        </w:rPr>
        <w:t>Research and exploration can go hand in glove with</w:t>
      </w:r>
      <w:r w:rsidRPr="006A7DC2">
        <w:rPr>
          <w:sz w:val="16"/>
        </w:rPr>
        <w:t xml:space="preserve"> resource </w:t>
      </w:r>
      <w:r w:rsidRPr="006D3EA1">
        <w:rPr>
          <w:rStyle w:val="StyleUnderline"/>
          <w:highlight w:val="green"/>
        </w:rPr>
        <w:t>management</w:t>
      </w:r>
      <w:r w:rsidRPr="006A7DC2">
        <w:rPr>
          <w:sz w:val="16"/>
        </w:rPr>
        <w:t xml:space="preserve"> and conservation.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w:t>
      </w:r>
      <w:r w:rsidRPr="006D3EA1">
        <w:rPr>
          <w:rStyle w:val="StyleUnderline"/>
          <w:highlight w:val="green"/>
        </w:rPr>
        <w:t>the oceans are the life support system of this planet</w:t>
      </w:r>
      <w:r w:rsidRPr="006A7DC2">
        <w:rPr>
          <w:sz w:val="16"/>
        </w:rPr>
        <w:t xml:space="preserve">, </w:t>
      </w:r>
      <w:r w:rsidRPr="006D3EA1">
        <w:rPr>
          <w:rStyle w:val="StyleUnderline"/>
          <w:highlight w:val="green"/>
        </w:rPr>
        <w:t>providing</w:t>
      </w:r>
      <w:r w:rsidRPr="006D3EA1">
        <w:rPr>
          <w:rStyle w:val="StyleUnderline"/>
        </w:rPr>
        <w:t xml:space="preserve"> </w:t>
      </w:r>
      <w:r w:rsidRPr="006A7DC2">
        <w:rPr>
          <w:sz w:val="16"/>
        </w:rPr>
        <w:t xml:space="preserve">us with up to 70 percent of our </w:t>
      </w:r>
      <w:r w:rsidRPr="006D3EA1">
        <w:rPr>
          <w:rStyle w:val="StyleUnderline"/>
          <w:highlight w:val="green"/>
        </w:rPr>
        <w:t>oxygen</w:t>
      </w:r>
      <w:r w:rsidRPr="006A7DC2">
        <w:rPr>
          <w:sz w:val="16"/>
        </w:rPr>
        <w:t xml:space="preserve">, as well as a primary source of </w:t>
      </w:r>
      <w:r w:rsidRPr="006D3EA1">
        <w:rPr>
          <w:rStyle w:val="StyleUnderline"/>
          <w:highlight w:val="green"/>
        </w:rPr>
        <w:t>protein</w:t>
      </w:r>
      <w:r w:rsidRPr="006A7DC2">
        <w:rPr>
          <w:sz w:val="16"/>
        </w:rPr>
        <w:t xml:space="preserve"> for billions of people, not to mention </w:t>
      </w:r>
      <w:r w:rsidRPr="006D3EA1">
        <w:rPr>
          <w:rStyle w:val="StyleUnderline"/>
          <w:highlight w:val="green"/>
        </w:rPr>
        <w:t>the regulation of our climate</w:t>
      </w:r>
      <w:r w:rsidRPr="006A7DC2">
        <w:rPr>
          <w:sz w:val="16"/>
        </w:rPr>
        <w:t xml:space="preserve">. Despite this life-giving role, the world has fished, mined and </w:t>
      </w:r>
      <w:proofErr w:type="gramStart"/>
      <w:r w:rsidRPr="006A7DC2">
        <w:rPr>
          <w:sz w:val="16"/>
        </w:rPr>
        <w:t>trafficked</w:t>
      </w:r>
      <w:proofErr w:type="gramEnd"/>
      <w:r w:rsidRPr="006A7DC2">
        <w:rPr>
          <w:sz w:val="16"/>
        </w:rPr>
        <w:t xml:space="preserve"> the ocean's resources to a point where we are actually seeing dramatic changes that is seriously impacting today's generations. And that impact will continue as the world's population approaches 7 billion people, adding strain to the world’s resources unlike any humanity has ever had to face before. In the long term, </w:t>
      </w:r>
      <w:r w:rsidRPr="006D3EA1">
        <w:rPr>
          <w:rStyle w:val="StyleUnderline"/>
          <w:highlight w:val="green"/>
        </w:rPr>
        <w:t>destroying</w:t>
      </w:r>
      <w:r w:rsidRPr="006D3EA1">
        <w:rPr>
          <w:rStyle w:val="StyleUnderline"/>
        </w:rPr>
        <w:t xml:space="preserve"> </w:t>
      </w:r>
      <w:r w:rsidRPr="006A7DC2">
        <w:rPr>
          <w:sz w:val="16"/>
        </w:rPr>
        <w:t xml:space="preserve">our </w:t>
      </w:r>
      <w:r w:rsidRPr="006D3EA1">
        <w:rPr>
          <w:rStyle w:val="StyleUnderline"/>
          <w:highlight w:val="green"/>
        </w:rPr>
        <w:t>ocean resources</w:t>
      </w:r>
      <w:r w:rsidRPr="006A7DC2">
        <w:rPr>
          <w:sz w:val="16"/>
        </w:rPr>
        <w:t xml:space="preserve"> </w:t>
      </w:r>
      <w:r w:rsidRPr="006A7DC2">
        <w:rPr>
          <w:rStyle w:val="StyleUnderline"/>
          <w:highlight w:val="green"/>
        </w:rPr>
        <w:t>is bad business with devastating consequences for the global economy</w:t>
      </w:r>
      <w:r w:rsidRPr="006A7DC2">
        <w:rPr>
          <w:sz w:val="16"/>
        </w:rPr>
        <w:t xml:space="preserve">, and the health and sustainability of all creatures - including humans. Marine spatial planning, marine sanctuaries, species conservation, sustainable fishing strategies, and more must be a part of any ocean exploration and conservation program to provide hope of restoring health to our oceans. While there is still much to learn and discover through space exploration, </w:t>
      </w:r>
      <w:r w:rsidRPr="006A7DC2">
        <w:rPr>
          <w:rStyle w:val="StyleUnderline"/>
          <w:highlight w:val="green"/>
        </w:rPr>
        <w:t>we</w:t>
      </w:r>
      <w:r w:rsidRPr="006A7DC2">
        <w:rPr>
          <w:sz w:val="16"/>
        </w:rPr>
        <w:t xml:space="preserve"> also </w:t>
      </w:r>
      <w:r w:rsidRPr="006A7DC2">
        <w:rPr>
          <w:rStyle w:val="StyleUnderline"/>
          <w:highlight w:val="green"/>
        </w:rPr>
        <w:t>need to pay attention to our unexplored world</w:t>
      </w:r>
      <w:r w:rsidRPr="006A7DC2">
        <w:rPr>
          <w:sz w:val="16"/>
        </w:rPr>
        <w:t xml:space="preserve"> here on earth. Our next big leap into the unknown can be every bit as exciting and bold as our pioneering work in space. It possesses the same "wow" factor: alien worlds, dazzling technological feats and the mystery of the unknown. </w:t>
      </w:r>
      <w:r w:rsidRPr="006A7DC2">
        <w:rPr>
          <w:rStyle w:val="StyleUnderline"/>
          <w:highlight w:val="green"/>
        </w:rPr>
        <w:t>The U</w:t>
      </w:r>
      <w:r w:rsidRPr="006A7DC2">
        <w:rPr>
          <w:sz w:val="16"/>
        </w:rPr>
        <w:t xml:space="preserve">nited </w:t>
      </w:r>
      <w:r w:rsidRPr="006A7DC2">
        <w:rPr>
          <w:rStyle w:val="StyleUnderline"/>
          <w:highlight w:val="green"/>
        </w:rPr>
        <w:t>S</w:t>
      </w:r>
      <w:r w:rsidRPr="006A7DC2">
        <w:rPr>
          <w:sz w:val="16"/>
        </w:rPr>
        <w:t xml:space="preserve">tates </w:t>
      </w:r>
      <w:r w:rsidRPr="006A7DC2">
        <w:rPr>
          <w:rStyle w:val="StyleUnderline"/>
          <w:highlight w:val="green"/>
        </w:rPr>
        <w:t>has the scientific muscle, the diplomatic know-how and the entrepreneurial spirit to lead the world in exploring and protecting our ocean frontier</w:t>
      </w:r>
      <w:r w:rsidRPr="006A7DC2">
        <w:rPr>
          <w:sz w:val="16"/>
        </w:rPr>
        <w:t xml:space="preserve">. Now </w:t>
      </w:r>
      <w:r w:rsidRPr="006A7DC2">
        <w:rPr>
          <w:rStyle w:val="StyleUnderline"/>
          <w:highlight w:val="green"/>
        </w:rPr>
        <w:t>we need</w:t>
      </w:r>
      <w:r w:rsidRPr="006A7DC2">
        <w:rPr>
          <w:sz w:val="16"/>
        </w:rPr>
        <w:t xml:space="preserve"> the public demand and </w:t>
      </w:r>
      <w:r w:rsidRPr="006A7DC2">
        <w:rPr>
          <w:rStyle w:val="StyleUnderline"/>
          <w:highlight w:val="green"/>
        </w:rPr>
        <w:t>political will and bravery to take the plunge</w:t>
      </w:r>
      <w:r w:rsidRPr="006A7DC2">
        <w:rPr>
          <w:sz w:val="16"/>
        </w:rPr>
        <w:t xml:space="preserve"> in order to ensure that the oceans can continue to provide life to future generations.</w:t>
      </w:r>
    </w:p>
    <w:p w:rsidR="00F04BF5" w:rsidRPr="00F04BF5" w:rsidRDefault="00F04BF5" w:rsidP="00F04BF5"/>
    <w:p w:rsidR="007A5A7C" w:rsidRPr="007A5A7C" w:rsidRDefault="00C60F4D" w:rsidP="00F33304">
      <w:pPr>
        <w:pStyle w:val="Heading2"/>
      </w:pPr>
      <w:r w:rsidRPr="001B5BA7">
        <w:t>Inherency</w:t>
      </w:r>
    </w:p>
    <w:p w:rsidR="004518EB" w:rsidRDefault="004518EB" w:rsidP="004518EB">
      <w:pPr>
        <w:pStyle w:val="Heading3"/>
      </w:pPr>
      <w:r>
        <w:t>Funding</w:t>
      </w:r>
    </w:p>
    <w:p w:rsidR="004518EB" w:rsidRDefault="004518EB" w:rsidP="004518EB">
      <w:pPr>
        <w:pStyle w:val="Heading4"/>
      </w:pPr>
      <w:r>
        <w:t>Funding not happening and is vital.</w:t>
      </w:r>
    </w:p>
    <w:p w:rsidR="004518EB" w:rsidRPr="00A754D9" w:rsidRDefault="004518EB" w:rsidP="004518EB">
      <w:pPr>
        <w:rPr>
          <w:sz w:val="18"/>
        </w:rPr>
      </w:pPr>
      <w:proofErr w:type="spellStart"/>
      <w:r w:rsidRPr="00847A4E">
        <w:rPr>
          <w:rStyle w:val="Style13ptBold"/>
        </w:rPr>
        <w:t>Haidvogal</w:t>
      </w:r>
      <w:proofErr w:type="spellEnd"/>
      <w:r>
        <w:rPr>
          <w:rStyle w:val="Style13ptBold"/>
        </w:rPr>
        <w:t xml:space="preserve"> </w:t>
      </w:r>
      <w:proofErr w:type="gramStart"/>
      <w:r>
        <w:rPr>
          <w:rStyle w:val="Style13ptBold"/>
        </w:rPr>
        <w:t>et</w:t>
      </w:r>
      <w:proofErr w:type="gramEnd"/>
      <w:r>
        <w:rPr>
          <w:rStyle w:val="Style13ptBold"/>
        </w:rPr>
        <w:t xml:space="preserve">. al 13 </w:t>
      </w:r>
      <w:r w:rsidRPr="00A754D9">
        <w:rPr>
          <w:sz w:val="18"/>
        </w:rPr>
        <w:t xml:space="preserve">(Dale, Professor at Rutgers University in Physical oceanography, numerical ocean circulation modeling, Elizabeth Turner, Oceanographer and Senior Program Manager NOAA Center for Sponsored Coastal Ocean Research (CSCOR), Enrique N. </w:t>
      </w:r>
      <w:proofErr w:type="spellStart"/>
      <w:r w:rsidRPr="00A754D9">
        <w:rPr>
          <w:sz w:val="18"/>
        </w:rPr>
        <w:t>Curchitser</w:t>
      </w:r>
      <w:proofErr w:type="spellEnd"/>
      <w:r w:rsidRPr="00A754D9">
        <w:rPr>
          <w:sz w:val="18"/>
        </w:rPr>
        <w:t>, Associate Professor </w:t>
      </w:r>
      <w:r>
        <w:rPr>
          <w:sz w:val="18"/>
        </w:rPr>
        <w:t xml:space="preserve"> </w:t>
      </w:r>
      <w:r w:rsidRPr="00A754D9">
        <w:rPr>
          <w:sz w:val="18"/>
        </w:rPr>
        <w:t xml:space="preserve">Physical Oceanography / Modeling at Rutgers University, Eileen Hoffman, Eileen E. Hofmann Professor of Oceanography at Old Dominion University, </w:t>
      </w:r>
      <w:proofErr w:type="spellStart"/>
      <w:r w:rsidRPr="00A754D9">
        <w:rPr>
          <w:sz w:val="18"/>
        </w:rPr>
        <w:t>Transdisciplinary</w:t>
      </w:r>
      <w:proofErr w:type="spellEnd"/>
      <w:r w:rsidRPr="00A754D9">
        <w:rPr>
          <w:sz w:val="18"/>
        </w:rPr>
        <w:t xml:space="preserve"> Modeling,</w:t>
      </w:r>
      <w:r>
        <w:rPr>
          <w:sz w:val="18"/>
        </w:rPr>
        <w:t xml:space="preserve"> Environmental Forecasting, </w:t>
      </w:r>
      <w:r w:rsidRPr="00A754D9">
        <w:rPr>
          <w:sz w:val="18"/>
        </w:rPr>
        <w:t xml:space="preserve">and Management, Vol. 26 No. 4, http://www.tos.org/oceanography/archive/26-4_haidvogel.html) </w:t>
      </w:r>
      <w:proofErr w:type="spellStart"/>
      <w:r w:rsidRPr="00A754D9">
        <w:rPr>
          <w:sz w:val="18"/>
        </w:rPr>
        <w:t>jml</w:t>
      </w:r>
      <w:proofErr w:type="spellEnd"/>
    </w:p>
    <w:p w:rsidR="004518EB" w:rsidRDefault="004518EB" w:rsidP="004518EB">
      <w:pPr>
        <w:rPr>
          <w:rStyle w:val="StyleUnderline"/>
        </w:rPr>
      </w:pPr>
      <w:r w:rsidRPr="007B2EC8">
        <w:rPr>
          <w:rStyle w:val="StyleUnderline"/>
          <w:highlight w:val="cyan"/>
        </w:rPr>
        <w:t>Large-scale ocean research programs are difficult to sustain under stable budgets, and are even more so under declining budgets</w:t>
      </w:r>
      <w:r w:rsidRPr="00A754D9">
        <w:rPr>
          <w:rStyle w:val="StyleUnderline"/>
        </w:rPr>
        <w:t>.</w:t>
      </w:r>
      <w:r>
        <w:t xml:space="preserve"> A national ocean research initiative has been formulated through the Ocean Research Priorities Plan (National Science and Technology Council, 2007, 2013), which highlights themes that were also part of US GLOBEC, such as:  Monitoring of living resources (at multiple trophic levels), Collection of necessary data (observational and experimental) to support robust models , Process-oriented research to resolve critical functional relationships encoded into models Development and validation of ecosystem and species interaction models at appropriate scales that incorporate feedback mechanisms among trophic levels, Improving ecosystem models to better understand complex ecosystem dynamics and forecast the effects of resource use, exploration, and development on ecosystems and individual components These </w:t>
      </w:r>
      <w:r w:rsidRPr="007B2EC8">
        <w:rPr>
          <w:rStyle w:val="StyleUnderline"/>
          <w:highlight w:val="cyan"/>
        </w:rPr>
        <w:t>ambitions have yet to be fully implemented due to financial constraints, but it is clear that approaches</w:t>
      </w:r>
      <w:r w:rsidRPr="00A754D9">
        <w:rPr>
          <w:rStyle w:val="StyleUnderline"/>
        </w:rPr>
        <w:t xml:space="preserve"> </w:t>
      </w:r>
      <w:r w:rsidRPr="00BE24F6">
        <w:t>such as those used by US GLOBEC</w:t>
      </w:r>
      <w:r w:rsidRPr="00A754D9">
        <w:rPr>
          <w:rStyle w:val="StyleUnderline"/>
        </w:rPr>
        <w:t xml:space="preserve"> </w:t>
      </w:r>
      <w:r w:rsidRPr="007B2EC8">
        <w:rPr>
          <w:rStyle w:val="StyleUnderline"/>
          <w:highlight w:val="cyan"/>
        </w:rPr>
        <w:t>continue to be essential to meeting the nation’s ocean research needs.</w:t>
      </w:r>
    </w:p>
    <w:p w:rsidR="003B011E" w:rsidRDefault="003B011E" w:rsidP="003B011E">
      <w:pPr>
        <w:pStyle w:val="Heading4"/>
      </w:pPr>
      <w:r>
        <w:t>Lack of funding prohibits ocean exploration</w:t>
      </w:r>
    </w:p>
    <w:p w:rsidR="003B011E" w:rsidRPr="00F07CB4" w:rsidRDefault="003B011E" w:rsidP="003B011E">
      <w:proofErr w:type="spellStart"/>
      <w:r w:rsidRPr="00CE65C3">
        <w:rPr>
          <w:rStyle w:val="Style13ptBold"/>
        </w:rPr>
        <w:t>Conathan</w:t>
      </w:r>
      <w:proofErr w:type="spellEnd"/>
      <w:r w:rsidRPr="00CE65C3">
        <w:rPr>
          <w:rStyle w:val="Style13ptBold"/>
        </w:rPr>
        <w:t xml:space="preserve"> 13</w:t>
      </w:r>
      <w:r>
        <w:t xml:space="preserve"> </w:t>
      </w:r>
      <w:r w:rsidRPr="00CE65C3">
        <w:rPr>
          <w:sz w:val="16"/>
          <w:szCs w:val="16"/>
        </w:rPr>
        <w:t xml:space="preserve">| Michael </w:t>
      </w:r>
      <w:proofErr w:type="spellStart"/>
      <w:r w:rsidRPr="00CE65C3">
        <w:rPr>
          <w:sz w:val="16"/>
          <w:szCs w:val="16"/>
        </w:rPr>
        <w:t>Conathan</w:t>
      </w:r>
      <w:proofErr w:type="spellEnd"/>
      <w:r w:rsidRPr="00CE65C3">
        <w:rPr>
          <w:sz w:val="16"/>
          <w:szCs w:val="16"/>
        </w:rPr>
        <w:t xml:space="preserve"> is the Director of Ocean Policy at American Progress. Prior to joining American Progress, Mike spent five years staffing the Senate Committee on Oceans, Atmosphere, Fisheries, and Coast Guard. He holds </w:t>
      </w:r>
      <w:proofErr w:type="gramStart"/>
      <w:r w:rsidRPr="00CE65C3">
        <w:rPr>
          <w:sz w:val="16"/>
          <w:szCs w:val="16"/>
        </w:rPr>
        <w:t>a masters</w:t>
      </w:r>
      <w:proofErr w:type="gramEnd"/>
      <w:r w:rsidRPr="00CE65C3">
        <w:rPr>
          <w:sz w:val="16"/>
          <w:szCs w:val="16"/>
        </w:rPr>
        <w:t xml:space="preserve"> in marine affairs from the University of Rhode Island and a BA in English Literature from Georgetown University. </w:t>
      </w:r>
      <w:proofErr w:type="gramStart"/>
      <w:r w:rsidRPr="00CE65C3">
        <w:rPr>
          <w:sz w:val="16"/>
          <w:szCs w:val="16"/>
        </w:rPr>
        <w:t>&lt;“Space Exploration Dollars Dwarf Ocean Spending,” 6/25/2014.</w:t>
      </w:r>
      <w:proofErr w:type="gramEnd"/>
      <w:r w:rsidRPr="00CE65C3">
        <w:rPr>
          <w:sz w:val="16"/>
          <w:szCs w:val="16"/>
        </w:rPr>
        <w:t xml:space="preserve"> </w:t>
      </w:r>
      <w:proofErr w:type="gramStart"/>
      <w:r w:rsidRPr="00CE65C3">
        <w:rPr>
          <w:i/>
          <w:sz w:val="16"/>
          <w:szCs w:val="16"/>
        </w:rPr>
        <w:t>The reference shelf.</w:t>
      </w:r>
      <w:proofErr w:type="gramEnd"/>
      <w:r w:rsidRPr="00CE65C3">
        <w:rPr>
          <w:i/>
          <w:sz w:val="16"/>
          <w:szCs w:val="16"/>
        </w:rPr>
        <w:t xml:space="preserve"> </w:t>
      </w:r>
      <w:r>
        <w:rPr>
          <w:i/>
          <w:sz w:val="16"/>
          <w:szCs w:val="16"/>
        </w:rPr>
        <w:t>TG</w:t>
      </w:r>
      <w:r w:rsidRPr="00CE65C3">
        <w:rPr>
          <w:sz w:val="16"/>
          <w:szCs w:val="16"/>
        </w:rPr>
        <w:t>&gt;</w:t>
      </w:r>
    </w:p>
    <w:p w:rsidR="003B011E" w:rsidRDefault="003B011E" w:rsidP="003B011E">
      <w:pPr>
        <w:rPr>
          <w:sz w:val="12"/>
        </w:rPr>
      </w:pPr>
      <w:r w:rsidRPr="00DA3279">
        <w:rPr>
          <w:sz w:val="12"/>
        </w:rPr>
        <w:t xml:space="preserve">“Star Trek” would have us believe that space is the final frontier, but with apologies to the armies of </w:t>
      </w:r>
      <w:proofErr w:type="spellStart"/>
      <w:r w:rsidRPr="00DA3279">
        <w:rPr>
          <w:sz w:val="12"/>
        </w:rPr>
        <w:t>Trekkies</w:t>
      </w:r>
      <w:proofErr w:type="spellEnd"/>
      <w:r w:rsidRPr="00DA3279">
        <w:rPr>
          <w:sz w:val="12"/>
        </w:rPr>
        <w:t xml:space="preserve">, their oracle might be a tad off base. Though we know little about outer space, </w:t>
      </w:r>
      <w:r w:rsidRPr="000353A4">
        <w:rPr>
          <w:rStyle w:val="StyleUnderline"/>
          <w:highlight w:val="cyan"/>
        </w:rPr>
        <w:t>we still have plenty of frontiers to explore here on our home planet. And they’re losing the race of discovery</w:t>
      </w:r>
      <w:r w:rsidRPr="00DA3279">
        <w:rPr>
          <w:sz w:val="12"/>
        </w:rPr>
        <w:t xml:space="preserve">. Hollywood giant James </w:t>
      </w:r>
      <w:r w:rsidRPr="000353A4">
        <w:rPr>
          <w:rStyle w:val="StyleUnderline"/>
          <w:highlight w:val="cyan"/>
        </w:rPr>
        <w:t>Cameron</w:t>
      </w:r>
      <w:r w:rsidRPr="00DA3279">
        <w:rPr>
          <w:sz w:val="12"/>
        </w:rPr>
        <w:t xml:space="preserve">, director of mega-blockbusters such as “Ti- </w:t>
      </w:r>
      <w:proofErr w:type="spellStart"/>
      <w:r w:rsidRPr="00DA3279">
        <w:rPr>
          <w:sz w:val="12"/>
        </w:rPr>
        <w:t>tanic</w:t>
      </w:r>
      <w:proofErr w:type="spellEnd"/>
      <w:r w:rsidRPr="00DA3279">
        <w:rPr>
          <w:sz w:val="12"/>
        </w:rPr>
        <w:t xml:space="preserve">” and “Avatar,” brought this message to Capitol Hill last week, along with the single-seat submersible that he used to </w:t>
      </w:r>
      <w:r w:rsidRPr="000353A4">
        <w:rPr>
          <w:rStyle w:val="StyleUnderline"/>
          <w:highlight w:val="cyan"/>
        </w:rPr>
        <w:t>become the third human to journey to</w:t>
      </w:r>
      <w:r w:rsidRPr="00DA3279">
        <w:rPr>
          <w:sz w:val="12"/>
        </w:rPr>
        <w:t xml:space="preserve"> the deepest point of the world’s oceans—</w:t>
      </w:r>
      <w:r w:rsidRPr="000353A4">
        <w:rPr>
          <w:rStyle w:val="StyleUnderline"/>
          <w:highlight w:val="cyan"/>
        </w:rPr>
        <w:t>the Marianas Trench. By contrast, more than 500 people have journeyed into space</w:t>
      </w:r>
      <w:r w:rsidRPr="00DA3279">
        <w:rPr>
          <w:sz w:val="12"/>
        </w:rPr>
        <w:t xml:space="preserve">—including Senator Bill Nelson (D-FL), who sits on the committee before which Cameron testified—and 12 people have </w:t>
      </w:r>
      <w:proofErr w:type="spellStart"/>
      <w:r w:rsidRPr="00DA3279">
        <w:rPr>
          <w:sz w:val="12"/>
        </w:rPr>
        <w:t>actu</w:t>
      </w:r>
      <w:proofErr w:type="spellEnd"/>
      <w:r w:rsidRPr="00DA3279">
        <w:rPr>
          <w:sz w:val="12"/>
        </w:rPr>
        <w:t xml:space="preserve">- ally set foot on the surface of the moon. All it takes is a quick comparison of the budgets for NASA and the National Oceanic and Atmospheric Administration, or NOAA, to understand why space ex- </w:t>
      </w:r>
      <w:proofErr w:type="spellStart"/>
      <w:r w:rsidRPr="00DA3279">
        <w:rPr>
          <w:sz w:val="12"/>
        </w:rPr>
        <w:t>ploration</w:t>
      </w:r>
      <w:proofErr w:type="spellEnd"/>
      <w:r w:rsidRPr="00DA3279">
        <w:rPr>
          <w:sz w:val="12"/>
        </w:rPr>
        <w:t xml:space="preserve"> is outpacing its ocean counterpart by such a wide margin. In fiscal year 2013 </w:t>
      </w:r>
      <w:r w:rsidRPr="000353A4">
        <w:rPr>
          <w:rStyle w:val="StyleUnderline"/>
          <w:highlight w:val="cyan"/>
        </w:rPr>
        <w:t>NASA’s annual exploration budget was roughly $3.8 billion</w:t>
      </w:r>
      <w:r w:rsidRPr="00DA3279">
        <w:rPr>
          <w:sz w:val="12"/>
        </w:rPr>
        <w:t xml:space="preserve">. That same year, </w:t>
      </w:r>
      <w:r w:rsidRPr="000353A4">
        <w:rPr>
          <w:rStyle w:val="StyleUnderline"/>
          <w:highlight w:val="cyan"/>
        </w:rPr>
        <w:t>total funding for everything NOAA does</w:t>
      </w:r>
      <w:r w:rsidRPr="00DA3279">
        <w:rPr>
          <w:sz w:val="12"/>
        </w:rPr>
        <w:t>—fishery management, weather and climate forecasting, ocean research and management, among many other programs—</w:t>
      </w:r>
      <w:r w:rsidRPr="000353A4">
        <w:rPr>
          <w:rStyle w:val="StyleUnderline"/>
          <w:highlight w:val="cyan"/>
        </w:rPr>
        <w:t>was about $5 billion</w:t>
      </w:r>
      <w:r w:rsidRPr="00DA3279">
        <w:rPr>
          <w:sz w:val="12"/>
        </w:rPr>
        <w:t xml:space="preserve">, and NOAA’s Office of Exploration and Re- search received just $23.7 million. </w:t>
      </w:r>
      <w:r w:rsidRPr="000353A4">
        <w:rPr>
          <w:rStyle w:val="StyleUnderline"/>
          <w:highlight w:val="cyan"/>
        </w:rPr>
        <w:t>Something is wrong with this picture</w:t>
      </w:r>
      <w:r w:rsidRPr="00DA3279">
        <w:rPr>
          <w:sz w:val="12"/>
        </w:rPr>
        <w:t xml:space="preserve">. Space travel is certainly expensive. But as Cameron proved with his dive that cost approximately $8 million, deep-sea exploration is pricey as well. And that’s not the only similarity between space and ocean travel: Both are dark, cold, and com- </w:t>
      </w:r>
      <w:proofErr w:type="spellStart"/>
      <w:r w:rsidRPr="00DA3279">
        <w:rPr>
          <w:sz w:val="12"/>
        </w:rPr>
        <w:t>pletely</w:t>
      </w:r>
      <w:proofErr w:type="spellEnd"/>
      <w:r w:rsidRPr="00DA3279">
        <w:rPr>
          <w:sz w:val="12"/>
        </w:rPr>
        <w:t xml:space="preserve"> inhospitable to human life. Yet space travel excites Americans’ imaginations in a way ocean exploration never has. To put this in terms Cameron may be familiar with, just think of how stories are told on screens both big and small: Space dominates, with “Star Trek,” “Star Wars,” “</w:t>
      </w:r>
      <w:proofErr w:type="spellStart"/>
      <w:r w:rsidRPr="00DA3279">
        <w:rPr>
          <w:sz w:val="12"/>
        </w:rPr>
        <w:t>Battlestar</w:t>
      </w:r>
      <w:proofErr w:type="spellEnd"/>
      <w:r w:rsidRPr="00DA3279">
        <w:rPr>
          <w:sz w:val="12"/>
        </w:rPr>
        <w:t xml:space="preserve"> </w:t>
      </w:r>
      <w:proofErr w:type="spellStart"/>
      <w:r w:rsidRPr="00DA3279">
        <w:rPr>
          <w:sz w:val="12"/>
        </w:rPr>
        <w:t>Galactica</w:t>
      </w:r>
      <w:proofErr w:type="spellEnd"/>
      <w:r w:rsidRPr="00DA3279">
        <w:rPr>
          <w:sz w:val="12"/>
        </w:rPr>
        <w:t xml:space="preserve">,” “Buck Rogers in the 25th Century,” and “2001 A Space Od- </w:t>
      </w:r>
      <w:proofErr w:type="spellStart"/>
      <w:r w:rsidRPr="00DA3279">
        <w:rPr>
          <w:sz w:val="12"/>
        </w:rPr>
        <w:t>yssey</w:t>
      </w:r>
      <w:proofErr w:type="spellEnd"/>
      <w:r w:rsidRPr="00DA3279">
        <w:rPr>
          <w:sz w:val="12"/>
        </w:rPr>
        <w:t xml:space="preserve">.” Then there are B-movies such as “Plan Nine </w:t>
      </w:r>
      <w:proofErr w:type="gramStart"/>
      <w:r w:rsidRPr="00DA3279">
        <w:rPr>
          <w:sz w:val="12"/>
        </w:rPr>
        <w:t>From</w:t>
      </w:r>
      <w:proofErr w:type="gramEnd"/>
      <w:r w:rsidRPr="00DA3279">
        <w:rPr>
          <w:sz w:val="12"/>
        </w:rPr>
        <w:t xml:space="preserve"> Outer Space” and every- thing ever mocked on “Mystery Science Theater 2000.” There are even parodies: “</w:t>
      </w:r>
      <w:proofErr w:type="spellStart"/>
      <w:r w:rsidRPr="00DA3279">
        <w:rPr>
          <w:sz w:val="12"/>
        </w:rPr>
        <w:t>Spaceballs</w:t>
      </w:r>
      <w:proofErr w:type="spellEnd"/>
      <w:r w:rsidRPr="00DA3279">
        <w:rPr>
          <w:sz w:val="12"/>
        </w:rPr>
        <w:t xml:space="preserve">,” “Galaxy Quest,” and “Mars Attacks!” And let’s not forget Cameron’s own contributions: “Aliens” and “Avatar.” 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w:t>
      </w:r>
      <w:proofErr w:type="spellStart"/>
      <w:r w:rsidRPr="00DA3279">
        <w:rPr>
          <w:sz w:val="12"/>
        </w:rPr>
        <w:t>chil</w:t>
      </w:r>
      <w:proofErr w:type="spellEnd"/>
      <w:r w:rsidRPr="00DA3279">
        <w:rPr>
          <w:sz w:val="12"/>
        </w:rPr>
        <w:t xml:space="preserve">- </w:t>
      </w:r>
      <w:proofErr w:type="spellStart"/>
      <w:r w:rsidRPr="00DA3279">
        <w:rPr>
          <w:sz w:val="12"/>
        </w:rPr>
        <w:t>dren</w:t>
      </w:r>
      <w:proofErr w:type="spellEnd"/>
      <w:r w:rsidRPr="00DA3279">
        <w:rPr>
          <w:sz w:val="12"/>
        </w:rPr>
        <w:t xml:space="preserve">. Only the lucky few can gaze out at the ocean from their doorstep, and even those who do cannot see all that lies beneath the waves. When it comes to the ocean, we have “20,000 Leagues Under the Sea,” “Sponge Bob Square Pants,” and Cameron’s somewhat lesser-known film “The Abyss.” And that’s about it. This imbalance in pop culture is illustrative of what plays out in real life. We rejoiced along with the NASA mission-control room when the Mars rover landed on the red planet late last year. One particularly exuberant scientist, known as “Mo- 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 self. As a result, </w:t>
      </w:r>
      <w:r w:rsidRPr="000353A4">
        <w:rPr>
          <w:rStyle w:val="StyleUnderline"/>
          <w:highlight w:val="cyan"/>
        </w:rPr>
        <w:t>the facts about ocean exploration are pretty bleak</w:t>
      </w:r>
      <w:r w:rsidRPr="00DA3279">
        <w:rPr>
          <w:sz w:val="12"/>
        </w:rPr>
        <w:t xml:space="preserve">. Humans have laid eyes on less than 5 percent of the ocean, and </w:t>
      </w:r>
      <w:r w:rsidRPr="000353A4">
        <w:rPr>
          <w:rStyle w:val="StyleUnderline"/>
          <w:highlight w:val="cyan"/>
        </w:rPr>
        <w:t>we have better maps of</w:t>
      </w:r>
      <w:r w:rsidRPr="00DA3279">
        <w:rPr>
          <w:sz w:val="12"/>
        </w:rPr>
        <w:t xml:space="preserve"> the surface of </w:t>
      </w:r>
      <w:r w:rsidRPr="000353A4">
        <w:rPr>
          <w:rStyle w:val="StyleUnderline"/>
          <w:highlight w:val="cyan"/>
        </w:rPr>
        <w:t>Mars than</w:t>
      </w:r>
      <w:r w:rsidRPr="00DA3279">
        <w:rPr>
          <w:sz w:val="12"/>
        </w:rPr>
        <w:t xml:space="preserve"> we do of </w:t>
      </w:r>
      <w:r w:rsidRPr="000353A4">
        <w:rPr>
          <w:rStyle w:val="StyleUnderline"/>
          <w:highlight w:val="cyan"/>
        </w:rPr>
        <w:t>America’s e</w:t>
      </w:r>
      <w:r w:rsidRPr="00DA3279">
        <w:rPr>
          <w:sz w:val="12"/>
        </w:rPr>
        <w:t xml:space="preserve">xclusive </w:t>
      </w:r>
      <w:r w:rsidRPr="000353A4">
        <w:rPr>
          <w:rStyle w:val="StyleUnderline"/>
          <w:highlight w:val="cyan"/>
        </w:rPr>
        <w:t>e</w:t>
      </w:r>
      <w:r w:rsidRPr="00DA3279">
        <w:rPr>
          <w:sz w:val="12"/>
        </w:rPr>
        <w:t xml:space="preserve">conomic </w:t>
      </w:r>
      <w:r w:rsidRPr="000353A4">
        <w:rPr>
          <w:rStyle w:val="StyleUnderline"/>
          <w:highlight w:val="cyan"/>
        </w:rPr>
        <w:t>z</w:t>
      </w:r>
      <w:r w:rsidRPr="00DA3279">
        <w:rPr>
          <w:sz w:val="12"/>
        </w:rPr>
        <w:t xml:space="preserve">one—the undersea territory reaching out 200 miles from our shores. Sure, space is sexy. But the oceans are too. To those intrigued by the quest for alien life, consider this: Scientists estimate that </w:t>
      </w:r>
      <w:r w:rsidRPr="000353A4">
        <w:rPr>
          <w:rStyle w:val="StyleUnderline"/>
          <w:highlight w:val="cyan"/>
        </w:rPr>
        <w:t>we still have not discovered 91 percent of the species that live in our oceans</w:t>
      </w:r>
      <w:r w:rsidRPr="00DA3279">
        <w:rPr>
          <w:sz w:val="12"/>
        </w:rPr>
        <w:t xml:space="preserve">. And some of them look pretty outlandish. Go ahead and Google the </w:t>
      </w:r>
      <w:proofErr w:type="spellStart"/>
      <w:r w:rsidRPr="00DA3279">
        <w:rPr>
          <w:sz w:val="12"/>
        </w:rPr>
        <w:t>deepsea</w:t>
      </w:r>
      <w:proofErr w:type="spellEnd"/>
      <w:r w:rsidRPr="00DA3279">
        <w:rPr>
          <w:sz w:val="12"/>
        </w:rPr>
        <w:t xml:space="preserve"> </w:t>
      </w:r>
      <w:proofErr w:type="spellStart"/>
      <w:r w:rsidRPr="00DA3279">
        <w:rPr>
          <w:sz w:val="12"/>
        </w:rPr>
        <w:t>hatchetfish</w:t>
      </w:r>
      <w:proofErr w:type="spellEnd"/>
      <w:r w:rsidRPr="00DA3279">
        <w:rPr>
          <w:sz w:val="12"/>
        </w:rPr>
        <w:t xml:space="preserve">, frill shark, or </w:t>
      </w:r>
      <w:proofErr w:type="spellStart"/>
      <w:r w:rsidRPr="00DA3279">
        <w:rPr>
          <w:sz w:val="12"/>
        </w:rPr>
        <w:t>Bathynomus</w:t>
      </w:r>
      <w:proofErr w:type="spellEnd"/>
      <w:r w:rsidRPr="00DA3279">
        <w:rPr>
          <w:sz w:val="12"/>
        </w:rPr>
        <w:t xml:space="preserve"> </w:t>
      </w:r>
      <w:proofErr w:type="spellStart"/>
      <w:r w:rsidRPr="00DA3279">
        <w:rPr>
          <w:sz w:val="12"/>
        </w:rPr>
        <w:t>giganteus</w:t>
      </w:r>
      <w:proofErr w:type="spellEnd"/>
      <w:r w:rsidRPr="00DA3279">
        <w:rPr>
          <w:sz w:val="12"/>
        </w:rPr>
        <w:t xml:space="preserve">. </w:t>
      </w:r>
      <w:r w:rsidRPr="000353A4">
        <w:rPr>
          <w:rStyle w:val="StyleUnderline"/>
          <w:highlight w:val="cyan"/>
        </w:rPr>
        <w:t>In a time of shrinking budgets</w:t>
      </w:r>
      <w:r w:rsidRPr="00DA3279">
        <w:rPr>
          <w:sz w:val="12"/>
        </w:rPr>
        <w:t xml:space="preserve"> and increased scrutiny on the return for our in- vestments, </w:t>
      </w:r>
      <w:r w:rsidRPr="000353A4">
        <w:rPr>
          <w:rStyle w:val="StyleUnderline"/>
          <w:highlight w:val="cyan"/>
        </w:rPr>
        <w:t>we should be taking a long, hard look at how we are prioritizing our exploration dollars</w:t>
      </w:r>
      <w:r w:rsidRPr="00DA3279">
        <w:rPr>
          <w:sz w:val="12"/>
        </w:rPr>
        <w:t xml:space="preserve">.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 sources, key ingredients for pharmaceuticals, and marine biotechnology. Of course space exportation does have benefits beyond the “cool factor” of put- ting people on the moon and astronaut-bards playing David Bowie covers in space. Inventions created to facilitate space travel have become ubiquitous in our lives— 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w:t>
      </w:r>
    </w:p>
    <w:p w:rsidR="003B011E" w:rsidRDefault="003B011E" w:rsidP="004518EB">
      <w:pPr>
        <w:rPr>
          <w:rStyle w:val="StyleUnderline"/>
        </w:rPr>
      </w:pPr>
    </w:p>
    <w:p w:rsidR="003106E4" w:rsidRDefault="003106E4" w:rsidP="003106E4">
      <w:pPr>
        <w:pStyle w:val="Heading4"/>
      </w:pPr>
      <w:r>
        <w:t>NASA given more importance and funding</w:t>
      </w:r>
    </w:p>
    <w:p w:rsidR="003106E4" w:rsidRDefault="003106E4" w:rsidP="003106E4">
      <w:r w:rsidRPr="00FC1FC4">
        <w:rPr>
          <w:rStyle w:val="Style13ptBold"/>
        </w:rPr>
        <w:t>Peterson 13</w:t>
      </w:r>
      <w:r>
        <w:t xml:space="preserve"> </w:t>
      </w:r>
      <w:r w:rsidRPr="00FC1FC4">
        <w:rPr>
          <w:sz w:val="16"/>
          <w:szCs w:val="16"/>
        </w:rPr>
        <w:t xml:space="preserve">(Molly, “Long Beach to host first effort to craft a national ocean exploration plan”, SCPR, July 18, </w:t>
      </w:r>
      <w:hyperlink r:id="rId13" w:history="1">
        <w:r w:rsidRPr="00FC1FC4">
          <w:rPr>
            <w:rStyle w:val="Hyperlink"/>
            <w:sz w:val="16"/>
            <w:szCs w:val="16"/>
          </w:rPr>
          <w:t>http://www.scpr.org/blogs/environment/2013/07/18/14302/long-beach-to-host-first-effort-to-craft-a-nationa/</w:t>
        </w:r>
      </w:hyperlink>
      <w:r w:rsidRPr="00FC1FC4">
        <w:rPr>
          <w:sz w:val="16"/>
          <w:szCs w:val="16"/>
        </w:rPr>
        <w:t>) KD</w:t>
      </w:r>
    </w:p>
    <w:p w:rsidR="003106E4" w:rsidRDefault="003106E4" w:rsidP="003106E4">
      <w:pPr>
        <w:rPr>
          <w:sz w:val="16"/>
        </w:rPr>
      </w:pPr>
      <w:r w:rsidRPr="00D53876">
        <w:rPr>
          <w:sz w:val="16"/>
        </w:rPr>
        <w:t xml:space="preserve">Deep space and the deep sea have a few things in common: they’re dark, they’re cold, and they’re fairly inhospitable to human life. But </w:t>
      </w:r>
      <w:r w:rsidRPr="00D53876">
        <w:rPr>
          <w:sz w:val="16"/>
          <w:highlight w:val="yellow"/>
        </w:rPr>
        <w:t xml:space="preserve">the </w:t>
      </w:r>
      <w:r w:rsidRPr="00A2032A">
        <w:rPr>
          <w:rStyle w:val="StyleUnderline"/>
          <w:highlight w:val="yellow"/>
        </w:rPr>
        <w:t>US spends a LOT more money exploring space than it does the ocean</w:t>
      </w:r>
      <w:r w:rsidRPr="00D53876">
        <w:rPr>
          <w:sz w:val="16"/>
          <w:highlight w:val="yellow"/>
        </w:rPr>
        <w:t>.</w:t>
      </w:r>
      <w:r w:rsidRPr="00D53876">
        <w:rPr>
          <w:sz w:val="16"/>
        </w:rPr>
        <w:t xml:space="preserve"> About one hundred of the nation’s leading ocean explorers are meeting Friday and Saturday at the Aquarium of the Pacific in Long Beach as part of a high-profile effort to change that.</w:t>
      </w:r>
      <w:r w:rsidRPr="00D53876">
        <w:rPr>
          <w:sz w:val="12"/>
        </w:rPr>
        <w:t>¶</w:t>
      </w:r>
      <w:r w:rsidRPr="00D53876">
        <w:rPr>
          <w:sz w:val="16"/>
        </w:rPr>
        <w:t xml:space="preserve"> </w:t>
      </w:r>
      <w:r w:rsidRPr="00D53876">
        <w:rPr>
          <w:sz w:val="16"/>
          <w:highlight w:val="yellow"/>
        </w:rPr>
        <w:t xml:space="preserve">The </w:t>
      </w:r>
      <w:r w:rsidRPr="00A2032A">
        <w:rPr>
          <w:rStyle w:val="StyleUnderline"/>
          <w:highlight w:val="yellow"/>
        </w:rPr>
        <w:t>National Oceanographic and Atmospheric Administration got</w:t>
      </w:r>
      <w:r w:rsidRPr="006C52BF">
        <w:rPr>
          <w:rStyle w:val="StyleUnderline"/>
        </w:rPr>
        <w:t xml:space="preserve"> just around </w:t>
      </w:r>
      <w:r w:rsidRPr="00A2032A">
        <w:rPr>
          <w:rStyle w:val="StyleUnderline"/>
          <w:highlight w:val="yellow"/>
        </w:rPr>
        <w:t>$24 million</w:t>
      </w:r>
      <w:r w:rsidRPr="006C52BF">
        <w:rPr>
          <w:rStyle w:val="StyleUnderline"/>
        </w:rPr>
        <w:t xml:space="preserve"> in the most recent fiscal year </w:t>
      </w:r>
      <w:r w:rsidRPr="00A2032A">
        <w:rPr>
          <w:rStyle w:val="StyleUnderline"/>
          <w:highlight w:val="yellow"/>
        </w:rPr>
        <w:t>for ocean exploration</w:t>
      </w:r>
      <w:r w:rsidRPr="00D53876">
        <w:rPr>
          <w:sz w:val="16"/>
        </w:rPr>
        <w:t xml:space="preserve">. </w:t>
      </w:r>
      <w:r w:rsidRPr="00A2032A">
        <w:rPr>
          <w:rStyle w:val="StyleUnderline"/>
          <w:highlight w:val="yellow"/>
        </w:rPr>
        <w:t>NASA’s budget for space</w:t>
      </w:r>
      <w:r w:rsidRPr="00D53876">
        <w:rPr>
          <w:sz w:val="16"/>
        </w:rPr>
        <w:t xml:space="preserve"> exploration topped </w:t>
      </w:r>
      <w:r w:rsidRPr="00A2032A">
        <w:rPr>
          <w:rStyle w:val="StyleUnderline"/>
          <w:highlight w:val="yellow"/>
        </w:rPr>
        <w:t>out around $3.8 billion</w:t>
      </w:r>
      <w:r w:rsidRPr="006C52BF">
        <w:rPr>
          <w:rStyle w:val="StyleUnderline"/>
        </w:rPr>
        <w:t xml:space="preserve">: about </w:t>
      </w:r>
      <w:r w:rsidRPr="00D53876">
        <w:rPr>
          <w:rStyle w:val="StyleUnderline"/>
          <w:highlight w:val="yellow"/>
        </w:rPr>
        <w:t>150 times more money</w:t>
      </w:r>
      <w:r w:rsidRPr="00D53876">
        <w:rPr>
          <w:sz w:val="16"/>
        </w:rPr>
        <w:t xml:space="preserve">. And </w:t>
      </w:r>
      <w:r w:rsidRPr="00D53876">
        <w:rPr>
          <w:rStyle w:val="StyleUnderline"/>
          <w:highlight w:val="yellow"/>
        </w:rPr>
        <w:t>NOAA funding is</w:t>
      </w:r>
      <w:r w:rsidRPr="006C52BF">
        <w:rPr>
          <w:rStyle w:val="StyleUnderline"/>
        </w:rPr>
        <w:t xml:space="preserve"> always </w:t>
      </w:r>
      <w:r w:rsidRPr="00D53876">
        <w:rPr>
          <w:rStyle w:val="StyleUnderline"/>
          <w:highlight w:val="yellow"/>
        </w:rPr>
        <w:t>on shaky ground</w:t>
      </w:r>
      <w:r w:rsidRPr="00D53876">
        <w:rPr>
          <w:sz w:val="16"/>
        </w:rPr>
        <w:t xml:space="preserve">. In the last year, </w:t>
      </w:r>
      <w:r w:rsidRPr="00D53876">
        <w:rPr>
          <w:rStyle w:val="StyleUnderline"/>
          <w:highlight w:val="yellow"/>
        </w:rPr>
        <w:t>Congress</w:t>
      </w:r>
      <w:r w:rsidRPr="00D53876">
        <w:rPr>
          <w:sz w:val="16"/>
        </w:rPr>
        <w:t xml:space="preserve"> again </w:t>
      </w:r>
      <w:r w:rsidRPr="00D53876">
        <w:rPr>
          <w:rStyle w:val="StyleUnderline"/>
          <w:highlight w:val="yellow"/>
        </w:rPr>
        <w:t>kicked around the idea of killing off the National Undersea Research Program</w:t>
      </w:r>
      <w:r w:rsidRPr="00D53876">
        <w:rPr>
          <w:sz w:val="16"/>
        </w:rPr>
        <w:t>.</w:t>
      </w:r>
      <w:r w:rsidRPr="00D53876">
        <w:rPr>
          <w:sz w:val="12"/>
        </w:rPr>
        <w:t>¶</w:t>
      </w:r>
      <w:r w:rsidRPr="00D53876">
        <w:rPr>
          <w:sz w:val="16"/>
        </w:rPr>
        <w:t xml:space="preserve"> </w:t>
      </w:r>
      <w:proofErr w:type="gramStart"/>
      <w:r w:rsidRPr="00D53876">
        <w:rPr>
          <w:sz w:val="16"/>
        </w:rPr>
        <w:t>The</w:t>
      </w:r>
      <w:proofErr w:type="gramEnd"/>
      <w:r w:rsidRPr="00D53876">
        <w:rPr>
          <w:sz w:val="16"/>
        </w:rPr>
        <w:t xml:space="preserve"> Aquarium of the Pacific is co-sponsoring this weekend’s meeting with NOAA, several foundations, and Google. The meeting’s executive chair is Marcia McNutt, a marine geophysicist who until recently ran the US Geological Survey. Government scientists, policymakers, and people from the private sector will discuss exploration priorities. At the end, they plan to produce the first national ocean exploration plan, which they will present to President Obama.</w:t>
      </w:r>
      <w:r w:rsidRPr="00D53876">
        <w:rPr>
          <w:sz w:val="12"/>
        </w:rPr>
        <w:t>¶</w:t>
      </w:r>
      <w:r w:rsidRPr="00D53876">
        <w:rPr>
          <w:sz w:val="16"/>
        </w:rPr>
        <w:t xml:space="preserve"> Even though Friday and Saturday sessions are invitation-</w:t>
      </w:r>
      <w:proofErr w:type="gramStart"/>
      <w:r w:rsidRPr="00D53876">
        <w:rPr>
          <w:sz w:val="16"/>
        </w:rPr>
        <w:t>only,</w:t>
      </w:r>
      <w:proofErr w:type="gramEnd"/>
      <w:r w:rsidRPr="00D53876">
        <w:rPr>
          <w:sz w:val="16"/>
        </w:rPr>
        <w:t xml:space="preserve"> NOAA’s streaming the meeting online. The Aquarium of the Pacific is making Sunday Explorer’s Day. At the tropical reef habitat, scientists will demonstrate remote operated vehicles. And several ocean explorers will be presenting their work and chatting with the public. Among them will be Sylvia Earle, who led the first team of women aquanauts during the Tektite Project.</w:t>
      </w:r>
    </w:p>
    <w:p w:rsidR="004518EB" w:rsidRDefault="003106E4" w:rsidP="003106E4">
      <w:pPr>
        <w:pStyle w:val="Heading3"/>
      </w:pPr>
      <w:r>
        <w:t>NOAA Bad</w:t>
      </w:r>
    </w:p>
    <w:p w:rsidR="003106E4" w:rsidRDefault="003106E4" w:rsidP="003106E4">
      <w:pPr>
        <w:rPr>
          <w:sz w:val="16"/>
        </w:rPr>
      </w:pPr>
    </w:p>
    <w:p w:rsidR="003106E4" w:rsidRPr="005A4A7A" w:rsidRDefault="003106E4" w:rsidP="003106E4">
      <w:pPr>
        <w:pStyle w:val="Heading4"/>
        <w:rPr>
          <w:rStyle w:val="StyleUnderline"/>
          <w:b w:val="0"/>
        </w:rPr>
      </w:pPr>
      <w:r w:rsidRPr="005A4A7A">
        <w:rPr>
          <w:rStyle w:val="StyleUnderline"/>
        </w:rPr>
        <w:t xml:space="preserve">The NOAA is a stagnant agency that is forced into a corner by bureaucracy </w:t>
      </w:r>
    </w:p>
    <w:p w:rsidR="003106E4" w:rsidRPr="006F2FC5" w:rsidRDefault="003106E4" w:rsidP="003106E4">
      <w:pPr>
        <w:rPr>
          <w:rStyle w:val="StyleUnderline"/>
          <w:b/>
          <w:sz w:val="16"/>
          <w:szCs w:val="16"/>
        </w:rPr>
      </w:pPr>
      <w:proofErr w:type="spellStart"/>
      <w:r w:rsidRPr="006F2FC5">
        <w:rPr>
          <w:rStyle w:val="Style13ptBold"/>
        </w:rPr>
        <w:t>Juda</w:t>
      </w:r>
      <w:proofErr w:type="spellEnd"/>
      <w:r w:rsidRPr="006F2FC5">
        <w:rPr>
          <w:rStyle w:val="Style13ptBold"/>
        </w:rPr>
        <w:t xml:space="preserve"> 14</w:t>
      </w:r>
      <w:r>
        <w:rPr>
          <w:rStyle w:val="StyleUnderline"/>
        </w:rPr>
        <w:t xml:space="preserve"> </w:t>
      </w:r>
      <w:r w:rsidRPr="006F2FC5">
        <w:rPr>
          <w:sz w:val="16"/>
          <w:szCs w:val="16"/>
        </w:rPr>
        <w:t xml:space="preserve">[Lawrence, Works at the Department of Marine Affairs, Ocean Development &amp; International Law, Taylor &amp; Francis, </w:t>
      </w:r>
      <w:hyperlink r:id="rId14" w:history="1">
        <w:r w:rsidRPr="006F2FC5">
          <w:rPr>
            <w:sz w:val="16"/>
            <w:szCs w:val="16"/>
          </w:rPr>
          <w:t>http://www.tandfonline.com/doi/pdf/10.1080/00908320390209627]-DaveD</w:t>
        </w:r>
      </w:hyperlink>
      <w:r w:rsidRPr="006F2FC5">
        <w:rPr>
          <w:sz w:val="16"/>
          <w:szCs w:val="16"/>
        </w:rPr>
        <w:t>.</w:t>
      </w:r>
      <w:r w:rsidRPr="006F2FC5">
        <w:rPr>
          <w:rStyle w:val="StyleUnderline"/>
          <w:sz w:val="16"/>
          <w:szCs w:val="16"/>
        </w:rPr>
        <w:t xml:space="preserve"> </w:t>
      </w:r>
    </w:p>
    <w:p w:rsidR="003106E4" w:rsidRPr="006F2FC5" w:rsidRDefault="003106E4" w:rsidP="003106E4">
      <w:pPr>
        <w:rPr>
          <w:rStyle w:val="StyleUnderline"/>
          <w:b/>
          <w:sz w:val="16"/>
          <w:szCs w:val="16"/>
        </w:rPr>
      </w:pPr>
    </w:p>
    <w:p w:rsidR="003106E4" w:rsidRPr="00AE1287" w:rsidRDefault="003106E4" w:rsidP="003106E4">
      <w:pPr>
        <w:rPr>
          <w:sz w:val="16"/>
        </w:rPr>
      </w:pPr>
      <w:r w:rsidRPr="006F2FC5">
        <w:rPr>
          <w:sz w:val="16"/>
        </w:rPr>
        <w:t>Institutional change did occur following the issuance of the Stratton Commission Report. President Nixon established a National Oceanic and Atmospheric Administration (NOAA)</w:t>
      </w:r>
      <w:proofErr w:type="gramStart"/>
      <w:r w:rsidRPr="006F2FC5">
        <w:rPr>
          <w:sz w:val="16"/>
        </w:rPr>
        <w:t>,39</w:t>
      </w:r>
      <w:proofErr w:type="gramEnd"/>
      <w:r w:rsidRPr="006F2FC5">
        <w:rPr>
          <w:sz w:val="16"/>
        </w:rPr>
        <w:t xml:space="preserve"> but it was not made an independent body as suggested by the Stratton Com- mission. Rather, it was placed in the Department of Commerce. Further, not all of the governmental units that the Stratton Commission would have transferred into that agency were so moved.40 </w:t>
      </w:r>
      <w:r w:rsidRPr="00784448">
        <w:rPr>
          <w:rStyle w:val="StyleUnderline"/>
        </w:rPr>
        <w:t xml:space="preserve">Although </w:t>
      </w:r>
      <w:r w:rsidRPr="00784448">
        <w:rPr>
          <w:rStyle w:val="StyleUnderline"/>
          <w:highlight w:val="cyan"/>
        </w:rPr>
        <w:t>the</w:t>
      </w:r>
      <w:r w:rsidRPr="00784448">
        <w:rPr>
          <w:rStyle w:val="StyleUnderline"/>
        </w:rPr>
        <w:t xml:space="preserve"> </w:t>
      </w:r>
      <w:r w:rsidRPr="00784448">
        <w:rPr>
          <w:rStyle w:val="StyleUnderline"/>
          <w:highlight w:val="cyan"/>
        </w:rPr>
        <w:t>creation of NOAA</w:t>
      </w:r>
      <w:r w:rsidRPr="00784448">
        <w:rPr>
          <w:rStyle w:val="StyleUnderline"/>
        </w:rPr>
        <w:t xml:space="preserve"> represented a significant step toward ocean policy centralization, it </w:t>
      </w:r>
      <w:r w:rsidRPr="00784448">
        <w:rPr>
          <w:rStyle w:val="StyleUnderline"/>
          <w:highlight w:val="cyan"/>
        </w:rPr>
        <w:t>did not</w:t>
      </w:r>
      <w:r w:rsidRPr="00784448">
        <w:rPr>
          <w:rStyle w:val="StyleUnderline"/>
        </w:rPr>
        <w:t xml:space="preserve"> </w:t>
      </w:r>
      <w:r w:rsidRPr="00784448">
        <w:rPr>
          <w:rStyle w:val="StyleUnderline"/>
          <w:highlight w:val="cyan"/>
        </w:rPr>
        <w:t>eliminate the reality that</w:t>
      </w:r>
      <w:r w:rsidRPr="00784448">
        <w:rPr>
          <w:rStyle w:val="StyleUnderline"/>
        </w:rPr>
        <w:t xml:space="preserve"> a number of civilian federal government departments and </w:t>
      </w:r>
      <w:r w:rsidRPr="00784448">
        <w:rPr>
          <w:rStyle w:val="StyleUnderline"/>
          <w:highlight w:val="cyan"/>
        </w:rPr>
        <w:t>agencies</w:t>
      </w:r>
      <w:r w:rsidRPr="00784448">
        <w:rPr>
          <w:rStyle w:val="StyleUnderline"/>
        </w:rPr>
        <w:t xml:space="preserve"> </w:t>
      </w:r>
      <w:r w:rsidRPr="00784448">
        <w:rPr>
          <w:rStyle w:val="StyleUnderline"/>
          <w:highlight w:val="cyan"/>
        </w:rPr>
        <w:t>still maintained</w:t>
      </w:r>
      <w:r w:rsidRPr="00784448">
        <w:rPr>
          <w:rStyle w:val="StyleUnderline"/>
        </w:rPr>
        <w:t xml:space="preserve"> important </w:t>
      </w:r>
      <w:r w:rsidRPr="00784448">
        <w:rPr>
          <w:rStyle w:val="StyleUnderline"/>
          <w:highlight w:val="cyan"/>
        </w:rPr>
        <w:t>jurisdictional</w:t>
      </w:r>
      <w:r w:rsidRPr="00784448">
        <w:rPr>
          <w:rStyle w:val="StyleUnderline"/>
        </w:rPr>
        <w:t xml:space="preserve"> and programmatic </w:t>
      </w:r>
      <w:r w:rsidRPr="00784448">
        <w:rPr>
          <w:rStyle w:val="StyleUnderline"/>
          <w:highlight w:val="cyan"/>
        </w:rPr>
        <w:t>responsibilities relating to ocean</w:t>
      </w:r>
      <w:r w:rsidRPr="00784448">
        <w:rPr>
          <w:rStyle w:val="StyleUnderline"/>
        </w:rPr>
        <w:t xml:space="preserve">/coastal </w:t>
      </w:r>
      <w:r w:rsidRPr="00784448">
        <w:rPr>
          <w:rStyle w:val="StyleUnderline"/>
          <w:highlight w:val="cyan"/>
        </w:rPr>
        <w:t>matters</w:t>
      </w:r>
      <w:r>
        <w:rPr>
          <w:rStyle w:val="StyleUnderline"/>
        </w:rPr>
        <w:t>.</w:t>
      </w:r>
      <w:r w:rsidRPr="006F2FC5">
        <w:rPr>
          <w:sz w:val="16"/>
        </w:rPr>
        <w:t xml:space="preserve"> </w:t>
      </w:r>
      <w:r w:rsidRPr="00784448">
        <w:rPr>
          <w:rStyle w:val="StyleUnderline"/>
          <w:highlight w:val="cyan"/>
        </w:rPr>
        <w:t>Some saw the establishment of NOAA only as the start</w:t>
      </w:r>
      <w:r w:rsidRPr="00784448">
        <w:rPr>
          <w:rStyle w:val="StyleUnderline"/>
        </w:rPr>
        <w:t xml:space="preserve"> of a process of </w:t>
      </w:r>
      <w:proofErr w:type="spellStart"/>
      <w:r w:rsidRPr="00784448">
        <w:rPr>
          <w:rStyle w:val="StyleUnderline"/>
        </w:rPr>
        <w:t>centraliza</w:t>
      </w:r>
      <w:proofErr w:type="spellEnd"/>
      <w:r w:rsidRPr="00784448">
        <w:rPr>
          <w:rStyle w:val="StyleUnderline"/>
        </w:rPr>
        <w:t xml:space="preserve">- </w:t>
      </w:r>
      <w:proofErr w:type="spellStart"/>
      <w:r w:rsidRPr="00784448">
        <w:rPr>
          <w:rStyle w:val="StyleUnderline"/>
        </w:rPr>
        <w:t>tion</w:t>
      </w:r>
      <w:proofErr w:type="spellEnd"/>
      <w:r w:rsidRPr="00784448">
        <w:rPr>
          <w:rStyle w:val="StyleUnderline"/>
        </w:rPr>
        <w:t xml:space="preserve"> of ocean authority and policy.42 Indeed, </w:t>
      </w:r>
      <w:r w:rsidRPr="00784448">
        <w:rPr>
          <w:rStyle w:val="StyleUnderline"/>
          <w:highlight w:val="cyan"/>
        </w:rPr>
        <w:t>several bills were introduced in</w:t>
      </w:r>
      <w:r w:rsidRPr="00784448">
        <w:rPr>
          <w:rStyle w:val="StyleUnderline"/>
        </w:rPr>
        <w:t xml:space="preserve"> </w:t>
      </w:r>
      <w:r w:rsidRPr="00784448">
        <w:rPr>
          <w:rStyle w:val="StyleUnderline"/>
          <w:highlight w:val="cyan"/>
        </w:rPr>
        <w:t>Congress</w:t>
      </w:r>
      <w:r w:rsidRPr="00784448">
        <w:rPr>
          <w:rStyle w:val="StyleUnderline"/>
        </w:rPr>
        <w:t xml:space="preserve"> calling for the establishment of a Department of the Oceans, a Department of the </w:t>
      </w:r>
      <w:proofErr w:type="spellStart"/>
      <w:r w:rsidRPr="00784448">
        <w:rPr>
          <w:rStyle w:val="StyleUnderline"/>
        </w:rPr>
        <w:t>Envi</w:t>
      </w:r>
      <w:proofErr w:type="spellEnd"/>
      <w:r w:rsidRPr="00784448">
        <w:rPr>
          <w:rStyle w:val="StyleUnderline"/>
        </w:rPr>
        <w:t xml:space="preserve">- </w:t>
      </w:r>
      <w:proofErr w:type="spellStart"/>
      <w:r w:rsidRPr="00784448">
        <w:rPr>
          <w:rStyle w:val="StyleUnderline"/>
        </w:rPr>
        <w:t>ronment</w:t>
      </w:r>
      <w:proofErr w:type="spellEnd"/>
      <w:r w:rsidRPr="00784448">
        <w:rPr>
          <w:rStyle w:val="StyleUnderline"/>
        </w:rPr>
        <w:t xml:space="preserve"> and Oceans, or an independent ocean agency</w:t>
      </w:r>
      <w:proofErr w:type="gramStart"/>
      <w:r w:rsidRPr="00784448">
        <w:rPr>
          <w:rStyle w:val="StyleUnderline"/>
        </w:rPr>
        <w:t>,43</w:t>
      </w:r>
      <w:proofErr w:type="gramEnd"/>
      <w:r w:rsidRPr="00784448">
        <w:rPr>
          <w:rStyle w:val="StyleUnderline"/>
        </w:rPr>
        <w:t xml:space="preserve"> </w:t>
      </w:r>
      <w:r w:rsidRPr="00784448">
        <w:rPr>
          <w:rStyle w:val="StyleUnderline"/>
          <w:highlight w:val="cyan"/>
        </w:rPr>
        <w:t>but the energy crisis</w:t>
      </w:r>
      <w:r w:rsidRPr="00784448">
        <w:rPr>
          <w:rStyle w:val="StyleUnderline"/>
        </w:rPr>
        <w:t xml:space="preserve"> caused by the Arab oil embargo in the 1970s </w:t>
      </w:r>
      <w:r w:rsidRPr="00784448">
        <w:rPr>
          <w:rStyle w:val="StyleUnderline"/>
          <w:highlight w:val="cyan"/>
        </w:rPr>
        <w:t>served to shift reorganization attention toward energy and natural resource concerns</w:t>
      </w:r>
      <w:r w:rsidRPr="00784448">
        <w:rPr>
          <w:rStyle w:val="StyleUnderline"/>
        </w:rPr>
        <w:t>.</w:t>
      </w:r>
      <w:r w:rsidRPr="006F2FC5">
        <w:rPr>
          <w:sz w:val="16"/>
        </w:rPr>
        <w:t xml:space="preserve"> </w:t>
      </w:r>
      <w:r w:rsidRPr="00784448">
        <w:rPr>
          <w:rStyle w:val="StyleUnderline"/>
        </w:rPr>
        <w:t xml:space="preserve">In this context </w:t>
      </w:r>
      <w:r w:rsidRPr="00784448">
        <w:rPr>
          <w:rStyle w:val="StyleUnderline"/>
          <w:highlight w:val="cyan"/>
        </w:rPr>
        <w:t>ocean-</w:t>
      </w:r>
      <w:r w:rsidRPr="00784448">
        <w:rPr>
          <w:rStyle w:val="StyleUnderline"/>
        </w:rPr>
        <w:t xml:space="preserve">related </w:t>
      </w:r>
      <w:r w:rsidRPr="00784448">
        <w:rPr>
          <w:rStyle w:val="StyleUnderline"/>
          <w:highlight w:val="cyan"/>
        </w:rPr>
        <w:t>programs</w:t>
      </w:r>
      <w:r w:rsidRPr="00784448">
        <w:rPr>
          <w:rStyle w:val="StyleUnderline"/>
        </w:rPr>
        <w:t xml:space="preserve"> and resources </w:t>
      </w:r>
      <w:r w:rsidRPr="00784448">
        <w:rPr>
          <w:rStyle w:val="StyleUnderline"/>
          <w:highlight w:val="cyan"/>
        </w:rPr>
        <w:t>were not</w:t>
      </w:r>
      <w:r w:rsidRPr="00784448">
        <w:rPr>
          <w:rStyle w:val="StyleUnderline"/>
        </w:rPr>
        <w:t xml:space="preserve"> </w:t>
      </w:r>
      <w:r w:rsidRPr="00784448">
        <w:rPr>
          <w:rStyle w:val="StyleUnderline"/>
          <w:highlight w:val="cyan"/>
        </w:rPr>
        <w:t>seen as</w:t>
      </w:r>
      <w:r w:rsidRPr="00784448">
        <w:rPr>
          <w:rStyle w:val="StyleUnderline"/>
        </w:rPr>
        <w:t xml:space="preserve"> providing an integrating theme but rather as </w:t>
      </w:r>
      <w:r w:rsidRPr="00784448">
        <w:rPr>
          <w:rStyle w:val="StyleUnderline"/>
          <w:highlight w:val="cyan"/>
        </w:rPr>
        <w:t xml:space="preserve">elements </w:t>
      </w:r>
      <w:r w:rsidRPr="00784448">
        <w:rPr>
          <w:rStyle w:val="StyleUnderline"/>
        </w:rPr>
        <w:t>of what might be encompassed in the creation of a Department of Energy and Natural Resources.44 As noted by Robert White, a former Administrator of NOAA, “</w:t>
      </w:r>
      <w:r w:rsidRPr="00784448">
        <w:rPr>
          <w:rStyle w:val="StyleUnderline"/>
          <w:highlight w:val="cyan"/>
        </w:rPr>
        <w:t>Governments are problem- oriented, not place oriented</w:t>
      </w:r>
      <w:r w:rsidRPr="00784448">
        <w:rPr>
          <w:rStyle w:val="StyleUnderline"/>
        </w:rPr>
        <w:t xml:space="preserve">,”45 so </w:t>
      </w:r>
      <w:r w:rsidRPr="00784448">
        <w:rPr>
          <w:rStyle w:val="StyleUnderline"/>
          <w:highlight w:val="cyan"/>
        </w:rPr>
        <w:t>in</w:t>
      </w:r>
      <w:r w:rsidRPr="00784448">
        <w:rPr>
          <w:rStyle w:val="StyleUnderline"/>
        </w:rPr>
        <w:t xml:space="preserve"> this </w:t>
      </w:r>
      <w:r w:rsidRPr="00784448">
        <w:rPr>
          <w:rStyle w:val="StyleUnderline"/>
          <w:highlight w:val="cyan"/>
        </w:rPr>
        <w:t>perspective it is not surprising that oceans were not seen as a focal</w:t>
      </w:r>
      <w:r w:rsidRPr="00784448">
        <w:rPr>
          <w:rStyle w:val="StyleUnderline"/>
        </w:rPr>
        <w:t xml:space="preserve"> </w:t>
      </w:r>
      <w:r w:rsidRPr="00784448">
        <w:rPr>
          <w:rStyle w:val="StyleUnderline"/>
          <w:highlight w:val="cyan"/>
        </w:rPr>
        <w:t>point</w:t>
      </w:r>
      <w:r w:rsidRPr="00784448">
        <w:rPr>
          <w:rStyle w:val="StyleUnderline"/>
        </w:rPr>
        <w:t xml:space="preserve"> around which to organize government.</w:t>
      </w:r>
      <w:r w:rsidRPr="006F2FC5">
        <w:rPr>
          <w:rStyle w:val="StyleUnderline"/>
          <w:sz w:val="12"/>
        </w:rPr>
        <w:t>¶</w:t>
      </w:r>
      <w:r w:rsidRPr="00784448">
        <w:rPr>
          <w:rStyle w:val="StyleUnderline"/>
        </w:rPr>
        <w:t xml:space="preserve"> But the </w:t>
      </w:r>
      <w:r w:rsidRPr="00784448">
        <w:rPr>
          <w:rStyle w:val="StyleUnderline"/>
          <w:highlight w:val="cyan"/>
        </w:rPr>
        <w:t xml:space="preserve">failure to achieve </w:t>
      </w:r>
      <w:r w:rsidRPr="00784448">
        <w:rPr>
          <w:rStyle w:val="StyleUnderline"/>
        </w:rPr>
        <w:t xml:space="preserve">more substantial organizational </w:t>
      </w:r>
      <w:r w:rsidRPr="00784448">
        <w:rPr>
          <w:rStyle w:val="StyleUnderline"/>
          <w:highlight w:val="cyan"/>
        </w:rPr>
        <w:t>change</w:t>
      </w:r>
      <w:r w:rsidRPr="00784448">
        <w:rPr>
          <w:rStyle w:val="StyleUnderline"/>
        </w:rPr>
        <w:t xml:space="preserve"> also </w:t>
      </w:r>
      <w:r w:rsidRPr="00784448">
        <w:rPr>
          <w:rStyle w:val="StyleUnderline"/>
          <w:highlight w:val="cyan"/>
        </w:rPr>
        <w:t>reflected a continuing problem</w:t>
      </w:r>
      <w:r w:rsidRPr="00784448">
        <w:rPr>
          <w:rStyle w:val="StyleUnderline"/>
        </w:rPr>
        <w:t xml:space="preserve"> associated with efforts for governmental reorganization: </w:t>
      </w:r>
      <w:r w:rsidRPr="00784448">
        <w:rPr>
          <w:rStyle w:val="StyleUnderline"/>
          <w:highlight w:val="cyan"/>
        </w:rPr>
        <w:t>bureaucratic bodies will mobilize to protect existing agency</w:t>
      </w:r>
      <w:r w:rsidRPr="00784448">
        <w:rPr>
          <w:rStyle w:val="StyleUnderline"/>
        </w:rPr>
        <w:t xml:space="preserve"> </w:t>
      </w:r>
      <w:r w:rsidRPr="00784448">
        <w:rPr>
          <w:rStyle w:val="StyleUnderline"/>
          <w:highlight w:val="cyan"/>
        </w:rPr>
        <w:t>jurisdiction</w:t>
      </w:r>
      <w:r w:rsidRPr="00784448">
        <w:rPr>
          <w:rStyle w:val="StyleUnderline"/>
        </w:rPr>
        <w:t xml:space="preserve"> (turf) and prerogatives.</w:t>
      </w:r>
      <w:r w:rsidRPr="006F2FC5">
        <w:rPr>
          <w:sz w:val="16"/>
        </w:rPr>
        <w:t xml:space="preserve">46 This characteristic is seen as well in the standing committees of Congress, whose members are vigilant and wary of change that may weaken committee importance and influence. Reorganization also raises anxieties among many nongovernmental stakeholders. All of these actors are well aware that reorganization has implications for their influence and the substantive nature of ocean and coastal policy. Accordingly, suggestions for </w:t>
      </w:r>
      <w:proofErr w:type="spellStart"/>
      <w:r w:rsidRPr="006F2FC5">
        <w:rPr>
          <w:sz w:val="16"/>
        </w:rPr>
        <w:t>institu</w:t>
      </w:r>
      <w:proofErr w:type="spellEnd"/>
      <w:r w:rsidRPr="006F2FC5">
        <w:rPr>
          <w:sz w:val="16"/>
        </w:rPr>
        <w:t xml:space="preserve">- </w:t>
      </w:r>
      <w:proofErr w:type="spellStart"/>
      <w:r w:rsidRPr="006F2FC5">
        <w:rPr>
          <w:sz w:val="16"/>
        </w:rPr>
        <w:t>tional</w:t>
      </w:r>
      <w:proofErr w:type="spellEnd"/>
      <w:r w:rsidRPr="006F2FC5">
        <w:rPr>
          <w:sz w:val="16"/>
        </w:rPr>
        <w:t xml:space="preserve"> reorganization will be carefully and skeptically scrutinized.</w:t>
      </w:r>
      <w:r w:rsidRPr="006F2FC5">
        <w:rPr>
          <w:sz w:val="12"/>
        </w:rPr>
        <w:t>¶</w:t>
      </w:r>
      <w:r w:rsidRPr="006F2FC5">
        <w:rPr>
          <w:sz w:val="16"/>
        </w:rPr>
        <w:t xml:space="preserve"> In terms of policy recommendations, the findings of the Stratton Commission with respect to the coastal zone were heeded by Congress and reflected in the passage of the Coastal Zone Management Act (CZMA</w:t>
      </w:r>
      <w:proofErr w:type="gramStart"/>
      <w:r w:rsidRPr="006F2FC5">
        <w:rPr>
          <w:sz w:val="16"/>
        </w:rPr>
        <w:t>)47</w:t>
      </w:r>
      <w:proofErr w:type="gramEnd"/>
      <w:r w:rsidRPr="006F2FC5">
        <w:rPr>
          <w:sz w:val="16"/>
        </w:rPr>
        <w:t xml:space="preserve"> in 1972. The CZMA marks an important de- </w:t>
      </w:r>
      <w:proofErr w:type="spellStart"/>
      <w:r w:rsidRPr="006F2FC5">
        <w:rPr>
          <w:sz w:val="16"/>
        </w:rPr>
        <w:t>parture</w:t>
      </w:r>
      <w:proofErr w:type="spellEnd"/>
      <w:r w:rsidRPr="006F2FC5">
        <w:rPr>
          <w:sz w:val="16"/>
        </w:rPr>
        <w:t xml:space="preserve"> from past practice in that it represents a spatial and not a </w:t>
      </w:r>
      <w:proofErr w:type="spellStart"/>
      <w:r w:rsidRPr="006F2FC5">
        <w:rPr>
          <w:sz w:val="16"/>
        </w:rPr>
        <w:t>sectoral</w:t>
      </w:r>
      <w:proofErr w:type="spellEnd"/>
      <w:r w:rsidRPr="006F2FC5">
        <w:rPr>
          <w:sz w:val="16"/>
        </w:rPr>
        <w:t xml:space="preserve"> approach to the management of coastal areas, one in which uses are not to be considered in isolation but in relation to other uses and with consideration of their impacts on the broader environment. Important incentives in the form of federal funding48 and federal consistency49 are provided to encourage states to adopt comprehensive coastal zone management</w:t>
      </w:r>
      <w:proofErr w:type="gramStart"/>
      <w:r w:rsidRPr="006F2FC5">
        <w:rPr>
          <w:sz w:val="16"/>
        </w:rPr>
        <w:t>.</w:t>
      </w:r>
      <w:r>
        <w:t>.</w:t>
      </w:r>
      <w:proofErr w:type="gramEnd"/>
      <w:r>
        <w:t xml:space="preserve"> </w:t>
      </w:r>
    </w:p>
    <w:p w:rsidR="003106E4" w:rsidRPr="003106E4" w:rsidRDefault="003106E4" w:rsidP="003106E4"/>
    <w:p w:rsidR="00C60F4D" w:rsidRPr="00053299" w:rsidRDefault="00C60F4D" w:rsidP="00053299">
      <w:pPr>
        <w:pStyle w:val="Heading3"/>
      </w:pPr>
      <w:r w:rsidRPr="00053299">
        <w:t>Funding/US Leadership</w:t>
      </w:r>
    </w:p>
    <w:p w:rsidR="00C60F4D" w:rsidRPr="00053299" w:rsidRDefault="00C60F4D" w:rsidP="00053299">
      <w:pPr>
        <w:pStyle w:val="Heading4"/>
      </w:pPr>
      <w:r w:rsidRPr="00053299">
        <w:t xml:space="preserve">American funding and global leadership on oceans is dwindling. </w:t>
      </w:r>
    </w:p>
    <w:p w:rsidR="00C60F4D" w:rsidRDefault="00C60F4D" w:rsidP="00C60F4D">
      <w:r>
        <w:rPr>
          <w:rStyle w:val="Style13ptBold"/>
        </w:rPr>
        <w:t>McClain, 12</w:t>
      </w:r>
      <w:r>
        <w:t xml:space="preserve"> (Craig, Assistant Director of Science for the National Evolutionary Synthesis Center and editor @ Deep Sea News, “We Need an Ocean NASA Now Pt. 1,” 10/16/12, </w:t>
      </w:r>
      <w:hyperlink r:id="rId15" w:history="1">
        <w:r>
          <w:rPr>
            <w:rStyle w:val="Hyperlink"/>
          </w:rPr>
          <w:t>http://deepseanews.com/2012/10/we-need-an-ocean-nasa-now-pt-1/</w:t>
        </w:r>
      </w:hyperlink>
      <w:r>
        <w:t xml:space="preserve">) </w:t>
      </w:r>
    </w:p>
    <w:p w:rsidR="00C60F4D" w:rsidRDefault="00C60F4D" w:rsidP="00C60F4D">
      <w:pPr>
        <w:rPr>
          <w:sz w:val="16"/>
        </w:rPr>
      </w:pPr>
      <w:r>
        <w:rPr>
          <w:rStyle w:val="StyleUnderline"/>
          <w:highlight w:val="yellow"/>
        </w:rPr>
        <w:t>Our nation faces a pivotal moment in exploration of</w:t>
      </w:r>
      <w:r>
        <w:rPr>
          <w:rStyle w:val="StyleUnderline"/>
        </w:rPr>
        <w:t xml:space="preserve"> </w:t>
      </w:r>
      <w:r>
        <w:rPr>
          <w:sz w:val="16"/>
        </w:rPr>
        <w:t xml:space="preserve">the </w:t>
      </w:r>
      <w:r>
        <w:rPr>
          <w:rStyle w:val="StyleUnderline"/>
          <w:highlight w:val="yellow"/>
        </w:rPr>
        <w:t>oceans</w:t>
      </w:r>
      <w:r>
        <w:rPr>
          <w:sz w:val="16"/>
        </w:rPr>
        <w:t xml:space="preserve">. The most remote regions of the deep oceans should be more accessible now than ever due to engineering and technological advances. </w:t>
      </w:r>
      <w:r>
        <w:rPr>
          <w:rStyle w:val="StyleUnderline"/>
          <w:highlight w:val="yellow"/>
        </w:rPr>
        <w:t>What limits our exploration</w:t>
      </w:r>
      <w:r>
        <w:rPr>
          <w:sz w:val="16"/>
        </w:rPr>
        <w:t xml:space="preserve"> of the oceans </w:t>
      </w:r>
      <w:r>
        <w:rPr>
          <w:rStyle w:val="StyleUnderline"/>
          <w:highlight w:val="yellow"/>
        </w:rPr>
        <w:t>is</w:t>
      </w:r>
      <w:r>
        <w:rPr>
          <w:sz w:val="16"/>
        </w:rPr>
        <w:t xml:space="preserve"> not imagination or technology but </w:t>
      </w:r>
      <w:r>
        <w:rPr>
          <w:rStyle w:val="StyleUnderline"/>
          <w:highlight w:val="yellow"/>
        </w:rPr>
        <w:t>funding</w:t>
      </w:r>
      <w:r>
        <w:rPr>
          <w:sz w:val="16"/>
        </w:rPr>
        <w:t xml:space="preserve">. We as a society started to make a choice: to deprioritize ocean exploration and science. In general, science in the U.S. is poorly funded; while the total number of dollars spent here is large, we only rank 6th in world in the proportion of gross domestic product invested into research. </w:t>
      </w:r>
      <w:r>
        <w:rPr>
          <w:rStyle w:val="StyleUnderline"/>
          <w:highlight w:val="yellow"/>
        </w:rPr>
        <w:t>The outlook for ocean science is</w:t>
      </w:r>
      <w:r>
        <w:rPr>
          <w:sz w:val="16"/>
        </w:rPr>
        <w:t xml:space="preserve"> even </w:t>
      </w:r>
      <w:r>
        <w:rPr>
          <w:rStyle w:val="Emphasis"/>
          <w:highlight w:val="yellow"/>
        </w:rPr>
        <w:t>bleak</w:t>
      </w:r>
      <w:r>
        <w:rPr>
          <w:sz w:val="16"/>
        </w:rPr>
        <w:t xml:space="preserve">er. In many cases, </w:t>
      </w:r>
      <w:r>
        <w:rPr>
          <w:rStyle w:val="StyleUnderline"/>
          <w:highlight w:val="yellow"/>
        </w:rPr>
        <w:t>funding of marine</w:t>
      </w:r>
      <w:r>
        <w:rPr>
          <w:sz w:val="16"/>
        </w:rPr>
        <w:t xml:space="preserve"> science and </w:t>
      </w:r>
      <w:r>
        <w:rPr>
          <w:rStyle w:val="StyleUnderline"/>
          <w:highlight w:val="yellow"/>
        </w:rPr>
        <w:t>exploration</w:t>
      </w:r>
      <w:r>
        <w:rPr>
          <w:sz w:val="16"/>
        </w:rPr>
        <w:t xml:space="preserve">, especially for the deep sea, </w:t>
      </w:r>
      <w:r>
        <w:rPr>
          <w:rStyle w:val="StyleUnderline"/>
          <w:highlight w:val="yellow"/>
        </w:rPr>
        <w:t>are at historical lows</w:t>
      </w:r>
      <w:r>
        <w:rPr>
          <w:sz w:val="16"/>
        </w:rPr>
        <w:t xml:space="preserve">. </w:t>
      </w:r>
      <w:proofErr w:type="gramStart"/>
      <w:r>
        <w:rPr>
          <w:sz w:val="16"/>
        </w:rPr>
        <w:t>In others, funding remains stagnant, despite rising costs of equipment and personnel.</w:t>
      </w:r>
      <w:proofErr w:type="gramEnd"/>
      <w:r>
        <w:rPr>
          <w:sz w:val="16"/>
        </w:rPr>
        <w:t xml:space="preserve"> </w:t>
      </w:r>
      <w:r>
        <w:rPr>
          <w:rStyle w:val="StyleUnderline"/>
          <w:highlight w:val="yellow"/>
        </w:rPr>
        <w:t>The Joint Ocean Commission Initiative</w:t>
      </w:r>
      <w:r>
        <w:rPr>
          <w:sz w:val="16"/>
        </w:rPr>
        <w:t xml:space="preserve">, a committee comprised of leading ocean scientists, policy makers, and former U.S. secretaries and congressmen, </w:t>
      </w:r>
      <w:r>
        <w:rPr>
          <w:rStyle w:val="StyleUnderline"/>
          <w:highlight w:val="yellow"/>
        </w:rPr>
        <w:t>gave the grade of D- to</w:t>
      </w:r>
      <w:r>
        <w:rPr>
          <w:sz w:val="16"/>
        </w:rPr>
        <w:t xml:space="preserve"> funding of </w:t>
      </w:r>
      <w:r>
        <w:rPr>
          <w:rStyle w:val="StyleUnderline"/>
          <w:highlight w:val="yellow"/>
        </w:rPr>
        <w:t>ocean science in the U.S.</w:t>
      </w:r>
      <w:r>
        <w:rPr>
          <w:rStyle w:val="StyleUnderline"/>
        </w:rPr>
        <w:t xml:space="preserve"> </w:t>
      </w:r>
      <w:r>
        <w:rPr>
          <w:sz w:val="16"/>
        </w:rPr>
        <w:t xml:space="preserve">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One of the main reasons NOAA argues for cutting funding of NURP is “that other </w:t>
      </w:r>
      <w:r>
        <w:rPr>
          <w:rStyle w:val="StyleUnderline"/>
          <w:highlight w:val="yellow"/>
        </w:rPr>
        <w:t>avenues of Federal funding</w:t>
      </w:r>
      <w:r>
        <w:rPr>
          <w:sz w:val="16"/>
        </w:rPr>
        <w:t xml:space="preserve"> for such activities might be pursued.” However, “other avenues” </w:t>
      </w:r>
      <w:r>
        <w:rPr>
          <w:rStyle w:val="Emphasis"/>
          <w:highlight w:val="yellow"/>
        </w:rPr>
        <w:t>are fading</w:t>
      </w:r>
      <w:r>
        <w:rPr>
          <w:sz w:val="16"/>
        </w:rPr>
        <w:t xml:space="preserve"> as well. Some funding for ocean exploration is still available through NOAA’s Ocean Exploration Program. However, the Office of Ocean Exploration, the division that contains NURP, took the second biggest cut of all programs (-16.5%) and is down 33% since 2009. Likewise, U.S. Naval funding for basic research has also diminished. The other main source of funding for deep-sea science in the U.S. is the National Science Foundation which primarily supports biological research through the Biological Oceanography Program. Funding for science within this program remains stagnant, funding larger but fewer grants. This trend most likely reflects the ever increasing costs of personnel, equipment, and consumables which only larger projects can support. Indeed, compared to rising fuel costs, a necessity for oceanographic vessels, NSF funds do not stretch as far as even a decade ago. Shrinking funds and high fuel costs have also taken their toll on The University-National Oceanographic Laboratory System (UNOLS) which operates the U.S. public research fleet. Over the last decade, only 80% of available ship days were supported through funding. Over the last two years the gap has increasingly </w:t>
      </w:r>
      <w:proofErr w:type="gramStart"/>
      <w:r>
        <w:rPr>
          <w:sz w:val="16"/>
        </w:rPr>
        <w:t>widened,</w:t>
      </w:r>
      <w:proofErr w:type="gramEnd"/>
      <w:r>
        <w:rPr>
          <w:sz w:val="16"/>
        </w:rPr>
        <w:t xml:space="preserve">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 The situation in </w:t>
      </w:r>
      <w:r>
        <w:rPr>
          <w:rStyle w:val="Emphasis"/>
          <w:highlight w:val="yellow"/>
        </w:rPr>
        <w:t>the U.S. contrasts greatly with other countries</w:t>
      </w:r>
      <w:r>
        <w:rPr>
          <w:sz w:val="16"/>
        </w:rPr>
        <w:t xml:space="preserve">. The budget for </w:t>
      </w:r>
      <w:r>
        <w:rPr>
          <w:rStyle w:val="StyleUnderline"/>
          <w:highlight w:val="yellow"/>
        </w:rPr>
        <w:t>the Japanese</w:t>
      </w:r>
      <w:r>
        <w:rPr>
          <w:sz w:val="16"/>
        </w:rPr>
        <w:t xml:space="preserve"> Agency for Marine-Earth Science and Technology (JAMSTEC) </w:t>
      </w:r>
      <w:r>
        <w:rPr>
          <w:sz w:val="16"/>
          <w:highlight w:val="yellow"/>
        </w:rPr>
        <w:t>continues to increase</w:t>
      </w:r>
      <w:r>
        <w:rPr>
          <w:sz w:val="16"/>
        </w:rPr>
        <w:t xml:space="preserve">, although much less so in recent years. The 2007 operating budget for the smaller JAMSTEC was $527 million, over $100 million dollars more than the 2013 proposed NOAA budget. Likewise, </w:t>
      </w:r>
      <w:r>
        <w:rPr>
          <w:rStyle w:val="StyleUnderline"/>
          <w:highlight w:val="yellow"/>
        </w:rPr>
        <w:t>China is increasing funding to ocean science</w:t>
      </w:r>
      <w:r>
        <w:rPr>
          <w:sz w:val="16"/>
        </w:rPr>
        <w:t xml:space="preserve"> over the next five years and has recently succeeded in building a new deep-sea research and exploration submersible, the </w:t>
      </w:r>
      <w:proofErr w:type="spellStart"/>
      <w:r>
        <w:rPr>
          <w:sz w:val="16"/>
        </w:rPr>
        <w:t>Jiaolong</w:t>
      </w:r>
      <w:proofErr w:type="spellEnd"/>
      <w:r>
        <w:rPr>
          <w:sz w:val="16"/>
        </w:rPr>
        <w:t>. The only deep submersible still operating in the US is the DSV Alvin, originally built in 1968.</w:t>
      </w:r>
    </w:p>
    <w:p w:rsidR="000315CB" w:rsidRPr="000315CB" w:rsidRDefault="000315CB" w:rsidP="000315CB"/>
    <w:p w:rsidR="00C60F4D" w:rsidRDefault="00DC431D" w:rsidP="00DC431D">
      <w:pPr>
        <w:pStyle w:val="Heading2"/>
      </w:pPr>
      <w:proofErr w:type="spellStart"/>
      <w:r>
        <w:t>Adv</w:t>
      </w:r>
      <w:proofErr w:type="spellEnd"/>
      <w:r>
        <w:t xml:space="preserve"> </w:t>
      </w:r>
      <w:r w:rsidR="004518EB">
        <w:t>–</w:t>
      </w:r>
      <w:r>
        <w:t xml:space="preserve"> Science</w:t>
      </w:r>
    </w:p>
    <w:p w:rsidR="00156341" w:rsidRDefault="00156341" w:rsidP="00156341">
      <w:pPr>
        <w:pStyle w:val="Heading3"/>
      </w:pPr>
      <w:r>
        <w:t xml:space="preserve">No </w:t>
      </w:r>
      <w:proofErr w:type="spellStart"/>
      <w:r>
        <w:t>Env</w:t>
      </w:r>
      <w:proofErr w:type="spellEnd"/>
      <w:r>
        <w:t>. Leadership</w:t>
      </w:r>
    </w:p>
    <w:p w:rsidR="00156341" w:rsidRPr="00770887" w:rsidRDefault="00156341" w:rsidP="00156341">
      <w:pPr>
        <w:pStyle w:val="Heading4"/>
      </w:pPr>
      <w:r w:rsidRPr="00770887">
        <w:t xml:space="preserve">The US has lost its lead as </w:t>
      </w:r>
      <w:proofErr w:type="gramStart"/>
      <w:r w:rsidRPr="00770887">
        <w:t xml:space="preserve">the </w:t>
      </w:r>
      <w:r>
        <w:t>a</w:t>
      </w:r>
      <w:proofErr w:type="gramEnd"/>
      <w:r>
        <w:t xml:space="preserve"> green leader. </w:t>
      </w:r>
    </w:p>
    <w:p w:rsidR="00156341" w:rsidRPr="00770887" w:rsidRDefault="00156341" w:rsidP="00156341">
      <w:r w:rsidRPr="00770887">
        <w:rPr>
          <w:rStyle w:val="Style13ptBold"/>
        </w:rPr>
        <w:t>Knox, 12</w:t>
      </w:r>
      <w:r w:rsidRPr="00770887">
        <w:t xml:space="preserve"> (John H. Knox is the Henry C. </w:t>
      </w:r>
      <w:proofErr w:type="spellStart"/>
      <w:r w:rsidRPr="00770887">
        <w:t>Lauerman</w:t>
      </w:r>
      <w:proofErr w:type="spellEnd"/>
      <w:r w:rsidRPr="00770887">
        <w:t xml:space="preserve"> Professor of International Law at Wake Forest University. Professor Knox has taught courses on environmental law, international environmental law, human rights, international trade, and property law. His scholarship examines international environmental law, human rights law, and international economic integration, and has often focused on areas where those fields overlap or conflict, Reclaiming Global Environmental Leadership, blog, January 20, 2012, </w:t>
      </w:r>
      <w:hyperlink r:id="rId16" w:history="1">
        <w:r w:rsidRPr="00770887">
          <w:rPr>
            <w:rStyle w:val="Hyperlink"/>
          </w:rPr>
          <w:t>http://www.progressivereform.org/CPRBlog.cfm?idBlog=FB9153F2-ABFE-3CF2-8053EAF1ED929DB8</w:t>
        </w:r>
      </w:hyperlink>
      <w:r w:rsidRPr="00770887">
        <w:t xml:space="preserve">, A.G) </w:t>
      </w:r>
    </w:p>
    <w:p w:rsidR="00156341" w:rsidRDefault="00156341" w:rsidP="00156341">
      <w:pPr>
        <w:rPr>
          <w:rStyle w:val="StyleUnderline"/>
        </w:rPr>
      </w:pPr>
      <w:r w:rsidRPr="00251CBC">
        <w:rPr>
          <w:rStyle w:val="StyleUnderline"/>
          <w:highlight w:val="yellow"/>
        </w:rPr>
        <w:t>For more than a century, the United States took the lead in organizing responses to international environmental problems</w:t>
      </w:r>
      <w:r w:rsidRPr="00251CBC">
        <w:rPr>
          <w:rStyle w:val="StyleUnderline"/>
        </w:rPr>
        <w:t xml:space="preserve">. </w:t>
      </w:r>
      <w:r w:rsidRPr="003964FE">
        <w:rPr>
          <w:sz w:val="16"/>
          <w:szCs w:val="16"/>
        </w:rPr>
        <w:t xml:space="preserve">The long list of environmental agreements spearheaded by the United States extends from early treaties with Canada and Mexico on boundary waters and migratory birds to global agreements restricting trade in endangered species and protecting against ozone depletion. </w:t>
      </w:r>
      <w:r w:rsidRPr="00251CBC">
        <w:rPr>
          <w:rStyle w:val="StyleUnderline"/>
          <w:highlight w:val="yellow"/>
        </w:rPr>
        <w:t>In the last two decades, however, U.S. environmental leadership has faltered</w:t>
      </w:r>
      <w:r w:rsidRPr="00251CBC">
        <w:rPr>
          <w:highlight w:val="yellow"/>
        </w:rPr>
        <w:t xml:space="preserve">. </w:t>
      </w:r>
      <w:r w:rsidRPr="00251CBC">
        <w:rPr>
          <w:rStyle w:val="StyleUnderline"/>
          <w:highlight w:val="yellow"/>
        </w:rPr>
        <w:t>The best-known example is the lack of an effective response to climate change,</w:t>
      </w:r>
      <w:r>
        <w:t xml:space="preserve"> </w:t>
      </w:r>
      <w:r w:rsidRPr="003964FE">
        <w:rPr>
          <w:sz w:val="16"/>
          <w:szCs w:val="16"/>
        </w:rPr>
        <w:t xml:space="preserve">underscored by the U.S. decision not to join the Kyoto Protocol. But the attention climate change receives should not obscure the fact that the </w:t>
      </w:r>
      <w:r w:rsidRPr="00251CBC">
        <w:rPr>
          <w:rStyle w:val="StyleUnderline"/>
          <w:highlight w:val="yellow"/>
        </w:rPr>
        <w:t>United States has also failed</w:t>
      </w:r>
      <w:r>
        <w:t xml:space="preserve"> </w:t>
      </w:r>
      <w:r w:rsidRPr="003964FE">
        <w:rPr>
          <w:sz w:val="16"/>
          <w:szCs w:val="16"/>
        </w:rPr>
        <w:t>to join a large and growing number of treaties</w:t>
      </w:r>
      <w:r>
        <w:t xml:space="preserve"> </w:t>
      </w:r>
      <w:r w:rsidRPr="00251CBC">
        <w:rPr>
          <w:rStyle w:val="StyleUnderline"/>
          <w:highlight w:val="yellow"/>
        </w:rPr>
        <w:t>directed at other environmental threats, including marine pollution, the loss of biological diversity, persistent organic pollutants, and trade in toxic substances</w:t>
      </w:r>
    </w:p>
    <w:p w:rsidR="00156341" w:rsidRPr="00156341" w:rsidRDefault="00156341" w:rsidP="00156341"/>
    <w:p w:rsidR="00C60F4D" w:rsidRPr="0005065B" w:rsidRDefault="00AE39D0" w:rsidP="004518EB">
      <w:pPr>
        <w:pStyle w:val="Heading3"/>
      </w:pPr>
      <w:r>
        <w:t>US Should Lead</w:t>
      </w:r>
      <w:r w:rsidR="004518EB">
        <w:t xml:space="preserve"> - Brink</w:t>
      </w:r>
    </w:p>
    <w:p w:rsidR="00156341" w:rsidRPr="00156341" w:rsidRDefault="00156341" w:rsidP="00156341">
      <w:pPr>
        <w:pStyle w:val="Heading4"/>
      </w:pPr>
      <w:r w:rsidRPr="00156341">
        <w:t>The US maintains its edge the scientific leader, but new operations are necessary to sustain this position.</w:t>
      </w:r>
    </w:p>
    <w:p w:rsidR="00156341" w:rsidRPr="00156341" w:rsidRDefault="00156341" w:rsidP="00156341">
      <w:proofErr w:type="spellStart"/>
      <w:proofErr w:type="gramStart"/>
      <w:r>
        <w:rPr>
          <w:rStyle w:val="Style13ptBold"/>
        </w:rPr>
        <w:t>Akst</w:t>
      </w:r>
      <w:proofErr w:type="spellEnd"/>
      <w:r>
        <w:rPr>
          <w:rStyle w:val="Style13ptBold"/>
        </w:rPr>
        <w:t>, 12</w:t>
      </w:r>
      <w:r>
        <w:rPr>
          <w:sz w:val="16"/>
        </w:rPr>
        <w:t xml:space="preserve"> (</w:t>
      </w:r>
      <w:proofErr w:type="spellStart"/>
      <w:r>
        <w:rPr>
          <w:sz w:val="16"/>
        </w:rPr>
        <w:t>Jef</w:t>
      </w:r>
      <w:proofErr w:type="spellEnd"/>
      <w:r>
        <w:rPr>
          <w:sz w:val="16"/>
        </w:rPr>
        <w:t xml:space="preserve">, master’s degree from Indiana University and news editor at </w:t>
      </w:r>
      <w:r>
        <w:rPr>
          <w:i/>
          <w:iCs/>
          <w:sz w:val="16"/>
        </w:rPr>
        <w:t>The Scientist</w:t>
      </w:r>
      <w:r>
        <w:rPr>
          <w:sz w:val="16"/>
        </w:rPr>
        <w:t>, “Slipping from the Top?”</w:t>
      </w:r>
      <w:proofErr w:type="gramEnd"/>
      <w:r>
        <w:rPr>
          <w:sz w:val="16"/>
        </w:rPr>
        <w:t xml:space="preserve"> </w:t>
      </w:r>
      <w:r>
        <w:rPr>
          <w:i/>
          <w:iCs/>
          <w:sz w:val="16"/>
        </w:rPr>
        <w:t>The Scientist</w:t>
      </w:r>
      <w:r>
        <w:rPr>
          <w:sz w:val="16"/>
        </w:rPr>
        <w:t>, 3/14/12, http://www.the-scientist.com/?articles.view/articleNo/31845/title/Slipping-from-the-Top-/)</w:t>
      </w:r>
    </w:p>
    <w:p w:rsidR="00156341" w:rsidRDefault="00156341" w:rsidP="00156341">
      <w:pPr>
        <w:rPr>
          <w:rStyle w:val="StyleUnderline"/>
        </w:rPr>
      </w:pPr>
      <w:r>
        <w:rPr>
          <w:rStyle w:val="StyleUnderline"/>
          <w:highlight w:val="yellow"/>
        </w:rPr>
        <w:t>The</w:t>
      </w:r>
      <w:r>
        <w:rPr>
          <w:sz w:val="16"/>
        </w:rPr>
        <w:t xml:space="preserve"> </w:t>
      </w:r>
      <w:r>
        <w:rPr>
          <w:rStyle w:val="StyleUnderline"/>
          <w:highlight w:val="yellow"/>
        </w:rPr>
        <w:t>U</w:t>
      </w:r>
      <w:r>
        <w:rPr>
          <w:sz w:val="16"/>
        </w:rPr>
        <w:t xml:space="preserve">nited </w:t>
      </w:r>
      <w:r>
        <w:rPr>
          <w:rStyle w:val="StyleUnderline"/>
          <w:highlight w:val="yellow"/>
        </w:rPr>
        <w:t>S</w:t>
      </w:r>
      <w:r>
        <w:rPr>
          <w:sz w:val="16"/>
        </w:rPr>
        <w:t xml:space="preserve">tates </w:t>
      </w:r>
      <w:r>
        <w:rPr>
          <w:rStyle w:val="StyleUnderline"/>
          <w:highlight w:val="yellow"/>
        </w:rPr>
        <w:t>is still a global leader in science and tech</w:t>
      </w:r>
      <w:r>
        <w:rPr>
          <w:sz w:val="16"/>
        </w:rPr>
        <w:t xml:space="preserve">nology </w:t>
      </w:r>
      <w:r>
        <w:rPr>
          <w:rStyle w:val="StyleUnderline"/>
          <w:highlight w:val="yellow"/>
        </w:rPr>
        <w:t>research</w:t>
      </w:r>
      <w:r>
        <w:rPr>
          <w:sz w:val="16"/>
        </w:rPr>
        <w:t xml:space="preserve">, </w:t>
      </w:r>
      <w:r>
        <w:rPr>
          <w:rStyle w:val="StyleUnderline"/>
          <w:highlight w:val="yellow"/>
        </w:rPr>
        <w:t>but</w:t>
      </w:r>
      <w:r>
        <w:rPr>
          <w:sz w:val="16"/>
        </w:rPr>
        <w:t xml:space="preserve"> the country </w:t>
      </w:r>
      <w:r>
        <w:rPr>
          <w:rStyle w:val="StyleUnderline"/>
          <w:highlight w:val="yellow"/>
        </w:rPr>
        <w:t>must act now to avoid losing its edge</w:t>
      </w:r>
      <w:r>
        <w:rPr>
          <w:sz w:val="16"/>
        </w:rPr>
        <w:t xml:space="preserve">. This was the overall consensus among two panels of experts, which included National Institutes of Health Director Francis Collins, assembled today (March 14) by </w:t>
      </w:r>
      <w:proofErr w:type="spellStart"/>
      <w:r>
        <w:rPr>
          <w:sz w:val="16"/>
        </w:rPr>
        <w:t>Research</w:t>
      </w:r>
      <w:proofErr w:type="gramStart"/>
      <w:r>
        <w:rPr>
          <w:sz w:val="16"/>
        </w:rPr>
        <w:t>!America</w:t>
      </w:r>
      <w:proofErr w:type="spellEnd"/>
      <w:proofErr w:type="gramEnd"/>
      <w:r>
        <w:rPr>
          <w:sz w:val="16"/>
        </w:rPr>
        <w:t xml:space="preserve">, a nonprofit public education and advocacy alliance. “I do think </w:t>
      </w:r>
      <w:r>
        <w:rPr>
          <w:rStyle w:val="StyleUnderline"/>
          <w:highlight w:val="yellow"/>
        </w:rPr>
        <w:t>America continues to be a place where boldness and innovation</w:t>
      </w:r>
      <w:r>
        <w:rPr>
          <w:rStyle w:val="StyleUnderline"/>
        </w:rPr>
        <w:t xml:space="preserve"> </w:t>
      </w:r>
      <w:r>
        <w:rPr>
          <w:sz w:val="16"/>
        </w:rPr>
        <w:t xml:space="preserve">and creativity </w:t>
      </w:r>
      <w:r>
        <w:rPr>
          <w:rStyle w:val="StyleUnderline"/>
          <w:highlight w:val="yellow"/>
        </w:rPr>
        <w:t>are encouraged</w:t>
      </w:r>
      <w:r>
        <w:rPr>
          <w:sz w:val="16"/>
        </w:rPr>
        <w:t xml:space="preserve">,” Collins said. </w:t>
      </w:r>
      <w:r>
        <w:rPr>
          <w:rStyle w:val="StyleUnderline"/>
          <w:highlight w:val="yellow"/>
        </w:rPr>
        <w:t>But there are “warning signs</w:t>
      </w:r>
      <w:r>
        <w:rPr>
          <w:sz w:val="16"/>
        </w:rPr>
        <w:t xml:space="preserve">,” he added, such as the facts that </w:t>
      </w:r>
      <w:r>
        <w:rPr>
          <w:rStyle w:val="StyleUnderline"/>
          <w:highlight w:val="yellow"/>
        </w:rPr>
        <w:t>the country is</w:t>
      </w:r>
      <w:r>
        <w:rPr>
          <w:sz w:val="16"/>
        </w:rPr>
        <w:t xml:space="preserve"> now ranked </w:t>
      </w:r>
      <w:r>
        <w:rPr>
          <w:rStyle w:val="StyleUnderline"/>
          <w:highlight w:val="yellow"/>
        </w:rPr>
        <w:t>6th</w:t>
      </w:r>
      <w:r>
        <w:rPr>
          <w:sz w:val="16"/>
        </w:rPr>
        <w:t xml:space="preserve"> in the world </w:t>
      </w:r>
      <w:r>
        <w:rPr>
          <w:rStyle w:val="StyleUnderline"/>
          <w:highlight w:val="yellow"/>
        </w:rPr>
        <w:t>with</w:t>
      </w:r>
      <w:r>
        <w:rPr>
          <w:sz w:val="16"/>
        </w:rPr>
        <w:t xml:space="preserve"> regard to </w:t>
      </w:r>
      <w:r>
        <w:rPr>
          <w:rStyle w:val="StyleUnderline"/>
          <w:highlight w:val="yellow"/>
        </w:rPr>
        <w:t>the proportion</w:t>
      </w:r>
      <w:r>
        <w:rPr>
          <w:sz w:val="16"/>
        </w:rPr>
        <w:t xml:space="preserve"> of its gross domestic product that is </w:t>
      </w:r>
      <w:r>
        <w:rPr>
          <w:rStyle w:val="StyleUnderline"/>
          <w:highlight w:val="yellow"/>
        </w:rPr>
        <w:t>invested in r</w:t>
      </w:r>
      <w:r>
        <w:rPr>
          <w:sz w:val="16"/>
        </w:rPr>
        <w:t xml:space="preserve">esearch </w:t>
      </w:r>
      <w:r>
        <w:rPr>
          <w:rStyle w:val="StyleUnderline"/>
          <w:highlight w:val="yellow"/>
        </w:rPr>
        <w:t>and</w:t>
      </w:r>
      <w:r>
        <w:rPr>
          <w:sz w:val="16"/>
        </w:rPr>
        <w:t xml:space="preserve"> </w:t>
      </w:r>
      <w:r>
        <w:rPr>
          <w:rStyle w:val="StyleUnderline"/>
          <w:highlight w:val="yellow"/>
        </w:rPr>
        <w:t>d</w:t>
      </w:r>
      <w:r>
        <w:rPr>
          <w:sz w:val="16"/>
        </w:rPr>
        <w:t>evelopment and that young high school students score relatively poorly in math and science compared to teens in other nations. If efforts are not taken to reverse these trends, Collins warned, “</w:t>
      </w:r>
      <w:proofErr w:type="gramStart"/>
      <w:r>
        <w:rPr>
          <w:rStyle w:val="StyleUnderline"/>
          <w:highlight w:val="yellow"/>
        </w:rPr>
        <w:t>we</w:t>
      </w:r>
      <w:proofErr w:type="gramEnd"/>
      <w:r>
        <w:rPr>
          <w:rStyle w:val="StyleUnderline"/>
          <w:highlight w:val="yellow"/>
        </w:rPr>
        <w:t xml:space="preserve"> might see America lose their commitment to supporting research</w:t>
      </w:r>
      <w:r>
        <w:rPr>
          <w:rStyle w:val="StyleUnderline"/>
        </w:rPr>
        <w:t xml:space="preserve"> </w:t>
      </w:r>
      <w:r>
        <w:rPr>
          <w:sz w:val="16"/>
        </w:rPr>
        <w:t xml:space="preserve">at the level </w:t>
      </w:r>
      <w:r>
        <w:rPr>
          <w:rStyle w:val="StyleUnderline"/>
          <w:highlight w:val="yellow"/>
        </w:rPr>
        <w:t>that</w:t>
      </w:r>
      <w:r>
        <w:rPr>
          <w:sz w:val="16"/>
        </w:rPr>
        <w:t xml:space="preserve"> it </w:t>
      </w:r>
      <w:r>
        <w:rPr>
          <w:rStyle w:val="StyleUnderline"/>
          <w:highlight w:val="yellow"/>
        </w:rPr>
        <w:t>will</w:t>
      </w:r>
      <w:r>
        <w:rPr>
          <w:rStyle w:val="StyleUnderline"/>
        </w:rPr>
        <w:t xml:space="preserve"> </w:t>
      </w:r>
      <w:r>
        <w:rPr>
          <w:sz w:val="16"/>
        </w:rPr>
        <w:t xml:space="preserve">take to </w:t>
      </w:r>
      <w:r>
        <w:rPr>
          <w:rStyle w:val="StyleUnderline"/>
          <w:highlight w:val="yellow"/>
        </w:rPr>
        <w:t>maintain</w:t>
      </w:r>
      <w:r>
        <w:rPr>
          <w:sz w:val="16"/>
        </w:rPr>
        <w:t xml:space="preserve"> that </w:t>
      </w:r>
      <w:r>
        <w:rPr>
          <w:rStyle w:val="StyleUnderline"/>
          <w:highlight w:val="yellow"/>
        </w:rPr>
        <w:t>competitiveness.”</w:t>
      </w:r>
      <w:r>
        <w:rPr>
          <w:sz w:val="16"/>
        </w:rPr>
        <w:t xml:space="preserve"> </w:t>
      </w:r>
      <w:proofErr w:type="spellStart"/>
      <w:r>
        <w:rPr>
          <w:sz w:val="16"/>
        </w:rPr>
        <w:t>Research</w:t>
      </w:r>
      <w:proofErr w:type="gramStart"/>
      <w:r>
        <w:rPr>
          <w:sz w:val="16"/>
        </w:rPr>
        <w:t>!America</w:t>
      </w:r>
      <w:proofErr w:type="spellEnd"/>
      <w:proofErr w:type="gramEnd"/>
      <w:r>
        <w:rPr>
          <w:sz w:val="16"/>
        </w:rPr>
        <w:t xml:space="preserve"> today released the results of a national poll that suggests </w:t>
      </w:r>
      <w:r>
        <w:rPr>
          <w:rStyle w:val="StyleUnderline"/>
          <w:highlight w:val="yellow"/>
        </w:rPr>
        <w:t>the</w:t>
      </w:r>
      <w:r>
        <w:rPr>
          <w:sz w:val="16"/>
        </w:rPr>
        <w:t xml:space="preserve"> American voting </w:t>
      </w:r>
      <w:r>
        <w:rPr>
          <w:rStyle w:val="StyleUnderline"/>
          <w:highlight w:val="yellow"/>
        </w:rPr>
        <w:t>public is skeptical</w:t>
      </w:r>
      <w:r>
        <w:rPr>
          <w:sz w:val="16"/>
        </w:rPr>
        <w:t xml:space="preserve"> </w:t>
      </w:r>
      <w:r>
        <w:rPr>
          <w:rStyle w:val="StyleUnderline"/>
          <w:highlight w:val="yellow"/>
        </w:rPr>
        <w:t>about the country’s</w:t>
      </w:r>
      <w:r>
        <w:rPr>
          <w:sz w:val="16"/>
        </w:rPr>
        <w:t xml:space="preserve"> </w:t>
      </w:r>
      <w:r>
        <w:rPr>
          <w:rStyle w:val="StyleUnderline"/>
          <w:highlight w:val="yellow"/>
        </w:rPr>
        <w:t>future in scientific research</w:t>
      </w:r>
      <w:r>
        <w:rPr>
          <w:sz w:val="16"/>
        </w:rPr>
        <w:t xml:space="preserve">. More than half (58 percent) of those polled do not believe the United States will be a world leader in science and technology in 2020, and </w:t>
      </w:r>
      <w:r>
        <w:rPr>
          <w:rStyle w:val="StyleUnderline"/>
          <w:highlight w:val="yellow"/>
        </w:rPr>
        <w:t>85 percent</w:t>
      </w:r>
      <w:r>
        <w:rPr>
          <w:sz w:val="16"/>
        </w:rPr>
        <w:t xml:space="preserve"> said they </w:t>
      </w:r>
      <w:r>
        <w:rPr>
          <w:rStyle w:val="StyleUnderline"/>
          <w:highlight w:val="yellow"/>
        </w:rPr>
        <w:t>were worried about decreases in federal funding for research</w:t>
      </w:r>
      <w:r>
        <w:rPr>
          <w:sz w:val="16"/>
        </w:rPr>
        <w:t xml:space="preserve">. “The findings reveal deep concerns among likely voters about our ability to maintain world-class status,” said Mary Woolley, president and CEO of </w:t>
      </w:r>
      <w:proofErr w:type="spellStart"/>
      <w:r>
        <w:rPr>
          <w:sz w:val="16"/>
        </w:rPr>
        <w:t>Research!America</w:t>
      </w:r>
      <w:proofErr w:type="spellEnd"/>
      <w:r>
        <w:rPr>
          <w:sz w:val="16"/>
        </w:rPr>
        <w:t xml:space="preserve">—something that the vast majority (91 percent) of those polled said was important, </w:t>
      </w:r>
      <w:r>
        <w:rPr>
          <w:rStyle w:val="StyleUnderline"/>
          <w:highlight w:val="yellow"/>
        </w:rPr>
        <w:t>especially as other countries are increasingly investing in science.</w:t>
      </w:r>
    </w:p>
    <w:p w:rsidR="00DC431D" w:rsidRDefault="00DC431D" w:rsidP="00C60F4D">
      <w:pPr>
        <w:rPr>
          <w:rStyle w:val="StyleUnderline"/>
        </w:rPr>
      </w:pPr>
    </w:p>
    <w:p w:rsidR="00DC431D" w:rsidRPr="00BD2AB7" w:rsidRDefault="00236164" w:rsidP="00BD2AB7">
      <w:pPr>
        <w:pStyle w:val="Heading3"/>
      </w:pPr>
      <w:proofErr w:type="spellStart"/>
      <w:r>
        <w:t>SciDip</w:t>
      </w:r>
      <w:proofErr w:type="spellEnd"/>
      <w:r>
        <w:t xml:space="preserve"> Solves War</w:t>
      </w:r>
    </w:p>
    <w:p w:rsidR="0038768E" w:rsidRPr="0038768E" w:rsidRDefault="00BD2AB7" w:rsidP="0038768E">
      <w:pPr>
        <w:pStyle w:val="Heading4"/>
      </w:pPr>
      <w:r w:rsidRPr="0038768E">
        <w:t xml:space="preserve">Science diplomacy builds coalitions, creates multilateral applications for soft power and diffuses global conflicts. </w:t>
      </w:r>
    </w:p>
    <w:p w:rsidR="00DC431D" w:rsidRPr="0038768E" w:rsidRDefault="00DC431D" w:rsidP="0038768E">
      <w:pPr>
        <w:rPr>
          <w:b/>
          <w:bCs/>
          <w:sz w:val="26"/>
        </w:rPr>
      </w:pPr>
      <w:r w:rsidRPr="007C22C2">
        <w:rPr>
          <w:rStyle w:val="Style13ptBold"/>
        </w:rPr>
        <w:t xml:space="preserve">Espy, </w:t>
      </w:r>
      <w:r w:rsidR="007C22C2" w:rsidRPr="007C22C2">
        <w:rPr>
          <w:rStyle w:val="Style13ptBold"/>
        </w:rPr>
        <w:t>13</w:t>
      </w:r>
      <w:r w:rsidR="007C22C2">
        <w:t xml:space="preserve"> </w:t>
      </w:r>
      <w:r>
        <w:t xml:space="preserve">(Nicole, PhD student in Biological Sciences of Public Health at Harvard University, </w:t>
      </w:r>
      <w:r w:rsidR="007C22C2">
        <w:t xml:space="preserve">“Science and Diplomacy,” 2/18/13, </w:t>
      </w:r>
      <w:hyperlink r:id="rId17" w:history="1">
        <w:r w:rsidR="007C22C2" w:rsidRPr="00403ABC">
          <w:rPr>
            <w:rStyle w:val="Hyperlink"/>
          </w:rPr>
          <w:t>http://sitn.hms.harvard.edu/flash/2013/science-and-diplomacy/</w:t>
        </w:r>
      </w:hyperlink>
      <w:r w:rsidR="007C22C2">
        <w:t xml:space="preserve">) </w:t>
      </w:r>
    </w:p>
    <w:p w:rsidR="00DC431D" w:rsidRDefault="00DC431D" w:rsidP="00DC431D">
      <w:pPr>
        <w:rPr>
          <w:rStyle w:val="StyleUnderline"/>
        </w:rPr>
      </w:pPr>
      <w:r w:rsidRPr="00BD2AB7">
        <w:rPr>
          <w:sz w:val="16"/>
        </w:rPr>
        <w:t xml:space="preserve">The daily endeavors of a scientist may seem very distinct from those of a political diplomat. The public may imagine that scientific progress is driven by the work of scientists working methodically and in isolation in laboratories around the world. In contrast, the idea of a political diplomat likely conjures a different image – one that involves groups of politicians forming alliances and guiding negotiations between multiple organizations and nations. But, science is a similarly collaborative effort that often requires coordination between different groups to improve available tools and advance knowledge. </w:t>
      </w:r>
      <w:r w:rsidRPr="007C22C2">
        <w:rPr>
          <w:rStyle w:val="StyleUnderline"/>
          <w:highlight w:val="green"/>
        </w:rPr>
        <w:t>Science and diplomacy</w:t>
      </w:r>
      <w:r w:rsidRPr="00BD2AB7">
        <w:rPr>
          <w:sz w:val="16"/>
        </w:rPr>
        <w:t xml:space="preserve"> can even </w:t>
      </w:r>
      <w:r w:rsidRPr="007C22C2">
        <w:rPr>
          <w:rStyle w:val="StyleUnderline"/>
          <w:highlight w:val="green"/>
        </w:rPr>
        <w:t>benefit one another</w:t>
      </w:r>
      <w:r w:rsidRPr="00BD2AB7">
        <w:rPr>
          <w:sz w:val="16"/>
        </w:rPr>
        <w:t xml:space="preserve">. </w:t>
      </w:r>
      <w:r w:rsidRPr="007C22C2">
        <w:rPr>
          <w:rStyle w:val="StyleUnderline"/>
          <w:highlight w:val="green"/>
        </w:rPr>
        <w:t>Science can provide the data and frameworks</w:t>
      </w:r>
      <w:r w:rsidRPr="00BD2AB7">
        <w:rPr>
          <w:sz w:val="16"/>
        </w:rPr>
        <w:t xml:space="preserve"> necessary </w:t>
      </w:r>
      <w:r w:rsidRPr="007C22C2">
        <w:rPr>
          <w:rStyle w:val="StyleUnderline"/>
          <w:highlight w:val="green"/>
        </w:rPr>
        <w:t>to initiate and inform diplomatic talks</w:t>
      </w:r>
      <w:r w:rsidRPr="00BD2AB7">
        <w:rPr>
          <w:sz w:val="16"/>
        </w:rPr>
        <w:t xml:space="preserve"> while at the same time, diplomacy can create opportunities that improve the way we do science.</w:t>
      </w:r>
      <w:r w:rsidR="00BD2AB7" w:rsidRPr="00BD2AB7">
        <w:rPr>
          <w:sz w:val="16"/>
        </w:rPr>
        <w:t xml:space="preserve"> </w:t>
      </w:r>
      <w:r w:rsidRPr="00BD2AB7">
        <w:rPr>
          <w:sz w:val="16"/>
        </w:rPr>
        <w:t>Science as a topic of Diplomacy</w:t>
      </w:r>
      <w:r w:rsidR="00BD2AB7" w:rsidRPr="00BD2AB7">
        <w:rPr>
          <w:sz w:val="16"/>
        </w:rPr>
        <w:t xml:space="preserve"> </w:t>
      </w:r>
      <w:r w:rsidRPr="007C22C2">
        <w:rPr>
          <w:rStyle w:val="StyleUnderline"/>
          <w:highlight w:val="green"/>
        </w:rPr>
        <w:t>Science is at the heart of many international diplomatic discussions</w:t>
      </w:r>
      <w:r w:rsidRPr="00BD2AB7">
        <w:rPr>
          <w:sz w:val="16"/>
        </w:rPr>
        <w:t>. For example, nuclear research has been a hot topic in international politics for the past 60 years. Nuclear research has enabled us to harness the power of nuclear fission for nuclear energy, but it has also resulted in the creation of nuclear arms that have led to a great deal of destruction. To ensure nuclear research continues in a safe and responsible manner, nations have worked together to develop a system of oversight and accountability. These diplomatic efforts have resulted in the establishment of the International Atomic Energy Agency, whose early slogan was “Atoms for Peace.” This agency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is a model for how scientists and policy makers can share information and work toward shared interests.</w:t>
      </w:r>
      <w:r w:rsidR="00BD2AB7" w:rsidRPr="00BD2AB7">
        <w:rPr>
          <w:sz w:val="16"/>
        </w:rPr>
        <w:t xml:space="preserve"> </w:t>
      </w:r>
      <w:r w:rsidRPr="00BD2AB7">
        <w:rPr>
          <w:sz w:val="16"/>
        </w:rPr>
        <w:t xml:space="preserve">Climate change is another major driver of international diplomatic negotiations. The impact of climate change on people’s lives is largely unpredictable and non-uniform across different regions. In response, national leaders similarly vary in their willingness to consent to international agreements concerning means to cut </w:t>
      </w:r>
      <w:proofErr w:type="spellStart"/>
      <w:r w:rsidRPr="00BD2AB7">
        <w:rPr>
          <w:sz w:val="16"/>
        </w:rPr>
        <w:t>green house</w:t>
      </w:r>
      <w:proofErr w:type="spellEnd"/>
      <w:r w:rsidRPr="00BD2AB7">
        <w:rPr>
          <w:sz w:val="16"/>
        </w:rPr>
        <w:t xml:space="preserve"> gas emissions.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w:t>
      </w:r>
      <w:r w:rsidR="00BD2AB7" w:rsidRPr="00BD2AB7">
        <w:rPr>
          <w:sz w:val="16"/>
        </w:rPr>
        <w:t xml:space="preserve"> </w:t>
      </w:r>
      <w:r w:rsidRPr="00BD2AB7">
        <w:rPr>
          <w:sz w:val="16"/>
        </w:rPr>
        <w:t>The Kyoto Protocol, written in 1997, was an international agreement that required participating countries to reduce greenhouse gas emissions. The greatest responsibility for these reductions fell on developed countries, like the United States and those in Europe, who emitted much of the greenhouse gas during the 19th and 20th centuries. However, in 2001, the United States withdrew its support of the Protocol, in objection to the quality of the Protocol’s goals, recognizing that rapidly industrializing countries like China and India now emit more greenhouse gases from fossil fuels than high-income countries. Meanwhile, low-income countries, including many island nations soon to be overcome by rising sea levels, want immediate action that will stop climate change and help these countries adapt to future changes. Last November, the United Nations held the Doha Climate Change conference, one of a series of conferences held to devise an internationally supported plan of action to reduce greenhouse-gas emissions. The result was not a consensus on the means and measurements of reducing emissions per country. Instead, the Kyoto Protocol was extended through 2020 and participating countries discussed the right of island nations to be compensated for adaptation costs. Since all 196 countries in the world are a part of this conversation, climate change negotiations are difficult but imperative in the face of the impending effects of climate change.</w:t>
      </w:r>
      <w:r w:rsidR="00BD2AB7" w:rsidRPr="00BD2AB7">
        <w:rPr>
          <w:sz w:val="16"/>
        </w:rPr>
        <w:t xml:space="preserve"> </w:t>
      </w:r>
      <w:r w:rsidRPr="00BD2AB7">
        <w:rPr>
          <w:sz w:val="16"/>
        </w:rPr>
        <w:t>Ultimately, science can help provide the data – models forecasting future climate changes, predicted outcomes of different strategies – that help frame climate change discussions, but decisions on what policy to pursue will require frank and democratic deliberations that balance the needs and interests of all stakeholders.</w:t>
      </w:r>
      <w:r w:rsidR="00BD2AB7" w:rsidRPr="00BD2AB7">
        <w:rPr>
          <w:sz w:val="16"/>
        </w:rPr>
        <w:t xml:space="preserve"> </w:t>
      </w:r>
      <w:r w:rsidRPr="00BD2AB7">
        <w:rPr>
          <w:sz w:val="16"/>
        </w:rPr>
        <w:t>Diplomacy to improve science</w:t>
      </w:r>
      <w:r w:rsidR="00BD2AB7" w:rsidRPr="00BD2AB7">
        <w:rPr>
          <w:sz w:val="16"/>
        </w:rPr>
        <w:t xml:space="preserve"> </w:t>
      </w:r>
      <w:r w:rsidRPr="00BD2AB7">
        <w:rPr>
          <w:sz w:val="16"/>
        </w:rPr>
        <w:t xml:space="preserve">Sometimes </w:t>
      </w:r>
      <w:r w:rsidRPr="007C22C2">
        <w:rPr>
          <w:rStyle w:val="StyleUnderline"/>
          <w:highlight w:val="green"/>
        </w:rPr>
        <w:t>diplomacy is used to make new scientific tools available and to facilitate intellectual exchange</w:t>
      </w:r>
      <w:r w:rsidRPr="00BD2AB7">
        <w:rPr>
          <w:sz w:val="16"/>
        </w:rPr>
        <w:t xml:space="preserve">. After the Second World War, European scientists in the field of nuclear physics imagined an organization that would increase collaboration across Europe and coordinate cost sharing for the building and maintenance of the facilities this research required. This idea resulted in the formation of the European Organization for Nuclear Research, or CERN.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This use of diplomacy has enabled many important discoveries, including the most recent discovery of the Higgs Boson. Other organizations that are the result of global collaboration include ITER, former known as the International Thermonuclear Experimental Reactor, for the development of nuclear fusion for energy production, the Square </w:t>
      </w:r>
      <w:proofErr w:type="spellStart"/>
      <w:r w:rsidRPr="00BD2AB7">
        <w:rPr>
          <w:sz w:val="16"/>
        </w:rPr>
        <w:t>Kilometre</w:t>
      </w:r>
      <w:proofErr w:type="spellEnd"/>
      <w:r w:rsidRPr="00BD2AB7">
        <w:rPr>
          <w:sz w:val="16"/>
        </w:rPr>
        <w:t xml:space="preserve"> Array for the design of the world’s largest radio telescope, and the International Space Station for space exploration. All of the above organizations have helped scientists overcome technical (and financial) challenges in their respective fields that they would not have surmounted on their own.</w:t>
      </w:r>
      <w:r w:rsidR="00BD2AB7" w:rsidRPr="00BD2AB7">
        <w:rPr>
          <w:sz w:val="16"/>
        </w:rPr>
        <w:t xml:space="preserve"> </w:t>
      </w:r>
      <w:r w:rsidRPr="00BD2AB7">
        <w:rPr>
          <w:sz w:val="16"/>
        </w:rPr>
        <w:t>Science to improve Diplomacy</w:t>
      </w:r>
      <w:r w:rsidR="00BD2AB7" w:rsidRPr="00BD2AB7">
        <w:rPr>
          <w:sz w:val="16"/>
        </w:rPr>
        <w:t xml:space="preserve"> </w:t>
      </w:r>
      <w:r w:rsidRPr="00BD2AB7">
        <w:rPr>
          <w:sz w:val="16"/>
        </w:rPr>
        <w:t xml:space="preserve">Beyond the contentious subjects of nuclear proliferation and climate change, </w:t>
      </w:r>
      <w:r w:rsidRPr="007C22C2">
        <w:rPr>
          <w:rStyle w:val="Emphasis"/>
          <w:highlight w:val="green"/>
        </w:rPr>
        <w:t>science can be a tool to improve diplomatic relations between conflicting nations</w:t>
      </w:r>
      <w:r w:rsidRPr="00BD2AB7">
        <w:rPr>
          <w:sz w:val="16"/>
        </w:rPr>
        <w:t xml:space="preserve">. The former Dean of the Kennedy School of Government at Harvard University Dr. Joseph Nye, Jr., noted that “soft power,” such as </w:t>
      </w:r>
      <w:r w:rsidRPr="007C22C2">
        <w:rPr>
          <w:rStyle w:val="StyleUnderline"/>
          <w:highlight w:val="green"/>
        </w:rPr>
        <w:t>international cultural and intellectual collaborations between</w:t>
      </w:r>
      <w:r w:rsidRPr="00BD2AB7">
        <w:rPr>
          <w:sz w:val="16"/>
        </w:rPr>
        <w:t xml:space="preserve"> international </w:t>
      </w:r>
      <w:r w:rsidRPr="007C22C2">
        <w:rPr>
          <w:rStyle w:val="StyleUnderline"/>
          <w:highlight w:val="green"/>
        </w:rPr>
        <w:t>groups</w:t>
      </w:r>
      <w:r w:rsidRPr="00BD2AB7">
        <w:rPr>
          <w:sz w:val="16"/>
        </w:rPr>
        <w:t xml:space="preserve">, </w:t>
      </w:r>
      <w:r w:rsidRPr="007C22C2">
        <w:rPr>
          <w:rStyle w:val="StyleUnderline"/>
          <w:highlight w:val="green"/>
        </w:rPr>
        <w:t>helps maintain a positive global attitude between participating nations and can result in favorable political alliances.</w:t>
      </w:r>
      <w:r w:rsidRPr="00BD2AB7">
        <w:rPr>
          <w:sz w:val="16"/>
        </w:rPr>
        <w:t xml:space="preserve"> </w:t>
      </w:r>
      <w:r w:rsidRPr="007C22C2">
        <w:rPr>
          <w:rStyle w:val="StyleUnderline"/>
          <w:highlight w:val="green"/>
        </w:rPr>
        <w:t>Scientific collaborations are a powerful example of soft power</w:t>
      </w:r>
      <w:r w:rsidRPr="00BD2AB7">
        <w:rPr>
          <w:sz w:val="16"/>
        </w:rPr>
        <w:t xml:space="preserve">, </w:t>
      </w:r>
      <w:r w:rsidRPr="007C22C2">
        <w:rPr>
          <w:rStyle w:val="StyleUnderline"/>
          <w:highlight w:val="green"/>
        </w:rPr>
        <w:t>since science is internationally respected as an impartial endeavor.</w:t>
      </w:r>
    </w:p>
    <w:p w:rsidR="00EC1801" w:rsidRPr="00EC1801" w:rsidRDefault="00EC1801" w:rsidP="00EC1801">
      <w:pPr>
        <w:pStyle w:val="Heading4"/>
      </w:pPr>
      <w:r w:rsidRPr="00EC1801">
        <w:t>Science diplomacy is a vital tool in achieving growth and minimizing war.</w:t>
      </w:r>
    </w:p>
    <w:p w:rsidR="00EC1801" w:rsidRDefault="00EC1801" w:rsidP="00EC1801">
      <w:proofErr w:type="spellStart"/>
      <w:r w:rsidRPr="0038768E">
        <w:rPr>
          <w:rStyle w:val="Style13ptBold"/>
        </w:rPr>
        <w:t>Colglazier</w:t>
      </w:r>
      <w:proofErr w:type="spellEnd"/>
      <w:r w:rsidRPr="0038768E">
        <w:rPr>
          <w:rStyle w:val="Style13ptBold"/>
        </w:rPr>
        <w:t>, 13</w:t>
      </w:r>
      <w:r w:rsidRPr="0038768E">
        <w:t xml:space="preserve"> (E. William, Science and Technology Advisor to the Secretary of State, “Remarks on Science and Diplomacy in the 21st Century,” 8/20/13, http://www.state.gov/e/stas/2013/213741.htm)</w:t>
      </w:r>
    </w:p>
    <w:p w:rsidR="00EC1801" w:rsidRDefault="00EC1801" w:rsidP="00EC1801">
      <w:pPr>
        <w:rPr>
          <w:rStyle w:val="Emphasis"/>
        </w:rPr>
      </w:pPr>
      <w:r w:rsidRPr="00EC1801">
        <w:rPr>
          <w:rStyle w:val="StyleUnderline"/>
          <w:highlight w:val="green"/>
        </w:rPr>
        <w:t>Science diplomacy helps other countries to become more capable</w:t>
      </w:r>
      <w:r w:rsidRPr="00EC1801">
        <w:rPr>
          <w:sz w:val="16"/>
        </w:rPr>
        <w:t xml:space="preserve"> in science and technology. One might worry that this creates more capable competitors, but I believe that </w:t>
      </w:r>
      <w:r w:rsidRPr="00EC1801">
        <w:rPr>
          <w:rStyle w:val="StyleUnderline"/>
          <w:highlight w:val="green"/>
        </w:rPr>
        <w:t>it is in the interest of technologically advanced societies</w:t>
      </w:r>
      <w:r w:rsidRPr="00EC1801">
        <w:rPr>
          <w:sz w:val="16"/>
        </w:rPr>
        <w:t xml:space="preserve"> like in the U.S. and Europe </w:t>
      </w:r>
      <w:r w:rsidRPr="00EC1801">
        <w:rPr>
          <w:rStyle w:val="StyleUnderline"/>
          <w:highlight w:val="green"/>
        </w:rPr>
        <w:t>to encourage more knowledge-based societies worldwide</w:t>
      </w:r>
      <w:r w:rsidRPr="00EC1801">
        <w:rPr>
          <w:sz w:val="16"/>
        </w:rPr>
        <w:t xml:space="preserve"> that rely upon science. </w:t>
      </w:r>
      <w:r w:rsidRPr="00EC1801">
        <w:rPr>
          <w:rStyle w:val="Emphasis"/>
          <w:highlight w:val="green"/>
        </w:rPr>
        <w:t>The only way to stay in the forefront</w:t>
      </w:r>
      <w:r w:rsidRPr="00EC1801">
        <w:rPr>
          <w:sz w:val="16"/>
        </w:rPr>
        <w:t xml:space="preserve"> of the scientific and technological revolution, which is where I want the U.S. to be, </w:t>
      </w:r>
      <w:r w:rsidRPr="00EC1801">
        <w:rPr>
          <w:rStyle w:val="Emphasis"/>
          <w:highlight w:val="green"/>
        </w:rPr>
        <w:t>is to run faster</w:t>
      </w:r>
      <w:r w:rsidRPr="00EC1801">
        <w:rPr>
          <w:rStyle w:val="Emphasis"/>
        </w:rPr>
        <w:t xml:space="preserve"> </w:t>
      </w:r>
      <w:r w:rsidRPr="00EC1801">
        <w:rPr>
          <w:rStyle w:val="StyleUnderline"/>
          <w:highlight w:val="green"/>
        </w:rPr>
        <w:t>and</w:t>
      </w:r>
      <w:r w:rsidRPr="00EC1801">
        <w:rPr>
          <w:rStyle w:val="StyleUnderline"/>
        </w:rPr>
        <w:t xml:space="preserve"> </w:t>
      </w:r>
      <w:r w:rsidRPr="00EC1801">
        <w:rPr>
          <w:sz w:val="16"/>
        </w:rPr>
        <w:t xml:space="preserve">to work with the best scientists and engineers wherever they reside in the world. That is why I support </w:t>
      </w:r>
      <w:r w:rsidRPr="00EC1801">
        <w:rPr>
          <w:rStyle w:val="StyleUnderline"/>
          <w:highlight w:val="green"/>
        </w:rPr>
        <w:t>more global scientific engagement by the U.S.</w:t>
      </w:r>
      <w:r w:rsidRPr="00EC1801">
        <w:rPr>
          <w:sz w:val="16"/>
        </w:rPr>
        <w:t xml:space="preserve"> with leading scientists and engineers around the world. The approach that I favor was captured well in the title of an article in the October 2012 issue of Scientific American: “A measure of the creativity of a nation is how well it works with those beyond its borders.” I believe that </w:t>
      </w:r>
      <w:r w:rsidRPr="00EC1801">
        <w:rPr>
          <w:rStyle w:val="StyleUnderline"/>
          <w:highlight w:val="green"/>
        </w:rPr>
        <w:t>the world has a special opportunity</w:t>
      </w:r>
      <w:r w:rsidRPr="00EC1801">
        <w:rPr>
          <w:sz w:val="16"/>
        </w:rPr>
        <w:t xml:space="preserve"> in this decade since so many countries are focusing on improving their capabilities in science and technology and are willing to make fundamental changes in investments and policies so they can build more innovative societies. If </w:t>
      </w:r>
      <w:r w:rsidRPr="00EC1801">
        <w:rPr>
          <w:rStyle w:val="StyleUnderline"/>
          <w:highlight w:val="green"/>
        </w:rPr>
        <w:t>we can minimize wars and conflicts with skillful diplomacy</w:t>
      </w:r>
      <w:r w:rsidRPr="00EC1801">
        <w:rPr>
          <w:sz w:val="16"/>
        </w:rPr>
        <w:t xml:space="preserve">, </w:t>
      </w:r>
      <w:r w:rsidRPr="00EC1801">
        <w:rPr>
          <w:rStyle w:val="StyleUnderline"/>
          <w:highlight w:val="green"/>
        </w:rPr>
        <w:t>the potential is there for</w:t>
      </w:r>
      <w:r w:rsidRPr="00EC1801">
        <w:rPr>
          <w:rStyle w:val="StyleUnderline"/>
        </w:rPr>
        <w:t xml:space="preserve"> </w:t>
      </w:r>
      <w:r w:rsidRPr="00EC1801">
        <w:rPr>
          <w:sz w:val="16"/>
        </w:rPr>
        <w:t xml:space="preserve">more rapid economic </w:t>
      </w:r>
      <w:r w:rsidRPr="00EC1801">
        <w:rPr>
          <w:rStyle w:val="StyleUnderline"/>
          <w:highlight w:val="green"/>
        </w:rPr>
        <w:t>growth</w:t>
      </w:r>
      <w:r w:rsidRPr="00EC1801">
        <w:rPr>
          <w:sz w:val="16"/>
        </w:rPr>
        <w:t xml:space="preserve">, faster expansion of the </w:t>
      </w:r>
      <w:r w:rsidRPr="00EC1801">
        <w:rPr>
          <w:rStyle w:val="StyleUnderline"/>
          <w:highlight w:val="green"/>
        </w:rPr>
        <w:t>middle class</w:t>
      </w:r>
      <w:r w:rsidRPr="00EC1801">
        <w:rPr>
          <w:sz w:val="16"/>
        </w:rPr>
        <w:t xml:space="preserve">, and increased </w:t>
      </w:r>
      <w:r w:rsidRPr="00EC1801">
        <w:rPr>
          <w:rStyle w:val="StyleUnderline"/>
          <w:highlight w:val="green"/>
        </w:rPr>
        <w:t>democratic governance</w:t>
      </w:r>
      <w:r w:rsidRPr="00EC1801">
        <w:rPr>
          <w:sz w:val="16"/>
        </w:rPr>
        <w:t xml:space="preserve"> in many countries </w:t>
      </w:r>
      <w:r w:rsidRPr="00EC1801">
        <w:rPr>
          <w:rStyle w:val="StyleUnderline"/>
          <w:highlight w:val="green"/>
        </w:rPr>
        <w:t>as well as increased trade</w:t>
      </w:r>
      <w:r w:rsidRPr="00EC1801">
        <w:rPr>
          <w:sz w:val="16"/>
        </w:rPr>
        <w:t xml:space="preserve"> between countries. This is an optimistic scenario. A range of future scenarios, including some that are quite pessimistic, are laid out in the fascinating report Global Trends 2030, published by the U.S. National Intelligence Council in 2012.(8) I believe that </w:t>
      </w:r>
      <w:r w:rsidRPr="00EC1801">
        <w:rPr>
          <w:rStyle w:val="StyleUnderline"/>
          <w:highlight w:val="green"/>
        </w:rPr>
        <w:t>we can make the hopeful scenario a reality</w:t>
      </w:r>
      <w:r w:rsidRPr="00EC1801">
        <w:rPr>
          <w:sz w:val="16"/>
        </w:rPr>
        <w:t xml:space="preserve">. </w:t>
      </w:r>
      <w:r w:rsidRPr="00EC1801">
        <w:rPr>
          <w:rStyle w:val="Emphasis"/>
          <w:highlight w:val="green"/>
        </w:rPr>
        <w:t>Science diplomacy is one of our most important tools in achieving the desired outcome.</w:t>
      </w:r>
    </w:p>
    <w:p w:rsidR="00236164" w:rsidRPr="00AC240C" w:rsidRDefault="00AC240C" w:rsidP="00AC240C">
      <w:pPr>
        <w:pStyle w:val="Heading4"/>
      </w:pPr>
      <w:r w:rsidRPr="00AC240C">
        <w:t>Science diplomacy can prevent conflict and diffuse existing tensions.</w:t>
      </w:r>
    </w:p>
    <w:p w:rsidR="00236164" w:rsidRPr="00236164" w:rsidRDefault="00236164" w:rsidP="00236164">
      <w:proofErr w:type="spellStart"/>
      <w:r w:rsidRPr="00236164">
        <w:rPr>
          <w:rStyle w:val="Style13ptBold"/>
        </w:rPr>
        <w:t>Wallin</w:t>
      </w:r>
      <w:proofErr w:type="spellEnd"/>
      <w:r w:rsidRPr="00236164">
        <w:rPr>
          <w:rStyle w:val="Style13ptBold"/>
        </w:rPr>
        <w:t>, 10</w:t>
      </w:r>
      <w:r>
        <w:t xml:space="preserve"> (Matthew, master’s candidate at in the Public Diplomacy program and Center for Science Diplomacy intern/conference reporter, </w:t>
      </w:r>
      <w:r w:rsidRPr="00236164">
        <w:t>referencing the remarks of Ernest J. Wilson III, Dean of the USC Annenberg School for Communication and Journalism at the proceedings of the USC Center of Public Diplomacy’s conference on Science Diplomacy and the Prevention of Conflict, 2/4/10, http://uscpublicdiplomacy.org/sites/uscpublicdiplomacy.org/files/useruploads/u22281/Science%20Diplomacy%20Proceedings.pdf)</w:t>
      </w:r>
    </w:p>
    <w:p w:rsidR="00236164" w:rsidRPr="00AC240C" w:rsidRDefault="00236164" w:rsidP="00AC240C">
      <w:pPr>
        <w:rPr>
          <w:sz w:val="16"/>
        </w:rPr>
      </w:pPr>
      <w:r w:rsidRPr="00AC240C">
        <w:rPr>
          <w:sz w:val="16"/>
        </w:rPr>
        <w:t xml:space="preserve">In his introductory remarks, Dean Ernest Wilson pointed out that although </w:t>
      </w:r>
      <w:r w:rsidRPr="00AC240C">
        <w:rPr>
          <w:rStyle w:val="Emphasis"/>
          <w:highlight w:val="green"/>
        </w:rPr>
        <w:t>science diplomacy can be utilized to prevent conflict</w:t>
      </w:r>
      <w:r w:rsidRPr="00AC240C">
        <w:rPr>
          <w:sz w:val="16"/>
        </w:rPr>
        <w:t xml:space="preserve">, it tends to be neglected as an important aspect of diplomacy. </w:t>
      </w:r>
      <w:r w:rsidRPr="00AC240C">
        <w:rPr>
          <w:rStyle w:val="StyleUnderline"/>
          <w:highlight w:val="green"/>
        </w:rPr>
        <w:t>Science diplomacy takes place at the intersection of events and trends</w:t>
      </w:r>
      <w:r w:rsidRPr="00AC240C">
        <w:rPr>
          <w:sz w:val="16"/>
        </w:rPr>
        <w:t xml:space="preserve">, and so </w:t>
      </w:r>
      <w:r w:rsidRPr="00AC240C">
        <w:rPr>
          <w:rStyle w:val="StyleUnderline"/>
          <w:highlight w:val="green"/>
        </w:rPr>
        <w:t>it doesn’t</w:t>
      </w:r>
      <w:r w:rsidRPr="00AC240C">
        <w:rPr>
          <w:sz w:val="16"/>
        </w:rPr>
        <w:t xml:space="preserve"> neatly </w:t>
      </w:r>
      <w:r w:rsidRPr="00AC240C">
        <w:rPr>
          <w:rStyle w:val="StyleUnderline"/>
          <w:highlight w:val="green"/>
        </w:rPr>
        <w:t>fit into traditional</w:t>
      </w:r>
      <w:r w:rsidRPr="00AC240C">
        <w:rPr>
          <w:rStyle w:val="StyleUnderline"/>
        </w:rPr>
        <w:t xml:space="preserve"> </w:t>
      </w:r>
      <w:r w:rsidRPr="00AC240C">
        <w:rPr>
          <w:sz w:val="16"/>
        </w:rPr>
        <w:t xml:space="preserve">analytic </w:t>
      </w:r>
      <w:r w:rsidRPr="00AC240C">
        <w:rPr>
          <w:rStyle w:val="StyleUnderline"/>
          <w:highlight w:val="green"/>
        </w:rPr>
        <w:t>categories</w:t>
      </w:r>
      <w:r w:rsidRPr="00AC240C">
        <w:rPr>
          <w:sz w:val="16"/>
        </w:rPr>
        <w:t xml:space="preserve">, nor does it fit into the standard and familiar organizational silos. Proposing three areas of analysis for science diplomacy, Wilson outlined the concepts of Context, Curves, and Caution. Contextually, </w:t>
      </w:r>
      <w:r w:rsidRPr="00AC240C">
        <w:rPr>
          <w:rStyle w:val="StyleUnderline"/>
          <w:highlight w:val="green"/>
        </w:rPr>
        <w:t>science and technology’s ability to play a larger role in the foreign policy</w:t>
      </w:r>
      <w:r w:rsidRPr="00AC240C">
        <w:rPr>
          <w:sz w:val="16"/>
        </w:rPr>
        <w:t xml:space="preserve"> of states is an area that requires careful scrutiny. This field </w:t>
      </w:r>
      <w:r w:rsidRPr="00AC240C">
        <w:rPr>
          <w:rStyle w:val="StyleUnderline"/>
          <w:highlight w:val="green"/>
        </w:rPr>
        <w:t>is becoming more pertinent</w:t>
      </w:r>
      <w:r w:rsidRPr="00AC240C">
        <w:rPr>
          <w:sz w:val="16"/>
        </w:rPr>
        <w:t xml:space="preserve">, as can be seen from recent conflicts between Google, Inc. and the People’s Republic of China over Internet access. This example highlights technology companies’ attempts to gain political influence that they believe is commensurate with their economic weight, demonstrating the possible emergence of a new political context where science and technology (S&amp;T) may be augmenting companies’ audiences and constituencies. To demonstrate the concept of Curves, Wilson brought up the previous night’s question about the disaggregation of science. </w:t>
      </w:r>
      <w:r w:rsidRPr="00AC240C">
        <w:rPr>
          <w:rStyle w:val="StyleUnderline"/>
          <w:highlight w:val="green"/>
        </w:rPr>
        <w:t>As with science, conflict can be subdivided</w:t>
      </w:r>
      <w:r w:rsidRPr="00AC240C">
        <w:rPr>
          <w:sz w:val="16"/>
        </w:rPr>
        <w:t xml:space="preserve"> into different categories, </w:t>
      </w:r>
      <w:r w:rsidRPr="00AC240C">
        <w:rPr>
          <w:rStyle w:val="StyleUnderline"/>
          <w:highlight w:val="green"/>
        </w:rPr>
        <w:t xml:space="preserve">many of which require different tools to achieve </w:t>
      </w:r>
      <w:r w:rsidRPr="00AC240C">
        <w:rPr>
          <w:sz w:val="16"/>
        </w:rPr>
        <w:t>lasting and successful</w:t>
      </w:r>
      <w:r w:rsidRPr="00AC240C">
        <w:rPr>
          <w:rStyle w:val="StyleUnderline"/>
          <w:highlight w:val="green"/>
        </w:rPr>
        <w:t xml:space="preserve"> resolution</w:t>
      </w:r>
      <w:r w:rsidRPr="00AC240C">
        <w:rPr>
          <w:sz w:val="16"/>
        </w:rPr>
        <w:t xml:space="preserve">. </w:t>
      </w:r>
      <w:r w:rsidRPr="00AC240C">
        <w:rPr>
          <w:rStyle w:val="StyleUnderline"/>
          <w:highlight w:val="green"/>
        </w:rPr>
        <w:t>Conflict can</w:t>
      </w:r>
      <w:r w:rsidRPr="00AC240C">
        <w:rPr>
          <w:sz w:val="16"/>
        </w:rPr>
        <w:t xml:space="preserve">not </w:t>
      </w:r>
      <w:r w:rsidRPr="00AC240C">
        <w:rPr>
          <w:rStyle w:val="StyleUnderline"/>
          <w:highlight w:val="green"/>
        </w:rPr>
        <w:t>be modeled as a</w:t>
      </w:r>
      <w:r w:rsidRPr="00AC240C">
        <w:rPr>
          <w:sz w:val="16"/>
        </w:rPr>
        <w:t xml:space="preserve"> steady state, but rather as a </w:t>
      </w:r>
      <w:r w:rsidRPr="00AC240C">
        <w:rPr>
          <w:rStyle w:val="StyleUnderline"/>
          <w:highlight w:val="green"/>
        </w:rPr>
        <w:t>bell-shaped curve</w:t>
      </w:r>
      <w:r w:rsidRPr="00AC240C">
        <w:rPr>
          <w:sz w:val="16"/>
        </w:rPr>
        <w:t xml:space="preserve">. On the left side, conflict is either non-existent or in a pre-conflict state. </w:t>
      </w:r>
      <w:r w:rsidRPr="00AC240C">
        <w:rPr>
          <w:rStyle w:val="StyleUnderline"/>
          <w:highlight w:val="green"/>
        </w:rPr>
        <w:t>Accelerators act to raise the level of conflict</w:t>
      </w:r>
      <w:r w:rsidRPr="00AC240C">
        <w:rPr>
          <w:sz w:val="16"/>
        </w:rPr>
        <w:t xml:space="preserve"> to a peak or plateau, and on the right side of the curve, conflict declines. </w:t>
      </w:r>
      <w:r w:rsidRPr="00AC240C">
        <w:rPr>
          <w:rStyle w:val="StyleUnderline"/>
          <w:highlight w:val="green"/>
        </w:rPr>
        <w:t>It is</w:t>
      </w:r>
      <w:r w:rsidRPr="00AC240C">
        <w:rPr>
          <w:sz w:val="16"/>
        </w:rPr>
        <w:t xml:space="preserve"> subsequently </w:t>
      </w:r>
      <w:r w:rsidRPr="00AC240C">
        <w:rPr>
          <w:rStyle w:val="StyleUnderline"/>
          <w:highlight w:val="green"/>
        </w:rPr>
        <w:t>important to understand at which points</w:t>
      </w:r>
      <w:r w:rsidRPr="00AC240C">
        <w:rPr>
          <w:rStyle w:val="StyleUnderline"/>
        </w:rPr>
        <w:t xml:space="preserve"> </w:t>
      </w:r>
      <w:r w:rsidRPr="00AC240C">
        <w:rPr>
          <w:sz w:val="16"/>
        </w:rPr>
        <w:t xml:space="preserve">on the curve </w:t>
      </w:r>
      <w:r w:rsidRPr="00AC240C">
        <w:rPr>
          <w:rStyle w:val="StyleUnderline"/>
          <w:highlight w:val="green"/>
        </w:rPr>
        <w:t>science and technology can intervene</w:t>
      </w:r>
      <w:r w:rsidRPr="00AC240C">
        <w:rPr>
          <w:sz w:val="16"/>
        </w:rPr>
        <w:t xml:space="preserve">. On the left side, </w:t>
      </w:r>
      <w:r w:rsidRPr="00AC240C">
        <w:rPr>
          <w:rStyle w:val="StyleUnderline"/>
          <w:highlight w:val="green"/>
        </w:rPr>
        <w:t>S&amp;T can help prevent conflict,</w:t>
      </w:r>
      <w:r w:rsidRPr="00AC240C">
        <w:rPr>
          <w:rStyle w:val="StyleUnderline"/>
        </w:rPr>
        <w:t xml:space="preserve"> </w:t>
      </w:r>
      <w:r w:rsidRPr="00AC240C">
        <w:rPr>
          <w:sz w:val="16"/>
        </w:rPr>
        <w:t xml:space="preserve">whereas </w:t>
      </w:r>
      <w:r w:rsidRPr="00AC240C">
        <w:rPr>
          <w:rStyle w:val="StyleUnderline"/>
          <w:highlight w:val="green"/>
        </w:rPr>
        <w:t>at the peak it can</w:t>
      </w:r>
      <w:r w:rsidRPr="00AC240C">
        <w:rPr>
          <w:sz w:val="16"/>
        </w:rPr>
        <w:t xml:space="preserve"> help </w:t>
      </w:r>
      <w:r w:rsidRPr="00AC240C">
        <w:rPr>
          <w:rStyle w:val="StyleUnderline"/>
          <w:highlight w:val="green"/>
        </w:rPr>
        <w:t>reduce it.</w:t>
      </w:r>
      <w:r w:rsidRPr="00AC240C">
        <w:rPr>
          <w:sz w:val="16"/>
        </w:rPr>
        <w:t xml:space="preserve"> On the right side, the question remains of how exactly S&amp;T can help sustain the reduction in conflict. </w:t>
      </w:r>
    </w:p>
    <w:p w:rsidR="00EC1801" w:rsidRDefault="00EC1801" w:rsidP="00770887">
      <w:pPr>
        <w:pStyle w:val="Heading3"/>
      </w:pPr>
      <w:r>
        <w:rPr>
          <w:rStyle w:val="StyleUnderline"/>
        </w:rPr>
        <w:t>Science Race/Impact</w:t>
      </w:r>
    </w:p>
    <w:p w:rsidR="00EC1801" w:rsidRPr="00EC1801" w:rsidRDefault="00EC1801" w:rsidP="00EC1801">
      <w:pPr>
        <w:pStyle w:val="Heading4"/>
      </w:pPr>
      <w:r w:rsidRPr="00EC1801">
        <w:t>The race for scientific leadership is on – innovative science is vital to solving global impacts.</w:t>
      </w:r>
    </w:p>
    <w:p w:rsidR="00EC1801" w:rsidRPr="0038768E" w:rsidRDefault="00EC1801" w:rsidP="00EC1801">
      <w:proofErr w:type="spellStart"/>
      <w:r w:rsidRPr="0038768E">
        <w:rPr>
          <w:rStyle w:val="Style13ptBold"/>
        </w:rPr>
        <w:t>Colglazier</w:t>
      </w:r>
      <w:proofErr w:type="spellEnd"/>
      <w:r w:rsidRPr="0038768E">
        <w:rPr>
          <w:rStyle w:val="Style13ptBold"/>
        </w:rPr>
        <w:t>, 13</w:t>
      </w:r>
      <w:r w:rsidRPr="0038768E">
        <w:t xml:space="preserve"> (E. William, Science and Technology Advisor to the Secretary of State, “Remarks on Science and Diplomacy in the 21st Century,” 8/20/13, http://www.state.gov/e/stas/2013/213741.htm)</w:t>
      </w:r>
    </w:p>
    <w:p w:rsidR="0005344A" w:rsidRPr="0005344A" w:rsidRDefault="00EC1801" w:rsidP="00F33304">
      <w:r w:rsidRPr="00EC1801">
        <w:rPr>
          <w:sz w:val="16"/>
        </w:rPr>
        <w:t>In 2010 the U.S. Department of State and the U.S. Agency for International Development released a strategic blueprint to chart the course of the next four years. In this first Quadrennial Diplomacy and Development Review, it was stated: “</w:t>
      </w:r>
      <w:r w:rsidRPr="0038768E">
        <w:rPr>
          <w:rStyle w:val="StyleUnderline"/>
          <w:highlight w:val="green"/>
        </w:rPr>
        <w:t>Science, engineering, technology, and innovation</w:t>
      </w:r>
      <w:r w:rsidRPr="00EC1801">
        <w:rPr>
          <w:sz w:val="16"/>
        </w:rPr>
        <w:t xml:space="preserve"> are the engines of modern society and a dominant force in globalization and international economic development.” The significance of this observation </w:t>
      </w:r>
      <w:r w:rsidRPr="0038768E">
        <w:rPr>
          <w:rStyle w:val="StyleUnderline"/>
          <w:highlight w:val="green"/>
        </w:rPr>
        <w:t>has been emphasized</w:t>
      </w:r>
      <w:r w:rsidRPr="00EC1801">
        <w:rPr>
          <w:sz w:val="16"/>
        </w:rPr>
        <w:t xml:space="preserve"> repeatedly </w:t>
      </w:r>
      <w:r w:rsidRPr="0038768E">
        <w:rPr>
          <w:rStyle w:val="StyleUnderline"/>
          <w:highlight w:val="green"/>
        </w:rPr>
        <w:t>to</w:t>
      </w:r>
      <w:r w:rsidRPr="0038768E">
        <w:rPr>
          <w:rStyle w:val="StyleUnderline"/>
        </w:rPr>
        <w:t xml:space="preserve"> </w:t>
      </w:r>
      <w:r w:rsidRPr="00EC1801">
        <w:rPr>
          <w:sz w:val="16"/>
        </w:rPr>
        <w:t xml:space="preserve">me over the past two years in conversations with representatives of </w:t>
      </w:r>
      <w:r w:rsidRPr="0038768E">
        <w:rPr>
          <w:rStyle w:val="StyleUnderline"/>
          <w:highlight w:val="green"/>
        </w:rPr>
        <w:t>many countries</w:t>
      </w:r>
      <w:r w:rsidRPr="00EC1801">
        <w:rPr>
          <w:sz w:val="16"/>
        </w:rPr>
        <w:t xml:space="preserve"> about science and technology. I have been struck by the fact that </w:t>
      </w:r>
      <w:r w:rsidRPr="0038768E">
        <w:rPr>
          <w:rStyle w:val="StyleUnderline"/>
          <w:highlight w:val="green"/>
        </w:rPr>
        <w:t>nearly every country has put at the very top of its agenda</w:t>
      </w:r>
      <w:r w:rsidRPr="00EC1801">
        <w:rPr>
          <w:sz w:val="16"/>
        </w:rPr>
        <w:t xml:space="preserve"> the role of </w:t>
      </w:r>
      <w:r w:rsidRPr="0038768E">
        <w:rPr>
          <w:rStyle w:val="StyleUnderline"/>
          <w:highlight w:val="green"/>
        </w:rPr>
        <w:t>science and technology for</w:t>
      </w:r>
      <w:r w:rsidRPr="00EC1801">
        <w:rPr>
          <w:sz w:val="16"/>
        </w:rPr>
        <w:t xml:space="preserve"> supporting </w:t>
      </w:r>
      <w:r w:rsidRPr="0038768E">
        <w:rPr>
          <w:rStyle w:val="StyleUnderline"/>
          <w:highlight w:val="green"/>
        </w:rPr>
        <w:t>innovation</w:t>
      </w:r>
      <w:r w:rsidRPr="0038768E">
        <w:rPr>
          <w:rStyle w:val="StyleUnderline"/>
        </w:rPr>
        <w:t xml:space="preserve"> </w:t>
      </w:r>
      <w:r w:rsidRPr="00EC1801">
        <w:rPr>
          <w:sz w:val="16"/>
        </w:rPr>
        <w:t xml:space="preserve">and economic development. This observation has been true for countries at every level of development – </w:t>
      </w:r>
      <w:r w:rsidRPr="0038768E">
        <w:rPr>
          <w:rStyle w:val="StyleUnderline"/>
          <w:highlight w:val="green"/>
        </w:rPr>
        <w:t>not only</w:t>
      </w:r>
      <w:r w:rsidRPr="00EC1801">
        <w:rPr>
          <w:sz w:val="16"/>
        </w:rPr>
        <w:t xml:space="preserve"> for countries like </w:t>
      </w:r>
      <w:r w:rsidRPr="0038768E">
        <w:rPr>
          <w:rStyle w:val="StyleUnderline"/>
          <w:highlight w:val="green"/>
        </w:rPr>
        <w:t>Germany, Japan, China, India</w:t>
      </w:r>
      <w:r w:rsidRPr="00EC1801">
        <w:rPr>
          <w:sz w:val="16"/>
        </w:rPr>
        <w:t xml:space="preserve">, Brazil, South Korea, and Singapore, </w:t>
      </w:r>
      <w:r w:rsidRPr="00EC1801">
        <w:rPr>
          <w:sz w:val="16"/>
          <w:highlight w:val="green"/>
        </w:rPr>
        <w:t>but</w:t>
      </w:r>
      <w:r w:rsidRPr="00EC1801">
        <w:rPr>
          <w:sz w:val="16"/>
        </w:rPr>
        <w:t xml:space="preserve"> also for countries like </w:t>
      </w:r>
      <w:r w:rsidRPr="0038768E">
        <w:rPr>
          <w:rStyle w:val="StyleUnderline"/>
          <w:highlight w:val="green"/>
        </w:rPr>
        <w:t>Mexico, Colombia, Chile</w:t>
      </w:r>
      <w:r w:rsidRPr="00EC1801">
        <w:rPr>
          <w:sz w:val="16"/>
        </w:rPr>
        <w:t xml:space="preserve">, South Africa, Indonesia, Czech Republic, Malaysia, and Vietnam. They are </w:t>
      </w:r>
      <w:r w:rsidRPr="0038768E">
        <w:rPr>
          <w:rStyle w:val="StyleUnderline"/>
          <w:highlight w:val="green"/>
        </w:rPr>
        <w:t>all seek</w:t>
      </w:r>
      <w:r w:rsidRPr="00EC1801">
        <w:rPr>
          <w:sz w:val="16"/>
        </w:rPr>
        <w:t xml:space="preserve">ing </w:t>
      </w:r>
      <w:r w:rsidRPr="0038768E">
        <w:rPr>
          <w:rStyle w:val="StyleUnderline"/>
          <w:highlight w:val="green"/>
        </w:rPr>
        <w:t>insights regarding the right policies</w:t>
      </w:r>
      <w:r w:rsidRPr="00EC1801">
        <w:rPr>
          <w:sz w:val="16"/>
        </w:rPr>
        <w:t xml:space="preserve"> and investments </w:t>
      </w:r>
      <w:r w:rsidRPr="0038768E">
        <w:rPr>
          <w:rStyle w:val="StyleUnderline"/>
          <w:highlight w:val="green"/>
        </w:rPr>
        <w:t>to help</w:t>
      </w:r>
      <w:r w:rsidRPr="00EC1801">
        <w:rPr>
          <w:sz w:val="16"/>
        </w:rPr>
        <w:t xml:space="preserve"> </w:t>
      </w:r>
      <w:r w:rsidRPr="0038768E">
        <w:rPr>
          <w:rStyle w:val="StyleUnderline"/>
          <w:highlight w:val="green"/>
        </w:rPr>
        <w:t>their societies to become more innovative and competitive</w:t>
      </w:r>
      <w:r w:rsidRPr="00EC1801">
        <w:rPr>
          <w:sz w:val="16"/>
        </w:rPr>
        <w:t xml:space="preserve"> to ensure a more prosperous future for their citizens. Why does nearly </w:t>
      </w:r>
      <w:r w:rsidRPr="0038768E">
        <w:rPr>
          <w:rStyle w:val="StyleUnderline"/>
          <w:highlight w:val="green"/>
        </w:rPr>
        <w:t>every country now have a “laser-like” focus</w:t>
      </w:r>
      <w:r w:rsidRPr="00EC1801">
        <w:rPr>
          <w:sz w:val="16"/>
        </w:rPr>
        <w:t xml:space="preserve"> on improving its capabilities in science, technology, and innovation in order to be more competitive in this globalized, interconnected world? My guess is that most countries see two trends clearly: (1) </w:t>
      </w:r>
      <w:r w:rsidRPr="0038768E">
        <w:rPr>
          <w:rStyle w:val="StyleUnderline"/>
          <w:highlight w:val="green"/>
        </w:rPr>
        <w:t>science and tech</w:t>
      </w:r>
      <w:r w:rsidRPr="00EC1801">
        <w:rPr>
          <w:sz w:val="16"/>
        </w:rPr>
        <w:t xml:space="preserve">nology </w:t>
      </w:r>
      <w:r w:rsidRPr="0038768E">
        <w:rPr>
          <w:rStyle w:val="StyleUnderline"/>
          <w:highlight w:val="green"/>
        </w:rPr>
        <w:t>have a major impact on</w:t>
      </w:r>
      <w:r w:rsidRPr="00EC1801">
        <w:rPr>
          <w:sz w:val="16"/>
        </w:rPr>
        <w:t xml:space="preserve"> the </w:t>
      </w:r>
      <w:r w:rsidRPr="0038768E">
        <w:rPr>
          <w:rStyle w:val="StyleUnderline"/>
          <w:highlight w:val="green"/>
        </w:rPr>
        <w:t>economic success</w:t>
      </w:r>
      <w:r w:rsidRPr="00EC1801">
        <w:rPr>
          <w:sz w:val="16"/>
        </w:rPr>
        <w:t xml:space="preserve"> of leading companies and countries and (2) </w:t>
      </w:r>
      <w:r w:rsidRPr="0038768E">
        <w:rPr>
          <w:rStyle w:val="StyleUnderline"/>
          <w:highlight w:val="green"/>
        </w:rPr>
        <w:t>the</w:t>
      </w:r>
      <w:r w:rsidRPr="00EC1801">
        <w:rPr>
          <w:sz w:val="16"/>
        </w:rPr>
        <w:t xml:space="preserve"> scientific and technological </w:t>
      </w:r>
      <w:r w:rsidRPr="0038768E">
        <w:rPr>
          <w:rStyle w:val="StyleUnderline"/>
          <w:highlight w:val="green"/>
        </w:rPr>
        <w:t>revolution has been accelerating</w:t>
      </w:r>
      <w:r w:rsidRPr="00EC1801">
        <w:rPr>
          <w:sz w:val="16"/>
        </w:rPr>
        <w:t xml:space="preserve">. </w:t>
      </w:r>
      <w:r w:rsidRPr="0038768E">
        <w:rPr>
          <w:rStyle w:val="StyleUnderline"/>
          <w:highlight w:val="green"/>
        </w:rPr>
        <w:t>If countries do not become more capable</w:t>
      </w:r>
      <w:r w:rsidRPr="00EC1801">
        <w:rPr>
          <w:sz w:val="16"/>
        </w:rPr>
        <w:t xml:space="preserve"> in science and technology, </w:t>
      </w:r>
      <w:r w:rsidRPr="0038768E">
        <w:rPr>
          <w:rStyle w:val="Emphasis"/>
          <w:highlight w:val="green"/>
        </w:rPr>
        <w:t>they will be left behind.</w:t>
      </w:r>
      <w:r w:rsidRPr="0038768E">
        <w:rPr>
          <w:rStyle w:val="Emphasis"/>
        </w:rPr>
        <w:t xml:space="preserve"> </w:t>
      </w:r>
      <w:r w:rsidRPr="00EC1801">
        <w:rPr>
          <w:sz w:val="16"/>
        </w:rPr>
        <w:t xml:space="preserve">The upside is great if they can capitalize on the transformative potential of new and emerging technologies. As one example, the information and communication technology (ICT) revolution has shown the potential for developing countries to use new technologies to “leapfrog” over the development paths taken by developed countries, such as with mobile phones in Africa. Countries also recognize that almost </w:t>
      </w:r>
      <w:r w:rsidRPr="0038768E">
        <w:rPr>
          <w:rStyle w:val="StyleUnderline"/>
          <w:highlight w:val="green"/>
        </w:rPr>
        <w:t>every issue</w:t>
      </w:r>
      <w:r w:rsidRPr="00EC1801">
        <w:rPr>
          <w:sz w:val="16"/>
        </w:rPr>
        <w:t xml:space="preserve"> with which they are confronted </w:t>
      </w:r>
      <w:r w:rsidRPr="0038768E">
        <w:rPr>
          <w:rStyle w:val="StyleUnderline"/>
          <w:highlight w:val="green"/>
        </w:rPr>
        <w:t>on the national, regional, and global level has an important scientific and tech</w:t>
      </w:r>
      <w:r w:rsidRPr="00EC1801">
        <w:rPr>
          <w:sz w:val="16"/>
        </w:rPr>
        <w:t xml:space="preserve">nological </w:t>
      </w:r>
      <w:r w:rsidRPr="0038768E">
        <w:rPr>
          <w:rStyle w:val="StyleUnderline"/>
          <w:highlight w:val="green"/>
        </w:rPr>
        <w:t>component.</w:t>
      </w:r>
      <w:r w:rsidRPr="00EC1801">
        <w:rPr>
          <w:sz w:val="16"/>
        </w:rPr>
        <w:t xml:space="preserve"> This is true whether the issue concerns he</w:t>
      </w:r>
      <w:r w:rsidRPr="0038768E">
        <w:rPr>
          <w:rStyle w:val="StyleUnderline"/>
          <w:highlight w:val="green"/>
        </w:rPr>
        <w:t>alth, environment,</w:t>
      </w:r>
      <w:r w:rsidRPr="00EC1801">
        <w:rPr>
          <w:sz w:val="16"/>
        </w:rPr>
        <w:t xml:space="preserve"> national </w:t>
      </w:r>
      <w:r w:rsidRPr="0038768E">
        <w:rPr>
          <w:rStyle w:val="StyleUnderline"/>
          <w:highlight w:val="green"/>
        </w:rPr>
        <w:t>security</w:t>
      </w:r>
      <w:r w:rsidRPr="00EC1801">
        <w:rPr>
          <w:sz w:val="16"/>
        </w:rPr>
        <w:t xml:space="preserve">, homeland security, </w:t>
      </w:r>
      <w:r w:rsidRPr="0038768E">
        <w:rPr>
          <w:rStyle w:val="StyleUnderline"/>
          <w:highlight w:val="green"/>
        </w:rPr>
        <w:t>energy, communication, food, water</w:t>
      </w:r>
      <w:r w:rsidRPr="00EC1801">
        <w:rPr>
          <w:sz w:val="16"/>
        </w:rPr>
        <w:t xml:space="preserve">, climate change, </w:t>
      </w:r>
      <w:r w:rsidRPr="0038768E">
        <w:rPr>
          <w:rStyle w:val="StyleUnderline"/>
          <w:highlight w:val="green"/>
        </w:rPr>
        <w:t>disaster preparedness,</w:t>
      </w:r>
      <w:r w:rsidRPr="00EC1801">
        <w:rPr>
          <w:sz w:val="16"/>
        </w:rPr>
        <w:t xml:space="preserve"> or education. Countries know they have smart, creative, entrepreneurial people. They believe their people can compete, even from a distance, if the right investments are made and the right policies are implemented. And they know that to become more capable in science and technology and to create innovation and knowledge-based societies, they must collaborate with the world leaders in science and technology. </w:t>
      </w:r>
      <w:r w:rsidRPr="00EC1801">
        <w:rPr>
          <w:rStyle w:val="StyleUnderline"/>
          <w:highlight w:val="green"/>
        </w:rPr>
        <w:t>New and emerging tech</w:t>
      </w:r>
      <w:r w:rsidRPr="00EC1801">
        <w:rPr>
          <w:sz w:val="16"/>
        </w:rPr>
        <w:t xml:space="preserve">nologies have also </w:t>
      </w:r>
      <w:r w:rsidRPr="00EC1801">
        <w:rPr>
          <w:rStyle w:val="StyleUnderline"/>
          <w:highlight w:val="green"/>
        </w:rPr>
        <w:t>affect</w:t>
      </w:r>
      <w:r w:rsidRPr="00EC1801">
        <w:rPr>
          <w:sz w:val="16"/>
        </w:rPr>
        <w:t xml:space="preserve">ed </w:t>
      </w:r>
      <w:r w:rsidRPr="00EC1801">
        <w:rPr>
          <w:rStyle w:val="StyleUnderline"/>
          <w:highlight w:val="green"/>
        </w:rPr>
        <w:t>the trajectory o</w:t>
      </w:r>
      <w:r w:rsidRPr="00EC1801">
        <w:rPr>
          <w:sz w:val="16"/>
        </w:rPr>
        <w:t xml:space="preserve">f fundamental science and engineering </w:t>
      </w:r>
      <w:r w:rsidRPr="00EC1801">
        <w:rPr>
          <w:rStyle w:val="StyleUnderline"/>
          <w:highlight w:val="green"/>
        </w:rPr>
        <w:t>research by</w:t>
      </w:r>
      <w:r w:rsidRPr="00EC1801">
        <w:rPr>
          <w:sz w:val="16"/>
        </w:rPr>
        <w:t xml:space="preserve"> </w:t>
      </w:r>
      <w:r w:rsidRPr="00EC1801">
        <w:rPr>
          <w:rStyle w:val="Emphasis"/>
          <w:highlight w:val="green"/>
        </w:rPr>
        <w:t>creating new capabilities for exploring</w:t>
      </w:r>
      <w:r w:rsidRPr="00EC1801">
        <w:rPr>
          <w:sz w:val="16"/>
        </w:rPr>
        <w:t xml:space="preserve"> and understanding </w:t>
      </w:r>
      <w:r w:rsidRPr="00EC1801">
        <w:rPr>
          <w:rStyle w:val="Emphasis"/>
          <w:highlight w:val="green"/>
        </w:rPr>
        <w:t>the natural world</w:t>
      </w:r>
      <w:r w:rsidRPr="00EC1801">
        <w:rPr>
          <w:sz w:val="16"/>
        </w:rPr>
        <w:t>. We are only at the beginning of exploiting the potential of these new capabilities. This is another reason for the acceleration of the scientific and technological revolution, progressing at such an incredibly rapid pace that it is hard to imagine, much less predict, what new transformative possibilities will emerge within a decade. Scientists are not much better at predicting the future than anyone else. I am very envious of young people who will see amazing developments in their lifetimes. As renowned computer scientist Alan Kay said, “The best way to predict the future is to invent it.”</w:t>
      </w:r>
    </w:p>
    <w:p w:rsidR="00094F5C" w:rsidRDefault="003106E4" w:rsidP="003106E4">
      <w:pPr>
        <w:pStyle w:val="Heading3"/>
      </w:pPr>
      <w:proofErr w:type="spellStart"/>
      <w:r>
        <w:t>SciDip</w:t>
      </w:r>
      <w:proofErr w:type="spellEnd"/>
      <w:r>
        <w:t xml:space="preserve"> =&gt; </w:t>
      </w:r>
      <w:proofErr w:type="spellStart"/>
      <w:r>
        <w:t>Heg</w:t>
      </w:r>
      <w:proofErr w:type="spellEnd"/>
      <w:r>
        <w:t>/Relations/Solves Things</w:t>
      </w:r>
    </w:p>
    <w:p w:rsidR="003106E4" w:rsidRPr="003106E4" w:rsidRDefault="003106E4" w:rsidP="003106E4">
      <w:pPr>
        <w:pStyle w:val="Heading4"/>
      </w:pPr>
      <w:r w:rsidRPr="003106E4">
        <w:t>Science diplomacy key to relations</w:t>
      </w:r>
    </w:p>
    <w:p w:rsidR="003106E4" w:rsidRPr="00E7731E" w:rsidRDefault="003106E4" w:rsidP="003106E4">
      <w:pPr>
        <w:rPr>
          <w:rStyle w:val="Style13ptBold"/>
        </w:rPr>
      </w:pPr>
      <w:proofErr w:type="spellStart"/>
      <w:r w:rsidRPr="00E7731E">
        <w:rPr>
          <w:rStyle w:val="Style13ptBold"/>
        </w:rPr>
        <w:t>Hormats</w:t>
      </w:r>
      <w:proofErr w:type="spellEnd"/>
      <w:r w:rsidRPr="00E7731E">
        <w:rPr>
          <w:rStyle w:val="Style13ptBold"/>
        </w:rPr>
        <w:t xml:space="preserve"> 12</w:t>
      </w:r>
      <w:r>
        <w:rPr>
          <w:rStyle w:val="Style13ptBold"/>
        </w:rPr>
        <w:t xml:space="preserve"> </w:t>
      </w:r>
      <w:r w:rsidRPr="00E7731E">
        <w:rPr>
          <w:rStyle w:val="Style13ptBold"/>
          <w:sz w:val="16"/>
          <w:szCs w:val="16"/>
        </w:rPr>
        <w:t xml:space="preserve">(Robert D., </w:t>
      </w:r>
      <w:r>
        <w:rPr>
          <w:rStyle w:val="Style13ptBold"/>
          <w:sz w:val="16"/>
          <w:szCs w:val="16"/>
        </w:rPr>
        <w:t xml:space="preserve">March 3, 2012, </w:t>
      </w:r>
      <w:r w:rsidRPr="00E7731E">
        <w:rPr>
          <w:rStyle w:val="Style13ptBold"/>
          <w:sz w:val="16"/>
          <w:szCs w:val="16"/>
        </w:rPr>
        <w:t xml:space="preserve">Robert D. </w:t>
      </w:r>
      <w:proofErr w:type="spellStart"/>
      <w:r w:rsidRPr="00E7731E">
        <w:rPr>
          <w:rStyle w:val="Style13ptBold"/>
          <w:sz w:val="16"/>
          <w:szCs w:val="16"/>
        </w:rPr>
        <w:t>Hormats</w:t>
      </w:r>
      <w:proofErr w:type="spellEnd"/>
      <w:r w:rsidRPr="00E7731E">
        <w:rPr>
          <w:rStyle w:val="Style13ptBold"/>
          <w:sz w:val="16"/>
          <w:szCs w:val="16"/>
        </w:rPr>
        <w:t xml:space="preserve"> has served as the U.S. Under Secretary of State for Economic Growth, Energy, and the Environment since </w:t>
      </w:r>
      <w:proofErr w:type="gramStart"/>
      <w:r w:rsidRPr="00E7731E">
        <w:rPr>
          <w:rStyle w:val="Style13ptBold"/>
          <w:sz w:val="16"/>
          <w:szCs w:val="16"/>
        </w:rPr>
        <w:t>2009.,</w:t>
      </w:r>
      <w:proofErr w:type="gramEnd"/>
      <w:r w:rsidRPr="00E7731E">
        <w:rPr>
          <w:rStyle w:val="Style13ptBold"/>
          <w:sz w:val="16"/>
          <w:szCs w:val="16"/>
        </w:rPr>
        <w:t xml:space="preserve"> “Science Diplomacy and Twenty-First Century Statecraft”, AAAS, </w:t>
      </w:r>
      <w:hyperlink r:id="rId18" w:history="1">
        <w:r w:rsidRPr="00D93C7F">
          <w:rPr>
            <w:rStyle w:val="Hyperlink"/>
            <w:sz w:val="16"/>
            <w:szCs w:val="16"/>
          </w:rPr>
          <w:t>http://www.sciencediplomacy.org/perspective/2012/science-diplomacy-and-twenty-first-century-statecraft</w:t>
        </w:r>
      </w:hyperlink>
      <w:r>
        <w:rPr>
          <w:rStyle w:val="Style13ptBold"/>
          <w:sz w:val="16"/>
          <w:szCs w:val="16"/>
        </w:rPr>
        <w:t xml:space="preserve">) </w:t>
      </w:r>
      <w:r w:rsidRPr="00E7731E">
        <w:rPr>
          <w:rStyle w:val="Style13ptBold"/>
          <w:sz w:val="16"/>
          <w:szCs w:val="16"/>
        </w:rPr>
        <w:t>KD</w:t>
      </w:r>
    </w:p>
    <w:p w:rsidR="003106E4" w:rsidRPr="00E7731E" w:rsidRDefault="003106E4" w:rsidP="003106E4">
      <w:pPr>
        <w:rPr>
          <w:sz w:val="14"/>
        </w:rPr>
      </w:pPr>
      <w:r w:rsidRPr="0064490B">
        <w:rPr>
          <w:rStyle w:val="StyleUnderline"/>
          <w:highlight w:val="cyan"/>
        </w:rPr>
        <w:t>Science diplomacy is a central component of America’s</w:t>
      </w:r>
      <w:r w:rsidRPr="00817122">
        <w:rPr>
          <w:rStyle w:val="StyleUnderline"/>
        </w:rPr>
        <w:t xml:space="preserve"> twenty-first century </w:t>
      </w:r>
      <w:r w:rsidRPr="0064490B">
        <w:rPr>
          <w:rStyle w:val="StyleUnderline"/>
          <w:highlight w:val="cyan"/>
        </w:rPr>
        <w:t>statecraft agenda</w:t>
      </w:r>
      <w:r w:rsidRPr="00817122">
        <w:rPr>
          <w:rStyle w:val="StyleUnderline"/>
        </w:rPr>
        <w:t>.</w:t>
      </w:r>
      <w:r w:rsidRPr="00E7731E">
        <w:rPr>
          <w:sz w:val="14"/>
        </w:rPr>
        <w:t xml:space="preserve"> </w:t>
      </w:r>
      <w:r w:rsidRPr="0064490B">
        <w:rPr>
          <w:rStyle w:val="StyleUnderline"/>
          <w:highlight w:val="cyan"/>
        </w:rPr>
        <w:t>The U</w:t>
      </w:r>
      <w:r w:rsidRPr="00817122">
        <w:rPr>
          <w:rStyle w:val="StyleUnderline"/>
        </w:rPr>
        <w:t xml:space="preserve">nited </w:t>
      </w:r>
      <w:r w:rsidRPr="0064490B">
        <w:rPr>
          <w:rStyle w:val="StyleUnderline"/>
          <w:highlight w:val="cyan"/>
        </w:rPr>
        <w:t>S</w:t>
      </w:r>
      <w:r w:rsidRPr="00817122">
        <w:rPr>
          <w:rStyle w:val="StyleUnderline"/>
        </w:rPr>
        <w:t xml:space="preserve">tates </w:t>
      </w:r>
      <w:r w:rsidRPr="0064490B">
        <w:rPr>
          <w:rStyle w:val="StyleUnderline"/>
          <w:highlight w:val="cyan"/>
        </w:rPr>
        <w:t>must</w:t>
      </w:r>
      <w:r w:rsidRPr="00E7731E">
        <w:rPr>
          <w:sz w:val="14"/>
        </w:rPr>
        <w:t xml:space="preserve"> increasingly </w:t>
      </w:r>
      <w:r w:rsidRPr="0064490B">
        <w:rPr>
          <w:rStyle w:val="StyleUnderline"/>
          <w:highlight w:val="cyan"/>
        </w:rPr>
        <w:t>recognize the vital role science and technology</w:t>
      </w:r>
      <w:r w:rsidRPr="00E7731E">
        <w:rPr>
          <w:sz w:val="14"/>
        </w:rPr>
        <w:t xml:space="preserve"> can </w:t>
      </w:r>
      <w:r w:rsidRPr="0064490B">
        <w:rPr>
          <w:rStyle w:val="StyleUnderline"/>
          <w:highlight w:val="cyan"/>
        </w:rPr>
        <w:t>play in addressing major challenges</w:t>
      </w:r>
      <w:r w:rsidRPr="00E7731E">
        <w:rPr>
          <w:sz w:val="14"/>
        </w:rPr>
        <w:t xml:space="preserve">, such as </w:t>
      </w:r>
      <w:r w:rsidRPr="0064490B">
        <w:rPr>
          <w:rStyle w:val="StyleUnderline"/>
          <w:highlight w:val="cyan"/>
        </w:rPr>
        <w:t>making our economy more competitive</w:t>
      </w:r>
      <w:r w:rsidRPr="00E7731E">
        <w:rPr>
          <w:sz w:val="14"/>
          <w:highlight w:val="cyan"/>
        </w:rPr>
        <w:t xml:space="preserve">, </w:t>
      </w:r>
      <w:r w:rsidRPr="0064490B">
        <w:rPr>
          <w:rStyle w:val="StyleUnderline"/>
          <w:highlight w:val="cyan"/>
        </w:rPr>
        <w:t>tackling global health issues, and dealing with climate change</w:t>
      </w:r>
      <w:r w:rsidRPr="00E7731E">
        <w:rPr>
          <w:sz w:val="14"/>
        </w:rPr>
        <w:t xml:space="preserve">. </w:t>
      </w:r>
      <w:r w:rsidRPr="00C518AA">
        <w:rPr>
          <w:rStyle w:val="StyleUnderline"/>
          <w:highlight w:val="cyan"/>
        </w:rPr>
        <w:t>American leadership</w:t>
      </w:r>
      <w:r w:rsidRPr="00C518AA">
        <w:rPr>
          <w:rStyle w:val="StyleUnderline"/>
        </w:rPr>
        <w:t xml:space="preserve"> in global tech</w:t>
      </w:r>
      <w:r w:rsidRPr="00E7731E">
        <w:rPr>
          <w:sz w:val="14"/>
        </w:rPr>
        <w:t xml:space="preserve">nological advances </w:t>
      </w:r>
      <w:r w:rsidRPr="00C518AA">
        <w:rPr>
          <w:rStyle w:val="StyleUnderline"/>
        </w:rPr>
        <w:t xml:space="preserve">and </w:t>
      </w:r>
      <w:r w:rsidRPr="00C518AA">
        <w:rPr>
          <w:rStyle w:val="StyleUnderline"/>
          <w:highlight w:val="cyan"/>
        </w:rPr>
        <w:t>scientific research</w:t>
      </w:r>
      <w:r w:rsidRPr="00E7731E">
        <w:rPr>
          <w:sz w:val="14"/>
        </w:rPr>
        <w:t xml:space="preserve">, and the dynamism of our companies and universities in these </w:t>
      </w:r>
      <w:proofErr w:type="gramStart"/>
      <w:r w:rsidRPr="00E7731E">
        <w:rPr>
          <w:sz w:val="14"/>
        </w:rPr>
        <w:t>areas</w:t>
      </w:r>
      <w:r w:rsidRPr="00817122">
        <w:rPr>
          <w:rStyle w:val="StyleUnderline"/>
        </w:rPr>
        <w:t>,</w:t>
      </w:r>
      <w:proofErr w:type="gramEnd"/>
      <w:r w:rsidRPr="00817122">
        <w:rPr>
          <w:rStyle w:val="StyleUnderline"/>
        </w:rPr>
        <w:t xml:space="preserve"> </w:t>
      </w:r>
      <w:r w:rsidRPr="00C518AA">
        <w:rPr>
          <w:rStyle w:val="StyleUnderline"/>
          <w:highlight w:val="cyan"/>
        </w:rPr>
        <w:t>is a major source of our economic, foreign policy, and national security strength</w:t>
      </w:r>
      <w:r w:rsidRPr="00817122">
        <w:rPr>
          <w:rStyle w:val="StyleUnderline"/>
        </w:rPr>
        <w:t>.</w:t>
      </w:r>
      <w:r w:rsidRPr="00E7731E">
        <w:rPr>
          <w:sz w:val="14"/>
        </w:rPr>
        <w:t xml:space="preserve"> Additionally, it is a hallmark of the success of the American system. While some seek to delegitimize scientific ideas, we believe the United States should celebrate science and see it—as was the case since the time of Benjamin Franklin—as </w:t>
      </w:r>
      <w:r w:rsidRPr="00817122">
        <w:rPr>
          <w:rStyle w:val="StyleUnderline"/>
        </w:rPr>
        <w:t xml:space="preserve">an </w:t>
      </w:r>
      <w:r w:rsidRPr="00C518AA">
        <w:rPr>
          <w:rStyle w:val="StyleUnderline"/>
          <w:highlight w:val="cyan"/>
        </w:rPr>
        <w:t>opportunity to advance the prosperity, health, and overall wellbeing of Americans and the global community</w:t>
      </w:r>
      <w:r w:rsidRPr="00E7731E">
        <w:rPr>
          <w:sz w:val="14"/>
          <w:highlight w:val="cyan"/>
        </w:rPr>
        <w:t>.</w:t>
      </w:r>
      <w:r w:rsidRPr="00E7731E">
        <w:rPr>
          <w:sz w:val="14"/>
        </w:rPr>
        <w:t xml:space="preserve"> Innovation policy is part of our science diplomacy engagement. More than ever before, </w:t>
      </w:r>
      <w:r w:rsidRPr="001977FA">
        <w:rPr>
          <w:rStyle w:val="StyleUnderline"/>
        </w:rPr>
        <w:t xml:space="preserve">modern </w:t>
      </w:r>
      <w:r w:rsidRPr="00C518AA">
        <w:rPr>
          <w:rStyle w:val="StyleUnderline"/>
          <w:highlight w:val="cyan"/>
        </w:rPr>
        <w:t>economies</w:t>
      </w:r>
      <w:r w:rsidRPr="001977FA">
        <w:rPr>
          <w:rStyle w:val="StyleUnderline"/>
        </w:rPr>
        <w:t xml:space="preserve"> are </w:t>
      </w:r>
      <w:r w:rsidRPr="00C518AA">
        <w:rPr>
          <w:rStyle w:val="StyleUnderline"/>
          <w:highlight w:val="cyan"/>
        </w:rPr>
        <w:t>rooted in science and technology</w:t>
      </w:r>
      <w:r w:rsidRPr="00E7731E">
        <w:rPr>
          <w:sz w:val="14"/>
        </w:rPr>
        <w:t xml:space="preserve">. It is estimated that </w:t>
      </w:r>
      <w:r w:rsidRPr="001977FA">
        <w:rPr>
          <w:rStyle w:val="StyleUnderline"/>
        </w:rPr>
        <w:t>America’s knowledge-based industries represent 40 percent of our economic growth and 60 percent of our exports</w:t>
      </w:r>
      <w:r w:rsidRPr="00E7731E">
        <w:rPr>
          <w:sz w:val="14"/>
        </w:rPr>
        <w:t xml:space="preserve">. Sustaining a vibrant </w:t>
      </w:r>
      <w:r w:rsidRPr="001977FA">
        <w:rPr>
          <w:rStyle w:val="StyleUnderline"/>
        </w:rPr>
        <w:t>knowledge-based economy, as well as a strong commitment to educational excellence and advanced research, provides an opportunity for our citizens to prosper and enjoy upward mobility</w:t>
      </w:r>
      <w:r w:rsidRPr="00E7731E">
        <w:rPr>
          <w:sz w:val="14"/>
        </w:rPr>
        <w:t xml:space="preserve">. America attracts people from all over the world—scientists, engineers, inventors, and entrepreneurs—who want the opportunity to participate in, and contribute to, our innovation economy. The practice of </w:t>
      </w:r>
      <w:r w:rsidRPr="00A03145">
        <w:rPr>
          <w:rStyle w:val="StyleUnderline"/>
          <w:highlight w:val="cyan"/>
        </w:rPr>
        <w:t>science is increasingly expanding</w:t>
      </w:r>
      <w:r w:rsidRPr="00A03145">
        <w:rPr>
          <w:rStyle w:val="StyleUnderline"/>
        </w:rPr>
        <w:t xml:space="preserve"> from individuals to groups, from single disciplines to interdisciplinary, and </w:t>
      </w:r>
      <w:r w:rsidRPr="00A03145">
        <w:rPr>
          <w:rStyle w:val="StyleUnderline"/>
          <w:highlight w:val="cyan"/>
        </w:rPr>
        <w:t>from a national to an international scope</w:t>
      </w:r>
      <w:r w:rsidRPr="00E7731E">
        <w:rPr>
          <w:sz w:val="14"/>
        </w:rPr>
        <w:t xml:space="preserve">. The </w:t>
      </w:r>
      <w:proofErr w:type="spellStart"/>
      <w:r w:rsidRPr="00E7731E">
        <w:rPr>
          <w:sz w:val="14"/>
        </w:rPr>
        <w:t>Organisation</w:t>
      </w:r>
      <w:proofErr w:type="spellEnd"/>
      <w:r w:rsidRPr="00E7731E">
        <w:rPr>
          <w:sz w:val="14"/>
        </w:rPr>
        <w:t xml:space="preserve"> for Economic Co-operation and Development reported that from 1985 to 2007, the number of scientific articles published by a single author decreased by 45 percent. During that same period, the number of scientific articles published with domestic co-authorship increased by 136 percent, and those with international co-authorship increased by 409 percent. The same trend holds for patents. </w:t>
      </w:r>
      <w:r w:rsidRPr="00C518AA">
        <w:rPr>
          <w:rStyle w:val="StyleUnderline"/>
        </w:rPr>
        <w:t>Science collaboration</w:t>
      </w:r>
      <w:r w:rsidRPr="00E7731E">
        <w:rPr>
          <w:sz w:val="14"/>
        </w:rPr>
        <w:t xml:space="preserve"> is exciting because it </w:t>
      </w:r>
      <w:r w:rsidRPr="0064490B">
        <w:rPr>
          <w:rStyle w:val="StyleUnderline"/>
        </w:rPr>
        <w:t>takes advantage of expertise that exists around the country and around the globe</w:t>
      </w:r>
      <w:r w:rsidRPr="00E7731E">
        <w:rPr>
          <w:sz w:val="14"/>
        </w:rPr>
        <w:t xml:space="preserv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While the </w:t>
      </w:r>
      <w:r w:rsidRPr="00C518AA">
        <w:rPr>
          <w:rStyle w:val="StyleUnderline"/>
          <w:highlight w:val="cyan"/>
        </w:rPr>
        <w:t>scientific partnerships</w:t>
      </w:r>
      <w:r w:rsidRPr="0064490B">
        <w:rPr>
          <w:rStyle w:val="StyleUnderline"/>
        </w:rPr>
        <w:t xml:space="preserve"> that the United States builds with other nations, and international ties among universities and research labs</w:t>
      </w:r>
      <w:r w:rsidRPr="00E7731E">
        <w:rPr>
          <w:sz w:val="14"/>
        </w:rPr>
        <w:t xml:space="preserve">, are a means to address shared challenges, they also </w:t>
      </w:r>
      <w:r w:rsidRPr="00C518AA">
        <w:rPr>
          <w:rStyle w:val="StyleUnderline"/>
          <w:highlight w:val="cyan"/>
        </w:rPr>
        <w:t>contribute to broadening and strengthening our diplomatic relationships.</w:t>
      </w:r>
      <w:r w:rsidRPr="0064490B">
        <w:rPr>
          <w:rStyle w:val="StyleUnderline"/>
        </w:rPr>
        <w:t xml:space="preserve"> Scientific partnerships are </w:t>
      </w:r>
      <w:r w:rsidRPr="00C518AA">
        <w:rPr>
          <w:rStyle w:val="StyleUnderline"/>
          <w:highlight w:val="cyan"/>
        </w:rPr>
        <w:t>based on disciplines and values that transcend politics, languages, borders, and cultures.</w:t>
      </w:r>
      <w:r w:rsidRPr="00E7731E">
        <w:rPr>
          <w:sz w:val="14"/>
        </w:rPr>
        <w:t xml:space="preserve"> Processes that define the scientific community—such as merit review, critical thinking, diversity of thought, and transparency—are fundamental values from which the global community can reap benefits. </w:t>
      </w:r>
      <w:r w:rsidRPr="00C518AA">
        <w:rPr>
          <w:rStyle w:val="StyleUnderline"/>
          <w:highlight w:val="cyan"/>
        </w:rPr>
        <w:t>History provides</w:t>
      </w:r>
      <w:r w:rsidRPr="0064490B">
        <w:rPr>
          <w:rStyle w:val="StyleUnderline"/>
        </w:rPr>
        <w:t xml:space="preserve"> many </w:t>
      </w:r>
      <w:r w:rsidRPr="00C518AA">
        <w:rPr>
          <w:rStyle w:val="StyleUnderline"/>
          <w:highlight w:val="cyan"/>
        </w:rPr>
        <w:t>examples</w:t>
      </w:r>
      <w:r w:rsidRPr="0064490B">
        <w:rPr>
          <w:rStyle w:val="StyleUnderline"/>
        </w:rPr>
        <w:t xml:space="preserve"> of how scientific cooperation can bolster diplomatic ties and cultural exchange.</w:t>
      </w:r>
      <w:r w:rsidRPr="00E7731E">
        <w:rPr>
          <w:sz w:val="14"/>
        </w:rPr>
        <w:t xml:space="preserve"> </w:t>
      </w:r>
      <w:r w:rsidRPr="0064490B">
        <w:rPr>
          <w:rStyle w:val="StyleUnderline"/>
        </w:rPr>
        <w:t>American scientists collaborated with Russian and Chinese counterparts for decades, even as other aspects of our relationship proved more challenging.</w:t>
      </w:r>
      <w:r w:rsidRPr="00E7731E">
        <w:rPr>
          <w:sz w:val="14"/>
        </w:rPr>
        <w:t xml:space="preserve"> Similarly, the science and technology behind the agricultural “Green Revolution” of the 1960s and ‘70s was the product of American, Mexican, and Indian researchers working toward a common goal. Today, the United States has formal science and technology agreements with over fifty countries. We are committed to finding new ways to work with other countries in science and technology, to conduct mutually beneficial joint research activities, and to advance the interests of the U.S. science and technology community.  Science diplomacy is not new. </w:t>
      </w:r>
      <w:r w:rsidRPr="0064490B">
        <w:rPr>
          <w:rStyle w:val="StyleUnderline"/>
        </w:rPr>
        <w:t>It is,</w:t>
      </w:r>
      <w:r w:rsidRPr="00E7731E">
        <w:rPr>
          <w:sz w:val="14"/>
        </w:rPr>
        <w:t xml:space="preserve"> however, </w:t>
      </w:r>
      <w:r w:rsidRPr="0064490B">
        <w:rPr>
          <w:rStyle w:val="StyleUnderline"/>
        </w:rPr>
        <w:t xml:space="preserve">broader, deeper, and more visible than ever before and its </w:t>
      </w:r>
      <w:r w:rsidRPr="00E7731E">
        <w:rPr>
          <w:rStyle w:val="StyleUnderline"/>
          <w:highlight w:val="cyan"/>
        </w:rPr>
        <w:t>importance will continue to grow.</w:t>
      </w:r>
      <w:r w:rsidRPr="0064490B">
        <w:rPr>
          <w:rStyle w:val="StyleUnderline"/>
        </w:rPr>
        <w:t xml:space="preserve"> </w:t>
      </w:r>
      <w:r w:rsidRPr="00E7731E">
        <w:rPr>
          <w:sz w:val="14"/>
        </w:rPr>
        <w:t xml:space="preserve">The Department of State’s first Quadrennial Diplomacy and Development Review highlights that </w:t>
      </w:r>
      <w:r w:rsidRPr="00E7731E">
        <w:rPr>
          <w:rStyle w:val="StyleUnderline"/>
          <w:highlight w:val="cyan"/>
        </w:rPr>
        <w:t>“science, engineering, technology, and innovation are the engines of modern society and a dominant force in globalization and international economic development.”</w:t>
      </w:r>
      <w:r w:rsidRPr="00E7731E">
        <w:rPr>
          <w:sz w:val="14"/>
        </w:rPr>
        <w:t xml:space="preserve"> These interrelated issues are priorities for the United States and, increasingly, the world. </w:t>
      </w:r>
    </w:p>
    <w:p w:rsidR="003106E4" w:rsidRPr="003106E4" w:rsidRDefault="003106E4" w:rsidP="003106E4"/>
    <w:p w:rsidR="004518EB" w:rsidRDefault="004518EB" w:rsidP="004518EB">
      <w:pPr>
        <w:pStyle w:val="Heading2"/>
      </w:pPr>
      <w:proofErr w:type="spellStart"/>
      <w:r>
        <w:t>Adv</w:t>
      </w:r>
      <w:proofErr w:type="spellEnd"/>
      <w:r>
        <w:t xml:space="preserve"> – Pharmaceuticals</w:t>
      </w:r>
    </w:p>
    <w:p w:rsidR="004518EB" w:rsidRDefault="004518EB" w:rsidP="004518EB"/>
    <w:p w:rsidR="004518EB" w:rsidRDefault="004518EB" w:rsidP="004518EB">
      <w:pPr>
        <w:pStyle w:val="Heading3"/>
      </w:pPr>
      <w:r>
        <w:t>Oceans have Essential Medicines</w:t>
      </w:r>
    </w:p>
    <w:p w:rsidR="004518EB" w:rsidRPr="006667D6" w:rsidRDefault="004518EB" w:rsidP="004518EB">
      <w:pPr>
        <w:pStyle w:val="Heading4"/>
        <w:rPr>
          <w:sz w:val="24"/>
        </w:rPr>
      </w:pPr>
      <w:r>
        <w:rPr>
          <w:sz w:val="24"/>
        </w:rPr>
        <w:t>The ocean is now an incredible source of biomedical resources; over 100 essential drugs today exist because of ocean exploration.</w:t>
      </w:r>
    </w:p>
    <w:p w:rsidR="004518EB" w:rsidRPr="006667D6" w:rsidRDefault="004518EB" w:rsidP="004518EB">
      <w:pPr>
        <w:rPr>
          <w:sz w:val="16"/>
          <w:szCs w:val="16"/>
        </w:rPr>
      </w:pPr>
      <w:r>
        <w:rPr>
          <w:rStyle w:val="Style13ptBold"/>
          <w:sz w:val="24"/>
        </w:rPr>
        <w:t>UCSD 0</w:t>
      </w:r>
      <w:r w:rsidRPr="00921520">
        <w:rPr>
          <w:rStyle w:val="Style13ptBold"/>
          <w:sz w:val="24"/>
        </w:rPr>
        <w:t xml:space="preserve">3 </w:t>
      </w:r>
      <w:r w:rsidRPr="002F4B1F">
        <w:rPr>
          <w:sz w:val="14"/>
          <w:szCs w:val="16"/>
        </w:rPr>
        <w:t>(Scripps Institution of Oceanography at the University of California – San Diego, A group of researchers at Scripps Institution of Oceanography at the University of California, San Diego, have for the first time shown that sediments in the deep ocean are a significant biomedical resource for microbes that produce antibiotic molecules; “Scripps Scientists Discover Rich Medical Drug Resource In Deep Ocean Sediments”; January 20, 2003, http://www.sciencedaily.com/releases/2003/01/030120100702.htm, RJ)</w:t>
      </w:r>
    </w:p>
    <w:p w:rsidR="004518EB" w:rsidRDefault="004518EB" w:rsidP="004518EB">
      <w:r w:rsidRPr="00741D24">
        <w:rPr>
          <w:rStyle w:val="StyleUnderline"/>
          <w:highlight w:val="yellow"/>
        </w:rPr>
        <w:t xml:space="preserve">Although the oceans cover 70 percent of the planet's surface, much of their biomedical potential has gone largely unexplored. </w:t>
      </w:r>
      <w:proofErr w:type="gramStart"/>
      <w:r w:rsidRPr="00741D24">
        <w:rPr>
          <w:rStyle w:val="Emphasis"/>
          <w:highlight w:val="yellow"/>
        </w:rPr>
        <w:t>Until now</w:t>
      </w:r>
      <w:r w:rsidRPr="00741D24">
        <w:rPr>
          <w:rStyle w:val="StyleUnderline"/>
          <w:highlight w:val="yellow"/>
        </w:rPr>
        <w:t>.</w:t>
      </w:r>
      <w:proofErr w:type="gramEnd"/>
      <w:r>
        <w:t xml:space="preserve"> A group of researchers at Scripps Institution of Oceanography at the University of California, San Diego, have for the first time shown that </w:t>
      </w:r>
      <w:r w:rsidRPr="00694B73">
        <w:rPr>
          <w:rStyle w:val="StyleUnderline"/>
          <w:highlight w:val="yellow"/>
        </w:rPr>
        <w:t>sediments in the deep ocean are a significant biomedical resource</w:t>
      </w:r>
      <w:r w:rsidRPr="0046594D">
        <w:rPr>
          <w:rStyle w:val="StyleUnderline"/>
        </w:rPr>
        <w:t xml:space="preserve"> for microbes that produce antibiotic molecules.</w:t>
      </w:r>
      <w:r>
        <w:t xml:space="preserve"> In a series of two papers, a group led by William </w:t>
      </w:r>
      <w:proofErr w:type="spellStart"/>
      <w:r>
        <w:t>Fenical</w:t>
      </w:r>
      <w:proofErr w:type="spellEnd"/>
      <w:r>
        <w:t xml:space="preserve">, director of the Center for Marine Biotechnology and Biomedicine (CMBB) at Scripps </w:t>
      </w:r>
      <w:proofErr w:type="gramStart"/>
      <w:r>
        <w:t>Institution,</w:t>
      </w:r>
      <w:proofErr w:type="gramEnd"/>
      <w:r>
        <w:t xml:space="preserve"> has reported the discovery of a novel group of bacteria found to produce molecules with potential in the treatment of infectious diseases and cancer. </w:t>
      </w:r>
      <w:r w:rsidRPr="00694B73">
        <w:rPr>
          <w:rStyle w:val="StyleUnderline"/>
          <w:highlight w:val="yellow"/>
        </w:rPr>
        <w:t>"The average person thinks of the bottom of the ocean as a dark, cold, and nasty place</w:t>
      </w:r>
      <w:r w:rsidRPr="005E0555">
        <w:rPr>
          <w:rStyle w:val="StyleUnderline"/>
        </w:rPr>
        <w:t xml:space="preserve"> that is irrelevant, </w:t>
      </w:r>
      <w:r w:rsidRPr="00694B73">
        <w:rPr>
          <w:rStyle w:val="StyleUnderline"/>
          <w:highlight w:val="yellow"/>
        </w:rPr>
        <w:t>but</w:t>
      </w:r>
      <w:r w:rsidRPr="005E0555">
        <w:rPr>
          <w:rStyle w:val="StyleUnderline"/>
        </w:rPr>
        <w:t xml:space="preserve"> we've shown that </w:t>
      </w:r>
      <w:r w:rsidRPr="00694B73">
        <w:rPr>
          <w:rStyle w:val="StyleUnderline"/>
          <w:highlight w:val="yellow"/>
        </w:rPr>
        <w:t>this environment may be a huge resource for new antibiotics and drugs for the treatment of cancer,"</w:t>
      </w:r>
      <w:r w:rsidRPr="005E0555">
        <w:rPr>
          <w:rStyle w:val="StyleUnderline"/>
        </w:rPr>
        <w:t xml:space="preserve"> </w:t>
      </w:r>
      <w:r>
        <w:t xml:space="preserve">said </w:t>
      </w:r>
      <w:proofErr w:type="spellStart"/>
      <w:r>
        <w:t>Fenical</w:t>
      </w:r>
      <w:proofErr w:type="spellEnd"/>
      <w:r>
        <w:t xml:space="preserve">. </w:t>
      </w:r>
      <w:r w:rsidRPr="00694B73">
        <w:rPr>
          <w:rStyle w:val="StyleUnderline"/>
          <w:highlight w:val="yellow"/>
        </w:rPr>
        <w:t>The first paper</w:t>
      </w:r>
      <w:r>
        <w:t xml:space="preserve">, published in the October, 2002 issue of Applied and Environmental Microbiology, </w:t>
      </w:r>
      <w:r w:rsidRPr="00694B73">
        <w:rPr>
          <w:rStyle w:val="StyleUnderline"/>
          <w:highlight w:val="yellow"/>
        </w:rPr>
        <w:t>highlights the discovery of new bacteria</w:t>
      </w:r>
      <w:r w:rsidRPr="005E0555">
        <w:rPr>
          <w:rStyle w:val="StyleUnderline"/>
        </w:rPr>
        <w:t xml:space="preserve">, called </w:t>
      </w:r>
      <w:proofErr w:type="spellStart"/>
      <w:r w:rsidRPr="005E0555">
        <w:rPr>
          <w:rStyle w:val="StyleUnderline"/>
        </w:rPr>
        <w:t>actinomycetes</w:t>
      </w:r>
      <w:proofErr w:type="spellEnd"/>
      <w:r w:rsidRPr="005E0555">
        <w:rPr>
          <w:rStyle w:val="StyleUnderline"/>
        </w:rPr>
        <w:t xml:space="preserve">, </w:t>
      </w:r>
      <w:r w:rsidRPr="00694B73">
        <w:rPr>
          <w:rStyle w:val="StyleUnderline"/>
          <w:highlight w:val="yellow"/>
        </w:rPr>
        <w:t xml:space="preserve">from ocean sediments. For more than 45 years, terrestrial </w:t>
      </w:r>
      <w:proofErr w:type="spellStart"/>
      <w:r w:rsidRPr="00694B73">
        <w:rPr>
          <w:rStyle w:val="StyleUnderline"/>
          <w:highlight w:val="yellow"/>
        </w:rPr>
        <w:t>actinomycetes</w:t>
      </w:r>
      <w:proofErr w:type="spellEnd"/>
      <w:r w:rsidRPr="00694B73">
        <w:rPr>
          <w:rStyle w:val="StyleUnderline"/>
          <w:highlight w:val="yellow"/>
        </w:rPr>
        <w:t xml:space="preserve"> were the foundation of the pharmaceutical industry because of their ability to produce natural antibiotics</w:t>
      </w:r>
      <w:r w:rsidRPr="005E0555">
        <w:rPr>
          <w:rStyle w:val="StyleUnderline"/>
        </w:rPr>
        <w:t xml:space="preserve">, including important drugs such as streptomycin, </w:t>
      </w:r>
      <w:proofErr w:type="spellStart"/>
      <w:r w:rsidRPr="005E0555">
        <w:rPr>
          <w:rStyle w:val="StyleUnderline"/>
        </w:rPr>
        <w:t>actinomycin</w:t>
      </w:r>
      <w:proofErr w:type="spellEnd"/>
      <w:r w:rsidRPr="005E0555">
        <w:rPr>
          <w:rStyle w:val="StyleUnderline"/>
        </w:rPr>
        <w:t xml:space="preserve">, and </w:t>
      </w:r>
      <w:proofErr w:type="spellStart"/>
      <w:r w:rsidRPr="005E0555">
        <w:rPr>
          <w:rStyle w:val="StyleUnderline"/>
        </w:rPr>
        <w:t>vancomycin</w:t>
      </w:r>
      <w:proofErr w:type="spellEnd"/>
      <w:r w:rsidRPr="005E0555">
        <w:rPr>
          <w:rStyle w:val="StyleUnderline"/>
        </w:rPr>
        <w:t>.</w:t>
      </w:r>
      <w:r>
        <w:t xml:space="preserve"> The data from this paper provide the first conclusive evidence of the widespread occurrence of indigenous </w:t>
      </w:r>
      <w:proofErr w:type="spellStart"/>
      <w:r>
        <w:t>actinomycete</w:t>
      </w:r>
      <w:proofErr w:type="spellEnd"/>
      <w:r>
        <w:t xml:space="preserve"> populations in marine sediments. </w:t>
      </w:r>
      <w:r w:rsidRPr="00694B73">
        <w:rPr>
          <w:rStyle w:val="StyleUnderline"/>
          <w:highlight w:val="yellow"/>
        </w:rPr>
        <w:t>The second paper</w:t>
      </w:r>
      <w:r>
        <w:t xml:space="preserve">, published in the Jan. 20, 2003 issue of the international edition of the chemistry journal </w:t>
      </w:r>
      <w:proofErr w:type="spellStart"/>
      <w:r>
        <w:t>Angewandte</w:t>
      </w:r>
      <w:proofErr w:type="spellEnd"/>
      <w:r>
        <w:t xml:space="preserve"> </w:t>
      </w:r>
      <w:proofErr w:type="spellStart"/>
      <w:r>
        <w:t>Chemie</w:t>
      </w:r>
      <w:proofErr w:type="spellEnd"/>
      <w:r>
        <w:t xml:space="preserve">, </w:t>
      </w:r>
      <w:r w:rsidRPr="00694B73">
        <w:rPr>
          <w:rStyle w:val="StyleUnderline"/>
          <w:highlight w:val="yellow"/>
        </w:rPr>
        <w:t>identifies</w:t>
      </w:r>
      <w:r w:rsidRPr="005E0555">
        <w:rPr>
          <w:rStyle w:val="StyleUnderline"/>
        </w:rPr>
        <w:t xml:space="preserve"> </w:t>
      </w:r>
      <w:r w:rsidRPr="00694B73">
        <w:rPr>
          <w:rStyle w:val="StyleUnderline"/>
          <w:highlight w:val="yellow"/>
        </w:rPr>
        <w:t>the structure of a new natural product</w:t>
      </w:r>
      <w:r w:rsidRPr="005E0555">
        <w:rPr>
          <w:rStyle w:val="StyleUnderline"/>
        </w:rPr>
        <w:t xml:space="preserve">, which </w:t>
      </w:r>
      <w:proofErr w:type="spellStart"/>
      <w:r w:rsidRPr="005E0555">
        <w:rPr>
          <w:rStyle w:val="StyleUnderline"/>
        </w:rPr>
        <w:t>Fenical's</w:t>
      </w:r>
      <w:proofErr w:type="spellEnd"/>
      <w:r w:rsidRPr="005E0555">
        <w:rPr>
          <w:rStyle w:val="StyleUnderline"/>
        </w:rPr>
        <w:t xml:space="preserve"> group has named </w:t>
      </w:r>
      <w:proofErr w:type="spellStart"/>
      <w:r w:rsidRPr="005E0555">
        <w:rPr>
          <w:rStyle w:val="StyleUnderline"/>
        </w:rPr>
        <w:t>Salinosporamide</w:t>
      </w:r>
      <w:proofErr w:type="spellEnd"/>
      <w:r>
        <w:t xml:space="preserve"> A, from this new bacterial resource. </w:t>
      </w:r>
      <w:r w:rsidRPr="00694B73">
        <w:rPr>
          <w:rStyle w:val="StyleUnderline"/>
          <w:highlight w:val="yellow"/>
        </w:rPr>
        <w:t>The new compound is a potent inhibitor of cancer growth, including human colon carcinoma, non-small cell lung cancer, and, most effectively, breast cancer</w:t>
      </w:r>
      <w:r w:rsidRPr="00741D24">
        <w:rPr>
          <w:rStyle w:val="StyleUnderline"/>
        </w:rPr>
        <w:t xml:space="preserve">. </w:t>
      </w:r>
      <w:r>
        <w:t xml:space="preserve">January's report cracks the door open for a line of similar discoveries from the recently discovered </w:t>
      </w:r>
      <w:proofErr w:type="spellStart"/>
      <w:r>
        <w:t>Salinospora</w:t>
      </w:r>
      <w:proofErr w:type="spellEnd"/>
      <w:r>
        <w:t xml:space="preserve"> genus. </w:t>
      </w:r>
      <w:r w:rsidRPr="00741D24">
        <w:rPr>
          <w:rStyle w:val="StyleUnderline"/>
        </w:rPr>
        <w:t>"</w:t>
      </w:r>
      <w:r w:rsidRPr="00694B73">
        <w:rPr>
          <w:rStyle w:val="StyleUnderline"/>
          <w:highlight w:val="yellow"/>
        </w:rPr>
        <w:t>The second paper shows the potential for the production of materials that are highly biologically active and very chemically unique.</w:t>
      </w:r>
      <w:r w:rsidRPr="00741D24">
        <w:rPr>
          <w:rStyle w:val="StyleUnderline"/>
        </w:rPr>
        <w:t xml:space="preserve"> This is likely to be the tip of the iceberg of diverse chemical formulas that are out there,"</w:t>
      </w:r>
      <w:r>
        <w:t xml:space="preserve"> said </w:t>
      </w:r>
      <w:proofErr w:type="spellStart"/>
      <w:r>
        <w:t>Fenical</w:t>
      </w:r>
      <w:proofErr w:type="spellEnd"/>
      <w:r>
        <w:t xml:space="preserve">. Although </w:t>
      </w:r>
      <w:r w:rsidRPr="00694B73">
        <w:rPr>
          <w:rStyle w:val="StyleUnderline"/>
          <w:highlight w:val="yellow"/>
        </w:rPr>
        <w:t>more than 100 drugs today exist from terrestrial microorganisms, including penicillin, arguably the most important drug in medicine, the potential from land-based microbial sources began dwindling nearly 10 years ago.</w:t>
      </w:r>
      <w:r w:rsidRPr="00741D24">
        <w:rPr>
          <w:rStyle w:val="StyleUnderline"/>
        </w:rPr>
        <w:t xml:space="preserve"> </w:t>
      </w:r>
      <w:r>
        <w:t xml:space="preserve">Pharmaceutical investigators searched high and low around the globe for new terrestrial, drug-producing microbes, but with diminishing payback. According to </w:t>
      </w:r>
      <w:proofErr w:type="spellStart"/>
      <w:r>
        <w:t>Fenical</w:t>
      </w:r>
      <w:proofErr w:type="spellEnd"/>
      <w:r>
        <w:t xml:space="preserve">, when considering the ever-increasing resistance of bacteria to existing antibiotics, the need to make new discoveries becomes essential. </w:t>
      </w:r>
      <w:r w:rsidRPr="00741D24">
        <w:rPr>
          <w:rStyle w:val="StyleUnderline"/>
        </w:rPr>
        <w:t xml:space="preserve">Surprisingly, the oceans, with some of the most diverse ecosystems on the planet, were largely ignored as a potential source for </w:t>
      </w:r>
      <w:proofErr w:type="spellStart"/>
      <w:r w:rsidRPr="00741D24">
        <w:rPr>
          <w:rStyle w:val="StyleUnderline"/>
        </w:rPr>
        <w:t>actinomycete</w:t>
      </w:r>
      <w:proofErr w:type="spellEnd"/>
      <w:r w:rsidRPr="00741D24">
        <w:rPr>
          <w:rStyle w:val="StyleUnderline"/>
        </w:rPr>
        <w:t xml:space="preserve"> bacteria. </w:t>
      </w:r>
      <w:r>
        <w:t xml:space="preserve">Given this omission, it was natural for </w:t>
      </w:r>
      <w:proofErr w:type="spellStart"/>
      <w:r>
        <w:t>Fenical's</w:t>
      </w:r>
      <w:proofErr w:type="spellEnd"/>
      <w:r>
        <w:t xml:space="preserve"> group at the Scripps CMBB to initiate studies of marine environments for new microorganisms important in pharmaceutical discovery. His group developed new methods and tools for obtaining a variety of ocean sediments, including a miniaturized sampling device that efficiently captures samples from the deep ocean. They derived bottom muds from more than 1,000 meters deep from the Atlantic and Pacific Oceans, the Red Sea, and the Gulf of California. </w:t>
      </w:r>
      <w:r w:rsidRPr="00741D24">
        <w:rPr>
          <w:rStyle w:val="StyleUnderline"/>
        </w:rPr>
        <w:t>They also developed new methods for sifting through these samples (which contain roughly one billion microorganisms per cubic centimeter), culturing the microorganisms, identifying them by genetic methods, and screening their metabolic products for anticancer and antibiotic properties.</w:t>
      </w:r>
      <w:r>
        <w:t xml:space="preserve"> By genetic and culture analysis, </w:t>
      </w:r>
      <w:proofErr w:type="spellStart"/>
      <w:r>
        <w:t>Fenical's</w:t>
      </w:r>
      <w:proofErr w:type="spellEnd"/>
      <w:r>
        <w:t xml:space="preserve"> group discovered the new genus </w:t>
      </w:r>
      <w:proofErr w:type="spellStart"/>
      <w:r>
        <w:t>Salinospora</w:t>
      </w:r>
      <w:proofErr w:type="spellEnd"/>
      <w:r>
        <w:t xml:space="preserve">, a type of </w:t>
      </w:r>
      <w:proofErr w:type="spellStart"/>
      <w:r>
        <w:t>actinomycete</w:t>
      </w:r>
      <w:proofErr w:type="spellEnd"/>
      <w:r>
        <w:t xml:space="preserve"> bacteria found in tropical and subtropical oceans, but never seen before on land. The results from their biomedical studies were extraordinarily positive. Of 100 strains of these organisms tested, 80 percent produced molecules that inhibit cancer cell growth. Roughly 35 percent revealed the ability to kill pathogenic bacteria and fungi. Based on the worldwide distribution of </w:t>
      </w:r>
      <w:proofErr w:type="spellStart"/>
      <w:r>
        <w:t>Salinospora</w:t>
      </w:r>
      <w:proofErr w:type="spellEnd"/>
      <w:r>
        <w:t xml:space="preserve">, </w:t>
      </w:r>
      <w:proofErr w:type="spellStart"/>
      <w:r>
        <w:t>Fenical</w:t>
      </w:r>
      <w:proofErr w:type="spellEnd"/>
      <w:r>
        <w:t xml:space="preserve"> estimates that many thousands of strains will be available. "I would even go as far as to say that </w:t>
      </w:r>
      <w:r w:rsidRPr="00741D24">
        <w:rPr>
          <w:rStyle w:val="StyleUnderline"/>
        </w:rPr>
        <w:t>never before has this level of biological activity been observed within a single group of organisms,"</w:t>
      </w:r>
      <w:r>
        <w:t xml:space="preserve"> said </w:t>
      </w:r>
      <w:proofErr w:type="spellStart"/>
      <w:r>
        <w:t>Fenical</w:t>
      </w:r>
      <w:proofErr w:type="spellEnd"/>
      <w:r>
        <w:t xml:space="preserve">. These discoveries have been patented by the University of California and licensed to </w:t>
      </w:r>
      <w:proofErr w:type="spellStart"/>
      <w:r>
        <w:t>Nereus</w:t>
      </w:r>
      <w:proofErr w:type="spellEnd"/>
      <w:r>
        <w:t xml:space="preserve"> Pharmaceuticals Inc. for subsequent development. </w:t>
      </w:r>
      <w:proofErr w:type="spellStart"/>
      <w:r>
        <w:t>Nereus</w:t>
      </w:r>
      <w:proofErr w:type="spellEnd"/>
      <w:r>
        <w:t xml:space="preserve"> is a four-year-old biotech company in San Diego, Calif. dedicated to the development of new drugs from this new source for drug discovery. "These extraordinary marine discoveries by Scripps Institution, coupled with their industrialization by </w:t>
      </w:r>
      <w:proofErr w:type="spellStart"/>
      <w:r>
        <w:t>Nereus</w:t>
      </w:r>
      <w:proofErr w:type="spellEnd"/>
      <w:r>
        <w:t xml:space="preserve"> Pharmaceuticals, could provide the next great source of drug discovery for the pharmaceutical industry," said </w:t>
      </w:r>
      <w:proofErr w:type="spellStart"/>
      <w:r>
        <w:t>Kobi</w:t>
      </w:r>
      <w:proofErr w:type="spellEnd"/>
      <w:r>
        <w:t xml:space="preserve"> </w:t>
      </w:r>
      <w:proofErr w:type="spellStart"/>
      <w:r>
        <w:t>Sethna</w:t>
      </w:r>
      <w:proofErr w:type="spellEnd"/>
      <w:r>
        <w:t xml:space="preserve">, president and CEO of </w:t>
      </w:r>
      <w:proofErr w:type="spellStart"/>
      <w:r>
        <w:t>Nereus</w:t>
      </w:r>
      <w:proofErr w:type="spellEnd"/>
      <w:r>
        <w:t xml:space="preserve"> Pharmaceuticals. "These discoveries speak to the future of antibiotic discovery," said </w:t>
      </w:r>
      <w:proofErr w:type="spellStart"/>
      <w:r>
        <w:t>Fenical</w:t>
      </w:r>
      <w:proofErr w:type="spellEnd"/>
      <w:r>
        <w:t xml:space="preserve">. "They point to the fact that </w:t>
      </w:r>
      <w:r w:rsidRPr="00694B73">
        <w:rPr>
          <w:rStyle w:val="StyleUnderline"/>
          <w:highlight w:val="yellow"/>
        </w:rPr>
        <w:t>the ocean is an incredibly exciting new microbial resource. They indicate</w:t>
      </w:r>
      <w:r w:rsidRPr="00741D24">
        <w:rPr>
          <w:rStyle w:val="StyleUnderline"/>
        </w:rPr>
        <w:t xml:space="preserve"> how little we know, and they demonstrate </w:t>
      </w:r>
      <w:r w:rsidRPr="00694B73">
        <w:rPr>
          <w:rStyle w:val="Emphasis"/>
          <w:highlight w:val="yellow"/>
        </w:rPr>
        <w:t>how much we need to invest in further exploration of the oceans."</w:t>
      </w:r>
      <w:r>
        <w:t xml:space="preserve"> In addition to </w:t>
      </w:r>
      <w:proofErr w:type="spellStart"/>
      <w:r>
        <w:t>Fenical</w:t>
      </w:r>
      <w:proofErr w:type="spellEnd"/>
      <w:r>
        <w:t xml:space="preserve">, coauthors on the papers include Tracy Mincer, Paul Jensen, Christopher Kauffman, Robert </w:t>
      </w:r>
      <w:proofErr w:type="spellStart"/>
      <w:r>
        <w:t>Feling</w:t>
      </w:r>
      <w:proofErr w:type="spellEnd"/>
      <w:r>
        <w:t>, and Greg Buchanan.</w:t>
      </w:r>
    </w:p>
    <w:p w:rsidR="001B16E0" w:rsidRDefault="001B16E0" w:rsidP="001B16E0">
      <w:pPr>
        <w:pStyle w:val="Heading4"/>
      </w:pPr>
      <w:r>
        <w:t>Exploring the deep could lead to incredible medical discoveries.</w:t>
      </w:r>
    </w:p>
    <w:p w:rsidR="001B16E0" w:rsidRDefault="001B16E0" w:rsidP="001B16E0">
      <w:pPr>
        <w:rPr>
          <w:rStyle w:val="Style13ptBold"/>
        </w:rPr>
      </w:pPr>
      <w:proofErr w:type="spellStart"/>
      <w:r w:rsidRPr="00A43461">
        <w:rPr>
          <w:rStyle w:val="Style13ptBold"/>
        </w:rPr>
        <w:t>Mckie</w:t>
      </w:r>
      <w:proofErr w:type="spellEnd"/>
      <w:r w:rsidRPr="00A43461">
        <w:rPr>
          <w:rStyle w:val="Style13ptBold"/>
        </w:rPr>
        <w:t xml:space="preserve"> 2012</w:t>
      </w:r>
      <w:r>
        <w:t xml:space="preserve"> </w:t>
      </w:r>
      <w:r w:rsidRPr="001B5A0B">
        <w:t>(Robin, science and technology editor for the Observer</w:t>
      </w:r>
      <w:r>
        <w:t>,</w:t>
      </w:r>
      <w:r w:rsidRPr="001B5A0B">
        <w:t xml:space="preserve"> Marine 'treasure trove' could bring revolution in medicine and industry, </w:t>
      </w:r>
      <w:r w:rsidRPr="001B5A0B">
        <w:rPr>
          <w:rStyle w:val="Style13ptBold"/>
        </w:rPr>
        <w:t>11/10/2012</w:t>
      </w:r>
      <w:r>
        <w:rPr>
          <w:rStyle w:val="Style13ptBold"/>
        </w:rPr>
        <w:t xml:space="preserve"> </w:t>
      </w:r>
      <w:hyperlink r:id="rId19" w:history="1">
        <w:r w:rsidRPr="008C2326">
          <w:rPr>
            <w:rStyle w:val="Hyperlink"/>
          </w:rPr>
          <w:t>http://www.theguardian.com/environment/2012/nov/10/marine-treasure-trove-medicine</w:t>
        </w:r>
      </w:hyperlink>
      <w:r>
        <w:t xml:space="preserve"> </w:t>
      </w:r>
      <w:r w:rsidRPr="001B5A0B">
        <w:rPr>
          <w:rStyle w:val="Style13ptBold"/>
        </w:rPr>
        <w:t xml:space="preserve"> MB)</w:t>
      </w:r>
      <w:r>
        <w:rPr>
          <w:rStyle w:val="Style13ptBold"/>
        </w:rPr>
        <w:t xml:space="preserve"> </w:t>
      </w:r>
    </w:p>
    <w:p w:rsidR="001B16E0" w:rsidRPr="00AF5046" w:rsidRDefault="001B16E0" w:rsidP="001B16E0">
      <w:r w:rsidRPr="001B5A0B">
        <w:rPr>
          <w:rStyle w:val="StyleUnderline"/>
          <w:highlight w:val="cyan"/>
        </w:rPr>
        <w:t>Scientists</w:t>
      </w:r>
      <w:r w:rsidRPr="008A1F20">
        <w:rPr>
          <w:rStyle w:val="StyleUnderline"/>
        </w:rPr>
        <w:t xml:space="preserve"> have </w:t>
      </w:r>
      <w:r w:rsidRPr="001B5A0B">
        <w:rPr>
          <w:rStyle w:val="StyleUnderline"/>
          <w:highlight w:val="cyan"/>
        </w:rPr>
        <w:t>pinpointed</w:t>
      </w:r>
      <w:r w:rsidRPr="008A1F20">
        <w:rPr>
          <w:rStyle w:val="StyleUnderline"/>
        </w:rPr>
        <w:t xml:space="preserve"> </w:t>
      </w:r>
      <w:r w:rsidRPr="001B5A0B">
        <w:rPr>
          <w:rStyle w:val="StyleUnderline"/>
          <w:highlight w:val="cyan"/>
        </w:rPr>
        <w:t>a new treasure</w:t>
      </w:r>
      <w:r w:rsidRPr="008A1F20">
        <w:rPr>
          <w:rStyle w:val="StyleUnderline"/>
        </w:rPr>
        <w:t xml:space="preserve"> trove </w:t>
      </w:r>
      <w:r w:rsidRPr="001B5A0B">
        <w:rPr>
          <w:rStyle w:val="StyleUnderline"/>
          <w:highlight w:val="cyan"/>
        </w:rPr>
        <w:t>in our oceans</w:t>
      </w:r>
      <w:r w:rsidRPr="008A1F20">
        <w:rPr>
          <w:rStyle w:val="StyleUnderline"/>
        </w:rPr>
        <w:t>:</w:t>
      </w:r>
      <w:r>
        <w:t xml:space="preserve"> </w:t>
      </w:r>
      <w:r w:rsidRPr="001B5A0B">
        <w:rPr>
          <w:rStyle w:val="StyleUnderline"/>
          <w:highlight w:val="cyan"/>
        </w:rPr>
        <w:t>micro-organisms</w:t>
      </w:r>
      <w:r w:rsidRPr="008A1F20">
        <w:rPr>
          <w:rStyle w:val="StyleUnderline"/>
        </w:rPr>
        <w:t xml:space="preserve"> </w:t>
      </w:r>
      <w:r w:rsidRPr="001B5A0B">
        <w:rPr>
          <w:rStyle w:val="StyleUnderline"/>
          <w:highlight w:val="cyan"/>
        </w:rPr>
        <w:t xml:space="preserve">that contain millions of previously unknown genes </w:t>
      </w:r>
      <w:r w:rsidRPr="001B5A0B">
        <w:rPr>
          <w:rStyle w:val="StyleUnderline"/>
        </w:rPr>
        <w:t>and</w:t>
      </w:r>
      <w:r w:rsidRPr="001B5A0B">
        <w:rPr>
          <w:rStyle w:val="StyleUnderline"/>
          <w:highlight w:val="cyan"/>
        </w:rPr>
        <w:t xml:space="preserve"> thousands of new </w:t>
      </w:r>
      <w:r w:rsidRPr="001B5A0B">
        <w:rPr>
          <w:rStyle w:val="StyleUnderline"/>
        </w:rPr>
        <w:t xml:space="preserve">families of </w:t>
      </w:r>
      <w:r w:rsidRPr="001B5A0B">
        <w:rPr>
          <w:rStyle w:val="StyleUnderline"/>
          <w:highlight w:val="cyan"/>
        </w:rPr>
        <w:t>proteins</w:t>
      </w:r>
      <w:r w:rsidRPr="008A1F20">
        <w:rPr>
          <w:rStyle w:val="StyleUnderline"/>
        </w:rPr>
        <w:t>.</w:t>
      </w:r>
      <w:r w:rsidRPr="001F4A94">
        <w:rPr>
          <w:sz w:val="12"/>
        </w:rPr>
        <w:t xml:space="preserve"> </w:t>
      </w:r>
      <w:r w:rsidRPr="008A1F20">
        <w:rPr>
          <w:sz w:val="10"/>
          <w:szCs w:val="10"/>
        </w:rPr>
        <w:t xml:space="preserve">These tiny marine wonders offer a chance to exploit a vast pool of material that </w:t>
      </w:r>
      <w:r w:rsidRPr="001B5A0B">
        <w:rPr>
          <w:rStyle w:val="StyleUnderline"/>
          <w:highlight w:val="cyan"/>
        </w:rPr>
        <w:t>could be used to create innovative medicines, industrial solvents, chemical treatments</w:t>
      </w:r>
      <w:r>
        <w:t xml:space="preserve"> </w:t>
      </w:r>
      <w:r w:rsidRPr="008A1F20">
        <w:rPr>
          <w:sz w:val="10"/>
          <w:szCs w:val="10"/>
        </w:rPr>
        <w:t>and other processes, scientists say. Researchers have already created new enzymes for treating sewage and chemicals for making soaps from material they have found in ocean organisms.</w:t>
      </w:r>
      <w:r w:rsidRPr="001A49B7">
        <w:rPr>
          <w:sz w:val="12"/>
          <w:szCs w:val="10"/>
        </w:rPr>
        <w:t>¶</w:t>
      </w:r>
      <w:r w:rsidRPr="008A1F20">
        <w:rPr>
          <w:sz w:val="10"/>
          <w:szCs w:val="10"/>
        </w:rPr>
        <w:t xml:space="preserve"> "The potential for marine biotechnology is almost infinite," said Curtis </w:t>
      </w:r>
      <w:proofErr w:type="spellStart"/>
      <w:r w:rsidRPr="008A1F20">
        <w:rPr>
          <w:sz w:val="10"/>
          <w:szCs w:val="10"/>
        </w:rPr>
        <w:t>Suttle</w:t>
      </w:r>
      <w:proofErr w:type="spellEnd"/>
      <w:r w:rsidRPr="008A1F20">
        <w:rPr>
          <w:sz w:val="10"/>
          <w:szCs w:val="10"/>
        </w:rPr>
        <w:t>, professor of earth, ocean and atmospheric sciences at the University of British Columbia. "It has become clear that most of the biological and genetic diversity on Earth is – by far – tied up in marine ecosystems, and in particular in their microbial components</w:t>
      </w:r>
      <w:r>
        <w:t xml:space="preserve">. </w:t>
      </w:r>
      <w:r w:rsidRPr="008A1F20">
        <w:rPr>
          <w:rStyle w:val="StyleUnderline"/>
        </w:rPr>
        <w:t xml:space="preserve">By weight, more than 95% of all living organisms found in the oceans are microbial. </w:t>
      </w:r>
      <w:r w:rsidRPr="001B5A0B">
        <w:rPr>
          <w:rStyle w:val="Emphasis"/>
          <w:highlight w:val="cyan"/>
        </w:rPr>
        <w:t>This is an incredible resource</w:t>
      </w:r>
      <w:r w:rsidRPr="008A1F20">
        <w:rPr>
          <w:sz w:val="10"/>
          <w:szCs w:val="10"/>
        </w:rPr>
        <w:t xml:space="preserve">." However, the discovery of the ocean's biological riches, including hundreds of thousands of new sponges, bacteria and viruses, also raises worries about the damage that could ensue from the new science of marine biotechnology. In particular, scientists worry </w:t>
      </w:r>
      <w:proofErr w:type="gramStart"/>
      <w:r w:rsidRPr="008A1F20">
        <w:rPr>
          <w:sz w:val="10"/>
          <w:szCs w:val="10"/>
        </w:rPr>
        <w:t>that precious sources</w:t>
      </w:r>
      <w:proofErr w:type="gramEnd"/>
      <w:r w:rsidRPr="008A1F20">
        <w:rPr>
          <w:sz w:val="10"/>
          <w:szCs w:val="10"/>
        </w:rPr>
        <w:t xml:space="preserve">, including hydrothermal vents where bacteria and simple plants thrive in water above boiling point, could be damaged or destroyed in a free-for-all rush to exploit these wonders. In addition, major worries focus on developing nations whose waters contain rich sources of marine life that could be targeted and exploited by western chemical companies. On land, patents can provide protection for products derived from local animals or plants. In the sea, where currents carry fish, sponges and microbes from place to place, such protection could be far trickier to enforce. The issues are set to top the agenda at a biotechnology forum, The Evolving Promise of the Life </w:t>
      </w:r>
      <w:proofErr w:type="gramStart"/>
      <w:r w:rsidRPr="008A1F20">
        <w:rPr>
          <w:sz w:val="10"/>
          <w:szCs w:val="10"/>
        </w:rPr>
        <w:t>Sciences, that</w:t>
      </w:r>
      <w:proofErr w:type="gramEnd"/>
      <w:r w:rsidRPr="008A1F20">
        <w:rPr>
          <w:sz w:val="10"/>
          <w:szCs w:val="10"/>
        </w:rPr>
        <w:t xml:space="preserve"> the </w:t>
      </w:r>
      <w:proofErr w:type="spellStart"/>
      <w:r w:rsidRPr="008A1F20">
        <w:rPr>
          <w:sz w:val="10"/>
          <w:szCs w:val="10"/>
        </w:rPr>
        <w:t>Organisation</w:t>
      </w:r>
      <w:proofErr w:type="spellEnd"/>
      <w:r w:rsidRPr="008A1F20">
        <w:rPr>
          <w:sz w:val="10"/>
          <w:szCs w:val="10"/>
        </w:rPr>
        <w:t xml:space="preserve"> for Economic Co-operation and Development (OECD) and the UK Economic and Social Research Council (ESRC) genomics forum are holding in Paris on Monday. "We have controls for regulating the exploitation of animals, plants and microbes on land, but regulating them at sea is going to be much more difficult," said Professor Steve </w:t>
      </w:r>
      <w:proofErr w:type="spellStart"/>
      <w:r w:rsidRPr="008A1F20">
        <w:rPr>
          <w:sz w:val="10"/>
          <w:szCs w:val="10"/>
        </w:rPr>
        <w:t>Yearley</w:t>
      </w:r>
      <w:proofErr w:type="spellEnd"/>
      <w:r w:rsidRPr="008A1F20">
        <w:rPr>
          <w:sz w:val="10"/>
          <w:szCs w:val="10"/>
        </w:rPr>
        <w:t xml:space="preserve">, head of the ESRC genomics forum and </w:t>
      </w:r>
      <w:proofErr w:type="spellStart"/>
      <w:r w:rsidRPr="008A1F20">
        <w:rPr>
          <w:sz w:val="10"/>
          <w:szCs w:val="10"/>
        </w:rPr>
        <w:t>organiser</w:t>
      </w:r>
      <w:proofErr w:type="spellEnd"/>
      <w:r w:rsidRPr="008A1F20">
        <w:rPr>
          <w:sz w:val="10"/>
          <w:szCs w:val="10"/>
        </w:rPr>
        <w:t xml:space="preserve"> of tomorrow's meeting. "We cannot stop pirates off Somalia, so how is someone supposed to protect rare sponges that they find in their coastal waters?"</w:t>
      </w:r>
      <w:r w:rsidRPr="001F4A94">
        <w:rPr>
          <w:sz w:val="12"/>
        </w:rPr>
        <w:t xml:space="preserve"> </w:t>
      </w:r>
      <w:r w:rsidRPr="001B5A0B">
        <w:rPr>
          <w:rStyle w:val="StyleUnderline"/>
          <w:highlight w:val="cyan"/>
        </w:rPr>
        <w:t>Sponges</w:t>
      </w:r>
      <w:r w:rsidRPr="008A1F20">
        <w:rPr>
          <w:rStyle w:val="StyleUnderline"/>
        </w:rPr>
        <w:t xml:space="preserve"> </w:t>
      </w:r>
      <w:r w:rsidRPr="001B5A0B">
        <w:rPr>
          <w:rStyle w:val="StyleUnderline"/>
          <w:highlight w:val="cyan"/>
        </w:rPr>
        <w:t>turn out to be a particularly promising marine resourc</w:t>
      </w:r>
      <w:r w:rsidRPr="008A1F20">
        <w:rPr>
          <w:rStyle w:val="StyleUnderline"/>
        </w:rPr>
        <w:t>e</w:t>
      </w:r>
      <w:r>
        <w:t xml:space="preserve">. </w:t>
      </w:r>
      <w:r w:rsidRPr="008A1F20">
        <w:rPr>
          <w:rStyle w:val="StyleUnderline"/>
        </w:rPr>
        <w:t xml:space="preserve">The sponge </w:t>
      </w:r>
      <w:proofErr w:type="spellStart"/>
      <w:r w:rsidRPr="008A1F20">
        <w:rPr>
          <w:rStyle w:val="StyleUnderline"/>
        </w:rPr>
        <w:t>Tethya</w:t>
      </w:r>
      <w:proofErr w:type="spellEnd"/>
      <w:r w:rsidRPr="008A1F20">
        <w:rPr>
          <w:rStyle w:val="StyleUnderline"/>
        </w:rPr>
        <w:t xml:space="preserve"> </w:t>
      </w:r>
      <w:proofErr w:type="spellStart"/>
      <w:r w:rsidRPr="008A1F20">
        <w:rPr>
          <w:rStyle w:val="StyleUnderline"/>
        </w:rPr>
        <w:t>crypta</w:t>
      </w:r>
      <w:proofErr w:type="spellEnd"/>
      <w:r w:rsidRPr="008A1F20">
        <w:rPr>
          <w:rStyle w:val="StyleUnderline"/>
        </w:rPr>
        <w:t xml:space="preserve">, found in Belize and other parts of the Caribbean, has </w:t>
      </w:r>
      <w:r w:rsidRPr="001B5A0B">
        <w:rPr>
          <w:rStyle w:val="StyleUnderline"/>
          <w:highlight w:val="cyan"/>
        </w:rPr>
        <w:t>been found to contain chemicals that have anti-cancer and anti-viral properties.</w:t>
      </w:r>
      <w:r>
        <w:t xml:space="preserve"> </w:t>
      </w:r>
      <w:r w:rsidRPr="008A1F20">
        <w:rPr>
          <w:rStyle w:val="StyleUnderline"/>
        </w:rPr>
        <w:t xml:space="preserve">Similarly, the cancer drug </w:t>
      </w:r>
      <w:proofErr w:type="spellStart"/>
      <w:r w:rsidRPr="008A1F20">
        <w:rPr>
          <w:rStyle w:val="StyleUnderline"/>
        </w:rPr>
        <w:t>Halaven</w:t>
      </w:r>
      <w:proofErr w:type="spellEnd"/>
      <w:r w:rsidRPr="008A1F20">
        <w:rPr>
          <w:rStyle w:val="StyleUnderline"/>
        </w:rPr>
        <w:t xml:space="preserve"> was derived from sponges of the </w:t>
      </w:r>
      <w:proofErr w:type="spellStart"/>
      <w:r w:rsidRPr="008A1F20">
        <w:rPr>
          <w:rStyle w:val="StyleUnderline"/>
        </w:rPr>
        <w:t>Halichondria</w:t>
      </w:r>
      <w:proofErr w:type="spellEnd"/>
      <w:r w:rsidRPr="008A1F20">
        <w:rPr>
          <w:rStyle w:val="StyleUnderline"/>
        </w:rPr>
        <w:t xml:space="preserve"> family.</w:t>
      </w:r>
      <w:r w:rsidRPr="008A1F20">
        <w:rPr>
          <w:sz w:val="10"/>
          <w:szCs w:val="10"/>
        </w:rPr>
        <w:t xml:space="preserve"> To date, only a handful of drugs derived from marine biotechnology sources have been approved by the US Food and Drug Administration. However, more than 1,000 new ones are undergoing pre-clinical tests. These include products derived from </w:t>
      </w:r>
      <w:proofErr w:type="spellStart"/>
      <w:r w:rsidRPr="008A1F20">
        <w:rPr>
          <w:sz w:val="10"/>
          <w:szCs w:val="10"/>
        </w:rPr>
        <w:t>molluscs</w:t>
      </w:r>
      <w:proofErr w:type="spellEnd"/>
      <w:r w:rsidRPr="008A1F20">
        <w:rPr>
          <w:sz w:val="10"/>
          <w:szCs w:val="10"/>
        </w:rPr>
        <w:t xml:space="preserve">, snails, marine microbes and fish. The science of marine biotechnology was </w:t>
      </w:r>
      <w:proofErr w:type="spellStart"/>
      <w:r w:rsidRPr="008A1F20">
        <w:rPr>
          <w:sz w:val="10"/>
          <w:szCs w:val="10"/>
        </w:rPr>
        <w:t>kickstarted</w:t>
      </w:r>
      <w:proofErr w:type="spellEnd"/>
      <w:r w:rsidRPr="008A1F20">
        <w:rPr>
          <w:sz w:val="10"/>
          <w:szCs w:val="10"/>
        </w:rPr>
        <w:t xml:space="preserve"> five years ago by the entrepreneur Craig Venter. One of the scientists involved in the sequencing of the human genome, Venter set off in his yacht in a round-the-world cruise intent on demonstrating </w:t>
      </w:r>
      <w:r w:rsidRPr="008A1F20">
        <w:rPr>
          <w:rStyle w:val="StyleUnderline"/>
        </w:rPr>
        <w:t>the potential of the biological material that is found in sea water</w:t>
      </w:r>
      <w:r>
        <w:t xml:space="preserve">. </w:t>
      </w:r>
      <w:r w:rsidRPr="008A1F20">
        <w:rPr>
          <w:sz w:val="10"/>
          <w:szCs w:val="10"/>
        </w:rPr>
        <w:t xml:space="preserve">In the end, he made two journeys, one from 2006-8 and the other from 2009-11. On both expeditions, scientists took 200-400 </w:t>
      </w:r>
      <w:proofErr w:type="spellStart"/>
      <w:r w:rsidRPr="008A1F20">
        <w:rPr>
          <w:sz w:val="10"/>
          <w:szCs w:val="10"/>
        </w:rPr>
        <w:t>litre</w:t>
      </w:r>
      <w:proofErr w:type="spellEnd"/>
      <w:r w:rsidRPr="008A1F20">
        <w:rPr>
          <w:sz w:val="10"/>
          <w:szCs w:val="10"/>
        </w:rPr>
        <w:t xml:space="preserve"> samples of sea water every 200 miles, put these through progressively smaller filters to capture the organisms in the samples, </w:t>
      </w:r>
      <w:proofErr w:type="gramStart"/>
      <w:r w:rsidRPr="008A1F20">
        <w:rPr>
          <w:sz w:val="10"/>
          <w:szCs w:val="10"/>
        </w:rPr>
        <w:t>then</w:t>
      </w:r>
      <w:proofErr w:type="gramEnd"/>
      <w:r w:rsidRPr="008A1F20">
        <w:rPr>
          <w:sz w:val="10"/>
          <w:szCs w:val="10"/>
        </w:rPr>
        <w:t xml:space="preserve"> froze the captured micro-organisms for shipment back to his laboratory. There scientists sequenced their DNA using techniques developed by Venter on sequencing the human genome.</w:t>
      </w:r>
      <w:r w:rsidRPr="001A49B7">
        <w:rPr>
          <w:sz w:val="12"/>
          <w:szCs w:val="10"/>
        </w:rPr>
        <w:t>¶</w:t>
      </w:r>
      <w:r w:rsidRPr="008A1F20">
        <w:rPr>
          <w:sz w:val="10"/>
          <w:szCs w:val="10"/>
        </w:rPr>
        <w:t xml:space="preserve"> </w:t>
      </w:r>
      <w:proofErr w:type="gramStart"/>
      <w:r w:rsidRPr="008A1F20">
        <w:rPr>
          <w:sz w:val="10"/>
          <w:szCs w:val="10"/>
        </w:rPr>
        <w:t>The</w:t>
      </w:r>
      <w:proofErr w:type="gramEnd"/>
      <w:r w:rsidRPr="008A1F20">
        <w:rPr>
          <w:sz w:val="10"/>
          <w:szCs w:val="10"/>
        </w:rPr>
        <w:t xml:space="preserve"> results were</w:t>
      </w:r>
      <w:r>
        <w:t xml:space="preserve"> </w:t>
      </w:r>
      <w:r w:rsidRPr="008A1F20">
        <w:rPr>
          <w:rStyle w:val="StyleUnderline"/>
        </w:rPr>
        <w:t>staggering</w:t>
      </w:r>
      <w:r>
        <w:t>.</w:t>
      </w:r>
      <w:r w:rsidRPr="008A1F20">
        <w:rPr>
          <w:sz w:val="10"/>
          <w:szCs w:val="10"/>
        </w:rPr>
        <w:t xml:space="preserve"> According to Venter, his team discovered around</w:t>
      </w:r>
      <w:r w:rsidRPr="008A1F20">
        <w:rPr>
          <w:rStyle w:val="StyleUnderline"/>
        </w:rPr>
        <w:t xml:space="preserve"> 20m new genes and thousands of new families of proteins in the samples</w:t>
      </w:r>
      <w:r>
        <w:t xml:space="preserve"> </w:t>
      </w:r>
      <w:r w:rsidRPr="008A1F20">
        <w:rPr>
          <w:sz w:val="10"/>
          <w:szCs w:val="10"/>
        </w:rPr>
        <w:t xml:space="preserve">they scooped up on their journeys through the world's oceans. As yet, </w:t>
      </w:r>
      <w:r w:rsidRPr="001B5A0B">
        <w:rPr>
          <w:rStyle w:val="StyleUnderline"/>
          <w:highlight w:val="cyan"/>
        </w:rPr>
        <w:t>no one knows what these genes and proteins do</w:t>
      </w:r>
      <w:r w:rsidRPr="001B5A0B">
        <w:rPr>
          <w:highlight w:val="cyan"/>
        </w:rPr>
        <w:t>,</w:t>
      </w:r>
      <w:r>
        <w:t xml:space="preserve"> although </w:t>
      </w:r>
      <w:r w:rsidRPr="001B5A0B">
        <w:rPr>
          <w:rStyle w:val="StyleUnderline"/>
          <w:highlight w:val="cyan"/>
        </w:rPr>
        <w:t>most researchers believe many of them must have potential as sources of new drugs</w:t>
      </w:r>
      <w:r w:rsidRPr="008A1F20">
        <w:rPr>
          <w:rStyle w:val="StyleUnderline"/>
        </w:rPr>
        <w:t>.</w:t>
      </w:r>
      <w:r w:rsidRPr="001F4A94">
        <w:rPr>
          <w:sz w:val="12"/>
        </w:rPr>
        <w:t xml:space="preserve"> </w:t>
      </w:r>
      <w:r w:rsidRPr="008A1F20">
        <w:rPr>
          <w:sz w:val="10"/>
          <w:szCs w:val="10"/>
        </w:rPr>
        <w:t xml:space="preserve">We are struggling to develop the right techniques to isolate and understand the marvels we are finding in the waters around the planet," said </w:t>
      </w:r>
      <w:proofErr w:type="spellStart"/>
      <w:r w:rsidRPr="008A1F20">
        <w:rPr>
          <w:sz w:val="10"/>
          <w:szCs w:val="10"/>
        </w:rPr>
        <w:t>Yearley</w:t>
      </w:r>
      <w:proofErr w:type="spellEnd"/>
      <w:r w:rsidRPr="008A1F20">
        <w:rPr>
          <w:sz w:val="10"/>
          <w:szCs w:val="10"/>
        </w:rPr>
        <w:t xml:space="preserve">. "Once we have done that, then we will have a much better idea just what we are looking at and just how careful we need to be when it comes to ensuring this resource is protected for the future." </w:t>
      </w:r>
    </w:p>
    <w:p w:rsidR="003B011E" w:rsidRPr="003B011E" w:rsidRDefault="003B011E" w:rsidP="003B011E">
      <w:pPr>
        <w:pStyle w:val="Heading4"/>
      </w:pPr>
      <w:r w:rsidRPr="003B011E">
        <w:t>Ocean Is The most promising frontier for sources of new drugs</w:t>
      </w:r>
    </w:p>
    <w:p w:rsidR="003B011E" w:rsidRPr="0012785D" w:rsidRDefault="003B011E" w:rsidP="003B011E">
      <w:r w:rsidRPr="0012785D">
        <w:rPr>
          <w:rStyle w:val="Style13ptBold"/>
        </w:rPr>
        <w:t>National Research Council 9</w:t>
      </w:r>
      <w:r>
        <w:t xml:space="preserve"> </w:t>
      </w:r>
      <w:proofErr w:type="gramStart"/>
      <w:r w:rsidRPr="001B42D0">
        <w:rPr>
          <w:sz w:val="18"/>
        </w:rPr>
        <w:t>The</w:t>
      </w:r>
      <w:proofErr w:type="gramEnd"/>
      <w:r w:rsidRPr="001B42D0">
        <w:rPr>
          <w:sz w:val="18"/>
        </w:rPr>
        <w:t xml:space="preserve"> National Academics Advisors to the Nation on Science, Engineering, and Medicine, 2009, http://dels.nas.edu/resources/static-assets/osb/miscellaneous/Oceans-Human-Health.pdf) </w:t>
      </w:r>
      <w:proofErr w:type="spellStart"/>
      <w:r w:rsidRPr="001B42D0">
        <w:rPr>
          <w:sz w:val="18"/>
        </w:rPr>
        <w:t>jml</w:t>
      </w:r>
      <w:proofErr w:type="spellEnd"/>
    </w:p>
    <w:p w:rsidR="003B011E" w:rsidRDefault="003B011E" w:rsidP="003B011E">
      <w:pPr>
        <w:rPr>
          <w:rStyle w:val="StyleUnderline"/>
        </w:rPr>
      </w:pPr>
      <w:r>
        <w:rPr>
          <w:rStyle w:val="StyleUnderline"/>
          <w:b/>
        </w:rPr>
        <w:t xml:space="preserve">In 1945, a young organic chemist named Werner Berg- </w:t>
      </w:r>
      <w:proofErr w:type="spellStart"/>
      <w:proofErr w:type="gramStart"/>
      <w:r>
        <w:rPr>
          <w:rStyle w:val="StyleUnderline"/>
          <w:b/>
        </w:rPr>
        <w:t>mann</w:t>
      </w:r>
      <w:proofErr w:type="spellEnd"/>
      <w:proofErr w:type="gramEnd"/>
      <w:r>
        <w:rPr>
          <w:rStyle w:val="StyleUnderline"/>
          <w:b/>
        </w:rPr>
        <w:t xml:space="preserve"> set out to explore the waters off the coast of south- </w:t>
      </w:r>
      <w:proofErr w:type="spellStart"/>
      <w:r>
        <w:rPr>
          <w:rStyle w:val="StyleUnderline"/>
          <w:b/>
        </w:rPr>
        <w:t>ern</w:t>
      </w:r>
      <w:proofErr w:type="spellEnd"/>
      <w:r>
        <w:rPr>
          <w:rStyle w:val="StyleUnderline"/>
          <w:b/>
        </w:rPr>
        <w:t xml:space="preserve"> Florida. Among the marine organisms he scooped from the sand that day was a Caribbean sponge that would later be called </w:t>
      </w:r>
      <w:proofErr w:type="spellStart"/>
      <w:r>
        <w:rPr>
          <w:rStyle w:val="StyleUnderline"/>
          <w:b/>
        </w:rPr>
        <w:t>Cryptotethya</w:t>
      </w:r>
      <w:proofErr w:type="spellEnd"/>
      <w:r>
        <w:rPr>
          <w:rStyle w:val="StyleUnderline"/>
          <w:b/>
        </w:rPr>
        <w:t xml:space="preserve"> </w:t>
      </w:r>
      <w:proofErr w:type="spellStart"/>
      <w:proofErr w:type="gramStart"/>
      <w:r>
        <w:rPr>
          <w:rStyle w:val="StyleUnderline"/>
          <w:b/>
        </w:rPr>
        <w:t>crypta</w:t>
      </w:r>
      <w:proofErr w:type="spellEnd"/>
      <w:r>
        <w:rPr>
          <w:rStyle w:val="StyleUnderline"/>
          <w:b/>
        </w:rPr>
        <w:t xml:space="preserve"> .</w:t>
      </w:r>
      <w:proofErr w:type="gramEnd"/>
      <w:r>
        <w:rPr>
          <w:rStyle w:val="StyleUnderline"/>
          <w:b/>
        </w:rPr>
        <w:t xml:space="preserve"> Back in his lab, Bergmann extracted a novel compound from this sponge that aroused his curiosity. The </w:t>
      </w:r>
      <w:r w:rsidRPr="001B42D0">
        <w:rPr>
          <w:rStyle w:val="StyleUnderline"/>
          <w:highlight w:val="cyan"/>
        </w:rPr>
        <w:t>chemical</w:t>
      </w:r>
      <w:r w:rsidRPr="00FC4E65">
        <w:rPr>
          <w:rStyle w:val="StyleUnderline"/>
        </w:rPr>
        <w:t xml:space="preserve"> </w:t>
      </w:r>
      <w:r>
        <w:rPr>
          <w:rStyle w:val="StyleUnderline"/>
          <w:b/>
        </w:rPr>
        <w:t xml:space="preserve">Bergmann </w:t>
      </w:r>
      <w:r w:rsidRPr="001B42D0">
        <w:rPr>
          <w:rStyle w:val="StyleUnderline"/>
          <w:highlight w:val="cyan"/>
        </w:rPr>
        <w:t>identiﬁed in</w:t>
      </w:r>
      <w:r w:rsidRPr="00FC4E65">
        <w:rPr>
          <w:rStyle w:val="StyleUnderline"/>
        </w:rPr>
        <w:t xml:space="preserve"> </w:t>
      </w:r>
      <w:r>
        <w:rPr>
          <w:rStyle w:val="StyleUnderline"/>
          <w:b/>
        </w:rPr>
        <w:t xml:space="preserve">this </w:t>
      </w:r>
      <w:r w:rsidRPr="001B42D0">
        <w:rPr>
          <w:rStyle w:val="StyleUnderline"/>
          <w:highlight w:val="cyan"/>
        </w:rPr>
        <w:t>sponge</w:t>
      </w:r>
      <w:r>
        <w:rPr>
          <w:rStyle w:val="StyleUnderline"/>
          <w:b/>
        </w:rPr>
        <w:t xml:space="preserve">, </w:t>
      </w:r>
      <w:proofErr w:type="spellStart"/>
      <w:r>
        <w:rPr>
          <w:rStyle w:val="StyleUnderline"/>
          <w:b/>
        </w:rPr>
        <w:t>spongothymidine</w:t>
      </w:r>
      <w:proofErr w:type="spellEnd"/>
      <w:r>
        <w:rPr>
          <w:rStyle w:val="StyleUnderline"/>
          <w:b/>
        </w:rPr>
        <w:t xml:space="preserve">, eventually </w:t>
      </w:r>
      <w:r w:rsidRPr="001B42D0">
        <w:rPr>
          <w:rStyle w:val="StyleUnderline"/>
          <w:highlight w:val="cyan"/>
        </w:rPr>
        <w:t>led to the development</w:t>
      </w:r>
      <w:r>
        <w:rPr>
          <w:rStyle w:val="StyleUnderline"/>
          <w:b/>
        </w:rPr>
        <w:t xml:space="preserve"> of a whole class of drugs </w:t>
      </w:r>
      <w:r w:rsidRPr="001B42D0">
        <w:rPr>
          <w:rStyle w:val="StyleUnderline"/>
          <w:highlight w:val="cyan"/>
        </w:rPr>
        <w:t>that treat cancer and viral diseases</w:t>
      </w:r>
      <w:r w:rsidRPr="00476EC5">
        <w:rPr>
          <w:rStyle w:val="StyleUnderline"/>
        </w:rPr>
        <w:t xml:space="preserve"> </w:t>
      </w:r>
      <w:r>
        <w:rPr>
          <w:rStyle w:val="StyleUnderline"/>
          <w:b/>
        </w:rPr>
        <w:t xml:space="preserve">and are still in use today. For example, </w:t>
      </w:r>
      <w:proofErr w:type="spellStart"/>
      <w:r>
        <w:rPr>
          <w:rStyle w:val="StyleUnderline"/>
          <w:b/>
        </w:rPr>
        <w:t>Zid</w:t>
      </w:r>
      <w:proofErr w:type="spellEnd"/>
      <w:r>
        <w:rPr>
          <w:rStyle w:val="StyleUnderline"/>
          <w:b/>
        </w:rPr>
        <w:t xml:space="preserve">- </w:t>
      </w:r>
      <w:proofErr w:type="spellStart"/>
      <w:r>
        <w:rPr>
          <w:rStyle w:val="StyleUnderline"/>
          <w:b/>
        </w:rPr>
        <w:t>ovudine</w:t>
      </w:r>
      <w:proofErr w:type="spellEnd"/>
      <w:r>
        <w:rPr>
          <w:rStyle w:val="StyleUnderline"/>
          <w:b/>
        </w:rPr>
        <w:t xml:space="preserve"> (AZT) ﬁghts the AIDS virus, HIV, and cytosine </w:t>
      </w:r>
      <w:proofErr w:type="spellStart"/>
      <w:r>
        <w:rPr>
          <w:rStyle w:val="StyleUnderline"/>
          <w:b/>
        </w:rPr>
        <w:t>arabinoside</w:t>
      </w:r>
      <w:proofErr w:type="spellEnd"/>
      <w:r>
        <w:rPr>
          <w:rStyle w:val="StyleUnderline"/>
          <w:b/>
        </w:rPr>
        <w:t xml:space="preserve"> (</w:t>
      </w:r>
      <w:proofErr w:type="spellStart"/>
      <w:r>
        <w:rPr>
          <w:rStyle w:val="StyleUnderline"/>
          <w:b/>
        </w:rPr>
        <w:t>Ara</w:t>
      </w:r>
      <w:proofErr w:type="spellEnd"/>
      <w:r>
        <w:rPr>
          <w:rStyle w:val="StyleUnderline"/>
          <w:b/>
        </w:rPr>
        <w:t xml:space="preserve">-C) is used in the treatment of </w:t>
      </w:r>
      <w:proofErr w:type="spellStart"/>
      <w:r>
        <w:rPr>
          <w:rStyle w:val="StyleUnderline"/>
          <w:b/>
        </w:rPr>
        <w:t>leuke</w:t>
      </w:r>
      <w:proofErr w:type="spellEnd"/>
      <w:r>
        <w:rPr>
          <w:rStyle w:val="StyleUnderline"/>
          <w:b/>
        </w:rPr>
        <w:t xml:space="preserve">- </w:t>
      </w:r>
      <w:proofErr w:type="spellStart"/>
      <w:r>
        <w:rPr>
          <w:rStyle w:val="StyleUnderline"/>
          <w:b/>
        </w:rPr>
        <w:t>mias</w:t>
      </w:r>
      <w:proofErr w:type="spellEnd"/>
      <w:r>
        <w:rPr>
          <w:rStyle w:val="StyleUnderline"/>
          <w:b/>
        </w:rPr>
        <w:t xml:space="preserve"> and lymphomas. Acyclovir speeds the healing of eczema and some herpes viruses. These are just a few examples of how the </w:t>
      </w:r>
      <w:proofErr w:type="gramStart"/>
      <w:r>
        <w:rPr>
          <w:rStyle w:val="StyleUnderline"/>
          <w:b/>
        </w:rPr>
        <w:t>study of marine organisms con</w:t>
      </w:r>
      <w:proofErr w:type="gramEnd"/>
      <w:r>
        <w:rPr>
          <w:rStyle w:val="StyleUnderline"/>
          <w:b/>
        </w:rPr>
        <w:t xml:space="preserve">- tributes to the health of thousands of men, women, and children around the world. New antibiotics, in addition to new drugs for ﬁghting cancer, inﬂammatory diseases, and neurodegenerative diseases (which often cannot be treated successfully today), are greatly needed. With drug resistance nibbling away at the once-full toolbox of antibiotics, the limited effectiveness of currently available drugs has dire </w:t>
      </w:r>
      <w:proofErr w:type="spellStart"/>
      <w:r>
        <w:rPr>
          <w:rStyle w:val="StyleUnderline"/>
          <w:b/>
        </w:rPr>
        <w:t>conse</w:t>
      </w:r>
      <w:proofErr w:type="spellEnd"/>
      <w:r>
        <w:rPr>
          <w:rStyle w:val="StyleUnderline"/>
          <w:b/>
        </w:rPr>
        <w:t xml:space="preserve">- </w:t>
      </w:r>
      <w:proofErr w:type="spellStart"/>
      <w:r>
        <w:rPr>
          <w:rStyle w:val="StyleUnderline"/>
          <w:b/>
        </w:rPr>
        <w:t>quences</w:t>
      </w:r>
      <w:proofErr w:type="spellEnd"/>
      <w:r>
        <w:rPr>
          <w:rStyle w:val="StyleUnderline"/>
          <w:b/>
        </w:rPr>
        <w:t xml:space="preserve"> for public health. </w:t>
      </w:r>
      <w:r w:rsidRPr="001B42D0">
        <w:rPr>
          <w:rStyle w:val="StyleUnderline"/>
          <w:highlight w:val="cyan"/>
        </w:rPr>
        <w:t>Compounds with medical potential have been found in several species of marine sponges</w:t>
      </w:r>
      <w:r>
        <w:rPr>
          <w:rStyle w:val="StyleUnderline"/>
          <w:b/>
        </w:rPr>
        <w:t xml:space="preserve">, such as this bright orange sponge. (Image from Harbor Branch Oceanographic Institution, Fort Pierce, Florida) _ OCEAN SCIENCE SERIES exploring the promises of ocean science OCEANS AND HUMAN HEALTH 3 </w:t>
      </w:r>
      <w:proofErr w:type="gramStart"/>
      <w:r>
        <w:rPr>
          <w:rStyle w:val="StyleUnderline"/>
          <w:b/>
        </w:rPr>
        <w:t>Historically</w:t>
      </w:r>
      <w:proofErr w:type="gramEnd"/>
      <w:r>
        <w:rPr>
          <w:rStyle w:val="StyleUnderline"/>
          <w:b/>
        </w:rPr>
        <w:t xml:space="preserve">, many medicines have come from nature —mostly from land-based natural organisms. </w:t>
      </w:r>
      <w:r w:rsidRPr="001B42D0">
        <w:rPr>
          <w:rStyle w:val="StyleUnderline"/>
          <w:highlight w:val="cyan"/>
        </w:rPr>
        <w:t>Because scientists have nearly exhausted the supply of terrestrial</w:t>
      </w:r>
      <w:r>
        <w:rPr>
          <w:rStyle w:val="StyleUnderline"/>
          <w:b/>
        </w:rPr>
        <w:t xml:space="preserve"> plants, animals, and micro</w:t>
      </w:r>
      <w:r w:rsidRPr="001B42D0">
        <w:rPr>
          <w:rStyle w:val="StyleUnderline"/>
          <w:highlight w:val="cyan"/>
        </w:rPr>
        <w:t>organisms</w:t>
      </w:r>
      <w:r>
        <w:rPr>
          <w:rStyle w:val="StyleUnderline"/>
          <w:b/>
        </w:rPr>
        <w:t xml:space="preserve"> that have interesting medical properties, </w:t>
      </w:r>
      <w:r w:rsidRPr="001B42D0">
        <w:rPr>
          <w:rStyle w:val="StyleUnderline"/>
          <w:highlight w:val="cyan"/>
        </w:rPr>
        <w:t>new sources of drugs are needed.</w:t>
      </w:r>
      <w:r>
        <w:rPr>
          <w:rStyle w:val="StyleUnderline"/>
          <w:b/>
        </w:rPr>
        <w:t xml:space="preserve"> Occupying more than 70 percent of the Earth’s surface, the </w:t>
      </w:r>
      <w:r w:rsidRPr="001B42D0">
        <w:rPr>
          <w:rStyle w:val="StyleUnderline"/>
          <w:highlight w:val="cyan"/>
        </w:rPr>
        <w:t>ocean is a</w:t>
      </w:r>
      <w:r w:rsidRPr="00476EC5">
        <w:rPr>
          <w:rStyle w:val="StyleUnderline"/>
        </w:rPr>
        <w:t xml:space="preserve"> </w:t>
      </w:r>
      <w:r>
        <w:rPr>
          <w:rStyle w:val="StyleUnderline"/>
          <w:b/>
        </w:rPr>
        <w:t xml:space="preserve">virtually unexplored </w:t>
      </w:r>
      <w:r w:rsidRPr="001B42D0">
        <w:rPr>
          <w:rStyle w:val="StyleUnderline"/>
          <w:highlight w:val="cyan"/>
        </w:rPr>
        <w:t>treasure chest</w:t>
      </w:r>
      <w:r>
        <w:rPr>
          <w:rStyle w:val="StyleUnderline"/>
          <w:b/>
        </w:rPr>
        <w:t xml:space="preserve"> of new and unidentiﬁed species—one of the last frontiers </w:t>
      </w:r>
      <w:r w:rsidRPr="001B42D0">
        <w:rPr>
          <w:rStyle w:val="StyleUnderline"/>
          <w:highlight w:val="cyan"/>
        </w:rPr>
        <w:t>for sources of new natural products</w:t>
      </w:r>
      <w:r>
        <w:rPr>
          <w:rStyle w:val="StyleUnderline"/>
          <w:b/>
        </w:rPr>
        <w:t xml:space="preserve">. These natural products are of special interest because of the dazzling diversity and uniqueness of the creatures that make the sea their home. One reason marine organisms are so interesting to </w:t>
      </w:r>
      <w:proofErr w:type="spellStart"/>
      <w:r>
        <w:rPr>
          <w:rStyle w:val="StyleUnderline"/>
          <w:b/>
        </w:rPr>
        <w:t>sci</w:t>
      </w:r>
      <w:proofErr w:type="spellEnd"/>
      <w:r>
        <w:rPr>
          <w:rStyle w:val="StyleUnderline"/>
          <w:b/>
        </w:rPr>
        <w:t xml:space="preserve">- </w:t>
      </w:r>
      <w:proofErr w:type="spellStart"/>
      <w:r>
        <w:rPr>
          <w:rStyle w:val="StyleUnderline"/>
          <w:b/>
        </w:rPr>
        <w:t>entists</w:t>
      </w:r>
      <w:proofErr w:type="spellEnd"/>
      <w:r>
        <w:rPr>
          <w:rStyle w:val="StyleUnderline"/>
          <w:b/>
        </w:rPr>
        <w:t xml:space="preserve"> is because </w:t>
      </w:r>
      <w:r w:rsidRPr="001B42D0">
        <w:rPr>
          <w:rStyle w:val="StyleUnderline"/>
          <w:highlight w:val="cyan"/>
        </w:rPr>
        <w:t>in adapting to</w:t>
      </w:r>
      <w:r>
        <w:rPr>
          <w:rStyle w:val="StyleUnderline"/>
          <w:b/>
        </w:rPr>
        <w:t xml:space="preserve"> the various </w:t>
      </w:r>
      <w:r w:rsidRPr="001B42D0">
        <w:rPr>
          <w:rStyle w:val="StyleUnderline"/>
          <w:highlight w:val="cyan"/>
        </w:rPr>
        <w:t>ocean environments</w:t>
      </w:r>
      <w:r w:rsidRPr="001B42D0">
        <w:rPr>
          <w:rStyle w:val="StyleUnderline"/>
          <w:b/>
          <w:highlight w:val="cyan"/>
        </w:rPr>
        <w:t xml:space="preserve">, </w:t>
      </w:r>
      <w:r w:rsidRPr="001B42D0">
        <w:rPr>
          <w:rStyle w:val="StyleUnderline"/>
          <w:highlight w:val="cyan"/>
        </w:rPr>
        <w:t>they have evolved</w:t>
      </w:r>
      <w:r>
        <w:rPr>
          <w:rStyle w:val="StyleUnderline"/>
          <w:b/>
        </w:rPr>
        <w:t xml:space="preserve"> fascinating repertoires of </w:t>
      </w:r>
      <w:r w:rsidRPr="001B42D0">
        <w:rPr>
          <w:rStyle w:val="StyleUnderline"/>
          <w:highlight w:val="cyan"/>
        </w:rPr>
        <w:t>unique chemicals</w:t>
      </w:r>
      <w:r>
        <w:rPr>
          <w:rStyle w:val="StyleUnderline"/>
          <w:b/>
        </w:rPr>
        <w:t xml:space="preserve"> to help them survive. For example, anchored to the seaﬂoor, a sponge that protects itself from an animal trying to take over its space by killing the invader has been compared with the human </w:t>
      </w:r>
      <w:proofErr w:type="spellStart"/>
      <w:r>
        <w:rPr>
          <w:rStyle w:val="StyleUnderline"/>
          <w:b/>
        </w:rPr>
        <w:t>im</w:t>
      </w:r>
      <w:proofErr w:type="spellEnd"/>
      <w:r>
        <w:rPr>
          <w:rStyle w:val="StyleUnderline"/>
          <w:b/>
        </w:rPr>
        <w:t xml:space="preserve">- </w:t>
      </w:r>
      <w:proofErr w:type="spellStart"/>
      <w:r>
        <w:rPr>
          <w:rStyle w:val="StyleUnderline"/>
          <w:b/>
        </w:rPr>
        <w:t>mune</w:t>
      </w:r>
      <w:proofErr w:type="spellEnd"/>
      <w:r>
        <w:rPr>
          <w:rStyle w:val="StyleUnderline"/>
          <w:b/>
        </w:rPr>
        <w:t xml:space="preserve"> system trying to kill foreign cancer cells. That same sponge, bathed in seawater containing millions of bacteria, viruses, and fungi, some of which could be pathogens, has developed antibiotics to keep those pathogens under control. </w:t>
      </w:r>
      <w:r w:rsidRPr="001B42D0">
        <w:rPr>
          <w:rStyle w:val="StyleUnderline"/>
          <w:highlight w:val="cyan"/>
        </w:rPr>
        <w:t>Those</w:t>
      </w:r>
      <w:r>
        <w:rPr>
          <w:rStyle w:val="StyleUnderline"/>
          <w:b/>
        </w:rPr>
        <w:t xml:space="preserve"> same antibiotics </w:t>
      </w:r>
      <w:r w:rsidRPr="001B42D0">
        <w:rPr>
          <w:rStyle w:val="StyleUnderline"/>
          <w:highlight w:val="cyan"/>
        </w:rPr>
        <w:t>could be used to treat infections in humans</w:t>
      </w:r>
      <w:r w:rsidRPr="001B42D0">
        <w:rPr>
          <w:rStyle w:val="StyleUnderline"/>
          <w:b/>
          <w:highlight w:val="cyan"/>
        </w:rPr>
        <w:t>.</w:t>
      </w:r>
      <w:r>
        <w:rPr>
          <w:rStyle w:val="StyleUnderline"/>
          <w:b/>
        </w:rPr>
        <w:t xml:space="preserve"> Sponges, in fact, are among the most proliﬁc sources of diverse chemical compounds. An estimated 30 percent of all potential marine-de- rived medications currently in the pipeline—and about 75 per- cent of recently patented marine-de- rived anticancer compounds—come from marine sponges. Marine-based microorganisms are another </w:t>
      </w:r>
      <w:proofErr w:type="spellStart"/>
      <w:r>
        <w:rPr>
          <w:rStyle w:val="StyleUnderline"/>
          <w:b/>
        </w:rPr>
        <w:t>particu</w:t>
      </w:r>
      <w:proofErr w:type="spellEnd"/>
      <w:r>
        <w:rPr>
          <w:rStyle w:val="StyleUnderline"/>
          <w:b/>
        </w:rPr>
        <w:t xml:space="preserve">- </w:t>
      </w:r>
      <w:proofErr w:type="spellStart"/>
      <w:r>
        <w:rPr>
          <w:rStyle w:val="StyleUnderline"/>
          <w:b/>
        </w:rPr>
        <w:t>larly</w:t>
      </w:r>
      <w:proofErr w:type="spellEnd"/>
      <w:r>
        <w:rPr>
          <w:rStyle w:val="StyleUnderline"/>
          <w:b/>
        </w:rPr>
        <w:t xml:space="preserve"> rich source of new medicines. More than 1_0 drugs available today derive from land-based microbes. </w:t>
      </w:r>
      <w:proofErr w:type="spellStart"/>
      <w:r>
        <w:rPr>
          <w:rStyle w:val="StyleUnderline"/>
          <w:b/>
        </w:rPr>
        <w:t>Scien</w:t>
      </w:r>
      <w:proofErr w:type="spellEnd"/>
      <w:r>
        <w:rPr>
          <w:rStyle w:val="StyleUnderline"/>
          <w:b/>
        </w:rPr>
        <w:t xml:space="preserve">- </w:t>
      </w:r>
      <w:proofErr w:type="spellStart"/>
      <w:r>
        <w:rPr>
          <w:rStyle w:val="StyleUnderline"/>
          <w:b/>
        </w:rPr>
        <w:t>tists</w:t>
      </w:r>
      <w:proofErr w:type="spellEnd"/>
      <w:r>
        <w:rPr>
          <w:rStyle w:val="StyleUnderline"/>
          <w:b/>
        </w:rPr>
        <w:t xml:space="preserve"> see marine-based microbes as the most promising source of novel medicines from the sea. In all, more than _ 0,000 biochemical compounds have been isolated from sea creatures since the 1980s. Because drug discovery in the marine frontier is a relatively young ﬁeld, only a few marine-derived drugs are in use today. Many others are in the pipeline. One ex- ample is </w:t>
      </w:r>
      <w:proofErr w:type="spellStart"/>
      <w:r>
        <w:rPr>
          <w:rStyle w:val="StyleUnderline"/>
          <w:b/>
        </w:rPr>
        <w:t>Prialt</w:t>
      </w:r>
      <w:proofErr w:type="spellEnd"/>
      <w:r>
        <w:rPr>
          <w:rStyle w:val="StyleUnderline"/>
          <w:b/>
        </w:rPr>
        <w:t xml:space="preserve">, a drug developed from the venom of a ﬁsh-killing cone snail. The cone snails produce </w:t>
      </w:r>
      <w:proofErr w:type="spellStart"/>
      <w:r>
        <w:rPr>
          <w:rStyle w:val="StyleUnderline"/>
          <w:b/>
        </w:rPr>
        <w:t>neuro</w:t>
      </w:r>
      <w:proofErr w:type="spellEnd"/>
      <w:r>
        <w:rPr>
          <w:rStyle w:val="StyleUnderline"/>
          <w:b/>
        </w:rPr>
        <w:t xml:space="preserve">- toxins to paralyze and kill prey; those </w:t>
      </w:r>
      <w:r w:rsidRPr="001B42D0">
        <w:rPr>
          <w:rStyle w:val="StyleUnderline"/>
          <w:highlight w:val="cyan"/>
        </w:rPr>
        <w:t>neurotoxins are being developed</w:t>
      </w:r>
      <w:r>
        <w:rPr>
          <w:rStyle w:val="StyleUnderline"/>
          <w:b/>
        </w:rPr>
        <w:t xml:space="preserve"> as neuromuscular blocks for </w:t>
      </w:r>
      <w:r w:rsidRPr="001B42D0">
        <w:rPr>
          <w:rStyle w:val="StyleUnderline"/>
          <w:highlight w:val="cyan"/>
        </w:rPr>
        <w:t>individuals with chronic pain, stroke, or epilepsy</w:t>
      </w:r>
      <w:r>
        <w:rPr>
          <w:rStyle w:val="StyleUnderline"/>
          <w:b/>
        </w:rPr>
        <w:t xml:space="preserve">. Other marine- derived drugs are being tested against </w:t>
      </w:r>
      <w:r w:rsidRPr="001B42D0">
        <w:rPr>
          <w:rStyle w:val="StyleUnderline"/>
          <w:highlight w:val="cyan"/>
        </w:rPr>
        <w:t>herpes, asthma, and breast cancer</w:t>
      </w:r>
      <w:r>
        <w:rPr>
          <w:rStyle w:val="StyleUnderline"/>
          <w:b/>
        </w:rPr>
        <w:t xml:space="preserve">. The National Research Council report Marine Biotechnology that the exploration of unique habitats, such as deep-sea environments, and the isolation and culture of marine </w:t>
      </w:r>
      <w:proofErr w:type="spellStart"/>
      <w:r>
        <w:rPr>
          <w:rStyle w:val="StyleUnderline"/>
          <w:b/>
        </w:rPr>
        <w:t>microor</w:t>
      </w:r>
      <w:proofErr w:type="spellEnd"/>
      <w:r>
        <w:rPr>
          <w:rStyle w:val="StyleUnderline"/>
          <w:b/>
        </w:rPr>
        <w:t xml:space="preserve">- </w:t>
      </w:r>
      <w:proofErr w:type="spellStart"/>
      <w:r>
        <w:rPr>
          <w:rStyle w:val="StyleUnderline"/>
          <w:b/>
        </w:rPr>
        <w:t>ganisms</w:t>
      </w:r>
      <w:proofErr w:type="spellEnd"/>
      <w:r>
        <w:rPr>
          <w:rStyle w:val="StyleUnderline"/>
          <w:b/>
        </w:rPr>
        <w:t xml:space="preserve"> offer two underexplored </w:t>
      </w:r>
      <w:proofErr w:type="spellStart"/>
      <w:r>
        <w:rPr>
          <w:rStyle w:val="StyleUnderline"/>
          <w:b/>
        </w:rPr>
        <w:t>opportuni</w:t>
      </w:r>
      <w:proofErr w:type="spellEnd"/>
      <w:r>
        <w:rPr>
          <w:rStyle w:val="StyleUnderline"/>
          <w:b/>
        </w:rPr>
        <w:t xml:space="preserve">- ties for discovery of novel chemicals with </w:t>
      </w:r>
      <w:proofErr w:type="spellStart"/>
      <w:r>
        <w:rPr>
          <w:rStyle w:val="StyleUnderline"/>
          <w:b/>
        </w:rPr>
        <w:t>thera</w:t>
      </w:r>
      <w:proofErr w:type="spellEnd"/>
      <w:r>
        <w:rPr>
          <w:rStyle w:val="StyleUnderline"/>
          <w:b/>
        </w:rPr>
        <w:t xml:space="preserve">- </w:t>
      </w:r>
      <w:proofErr w:type="spellStart"/>
      <w:r>
        <w:rPr>
          <w:rStyle w:val="StyleUnderline"/>
          <w:b/>
        </w:rPr>
        <w:t>peutic</w:t>
      </w:r>
      <w:proofErr w:type="spellEnd"/>
      <w:r>
        <w:rPr>
          <w:rStyle w:val="StyleUnderline"/>
          <w:b/>
        </w:rPr>
        <w:t xml:space="preserve"> potential. </w:t>
      </w:r>
      <w:r w:rsidRPr="001B42D0">
        <w:rPr>
          <w:rStyle w:val="StyleUnderline"/>
          <w:highlight w:val="cyan"/>
        </w:rPr>
        <w:t>The successes to date</w:t>
      </w:r>
      <w:r>
        <w:rPr>
          <w:rStyle w:val="StyleUnderline"/>
          <w:b/>
        </w:rPr>
        <w:t xml:space="preserve">, which are based upon a very limited investigation of both deep-sea organisms and marine microorganisms, </w:t>
      </w:r>
      <w:r w:rsidRPr="001B42D0">
        <w:rPr>
          <w:rStyle w:val="StyleUnderline"/>
          <w:highlight w:val="cyan"/>
        </w:rPr>
        <w:t>suggest a high potential for continued discovery of new drugs.</w:t>
      </w:r>
      <w:r w:rsidRPr="009A03A5">
        <w:rPr>
          <w:rStyle w:val="StyleUnderline"/>
        </w:rPr>
        <w:t xml:space="preserve"> </w:t>
      </w:r>
    </w:p>
    <w:p w:rsidR="003B011E" w:rsidRPr="00792C43" w:rsidRDefault="003B011E" w:rsidP="003B011E">
      <w:pPr>
        <w:pStyle w:val="Heading4"/>
        <w:rPr>
          <w:rStyle w:val="Style13ptBold"/>
          <w:b/>
        </w:rPr>
      </w:pPr>
      <w:r w:rsidRPr="00792C43">
        <w:rPr>
          <w:rStyle w:val="Style13ptBold"/>
          <w:b/>
        </w:rPr>
        <w:t>Ocean key to medical breakthroughs</w:t>
      </w:r>
    </w:p>
    <w:p w:rsidR="003B011E" w:rsidRPr="00C56E04" w:rsidRDefault="003B011E" w:rsidP="003B011E">
      <w:r w:rsidRPr="00FC227C">
        <w:rPr>
          <w:rStyle w:val="Style13ptBold"/>
        </w:rPr>
        <w:t>Kay 01</w:t>
      </w:r>
      <w:r>
        <w:t xml:space="preserve"> </w:t>
      </w:r>
      <w:r w:rsidRPr="00FC227C">
        <w:rPr>
          <w:b/>
        </w:rPr>
        <w:t xml:space="preserve">(Sharon, “Scientists Seek New Medicines </w:t>
      </w:r>
      <w:proofErr w:type="gramStart"/>
      <w:r w:rsidRPr="00FC227C">
        <w:rPr>
          <w:b/>
        </w:rPr>
        <w:t>From</w:t>
      </w:r>
      <w:proofErr w:type="gramEnd"/>
      <w:r w:rsidRPr="00FC227C">
        <w:rPr>
          <w:b/>
        </w:rPr>
        <w:t xml:space="preserve"> the Ocean”, National Geographic, August 7, 2001, </w:t>
      </w:r>
      <w:hyperlink r:id="rId20" w:history="1">
        <w:r w:rsidRPr="00FC227C">
          <w:rPr>
            <w:rStyle w:val="Hyperlink"/>
            <w:b/>
          </w:rPr>
          <w:t>http://news.nationalgeographic.com/news/2001/08/0807_wireseamed1.html</w:t>
        </w:r>
      </w:hyperlink>
      <w:r w:rsidRPr="00FC227C">
        <w:rPr>
          <w:b/>
        </w:rPr>
        <w:t>) KD</w:t>
      </w:r>
    </w:p>
    <w:p w:rsidR="003B011E" w:rsidRPr="002E02CD" w:rsidRDefault="003B011E" w:rsidP="002E02CD">
      <w:pPr>
        <w:rPr>
          <w:u w:val="single"/>
        </w:rPr>
      </w:pPr>
      <w:r w:rsidRPr="00C56E04">
        <w:t>Male toadfish use their bladder muscles to dazzle females with a unique mating call that sounds like a</w:t>
      </w:r>
      <w:r w:rsidRPr="00777448">
        <w:t xml:space="preserve"> bullfrog. But, these days, toadfish are also wooing </w:t>
      </w:r>
      <w:r w:rsidRPr="00C56E04">
        <w:rPr>
          <w:rStyle w:val="StyleUnderline"/>
          <w:highlight w:val="cyan"/>
        </w:rPr>
        <w:t>scientists</w:t>
      </w:r>
      <w:r w:rsidRPr="00777448">
        <w:t xml:space="preserve"> who </w:t>
      </w:r>
      <w:r w:rsidRPr="00777448">
        <w:rPr>
          <w:rStyle w:val="StyleUnderline"/>
        </w:rPr>
        <w:t xml:space="preserve">want to </w:t>
      </w:r>
      <w:r w:rsidRPr="00C56E04">
        <w:rPr>
          <w:rStyle w:val="StyleUnderline"/>
          <w:highlight w:val="cyan"/>
        </w:rPr>
        <w:t>apply lessons of toadfish anatomy to everything from heart disease to human nerve regeneration</w:t>
      </w:r>
      <w:r w:rsidRPr="00777448">
        <w:t xml:space="preserve">. After all, </w:t>
      </w:r>
      <w:r w:rsidRPr="00C56E04">
        <w:rPr>
          <w:rStyle w:val="StyleUnderline"/>
          <w:highlight w:val="cyan"/>
        </w:rPr>
        <w:t>muscles that can contract and relax as fast as a toadfish bladder could provide clues on how to help failing human muscles</w:t>
      </w:r>
      <w:r w:rsidRPr="00777448">
        <w:rPr>
          <w:rStyle w:val="StyleUnderline"/>
        </w:rPr>
        <w:t xml:space="preserve"> of all kinds.</w:t>
      </w:r>
      <w:r w:rsidRPr="00777448">
        <w:t xml:space="preserve"> "When you want to develop a new system for a Ford Escort, you use the Formula One model to see the extreme version of motor performance," explained muscle physiologist Iain Young, who is spending the summer at the Marine Biological Lab in Woods Hole, Massachusetts, to study the Formula One muscle of the sea. Once regarded as either dinner or a research novelty, creatures of the sea are getting increased respect among scientists looking for the medicines and therapies of the future. From the </w:t>
      </w:r>
      <w:r w:rsidRPr="00777448">
        <w:rPr>
          <w:rStyle w:val="StyleUnderline"/>
        </w:rPr>
        <w:t xml:space="preserve">ancient </w:t>
      </w:r>
      <w:r w:rsidRPr="00C56E04">
        <w:rPr>
          <w:rStyle w:val="StyleUnderline"/>
          <w:highlight w:val="cyan"/>
        </w:rPr>
        <w:t>horseshoe crab</w:t>
      </w:r>
      <w:r w:rsidRPr="00777448">
        <w:rPr>
          <w:rStyle w:val="StyleUnderline"/>
        </w:rPr>
        <w:t xml:space="preserve">, whose </w:t>
      </w:r>
      <w:r w:rsidRPr="00C56E04">
        <w:rPr>
          <w:rStyle w:val="StyleUnderline"/>
          <w:highlight w:val="cyan"/>
        </w:rPr>
        <w:t>blood provides a</w:t>
      </w:r>
      <w:r w:rsidRPr="00777448">
        <w:rPr>
          <w:rStyle w:val="StyleUnderline"/>
        </w:rPr>
        <w:t xml:space="preserve"> common </w:t>
      </w:r>
      <w:r w:rsidRPr="00C56E04">
        <w:rPr>
          <w:rStyle w:val="StyleUnderline"/>
          <w:highlight w:val="cyan"/>
        </w:rPr>
        <w:t>test for bacterial contamination</w:t>
      </w:r>
      <w:r w:rsidRPr="00777448">
        <w:t xml:space="preserve">, to the </w:t>
      </w:r>
      <w:r w:rsidRPr="00C56E04">
        <w:rPr>
          <w:rStyle w:val="StyleUnderline"/>
          <w:highlight w:val="cyan"/>
        </w:rPr>
        <w:t>lowly sea urchin,</w:t>
      </w:r>
      <w:r w:rsidRPr="00777448">
        <w:rPr>
          <w:rStyle w:val="StyleUnderline"/>
        </w:rPr>
        <w:t xml:space="preserve"> which </w:t>
      </w:r>
      <w:r w:rsidRPr="00C56E04">
        <w:rPr>
          <w:rStyle w:val="StyleUnderline"/>
          <w:highlight w:val="cyan"/>
        </w:rPr>
        <w:t>played a key role in test-tube fertilization of embryos</w:t>
      </w:r>
      <w:r w:rsidRPr="00777448">
        <w:t xml:space="preserve">, marine life is starting to take its place alongside more established lab animals, such as the mouse, in medical and basic biological research. "I believe </w:t>
      </w:r>
      <w:r w:rsidRPr="00C56E04">
        <w:rPr>
          <w:rStyle w:val="StyleUnderline"/>
          <w:highlight w:val="cyan"/>
        </w:rPr>
        <w:t>marine organisms can be used to eliminate disease and human suffering</w:t>
      </w:r>
      <w:r w:rsidRPr="00777448">
        <w:t>," said William Speck, a pediatrician who is now director of the Marine Biological Laboratory in Woods Hole. "</w:t>
      </w:r>
      <w:r w:rsidRPr="00777448">
        <w:rPr>
          <w:rStyle w:val="StyleUnderline"/>
        </w:rPr>
        <w:t xml:space="preserve">We now have the technology to visit the deep ocean floor, and, because of DNA technology, </w:t>
      </w:r>
      <w:r w:rsidRPr="00C56E04">
        <w:rPr>
          <w:rStyle w:val="StyleUnderline"/>
          <w:highlight w:val="cyan"/>
        </w:rPr>
        <w:t>to more deeply understand life</w:t>
      </w:r>
      <w:r w:rsidRPr="00777448">
        <w:rPr>
          <w:rStyle w:val="StyleUnderline"/>
        </w:rPr>
        <w:t xml:space="preserve"> and ourselves</w:t>
      </w:r>
      <w:r w:rsidRPr="00777448">
        <w:t xml:space="preserve">." In addition to </w:t>
      </w:r>
      <w:r w:rsidRPr="00777448">
        <w:rPr>
          <w:rStyle w:val="StyleUnderline"/>
        </w:rPr>
        <w:t xml:space="preserve">covering three quarters of the planet surface, </w:t>
      </w:r>
      <w:r w:rsidRPr="00C56E04">
        <w:rPr>
          <w:rStyle w:val="StyleUnderline"/>
          <w:highlight w:val="cyan"/>
        </w:rPr>
        <w:t>oceans support the greatest variety of life on Earth</w:t>
      </w:r>
      <w:r w:rsidRPr="00777448">
        <w:t xml:space="preserve">, many of them </w:t>
      </w:r>
      <w:r w:rsidRPr="00777448">
        <w:rPr>
          <w:rStyle w:val="StyleUnderline"/>
        </w:rPr>
        <w:t>adapted to extreme environments</w:t>
      </w:r>
      <w:r w:rsidRPr="00777448">
        <w:t>—</w:t>
      </w:r>
      <w:r w:rsidRPr="00777448">
        <w:rPr>
          <w:rStyle w:val="StyleUnderline"/>
        </w:rPr>
        <w:t xml:space="preserve">fish that can see in pitch blackness, marine mammals that can accurately find the source of sound underwater, creatures that thrive at pressure levels that would kill a human. </w:t>
      </w:r>
      <w:r w:rsidRPr="00C56E04">
        <w:rPr>
          <w:rStyle w:val="StyleUnderline"/>
          <w:highlight w:val="cyan"/>
        </w:rPr>
        <w:t>Understanding how</w:t>
      </w:r>
      <w:r w:rsidRPr="00777448">
        <w:rPr>
          <w:rStyle w:val="StyleUnderline"/>
        </w:rPr>
        <w:t xml:space="preserve"> these </w:t>
      </w:r>
      <w:r w:rsidRPr="00C56E04">
        <w:rPr>
          <w:rStyle w:val="StyleUnderline"/>
          <w:highlight w:val="cyan"/>
        </w:rPr>
        <w:t>animals function enables scientists to experiment with more complex mammal systems in order to understand and cure diseases.</w:t>
      </w:r>
    </w:p>
    <w:p w:rsidR="004518EB" w:rsidRDefault="001B16E0" w:rsidP="001B16E0">
      <w:pPr>
        <w:pStyle w:val="Heading3"/>
      </w:pPr>
      <w:r>
        <w:t>Reefs K/T Pharm</w:t>
      </w:r>
    </w:p>
    <w:p w:rsidR="003B011E" w:rsidRDefault="003B011E" w:rsidP="003B011E">
      <w:pPr>
        <w:rPr>
          <w:sz w:val="14"/>
        </w:rPr>
      </w:pPr>
    </w:p>
    <w:p w:rsidR="001B16E0" w:rsidRPr="001B16E0" w:rsidRDefault="001B16E0" w:rsidP="001B16E0">
      <w:pPr>
        <w:pStyle w:val="Heading4"/>
      </w:pPr>
      <w:r w:rsidRPr="001B16E0">
        <w:t>Further studying of Coral reefs could lead to medical breakthroughs</w:t>
      </w:r>
    </w:p>
    <w:p w:rsidR="001B16E0" w:rsidRPr="0005520A" w:rsidRDefault="001B16E0" w:rsidP="001B16E0">
      <w:pPr>
        <w:rPr>
          <w:rFonts w:ascii="Arial" w:eastAsia="Times New Roman" w:hAnsi="Arial" w:cs="Times New Roman"/>
          <w:color w:val="333333"/>
          <w:sz w:val="21"/>
          <w:szCs w:val="21"/>
          <w:shd w:val="clear" w:color="auto" w:fill="FFFFFF"/>
        </w:rPr>
      </w:pPr>
      <w:proofErr w:type="spellStart"/>
      <w:r w:rsidRPr="00A43461">
        <w:rPr>
          <w:rStyle w:val="Style13ptBold"/>
        </w:rPr>
        <w:t>Levins</w:t>
      </w:r>
      <w:proofErr w:type="spellEnd"/>
      <w:r w:rsidRPr="00A43461">
        <w:rPr>
          <w:rStyle w:val="Style13ptBold"/>
        </w:rPr>
        <w:t xml:space="preserve"> No Date</w:t>
      </w:r>
      <w:r>
        <w:t xml:space="preserve"> (Nicole </w:t>
      </w:r>
      <w:proofErr w:type="spellStart"/>
      <w:r>
        <w:t>Levins</w:t>
      </w:r>
      <w:proofErr w:type="spellEnd"/>
      <w:r>
        <w:t xml:space="preserve">, </w:t>
      </w:r>
      <w:r w:rsidRPr="008C7AF0">
        <w:rPr>
          <w:rFonts w:ascii="Arial" w:eastAsia="Times New Roman" w:hAnsi="Arial" w:cs="Times New Roman"/>
          <w:color w:val="333333"/>
          <w:sz w:val="21"/>
          <w:szCs w:val="21"/>
          <w:shd w:val="clear" w:color="auto" w:fill="FFFFFF"/>
        </w:rPr>
        <w:t xml:space="preserve">Nicole </w:t>
      </w:r>
      <w:proofErr w:type="spellStart"/>
      <w:r w:rsidRPr="008C7AF0">
        <w:rPr>
          <w:rFonts w:ascii="Arial" w:eastAsia="Times New Roman" w:hAnsi="Arial" w:cs="Times New Roman"/>
          <w:color w:val="333333"/>
          <w:sz w:val="21"/>
          <w:szCs w:val="21"/>
          <w:shd w:val="clear" w:color="auto" w:fill="FFFFFF"/>
        </w:rPr>
        <w:t>Levins</w:t>
      </w:r>
      <w:proofErr w:type="spellEnd"/>
      <w:r w:rsidRPr="008C7AF0">
        <w:rPr>
          <w:rFonts w:ascii="Arial" w:eastAsia="Times New Roman" w:hAnsi="Arial" w:cs="Times New Roman"/>
          <w:color w:val="333333"/>
          <w:sz w:val="21"/>
          <w:szCs w:val="21"/>
          <w:shd w:val="clear" w:color="auto" w:fill="FFFFFF"/>
        </w:rPr>
        <w:t xml:space="preserve"> is an online media manager at The Nature Conservancy</w:t>
      </w:r>
      <w:r>
        <w:rPr>
          <w:rFonts w:ascii="Arial" w:eastAsia="Times New Roman" w:hAnsi="Arial" w:cs="Times New Roman"/>
          <w:color w:val="333333"/>
          <w:sz w:val="21"/>
          <w:szCs w:val="21"/>
          <w:shd w:val="clear" w:color="auto" w:fill="FFFFFF"/>
        </w:rPr>
        <w:t xml:space="preserve">, Oceans and Coasts </w:t>
      </w:r>
      <w:r w:rsidRPr="008C7AF0">
        <w:rPr>
          <w:rFonts w:ascii="Arial" w:eastAsia="Times New Roman" w:hAnsi="Arial" w:cs="Times New Roman"/>
          <w:color w:val="333333"/>
          <w:sz w:val="21"/>
          <w:szCs w:val="21"/>
          <w:shd w:val="clear" w:color="auto" w:fill="FFFFFF"/>
        </w:rPr>
        <w:t>Coral Reefs: Nature's Medicine Cabinet</w:t>
      </w:r>
      <w:r>
        <w:rPr>
          <w:rFonts w:ascii="Arial" w:eastAsia="Times New Roman" w:hAnsi="Arial" w:cs="Times New Roman"/>
          <w:color w:val="333333"/>
          <w:sz w:val="21"/>
          <w:szCs w:val="21"/>
          <w:shd w:val="clear" w:color="auto" w:fill="FFFFFF"/>
        </w:rPr>
        <w:t xml:space="preserve">, No Date, </w:t>
      </w:r>
      <w:r w:rsidRPr="008C7AF0">
        <w:rPr>
          <w:rFonts w:ascii="Arial" w:eastAsia="Times New Roman" w:hAnsi="Arial" w:cs="Times New Roman"/>
          <w:color w:val="333333"/>
          <w:sz w:val="21"/>
          <w:szCs w:val="21"/>
          <w:shd w:val="clear" w:color="auto" w:fill="FFFFFF"/>
        </w:rPr>
        <w:t>http://www.nature.org/ourinitiatives/habitats/oceanscoasts/explore/coral-reefs-and-medicine.xml</w:t>
      </w:r>
      <w:r>
        <w:rPr>
          <w:rFonts w:ascii="Arial" w:eastAsia="Times New Roman" w:hAnsi="Arial" w:cs="Times New Roman"/>
          <w:color w:val="333333"/>
          <w:sz w:val="21"/>
          <w:szCs w:val="21"/>
          <w:shd w:val="clear" w:color="auto" w:fill="FFFFFF"/>
        </w:rPr>
        <w:t>)</w:t>
      </w:r>
    </w:p>
    <w:p w:rsidR="001B16E0" w:rsidRDefault="001B16E0" w:rsidP="001B16E0">
      <w:pPr>
        <w:rPr>
          <w:rStyle w:val="Emphasis"/>
        </w:rPr>
      </w:pPr>
      <w:r w:rsidRPr="00EF602C">
        <w:rPr>
          <w:sz w:val="10"/>
          <w:szCs w:val="10"/>
        </w:rPr>
        <w:t>Surprisingly</w:t>
      </w:r>
      <w:r>
        <w:t xml:space="preserve">, </w:t>
      </w:r>
      <w:r w:rsidRPr="001A49B7">
        <w:rPr>
          <w:rStyle w:val="StyleUnderline"/>
        </w:rPr>
        <w:t xml:space="preserve">coral </w:t>
      </w:r>
      <w:r w:rsidRPr="00B53F0C">
        <w:rPr>
          <w:rStyle w:val="StyleUnderline"/>
          <w:highlight w:val="cyan"/>
        </w:rPr>
        <w:t>reefs hold the cures to some of our most common</w:t>
      </w:r>
      <w:r w:rsidRPr="001A49B7">
        <w:rPr>
          <w:rStyle w:val="StyleUnderline"/>
        </w:rPr>
        <w:t xml:space="preserve"> medical </w:t>
      </w:r>
      <w:r w:rsidRPr="00B53F0C">
        <w:rPr>
          <w:rStyle w:val="StyleUnderline"/>
          <w:highlight w:val="cyan"/>
        </w:rPr>
        <w:t>ailment</w:t>
      </w:r>
      <w:r w:rsidRPr="00B53F0C">
        <w:rPr>
          <w:highlight w:val="cyan"/>
        </w:rPr>
        <w:t>s</w:t>
      </w:r>
      <w:r>
        <w:t>.</w:t>
      </w:r>
      <w:r w:rsidRPr="001A49B7">
        <w:rPr>
          <w:sz w:val="12"/>
        </w:rPr>
        <w:t>¶</w:t>
      </w:r>
      <w:r w:rsidRPr="00EF602C">
        <w:rPr>
          <w:sz w:val="10"/>
          <w:szCs w:val="10"/>
        </w:rPr>
        <w:t xml:space="preserve"> Climate change is affecting the health of coral ecosystems — and that puts a strain on the medicinal benefits derived from our oceans</w:t>
      </w:r>
      <w:r w:rsidRPr="001A49B7">
        <w:rPr>
          <w:rStyle w:val="StyleUnderline"/>
        </w:rPr>
        <w:t xml:space="preserve">. </w:t>
      </w:r>
      <w:r w:rsidRPr="00B53F0C">
        <w:rPr>
          <w:rStyle w:val="StyleUnderline"/>
        </w:rPr>
        <w:t>By protecting marine environments across the world</w:t>
      </w:r>
      <w:r>
        <w:t xml:space="preserve">, </w:t>
      </w:r>
      <w:r w:rsidRPr="00EF602C">
        <w:rPr>
          <w:sz w:val="10"/>
          <w:szCs w:val="10"/>
        </w:rPr>
        <w:t xml:space="preserve">The Nature Conservancy is safeguarding marine biodiversity </w:t>
      </w:r>
      <w:r w:rsidRPr="001A49B7">
        <w:rPr>
          <w:rStyle w:val="StyleUnderline"/>
        </w:rPr>
        <w:t>and ensuring coral reefs will be around for future medicinal discoveries</w:t>
      </w:r>
      <w:r>
        <w:t>.</w:t>
      </w:r>
      <w:r w:rsidRPr="001A49B7">
        <w:rPr>
          <w:sz w:val="12"/>
        </w:rPr>
        <w:t xml:space="preserve"> </w:t>
      </w:r>
      <w:r>
        <w:t>“</w:t>
      </w:r>
      <w:r w:rsidRPr="00B53F0C">
        <w:rPr>
          <w:rStyle w:val="StyleUnderline"/>
          <w:highlight w:val="cyan"/>
        </w:rPr>
        <w:t>A</w:t>
      </w:r>
      <w:r>
        <w:t xml:space="preserve"> </w:t>
      </w:r>
      <w:r w:rsidRPr="00EF602C">
        <w:rPr>
          <w:sz w:val="10"/>
          <w:szCs w:val="10"/>
        </w:rPr>
        <w:t>DEVASTATING</w:t>
      </w:r>
      <w:r>
        <w:t xml:space="preserve"> </w:t>
      </w:r>
      <w:r w:rsidRPr="00B53F0C">
        <w:rPr>
          <w:rStyle w:val="StyleUnderline"/>
          <w:highlight w:val="cyan"/>
        </w:rPr>
        <w:t>LOSS OF BIODIVERSITY COULD MEAN THAT FEWER SPECIES WILL BE AROUND FOR FUTURE MEDICINAL RESEARCH AND BIOMEDICAL</w:t>
      </w:r>
      <w:r w:rsidRPr="00B53F0C">
        <w:rPr>
          <w:highlight w:val="cyan"/>
        </w:rPr>
        <w:t xml:space="preserve"> </w:t>
      </w:r>
      <w:r w:rsidRPr="00B53F0C">
        <w:rPr>
          <w:rStyle w:val="StyleUnderline"/>
          <w:highlight w:val="cyan"/>
        </w:rPr>
        <w:t>STUDIES.</w:t>
      </w:r>
      <w:r w:rsidRPr="00EF602C">
        <w:rPr>
          <w:rStyle w:val="StyleUnderline"/>
        </w:rPr>
        <w:t>”</w:t>
      </w:r>
      <w:r w:rsidRPr="00EF602C">
        <w:rPr>
          <w:sz w:val="10"/>
          <w:szCs w:val="10"/>
        </w:rPr>
        <w:t xml:space="preserve"> Stephanie Wear, Nature Conservancy marine scientist. What are some of the things you think about when you hear the words “coral reef”? Maybe the threats faced by these fragile ecosystems cross your mind: climate change, ocean acidification and unsustainable fishing practices. Or maybe, if you’re more of a “glass-half-full” type, you visualize the happy images: starfish and sea urchins, clownfish and parrotfish, sea turtles and giant clams. But you probably don’t think about medicine.  It’s true — these colorful and sometimes crazy-looking underwater structures host a lot more than just cool sea creatures.</w:t>
      </w:r>
      <w:r>
        <w:t xml:space="preserve"> </w:t>
      </w:r>
      <w:r w:rsidRPr="001A49B7">
        <w:rPr>
          <w:rStyle w:val="StyleUnderline"/>
        </w:rPr>
        <w:t>Coral reefs could hold the cures for some of the human race’s most common — and most serious — ailments.</w:t>
      </w:r>
      <w:r>
        <w:t xml:space="preserve"> </w:t>
      </w:r>
      <w:r w:rsidRPr="001A49B7">
        <w:rPr>
          <w:sz w:val="12"/>
        </w:rPr>
        <w:t xml:space="preserve"> </w:t>
      </w:r>
      <w:r w:rsidRPr="00EF602C">
        <w:rPr>
          <w:sz w:val="10"/>
          <w:szCs w:val="10"/>
        </w:rPr>
        <w:t>By protecting these “rainforests of the sea,” The Nature Conservancy is ensuring that coral reefs will be around — and healthy enough — to facilitate future medicinal discoveries</w:t>
      </w:r>
      <w:r w:rsidRPr="00B53F0C">
        <w:rPr>
          <w:sz w:val="10"/>
          <w:szCs w:val="10"/>
        </w:rPr>
        <w:t>.  Find out how you can help by adopting a coral reef today</w:t>
      </w:r>
      <w:r w:rsidRPr="001A49B7">
        <w:rPr>
          <w:rStyle w:val="StyleUnderline"/>
        </w:rPr>
        <w:t xml:space="preserve"> </w:t>
      </w:r>
      <w:r w:rsidRPr="00EF602C">
        <w:rPr>
          <w:sz w:val="10"/>
          <w:szCs w:val="10"/>
        </w:rPr>
        <w:t>AN UNDERWATER PHARMACY Scientists have already developed many medical treatments from resources found in the world’s oceans, For instance</w:t>
      </w:r>
      <w:proofErr w:type="gramStart"/>
      <w:r w:rsidRPr="00EF602C">
        <w:rPr>
          <w:sz w:val="10"/>
          <w:szCs w:val="10"/>
        </w:rPr>
        <w:t>:¶</w:t>
      </w:r>
      <w:proofErr w:type="gramEnd"/>
      <w:r w:rsidRPr="00EF602C">
        <w:rPr>
          <w:sz w:val="10"/>
          <w:szCs w:val="10"/>
        </w:rPr>
        <w:t xml:space="preserve"> </w:t>
      </w:r>
      <w:proofErr w:type="spellStart"/>
      <w:r w:rsidRPr="00EF602C">
        <w:rPr>
          <w:sz w:val="10"/>
          <w:szCs w:val="10"/>
        </w:rPr>
        <w:t>Secosteroids</w:t>
      </w:r>
      <w:proofErr w:type="spellEnd"/>
      <w:r w:rsidRPr="00EF602C">
        <w:rPr>
          <w:sz w:val="10"/>
          <w:szCs w:val="10"/>
        </w:rPr>
        <w:t xml:space="preserve">, an enzyme used by corals to protect themselves from disease, is used to treat asthma, arthritis and other inflammatory disorders. Bryozoan </w:t>
      </w:r>
      <w:proofErr w:type="spellStart"/>
      <w:r w:rsidRPr="00EF602C">
        <w:rPr>
          <w:sz w:val="10"/>
          <w:szCs w:val="10"/>
        </w:rPr>
        <w:t>Bugula</w:t>
      </w:r>
      <w:proofErr w:type="spellEnd"/>
      <w:r w:rsidRPr="00EF602C">
        <w:rPr>
          <w:sz w:val="10"/>
          <w:szCs w:val="10"/>
        </w:rPr>
        <w:t xml:space="preserve"> </w:t>
      </w:r>
      <w:proofErr w:type="spellStart"/>
      <w:r w:rsidRPr="00EF602C">
        <w:rPr>
          <w:sz w:val="10"/>
          <w:szCs w:val="10"/>
        </w:rPr>
        <w:t>neritina</w:t>
      </w:r>
      <w:proofErr w:type="spellEnd"/>
      <w:r w:rsidRPr="00EF602C">
        <w:rPr>
          <w:sz w:val="10"/>
          <w:szCs w:val="10"/>
        </w:rPr>
        <w:t xml:space="preserve">, a common fouling organism (similar to barnacles) that’s found in both temperate and tropical climates, is a source for the anti-cancer compound </w:t>
      </w:r>
      <w:proofErr w:type="spellStart"/>
      <w:r w:rsidRPr="00EF602C">
        <w:rPr>
          <w:sz w:val="10"/>
          <w:szCs w:val="10"/>
        </w:rPr>
        <w:t>bryostatin</w:t>
      </w:r>
      <w:proofErr w:type="spellEnd"/>
      <w:r w:rsidRPr="00EF602C">
        <w:rPr>
          <w:sz w:val="10"/>
          <w:szCs w:val="10"/>
        </w:rPr>
        <w:t xml:space="preserve"> 1. </w:t>
      </w:r>
      <w:r w:rsidRPr="00B53F0C">
        <w:rPr>
          <w:rStyle w:val="StyleUnderline"/>
          <w:highlight w:val="cyan"/>
        </w:rPr>
        <w:t>The U.S. National Cancer Institute recently collected more than 26,000 pounds of the organism</w:t>
      </w:r>
      <w:r w:rsidRPr="00EF602C">
        <w:rPr>
          <w:rStyle w:val="StyleUnderline"/>
        </w:rPr>
        <w:t xml:space="preserve"> from docks and pilings with little impact on the population.</w:t>
      </w:r>
      <w:r>
        <w:t xml:space="preserve"> </w:t>
      </w:r>
      <w:r w:rsidRPr="00EF602C">
        <w:rPr>
          <w:sz w:val="10"/>
          <w:szCs w:val="10"/>
        </w:rPr>
        <w:t xml:space="preserve"> Blue-green algae, commonly found in Caribbean mangroves, are used to treat small-cell lung cancer. The National Cancer Institute also endorsed blue-green algae for the treatment of melanoma and some</w:t>
      </w:r>
      <w:r>
        <w:t xml:space="preserve"> </w:t>
      </w:r>
      <w:proofErr w:type="spellStart"/>
      <w:r>
        <w:t>tumors.</w:t>
      </w:r>
      <w:r w:rsidRPr="00B53F0C">
        <w:rPr>
          <w:rStyle w:val="StyleUnderline"/>
          <w:highlight w:val="cyan"/>
        </w:rPr>
        <w:t>Two</w:t>
      </w:r>
      <w:proofErr w:type="spellEnd"/>
      <w:r w:rsidRPr="00B53F0C">
        <w:rPr>
          <w:rStyle w:val="StyleUnderline"/>
          <w:highlight w:val="cyan"/>
        </w:rPr>
        <w:t xml:space="preserve"> drugs currently on the market for cancer and pain come from marine sources</w:t>
      </w:r>
      <w:r>
        <w:t xml:space="preserve">. </w:t>
      </w:r>
      <w:r w:rsidRPr="00EF602C">
        <w:rPr>
          <w:sz w:val="10"/>
          <w:szCs w:val="10"/>
        </w:rPr>
        <w:t xml:space="preserve">Twenty-five more marine-derived medicines are being evaluated in human trials right now.  </w:t>
      </w:r>
      <w:proofErr w:type="spellStart"/>
      <w:r w:rsidRPr="00EF602C">
        <w:rPr>
          <w:sz w:val="10"/>
          <w:szCs w:val="10"/>
        </w:rPr>
        <w:t>Yondelis</w:t>
      </w:r>
      <w:proofErr w:type="spellEnd"/>
      <w:r w:rsidRPr="00EF602C">
        <w:rPr>
          <w:sz w:val="10"/>
          <w:szCs w:val="10"/>
        </w:rPr>
        <w:t>®,</w:t>
      </w:r>
      <w:r>
        <w:t xml:space="preserve"> </w:t>
      </w:r>
      <w:r w:rsidRPr="00EF602C">
        <w:rPr>
          <w:rStyle w:val="StyleUnderline"/>
        </w:rPr>
        <w:t>the first new treatment in 30 years for soft-tissue sarcoma, is extracted from the sea squirt,</w:t>
      </w:r>
      <w:r>
        <w:t xml:space="preserve"> </w:t>
      </w:r>
      <w:r w:rsidRPr="00EF602C">
        <w:rPr>
          <w:rStyle w:val="StyleUnderline"/>
        </w:rPr>
        <w:t>a sac-like filter feeder.</w:t>
      </w:r>
      <w:r w:rsidRPr="00EF602C">
        <w:rPr>
          <w:sz w:val="10"/>
          <w:szCs w:val="10"/>
        </w:rPr>
        <w:t xml:space="preserve">  And with just a few more years of research, it seems likely that scientists will uncover even more therapeutic secrets in the sea</w:t>
      </w:r>
      <w:proofErr w:type="gramStart"/>
      <w:r w:rsidRPr="00EF602C">
        <w:rPr>
          <w:sz w:val="10"/>
          <w:szCs w:val="10"/>
        </w:rPr>
        <w:t>:¶</w:t>
      </w:r>
      <w:proofErr w:type="gramEnd"/>
      <w:r w:rsidRPr="00EF602C">
        <w:rPr>
          <w:sz w:val="10"/>
          <w:szCs w:val="10"/>
        </w:rPr>
        <w:t xml:space="preserve"> A series of organic chemicals isolated from a soft coral called the Caribbean sea whip seem to have an impressive anti-inflammatory effect on human skin</w:t>
      </w:r>
      <w:r>
        <w:t xml:space="preserve">. </w:t>
      </w:r>
      <w:r w:rsidRPr="001A49B7">
        <w:rPr>
          <w:sz w:val="12"/>
        </w:rPr>
        <w:t xml:space="preserve"> </w:t>
      </w:r>
      <w:r w:rsidRPr="00B53F0C">
        <w:rPr>
          <w:rStyle w:val="StyleUnderline"/>
          <w:highlight w:val="cyan"/>
        </w:rPr>
        <w:t>Bioactive molecules produced by marine invertebrates such as sea sponges, tunicates and sea hares have displayed potent anti-viral, anti-tumor and antibacterial activity</w:t>
      </w:r>
      <w:r w:rsidRPr="00EF602C">
        <w:rPr>
          <w:rStyle w:val="StyleUnderline"/>
        </w:rPr>
        <w:t>.</w:t>
      </w:r>
      <w:r>
        <w:t xml:space="preserve"> </w:t>
      </w:r>
      <w:r w:rsidRPr="001A49B7">
        <w:rPr>
          <w:sz w:val="12"/>
        </w:rPr>
        <w:t xml:space="preserve"> </w:t>
      </w:r>
      <w:r w:rsidRPr="00EF602C">
        <w:rPr>
          <w:sz w:val="10"/>
          <w:szCs w:val="10"/>
        </w:rPr>
        <w:t>Researchers are studying bivalves, a class of mollusks, to learn more about aging processes, including metabolic activity and environmental stressors.¶ In fact, one coral reef ecologist says that we’re 300 to 400 times more likely to find new drugs in the oceans than on land.¶ PROTECTING REEFS FOR HUMAN AND MARINE HEALTH Climate change is already affecting the health of coral ecosystems. Microbial communities — where many new drugs could likely be found — are especially susceptible to these changes, and some are already beginning to decline or migrate.  “An estimated 95 percent of the world’s oceans remain unexplored, so it’s possible that we might lose significant marine organisms without ever knowing they existed in the first place,” explains Stephanie Wear, a marine scientist on the Conservancy’s Global Marine Team. “A devastating loss of biodiversity could mean that fewer species will be around for future medicinal research and biomedical studies.”  By protecting marine environments through the creation of marine protected areas and the development of adaptation strategies, the Conservancy is safeguarding marine biodiversity.</w:t>
      </w:r>
      <w:r>
        <w:t xml:space="preserve"> </w:t>
      </w:r>
      <w:r w:rsidRPr="00B53F0C">
        <w:rPr>
          <w:rStyle w:val="Emphasis"/>
          <w:highlight w:val="cyan"/>
        </w:rPr>
        <w:t>People and nature are already benefitting in so many ways</w:t>
      </w:r>
      <w:r w:rsidRPr="00EF602C">
        <w:rPr>
          <w:rStyle w:val="Emphasis"/>
        </w:rPr>
        <w:t xml:space="preserve"> from these marine protected areas. </w:t>
      </w:r>
      <w:r w:rsidRPr="00B53F0C">
        <w:rPr>
          <w:rStyle w:val="Emphasis"/>
          <w:highlight w:val="cyan"/>
        </w:rPr>
        <w:t>Just imagine what</w:t>
      </w:r>
      <w:r w:rsidRPr="00EF602C">
        <w:rPr>
          <w:rStyle w:val="Emphasis"/>
        </w:rPr>
        <w:t xml:space="preserve"> medical </w:t>
      </w:r>
      <w:r w:rsidRPr="00B53F0C">
        <w:rPr>
          <w:rStyle w:val="Emphasis"/>
          <w:highlight w:val="cyan"/>
        </w:rPr>
        <w:t>benefits</w:t>
      </w:r>
      <w:r w:rsidRPr="00EF602C">
        <w:rPr>
          <w:rStyle w:val="Emphasis"/>
        </w:rPr>
        <w:t xml:space="preserve"> </w:t>
      </w:r>
      <w:r w:rsidRPr="00B53F0C">
        <w:rPr>
          <w:rStyle w:val="Emphasis"/>
          <w:highlight w:val="cyan"/>
        </w:rPr>
        <w:t>may still lay undiscovered beneath the sea.</w:t>
      </w:r>
    </w:p>
    <w:p w:rsidR="00FD3141" w:rsidRPr="00FD3141" w:rsidRDefault="00FD3141" w:rsidP="00FD3141">
      <w:pPr>
        <w:pStyle w:val="Heading3"/>
      </w:pPr>
      <w:r w:rsidRPr="00FD3141">
        <w:t>Mountain Ranges K/T Pharm</w:t>
      </w:r>
    </w:p>
    <w:p w:rsidR="00FD3141" w:rsidRPr="00FD3141" w:rsidRDefault="00FD3141" w:rsidP="00FD3141">
      <w:pPr>
        <w:pStyle w:val="Heading4"/>
      </w:pPr>
      <w:r w:rsidRPr="00FD3141">
        <w:t>Exploring Underwater Mountains Could Drive New Medical Discoveries</w:t>
      </w:r>
    </w:p>
    <w:p w:rsidR="00FD3141" w:rsidRPr="00FD3141" w:rsidRDefault="00FD3141" w:rsidP="00FD3141">
      <w:pPr>
        <w:rPr>
          <w:rStyle w:val="StyleUnderline"/>
          <w:u w:val="none"/>
        </w:rPr>
      </w:pPr>
      <w:proofErr w:type="spellStart"/>
      <w:r>
        <w:rPr>
          <w:rStyle w:val="Style13ptBold"/>
        </w:rPr>
        <w:t>D'oliveira</w:t>
      </w:r>
      <w:proofErr w:type="spellEnd"/>
      <w:r>
        <w:rPr>
          <w:rStyle w:val="Style13ptBold"/>
        </w:rPr>
        <w:t xml:space="preserve"> 98 </w:t>
      </w:r>
      <w:r w:rsidRPr="00FD3141">
        <w:t>(Steve, Editor / Education Law Newsletter at LRP Publications</w:t>
      </w:r>
      <w:r>
        <w:t xml:space="preserve"> </w:t>
      </w:r>
      <w:r w:rsidRPr="00FD3141">
        <w:t>Editor &amp; Publisher at Florida Underwater Magazine Reporter at Fort Lauderdale News &amp; Sun-Sentinel Heed The Call Of The Oceans, Urges Explorer Who Discovered The `Titanic', http://articles.sun-sentinel.com/1998-04-09/news/9804080462_1_oceans-robert-ballard-earth, April 9, 1998)</w:t>
      </w:r>
    </w:p>
    <w:p w:rsidR="00FD3141" w:rsidRDefault="00FD3141" w:rsidP="00FD3141">
      <w:pPr>
        <w:rPr>
          <w:sz w:val="10"/>
          <w:szCs w:val="10"/>
        </w:rPr>
      </w:pPr>
      <w:r w:rsidRPr="0039775A">
        <w:rPr>
          <w:rStyle w:val="StyleUnderline"/>
          <w:highlight w:val="cyan"/>
        </w:rPr>
        <w:t>The</w:t>
      </w:r>
      <w:r w:rsidRPr="00773933">
        <w:rPr>
          <w:rStyle w:val="StyleUnderline"/>
        </w:rPr>
        <w:t xml:space="preserve"> </w:t>
      </w:r>
      <w:r w:rsidRPr="0039775A">
        <w:rPr>
          <w:rStyle w:val="StyleUnderline"/>
          <w:highlight w:val="cyan"/>
        </w:rPr>
        <w:t>U</w:t>
      </w:r>
      <w:r w:rsidRPr="00773933">
        <w:rPr>
          <w:rStyle w:val="StyleUnderline"/>
        </w:rPr>
        <w:t xml:space="preserve">nited </w:t>
      </w:r>
      <w:r w:rsidRPr="0039775A">
        <w:rPr>
          <w:rStyle w:val="StyleUnderline"/>
          <w:highlight w:val="cyan"/>
        </w:rPr>
        <w:t>S</w:t>
      </w:r>
      <w:r w:rsidRPr="00773933">
        <w:rPr>
          <w:rStyle w:val="StyleUnderline"/>
        </w:rPr>
        <w:t xml:space="preserve">tates </w:t>
      </w:r>
      <w:r w:rsidRPr="0039775A">
        <w:rPr>
          <w:rStyle w:val="StyleUnderline"/>
          <w:highlight w:val="cyan"/>
        </w:rPr>
        <w:t>has sent men to the moon and robots to traverse</w:t>
      </w:r>
      <w:r w:rsidRPr="0039775A">
        <w:rPr>
          <w:rStyle w:val="StyleUnderline"/>
        </w:rPr>
        <w:t xml:space="preserve"> </w:t>
      </w:r>
      <w:r w:rsidRPr="00773933">
        <w:rPr>
          <w:rStyle w:val="StyleUnderline"/>
        </w:rPr>
        <w:t xml:space="preserve">the terrain on </w:t>
      </w:r>
      <w:r w:rsidRPr="0039775A">
        <w:rPr>
          <w:rStyle w:val="StyleUnderline"/>
          <w:highlight w:val="cyan"/>
        </w:rPr>
        <w:t>Mars. Yet</w:t>
      </w:r>
      <w:r w:rsidRPr="00773933">
        <w:rPr>
          <w:rStyle w:val="StyleUnderline"/>
        </w:rPr>
        <w:t xml:space="preserve"> it </w:t>
      </w:r>
      <w:r w:rsidRPr="0039775A">
        <w:rPr>
          <w:rStyle w:val="StyleUnderline"/>
          <w:highlight w:val="cyan"/>
        </w:rPr>
        <w:t>has not sponsored an exploration of</w:t>
      </w:r>
      <w:r w:rsidRPr="00773933">
        <w:rPr>
          <w:rStyle w:val="StyleUnderline"/>
        </w:rPr>
        <w:t xml:space="preserve"> the </w:t>
      </w:r>
      <w:r w:rsidRPr="00773933">
        <w:rPr>
          <w:sz w:val="10"/>
          <w:szCs w:val="10"/>
        </w:rPr>
        <w:t>mid-ocean range,</w:t>
      </w:r>
      <w:r>
        <w:t xml:space="preserve"> </w:t>
      </w:r>
      <w:r w:rsidRPr="0039775A">
        <w:rPr>
          <w:rStyle w:val="StyleUnderline"/>
          <w:highlight w:val="cyan"/>
        </w:rPr>
        <w:t>a huge underwater mountain</w:t>
      </w:r>
      <w:r>
        <w:t xml:space="preserve"> </w:t>
      </w:r>
      <w:r w:rsidRPr="00773933">
        <w:rPr>
          <w:sz w:val="10"/>
          <w:szCs w:val="10"/>
        </w:rPr>
        <w:t>ridge in the Southern Hemisphere</w:t>
      </w:r>
      <w:r>
        <w:t>.</w:t>
      </w:r>
      <w:r w:rsidRPr="00773933">
        <w:rPr>
          <w:sz w:val="12"/>
        </w:rPr>
        <w:t xml:space="preserve"> </w:t>
      </w:r>
      <w:r w:rsidRPr="00773933">
        <w:rPr>
          <w:rStyle w:val="StyleUnderline"/>
        </w:rPr>
        <w:t>The heavens may beckon, but so do the oceans right here on Earth</w:t>
      </w:r>
      <w:r>
        <w:t>.</w:t>
      </w:r>
      <w:r>
        <w:rPr>
          <w:sz w:val="12"/>
        </w:rPr>
        <w:t xml:space="preserve"> </w:t>
      </w:r>
      <w:r w:rsidRPr="00773933">
        <w:rPr>
          <w:sz w:val="10"/>
          <w:szCs w:val="10"/>
        </w:rPr>
        <w:t>That was the message Robert Ballard, the pioneer oceanographer who discovered the Titanic, delivered to 500 people on Wednesday in Dania and Boca Raton at speeches sponsored by Nova Southeastern University's Breakfast and Luncheon Forums.</w:t>
      </w:r>
      <w:r w:rsidRPr="00773933">
        <w:rPr>
          <w:sz w:val="12"/>
        </w:rPr>
        <w:t xml:space="preserve">¶ </w:t>
      </w:r>
      <w:r w:rsidRPr="0039775A">
        <w:rPr>
          <w:rStyle w:val="StyleUnderline"/>
          <w:highlight w:val="cyan"/>
        </w:rPr>
        <w:t>The</w:t>
      </w:r>
      <w:r w:rsidRPr="0039775A">
        <w:rPr>
          <w:rStyle w:val="StyleUnderline"/>
        </w:rPr>
        <w:t xml:space="preserve"> </w:t>
      </w:r>
      <w:r w:rsidRPr="0039775A">
        <w:rPr>
          <w:rStyle w:val="StyleUnderline"/>
          <w:highlight w:val="cyan"/>
        </w:rPr>
        <w:t>mid-ocean ridge,</w:t>
      </w:r>
      <w:r w:rsidRPr="0039775A">
        <w:rPr>
          <w:rStyle w:val="StyleUnderline"/>
        </w:rPr>
        <w:t xml:space="preserve"> </w:t>
      </w:r>
      <w:r w:rsidRPr="00773933">
        <w:rPr>
          <w:rStyle w:val="StyleUnderline"/>
        </w:rPr>
        <w:t xml:space="preserve">a chain of active volcanoes, </w:t>
      </w:r>
      <w:r w:rsidRPr="0039775A">
        <w:rPr>
          <w:rStyle w:val="StyleUnderline"/>
          <w:highlight w:val="cyan"/>
        </w:rPr>
        <w:t xml:space="preserve">stretches for 42,000 miles under several oceans as it encircles the Earth </w:t>
      </w:r>
      <w:r w:rsidRPr="00E9083E">
        <w:rPr>
          <w:rStyle w:val="StyleUnderline"/>
        </w:rPr>
        <w:t>like the raised seams on a baseball</w:t>
      </w:r>
      <w:r>
        <w:t>.</w:t>
      </w:r>
      <w:r w:rsidRPr="00773933">
        <w:rPr>
          <w:sz w:val="12"/>
        </w:rPr>
        <w:t xml:space="preserve"> </w:t>
      </w:r>
      <w:r>
        <w:t>``</w:t>
      </w:r>
      <w:r w:rsidRPr="00773933">
        <w:rPr>
          <w:sz w:val="10"/>
          <w:szCs w:val="10"/>
        </w:rPr>
        <w:t xml:space="preserve">It covers 23 percent of the Earth's total surface area, yet it wasn't until after Neil Armstrong and Buzz </w:t>
      </w:r>
      <w:proofErr w:type="spellStart"/>
      <w:r w:rsidRPr="00773933">
        <w:rPr>
          <w:sz w:val="10"/>
          <w:szCs w:val="10"/>
        </w:rPr>
        <w:t>Aldrin</w:t>
      </w:r>
      <w:proofErr w:type="spellEnd"/>
      <w:r w:rsidRPr="00773933">
        <w:rPr>
          <w:sz w:val="10"/>
          <w:szCs w:val="10"/>
        </w:rPr>
        <w:t xml:space="preserve"> walked on the moon that humans entered the largest feature on Earth, which I find quite amazing,''</w:t>
      </w:r>
      <w:r>
        <w:t xml:space="preserve"> Ballard said</w:t>
      </w:r>
      <w:r w:rsidRPr="00773933">
        <w:rPr>
          <w:rStyle w:val="StyleUnderline"/>
        </w:rPr>
        <w:t xml:space="preserve">. ``In fact, </w:t>
      </w:r>
      <w:r w:rsidRPr="00E9083E">
        <w:rPr>
          <w:rStyle w:val="StyleUnderline"/>
          <w:highlight w:val="cyan"/>
        </w:rPr>
        <w:t xml:space="preserve">we have only explored one-tenth of 1 percent of this </w:t>
      </w:r>
      <w:r w:rsidRPr="00E9083E">
        <w:rPr>
          <w:rStyle w:val="StyleUnderline"/>
        </w:rPr>
        <w:t>great</w:t>
      </w:r>
      <w:r w:rsidRPr="00E9083E">
        <w:rPr>
          <w:rStyle w:val="StyleUnderline"/>
          <w:highlight w:val="cyan"/>
        </w:rPr>
        <w:t xml:space="preserve"> mountain</w:t>
      </w:r>
      <w:r w:rsidRPr="00773933">
        <w:rPr>
          <w:rStyle w:val="StyleUnderline"/>
        </w:rPr>
        <w:t>.¶ ``</w:t>
      </w:r>
      <w:proofErr w:type="gramStart"/>
      <w:r w:rsidRPr="00773933">
        <w:rPr>
          <w:rStyle w:val="StyleUnderline"/>
        </w:rPr>
        <w:t>That's</w:t>
      </w:r>
      <w:proofErr w:type="gramEnd"/>
      <w:r w:rsidRPr="00773933">
        <w:rPr>
          <w:rStyle w:val="StyleUnderline"/>
        </w:rPr>
        <w:t xml:space="preserve"> pretty staggering, to realize how poorly explored Earth is,'</w:t>
      </w:r>
      <w:r>
        <w:t xml:space="preserve">' </w:t>
      </w:r>
      <w:r w:rsidRPr="00773933">
        <w:rPr>
          <w:sz w:val="10"/>
          <w:szCs w:val="10"/>
        </w:rPr>
        <w:t>he said.¶ There are many practical reasons for exploring the seas, he said. Not only do the oceans drive the Earth's weather system, but</w:t>
      </w:r>
      <w:r>
        <w:t xml:space="preserve"> </w:t>
      </w:r>
      <w:r w:rsidRPr="00E9083E">
        <w:rPr>
          <w:rStyle w:val="StyleUnderline"/>
          <w:highlight w:val="cyan"/>
        </w:rPr>
        <w:t>marine organisms are vital to</w:t>
      </w:r>
      <w:r w:rsidRPr="00773933">
        <w:rPr>
          <w:rStyle w:val="StyleUnderline"/>
        </w:rPr>
        <w:t xml:space="preserve"> medicine and </w:t>
      </w:r>
      <w:r w:rsidRPr="00E9083E">
        <w:rPr>
          <w:rStyle w:val="StyleUnderline"/>
          <w:highlight w:val="cyan"/>
        </w:rPr>
        <w:t>finding new drugs</w:t>
      </w:r>
      <w:r w:rsidRPr="00773933">
        <w:rPr>
          <w:rStyle w:val="StyleUnderline"/>
        </w:rPr>
        <w:t>.</w:t>
      </w:r>
      <w:r>
        <w:t xml:space="preserve"> </w:t>
      </w:r>
      <w:r w:rsidRPr="00E9083E">
        <w:rPr>
          <w:rStyle w:val="StyleUnderline"/>
          <w:highlight w:val="cyan"/>
        </w:rPr>
        <w:t xml:space="preserve">Deep-ocean bacteria also may have </w:t>
      </w:r>
      <w:r w:rsidRPr="00E9083E">
        <w:rPr>
          <w:rStyle w:val="StyleUnderline"/>
        </w:rPr>
        <w:t>industrial</w:t>
      </w:r>
      <w:r w:rsidRPr="00E9083E">
        <w:rPr>
          <w:rStyle w:val="StyleUnderline"/>
          <w:highlight w:val="cyan"/>
        </w:rPr>
        <w:t xml:space="preserve"> applications,</w:t>
      </w:r>
      <w:r w:rsidRPr="00773933">
        <w:rPr>
          <w:rStyle w:val="StyleUnderline"/>
        </w:rPr>
        <w:t xml:space="preserve"> </w:t>
      </w:r>
      <w:r w:rsidRPr="00E9083E">
        <w:rPr>
          <w:rStyle w:val="StyleUnderline"/>
          <w:highlight w:val="cyan"/>
        </w:rPr>
        <w:t>because of their ability to withstand extreme heat and pressure</w:t>
      </w:r>
      <w:r w:rsidRPr="00773933">
        <w:rPr>
          <w:sz w:val="10"/>
          <w:szCs w:val="10"/>
        </w:rPr>
        <w:t>. As an example of just how little is known about the seas, Ballard cited the long-held assumption that the deep oceans _ where light cannot penetrate _ harbored little life.¶ That was proved wrong, Ballard said</w:t>
      </w:r>
      <w:r>
        <w:t xml:space="preserve">, </w:t>
      </w:r>
      <w:r w:rsidRPr="00773933">
        <w:rPr>
          <w:rStyle w:val="StyleUnderline"/>
        </w:rPr>
        <w:t xml:space="preserve">when </w:t>
      </w:r>
      <w:r w:rsidRPr="00E9083E">
        <w:rPr>
          <w:rStyle w:val="StyleUnderline"/>
          <w:highlight w:val="cyan"/>
        </w:rPr>
        <w:t>scientists discovered 9-foot tube worms and large white clams living on top of fresh volcanic lava.</w:t>
      </w:r>
      <w:r w:rsidRPr="00773933">
        <w:rPr>
          <w:rStyle w:val="StyleUnderline"/>
        </w:rPr>
        <w:t xml:space="preserve"> </w:t>
      </w:r>
      <w:r w:rsidRPr="00E9083E">
        <w:rPr>
          <w:rStyle w:val="StyleUnderline"/>
          <w:highlight w:val="cyan"/>
        </w:rPr>
        <w:t>They can survive,</w:t>
      </w:r>
      <w:r w:rsidRPr="00773933">
        <w:rPr>
          <w:rStyle w:val="StyleUnderline"/>
        </w:rPr>
        <w:t xml:space="preserve"> he said, </w:t>
      </w:r>
      <w:r w:rsidRPr="00E9083E">
        <w:rPr>
          <w:rStyle w:val="StyleUnderline"/>
          <w:highlight w:val="cyan"/>
        </w:rPr>
        <w:t xml:space="preserve">because </w:t>
      </w:r>
      <w:r w:rsidRPr="00E9083E">
        <w:rPr>
          <w:rStyle w:val="StyleUnderline"/>
        </w:rPr>
        <w:t>the</w:t>
      </w:r>
      <w:r w:rsidRPr="00E9083E">
        <w:rPr>
          <w:rStyle w:val="StyleUnderline"/>
          <w:highlight w:val="cyan"/>
        </w:rPr>
        <w:t xml:space="preserve"> organisms learned how to duplicate photosynthesis in the dark</w:t>
      </w:r>
      <w:r w:rsidRPr="00773933">
        <w:rPr>
          <w:rStyle w:val="StyleUnderline"/>
        </w:rPr>
        <w:t>.</w:t>
      </w:r>
      <w:r>
        <w:t xml:space="preserve"> </w:t>
      </w:r>
      <w:r w:rsidRPr="00773933">
        <w:rPr>
          <w:sz w:val="10"/>
          <w:szCs w:val="10"/>
        </w:rPr>
        <w:t xml:space="preserve">Ballard, who said life may have originated deep in the Earth's oceans, said life also may exist on ice-covered Europa, one of Jupiter's moons. Scientists think Europa harbors a 60-mile ocean, perhaps kept warm by active underwater volcanoes.¶ ``The question is, `How smart are the clams on Europa?' '' Ballard said.¶ He made his remarks Wednesday afternoon at the Boca Raton Marriott, where he showed slides from the Titanic.¶ He found the wreck in 1985 using cameras mounted on a remotely operated vehicle, a technology he helped pioneer in the late 1970s. Discovering the Titanic not only brought attention to the new technology used to find it, but Ballard said it also ``created a tremendous sensitivity about the ocean.''¶ </w:t>
      </w:r>
      <w:proofErr w:type="gramStart"/>
      <w:r w:rsidRPr="00773933">
        <w:rPr>
          <w:sz w:val="10"/>
          <w:szCs w:val="10"/>
        </w:rPr>
        <w:t>The</w:t>
      </w:r>
      <w:proofErr w:type="gramEnd"/>
      <w:r w:rsidRPr="00773933">
        <w:rPr>
          <w:sz w:val="10"/>
          <w:szCs w:val="10"/>
        </w:rPr>
        <w:t xml:space="preserve"> so-called ``unsinkable'' ocean liner sank in the North Atlantic after striking an iceberg on its maiden voyage on April 15, 1912. Ballard's last public visit to South Florida was in 1996, when he helped produce Jason Project VII, Adapting to a Changing Sea, an educational and interactive-television program designed to excite students about </w:t>
      </w:r>
      <w:proofErr w:type="spellStart"/>
      <w:r w:rsidRPr="00773933">
        <w:rPr>
          <w:sz w:val="10"/>
          <w:szCs w:val="10"/>
        </w:rPr>
        <w:t>science.Ballard</w:t>
      </w:r>
      <w:proofErr w:type="spellEnd"/>
      <w:r w:rsidRPr="00773933">
        <w:rPr>
          <w:sz w:val="10"/>
          <w:szCs w:val="10"/>
        </w:rPr>
        <w:t>, a tenured senior scientist at the Woods Hole Oceanographic Institution in Massachusetts, most recently discovered the largest concentration of ancient shipwrecks in the Mediterranean Sea, 70 miles west of Sicily.</w:t>
      </w:r>
    </w:p>
    <w:p w:rsidR="00FD3141" w:rsidRPr="00FD3141" w:rsidRDefault="00FD3141" w:rsidP="00FD3141"/>
    <w:p w:rsidR="001B16E0" w:rsidRDefault="003B011E" w:rsidP="003B011E">
      <w:pPr>
        <w:pStyle w:val="Heading3"/>
      </w:pPr>
      <w:r>
        <w:t>Empirics Prove</w:t>
      </w:r>
    </w:p>
    <w:p w:rsidR="000315CB" w:rsidRPr="00F04BF5" w:rsidRDefault="000315CB" w:rsidP="00F04BF5">
      <w:pPr>
        <w:pStyle w:val="Heading4"/>
      </w:pPr>
      <w:r w:rsidRPr="00F04BF5">
        <w:t xml:space="preserve">Empirical Examples </w:t>
      </w:r>
      <w:proofErr w:type="gramStart"/>
      <w:r w:rsidRPr="00F04BF5">
        <w:t>Of</w:t>
      </w:r>
      <w:proofErr w:type="gramEnd"/>
      <w:r w:rsidRPr="00F04BF5">
        <w:t xml:space="preserve"> Cures From The Oceans</w:t>
      </w:r>
    </w:p>
    <w:p w:rsidR="000315CB" w:rsidRPr="007971E7" w:rsidRDefault="000315CB" w:rsidP="000315CB">
      <w:pPr>
        <w:pStyle w:val="Heading4"/>
        <w:rPr>
          <w:rStyle w:val="Style13ptBold"/>
        </w:rPr>
      </w:pPr>
      <w:r w:rsidRPr="007971E7">
        <w:rPr>
          <w:rStyle w:val="Style13ptBold"/>
        </w:rPr>
        <w:t xml:space="preserve">Hagan, 13 </w:t>
      </w:r>
      <w:r>
        <w:rPr>
          <w:rStyle w:val="Style13ptBold"/>
        </w:rPr>
        <w:t xml:space="preserve"> </w:t>
      </w:r>
      <w:r w:rsidRPr="007971E7">
        <w:rPr>
          <w:rStyle w:val="Style13ptBold"/>
        </w:rPr>
        <w:t>(Pat</w:t>
      </w:r>
      <w:r>
        <w:rPr>
          <w:rStyle w:val="Style13ptBold"/>
        </w:rPr>
        <w:t xml:space="preserve">, </w:t>
      </w:r>
      <w:r w:rsidRPr="000453F8">
        <w:rPr>
          <w:rStyle w:val="Style13ptBold"/>
        </w:rPr>
        <w:t>health journalist working mainly for national newspapers like the Daily Mail, Daily Express</w:t>
      </w:r>
      <w:r>
        <w:rPr>
          <w:rStyle w:val="Style13ptBold"/>
        </w:rPr>
        <w:t xml:space="preserve"> and The Sun</w:t>
      </w:r>
      <w:r w:rsidRPr="000453F8">
        <w:rPr>
          <w:rStyle w:val="Style13ptBold"/>
        </w:rPr>
        <w:t xml:space="preserve"> </w:t>
      </w:r>
      <w:proofErr w:type="spellStart"/>
      <w:r w:rsidRPr="000453F8">
        <w:rPr>
          <w:rStyle w:val="Style13ptBold"/>
        </w:rPr>
        <w:t>Specialise</w:t>
      </w:r>
      <w:r>
        <w:rPr>
          <w:rStyle w:val="Style13ptBold"/>
        </w:rPr>
        <w:t>d</w:t>
      </w:r>
      <w:proofErr w:type="spellEnd"/>
      <w:r w:rsidRPr="000453F8">
        <w:rPr>
          <w:rStyle w:val="Style13ptBold"/>
        </w:rPr>
        <w:t xml:space="preserve"> in case study-led features </w:t>
      </w:r>
      <w:r>
        <w:rPr>
          <w:rStyle w:val="Style13ptBold"/>
        </w:rPr>
        <w:t xml:space="preserve">and research-based news stories, </w:t>
      </w:r>
      <w:r w:rsidRPr="007971E7">
        <w:rPr>
          <w:rStyle w:val="Style13ptBold"/>
        </w:rPr>
        <w:t>Deep sea cures</w:t>
      </w:r>
      <w:r>
        <w:rPr>
          <w:rStyle w:val="Style13ptBold"/>
        </w:rPr>
        <w:t xml:space="preserve">, </w:t>
      </w:r>
      <w:r w:rsidRPr="000453F8">
        <w:rPr>
          <w:rStyle w:val="Style13ptBold"/>
        </w:rPr>
        <w:t>June 4, 2013</w:t>
      </w:r>
      <w:r>
        <w:rPr>
          <w:rStyle w:val="Style13ptBold"/>
        </w:rPr>
        <w:t xml:space="preserve">, </w:t>
      </w:r>
      <w:hyperlink r:id="rId21" w:history="1">
        <w:r w:rsidRPr="008C2326">
          <w:rPr>
            <w:rStyle w:val="Hyperlink"/>
            <w:sz w:val="24"/>
          </w:rPr>
          <w:t>http://www.express.co.uk/life-style/health/404738/Deep-sea-cures</w:t>
        </w:r>
      </w:hyperlink>
      <w:r>
        <w:rPr>
          <w:rStyle w:val="Style13ptBold"/>
        </w:rPr>
        <w:t>, -MB)</w:t>
      </w:r>
    </w:p>
    <w:p w:rsidR="000315CB" w:rsidRDefault="000315CB" w:rsidP="000315CB">
      <w:pPr>
        <w:rPr>
          <w:rStyle w:val="Style13ptBold"/>
        </w:rPr>
      </w:pPr>
    </w:p>
    <w:p w:rsidR="000315CB" w:rsidRPr="007971E7" w:rsidRDefault="000315CB" w:rsidP="000315CB">
      <w:pPr>
        <w:rPr>
          <w:sz w:val="10"/>
          <w:szCs w:val="10"/>
        </w:rPr>
      </w:pPr>
      <w:r w:rsidRPr="007971E7">
        <w:rPr>
          <w:rStyle w:val="StyleUnderline"/>
        </w:rPr>
        <w:t xml:space="preserve">Now </w:t>
      </w:r>
      <w:r w:rsidRPr="007971E7">
        <w:rPr>
          <w:rStyle w:val="StyleUnderline"/>
          <w:highlight w:val="cyan"/>
        </w:rPr>
        <w:t>scientists are increasingly turning their attention to the sea with ocean plants and</w:t>
      </w:r>
      <w:r w:rsidRPr="00FA09D9">
        <w:rPr>
          <w:rStyle w:val="StyleUnderline"/>
        </w:rPr>
        <w:t xml:space="preserve"> </w:t>
      </w:r>
      <w:r w:rsidRPr="007971E7">
        <w:rPr>
          <w:rStyle w:val="StyleUnderline"/>
          <w:highlight w:val="cyan"/>
        </w:rPr>
        <w:t>creatures</w:t>
      </w:r>
      <w:r w:rsidRPr="00FA09D9">
        <w:t xml:space="preserve"> </w:t>
      </w:r>
      <w:r w:rsidRPr="007971E7">
        <w:rPr>
          <w:sz w:val="10"/>
          <w:szCs w:val="10"/>
        </w:rPr>
        <w:t xml:space="preserve">providing the </w:t>
      </w:r>
      <w:r w:rsidRPr="007971E7">
        <w:rPr>
          <w:rStyle w:val="StyleUnderline"/>
          <w:highlight w:val="cyan"/>
        </w:rPr>
        <w:t>key to a variety of drugs that can treat everything from cancer to sinus trouble</w:t>
      </w:r>
      <w:r w:rsidRPr="007971E7">
        <w:rPr>
          <w:highlight w:val="cyan"/>
        </w:rPr>
        <w:t xml:space="preserve">. </w:t>
      </w:r>
      <w:r w:rsidRPr="007971E7">
        <w:rPr>
          <w:rStyle w:val="StyleUnderline"/>
        </w:rPr>
        <w:t xml:space="preserve">Experts hope </w:t>
      </w:r>
      <w:r w:rsidRPr="007971E7">
        <w:rPr>
          <w:rStyle w:val="StyleUnderline"/>
          <w:highlight w:val="cyan"/>
        </w:rPr>
        <w:t>the multitude of largely unexplored life forms lurking in the depths will lead to many more medical breakthroughs in years to come</w:t>
      </w:r>
      <w:r w:rsidRPr="00FA09D9">
        <w:rPr>
          <w:rStyle w:val="StyleUnderline"/>
        </w:rPr>
        <w:t>.</w:t>
      </w:r>
      <w:r w:rsidRPr="00FA09D9">
        <w:t xml:space="preserve"> </w:t>
      </w:r>
      <w:r w:rsidRPr="007971E7">
        <w:rPr>
          <w:sz w:val="10"/>
          <w:szCs w:val="10"/>
        </w:rPr>
        <w:t>Here is our guide to the</w:t>
      </w:r>
      <w:r w:rsidRPr="00FA09D9">
        <w:rPr>
          <w:rStyle w:val="StyleUnderline"/>
        </w:rPr>
        <w:t xml:space="preserve"> </w:t>
      </w:r>
      <w:r w:rsidRPr="007971E7">
        <w:rPr>
          <w:rStyle w:val="StyleUnderline"/>
          <w:highlight w:val="cyan"/>
        </w:rPr>
        <w:t>treatments that originate deep</w:t>
      </w:r>
      <w:r w:rsidRPr="00FA09D9">
        <w:rPr>
          <w:rStyle w:val="StyleUnderline"/>
        </w:rPr>
        <w:t xml:space="preserve"> </w:t>
      </w:r>
      <w:r w:rsidRPr="007971E7">
        <w:rPr>
          <w:rStyle w:val="StyleUnderline"/>
          <w:highlight w:val="cyan"/>
        </w:rPr>
        <w:t>in the ocean</w:t>
      </w:r>
      <w:r w:rsidRPr="00FA09D9">
        <w:t>.</w:t>
      </w:r>
      <w:r>
        <w:t xml:space="preserve"> </w:t>
      </w:r>
      <w:r w:rsidRPr="007971E7">
        <w:rPr>
          <w:rStyle w:val="StyleUnderline"/>
          <w:highlight w:val="cyan"/>
        </w:rPr>
        <w:t>SEAWEED Used for: Blocked sinuses</w:t>
      </w:r>
      <w:r w:rsidRPr="00FA09D9">
        <w:t xml:space="preserve"> </w:t>
      </w:r>
      <w:proofErr w:type="gramStart"/>
      <w:r w:rsidRPr="007971E7">
        <w:rPr>
          <w:sz w:val="10"/>
          <w:szCs w:val="10"/>
        </w:rPr>
        <w:t>A</w:t>
      </w:r>
      <w:proofErr w:type="gramEnd"/>
      <w:r w:rsidRPr="007971E7">
        <w:rPr>
          <w:sz w:val="10"/>
          <w:szCs w:val="10"/>
        </w:rPr>
        <w:t xml:space="preserve"> nasal spray made from an organism found on seaweed could be a radical new treatment for blocked sinuses, which affect up to three million people in the UK. British scientists are developing the spray after discovering that the marine organism can break down the cells, which act like a glue to hold mucus together inside the nasal </w:t>
      </w:r>
      <w:proofErr w:type="spellStart"/>
      <w:r w:rsidRPr="007971E7">
        <w:rPr>
          <w:sz w:val="10"/>
          <w:szCs w:val="10"/>
        </w:rPr>
        <w:t>cavity.They</w:t>
      </w:r>
      <w:proofErr w:type="spellEnd"/>
      <w:r w:rsidRPr="007971E7">
        <w:rPr>
          <w:sz w:val="10"/>
          <w:szCs w:val="10"/>
        </w:rPr>
        <w:t xml:space="preserve"> came up with the idea of targeting blocked sinuses after originally researching the seaweed bug as a means of cleaning the hulls of ships, which can become covered in a layer of biofilm similar to mucus. Now laboratory tests at Newcastle University show the seaweed enzyme can help to clear blocked sinuses by “dissolving” the glue that binds bacteria together and acts as a shield against existing sprays or antibiotics.</w:t>
      </w:r>
      <w:r>
        <w:t xml:space="preserve"> </w:t>
      </w:r>
      <w:proofErr w:type="gramStart"/>
      <w:r w:rsidRPr="007971E7">
        <w:rPr>
          <w:rStyle w:val="StyleUnderline"/>
          <w:highlight w:val="cyan"/>
        </w:rPr>
        <w:t>BARNACLES Used for: Surgical glue</w:t>
      </w:r>
      <w:r>
        <w:t xml:space="preserve"> </w:t>
      </w:r>
      <w:r w:rsidRPr="007971E7">
        <w:rPr>
          <w:sz w:val="10"/>
          <w:szCs w:val="10"/>
        </w:rPr>
        <w:t>Barnacles have an amazing capacity to stick to wet surfaces such as rocks or the hull of a boat even in the roughest conditions.</w:t>
      </w:r>
      <w:proofErr w:type="gramEnd"/>
      <w:r w:rsidRPr="007971E7">
        <w:rPr>
          <w:sz w:val="10"/>
          <w:szCs w:val="10"/>
        </w:rPr>
        <w:t xml:space="preserve"> Now scientists have taken the substance that helps them do this and turned it into </w:t>
      </w:r>
      <w:proofErr w:type="gramStart"/>
      <w:r w:rsidRPr="007971E7">
        <w:rPr>
          <w:sz w:val="10"/>
          <w:szCs w:val="10"/>
        </w:rPr>
        <w:t>a medical</w:t>
      </w:r>
      <w:proofErr w:type="gramEnd"/>
      <w:r w:rsidRPr="007971E7">
        <w:rPr>
          <w:sz w:val="10"/>
          <w:szCs w:val="10"/>
        </w:rPr>
        <w:t xml:space="preserve"> superglue. Called </w:t>
      </w:r>
      <w:proofErr w:type="spellStart"/>
      <w:r w:rsidRPr="007971E7">
        <w:rPr>
          <w:sz w:val="10"/>
          <w:szCs w:val="10"/>
        </w:rPr>
        <w:t>Medhesive</w:t>
      </w:r>
      <w:proofErr w:type="spellEnd"/>
      <w:r w:rsidRPr="007971E7">
        <w:rPr>
          <w:sz w:val="10"/>
          <w:szCs w:val="10"/>
        </w:rPr>
        <w:t>, it can help wounds repair in under a minute and like the barnacle substance, works in either wet or dry conditions. This means that surgeons could potentially use it on major organs with a rich blood supply such as the heart, kidneys and liver. The glue is known as one of nature’s most powerful adhesives. It cannot be dissolved by strong acids, resists temperatures up to 440F and is completely resistant to bacteria</w:t>
      </w:r>
      <w:r w:rsidRPr="007971E7">
        <w:rPr>
          <w:highlight w:val="cyan"/>
        </w:rPr>
        <w:t xml:space="preserve">. </w:t>
      </w:r>
      <w:r w:rsidRPr="007971E7">
        <w:rPr>
          <w:rStyle w:val="StyleUnderline"/>
          <w:highlight w:val="cyan"/>
        </w:rPr>
        <w:t>MARINE SNAILS Used for: Pain relief</w:t>
      </w:r>
      <w:r w:rsidRPr="007971E7">
        <w:rPr>
          <w:sz w:val="10"/>
          <w:szCs w:val="10"/>
        </w:rPr>
        <w:t xml:space="preserve"> A drug that harnesses the power of deadly sea snail venom is being used to treat chronic pain in patients who cannot tolerate treatments such as morphine. Given the name </w:t>
      </w:r>
      <w:proofErr w:type="spellStart"/>
      <w:r w:rsidRPr="007971E7">
        <w:rPr>
          <w:sz w:val="10"/>
          <w:szCs w:val="10"/>
        </w:rPr>
        <w:t>Prialt</w:t>
      </w:r>
      <w:proofErr w:type="spellEnd"/>
      <w:r w:rsidRPr="007971E7">
        <w:rPr>
          <w:sz w:val="10"/>
          <w:szCs w:val="10"/>
        </w:rPr>
        <w:t xml:space="preserve"> (</w:t>
      </w:r>
      <w:proofErr w:type="spellStart"/>
      <w:r w:rsidRPr="007971E7">
        <w:rPr>
          <w:sz w:val="10"/>
          <w:szCs w:val="10"/>
        </w:rPr>
        <w:t>ziconotide</w:t>
      </w:r>
      <w:proofErr w:type="spellEnd"/>
      <w:r w:rsidRPr="007971E7">
        <w:rPr>
          <w:sz w:val="10"/>
          <w:szCs w:val="10"/>
        </w:rPr>
        <w:t xml:space="preserve">), it is based on a toxin released by a sea snail called the magician’s cone, which is usually found in tropical waters such as the Great Barrier Reef and the South Pacific. The snail uses venom to </w:t>
      </w:r>
      <w:proofErr w:type="spellStart"/>
      <w:r w:rsidRPr="007971E7">
        <w:rPr>
          <w:sz w:val="10"/>
          <w:szCs w:val="10"/>
        </w:rPr>
        <w:t>paralyse</w:t>
      </w:r>
      <w:proofErr w:type="spellEnd"/>
      <w:r w:rsidRPr="007971E7">
        <w:rPr>
          <w:sz w:val="10"/>
          <w:szCs w:val="10"/>
        </w:rPr>
        <w:t xml:space="preserve"> passing fish. However nearly 30 years ago scientists found one of the chemical components in the poison could also block pain signals in the human brain. A synthetic version of the chemical was developed which forms the basis of the drug in use today</w:t>
      </w:r>
      <w:r w:rsidRPr="00FA09D9">
        <w:rPr>
          <w:rStyle w:val="StyleUnderline"/>
        </w:rPr>
        <w:t xml:space="preserve">. </w:t>
      </w:r>
      <w:r w:rsidRPr="007971E7">
        <w:rPr>
          <w:rStyle w:val="StyleUnderline"/>
          <w:highlight w:val="cyan"/>
        </w:rPr>
        <w:t>CORAL Used for: Osteoarthritis of the knee</w:t>
      </w:r>
      <w:r w:rsidRPr="00FA09D9">
        <w:t xml:space="preserve"> </w:t>
      </w:r>
      <w:proofErr w:type="gramStart"/>
      <w:r w:rsidRPr="007971E7">
        <w:rPr>
          <w:sz w:val="10"/>
          <w:szCs w:val="10"/>
        </w:rPr>
        <w:t>Around</w:t>
      </w:r>
      <w:proofErr w:type="gramEnd"/>
      <w:r w:rsidRPr="007971E7">
        <w:rPr>
          <w:sz w:val="10"/>
          <w:szCs w:val="10"/>
        </w:rPr>
        <w:t xml:space="preserve"> eight million people in Britain have some degree of osteoarthritis where cartilage that allows joints to move easily is gradually worn down. Cartilage soaks up the impact from walking, running or lifting so that bones do not rub together and disintegrate. Once it breaks down, the bones come into contact with each other, which </w:t>
      </w:r>
      <w:proofErr w:type="gramStart"/>
      <w:r w:rsidRPr="007971E7">
        <w:rPr>
          <w:sz w:val="10"/>
          <w:szCs w:val="10"/>
        </w:rPr>
        <w:t>causes</w:t>
      </w:r>
      <w:proofErr w:type="gramEnd"/>
      <w:r w:rsidRPr="007971E7">
        <w:rPr>
          <w:sz w:val="10"/>
          <w:szCs w:val="10"/>
        </w:rPr>
        <w:t xml:space="preserve"> severe swelling and pain. Around 60,000 people a year end up needing a knee replacement because their joints are too badly eroded. Now a tiny implant made from coral could be the solution. It helps to stimulate the growth of new cartilage from stem cells, the body’s own immature cells that can turn into any type of tissue. Scientists chose coral because its structure resembles human bone so closely that it provides the perfect scaffold for new cartilage and blood vessels to form inside the knee.</w:t>
      </w:r>
    </w:p>
    <w:p w:rsidR="000315CB" w:rsidRPr="00FA09D9" w:rsidRDefault="000315CB" w:rsidP="000315CB">
      <w:pPr>
        <w:rPr>
          <w:sz w:val="10"/>
          <w:szCs w:val="10"/>
        </w:rPr>
      </w:pPr>
      <w:r w:rsidRPr="007971E7">
        <w:rPr>
          <w:sz w:val="10"/>
          <w:szCs w:val="10"/>
        </w:rPr>
        <w:t xml:space="preserve">Called </w:t>
      </w:r>
      <w:proofErr w:type="spellStart"/>
      <w:r w:rsidRPr="007971E7">
        <w:rPr>
          <w:sz w:val="10"/>
          <w:szCs w:val="10"/>
        </w:rPr>
        <w:t>Agili</w:t>
      </w:r>
      <w:proofErr w:type="spellEnd"/>
      <w:r w:rsidRPr="007971E7">
        <w:rPr>
          <w:sz w:val="10"/>
          <w:szCs w:val="10"/>
        </w:rPr>
        <w:t>-C, the implant has been cleared for sale in the UK and Europe and could be launched later this year. One of the first patients in the world to have it fitted, a 47-year-old man from Slovenia, was reportedly skiing and cycling again within six months</w:t>
      </w:r>
      <w:r w:rsidRPr="00FA09D9">
        <w:t>.</w:t>
      </w:r>
      <w:r>
        <w:t xml:space="preserve"> </w:t>
      </w:r>
      <w:r w:rsidRPr="007971E7">
        <w:rPr>
          <w:rStyle w:val="StyleUnderline"/>
          <w:highlight w:val="cyan"/>
        </w:rPr>
        <w:t>SEA SHRUB Used for: Dry eyes</w:t>
      </w:r>
      <w:r>
        <w:t xml:space="preserve"> </w:t>
      </w:r>
      <w:r w:rsidRPr="00FA09D9">
        <w:rPr>
          <w:sz w:val="10"/>
          <w:szCs w:val="10"/>
        </w:rPr>
        <w:t>Sea buckthorn is a thorny deciduous shrub that grows along some of Britain’s coastal areas. A recent study found that the oil extracted from the plant provides considerable relief for dry eye syndrome, reducing the rate at which tears evaporate, easing soreness and redness.</w:t>
      </w:r>
    </w:p>
    <w:p w:rsidR="000315CB" w:rsidRPr="007971E7" w:rsidRDefault="000315CB" w:rsidP="000315CB">
      <w:pPr>
        <w:rPr>
          <w:u w:val="single"/>
        </w:rPr>
      </w:pPr>
      <w:r w:rsidRPr="00FA09D9">
        <w:rPr>
          <w:sz w:val="10"/>
          <w:szCs w:val="10"/>
        </w:rPr>
        <w:t xml:space="preserve">Dry eye syndrome is a common condition that develops when the eyes do not make enough tears or the tears they do produce evaporate too rapidly. Around one in 13 people in their 50s is affected but for those in their 60s this rises to one in three. Volunteers who took a capsule containing two grams of sea buckthorn oil every day for three months during autumn and winter suffered significantly milder symptoms than those who took a placebo capsule. The oil is thought to work due to its relatively high content of </w:t>
      </w:r>
      <w:proofErr w:type="spellStart"/>
      <w:r w:rsidRPr="00FA09D9">
        <w:rPr>
          <w:sz w:val="10"/>
          <w:szCs w:val="10"/>
        </w:rPr>
        <w:t>linolenic</w:t>
      </w:r>
      <w:proofErr w:type="spellEnd"/>
      <w:r w:rsidRPr="00FA09D9">
        <w:rPr>
          <w:sz w:val="10"/>
          <w:szCs w:val="10"/>
        </w:rPr>
        <w:t xml:space="preserve"> acid, a type of fatty acid often found in plant oils and rich in beneficial omega 6. Researchers think the anti-inflammatory effects of </w:t>
      </w:r>
      <w:proofErr w:type="spellStart"/>
      <w:r w:rsidRPr="00FA09D9">
        <w:rPr>
          <w:sz w:val="10"/>
          <w:szCs w:val="10"/>
        </w:rPr>
        <w:t>linolenic</w:t>
      </w:r>
      <w:proofErr w:type="spellEnd"/>
      <w:r w:rsidRPr="00FA09D9">
        <w:rPr>
          <w:sz w:val="10"/>
          <w:szCs w:val="10"/>
        </w:rPr>
        <w:t xml:space="preserve"> acid may help to combat swelling and irritation in the eye.</w:t>
      </w:r>
      <w:r>
        <w:t xml:space="preserve"> </w:t>
      </w:r>
      <w:r w:rsidRPr="007971E7">
        <w:rPr>
          <w:rStyle w:val="StyleUnderline"/>
          <w:highlight w:val="cyan"/>
        </w:rPr>
        <w:t>MARINE SPONGES Used for: Breast cancer</w:t>
      </w:r>
      <w:r w:rsidRPr="00FA09D9">
        <w:t xml:space="preserve"> </w:t>
      </w:r>
      <w:proofErr w:type="gramStart"/>
      <w:r w:rsidRPr="00FA09D9">
        <w:rPr>
          <w:sz w:val="10"/>
          <w:szCs w:val="10"/>
        </w:rPr>
        <w:t>In</w:t>
      </w:r>
      <w:proofErr w:type="gramEnd"/>
      <w:r w:rsidRPr="00FA09D9">
        <w:rPr>
          <w:sz w:val="10"/>
          <w:szCs w:val="10"/>
        </w:rPr>
        <w:t xml:space="preserve"> the mid-Eighties Japanese scientists investigating the properties of a marine sponge called </w:t>
      </w:r>
      <w:proofErr w:type="spellStart"/>
      <w:r w:rsidRPr="00FA09D9">
        <w:rPr>
          <w:sz w:val="10"/>
          <w:szCs w:val="10"/>
        </w:rPr>
        <w:t>halichondria</w:t>
      </w:r>
      <w:proofErr w:type="spellEnd"/>
      <w:r w:rsidRPr="00FA09D9">
        <w:rPr>
          <w:sz w:val="10"/>
          <w:szCs w:val="10"/>
        </w:rPr>
        <w:t xml:space="preserve"> </w:t>
      </w:r>
      <w:proofErr w:type="spellStart"/>
      <w:r w:rsidRPr="00FA09D9">
        <w:rPr>
          <w:sz w:val="10"/>
          <w:szCs w:val="10"/>
        </w:rPr>
        <w:t>okadai</w:t>
      </w:r>
      <w:proofErr w:type="spellEnd"/>
      <w:r w:rsidRPr="00FA09D9">
        <w:rPr>
          <w:sz w:val="10"/>
          <w:szCs w:val="10"/>
        </w:rPr>
        <w:t xml:space="preserve"> discovered something remarkable. It contained a compound that seemed to stop cancer cells in their tracks. The compound was fast-tracked for development as a new drug and finally in 2010 was licensed as a new drug called </w:t>
      </w:r>
      <w:proofErr w:type="spellStart"/>
      <w:r w:rsidRPr="00FA09D9">
        <w:rPr>
          <w:sz w:val="10"/>
          <w:szCs w:val="10"/>
        </w:rPr>
        <w:t>eribulin</w:t>
      </w:r>
      <w:proofErr w:type="spellEnd"/>
      <w:r w:rsidRPr="00FA09D9">
        <w:rPr>
          <w:sz w:val="10"/>
          <w:szCs w:val="10"/>
        </w:rPr>
        <w:t>, a type of chemotherapy medicine used specifically for advanced breast cancer. It works by stopping virulent cancer cells from dividing into two, halting or slowing its spread.</w:t>
      </w:r>
      <w:r>
        <w:t xml:space="preserve"> </w:t>
      </w:r>
      <w:r w:rsidRPr="007971E7">
        <w:rPr>
          <w:rStyle w:val="StyleUnderline"/>
          <w:highlight w:val="cyan"/>
        </w:rPr>
        <w:t>SHARK LIVER Used for: Treating vision loss</w:t>
      </w:r>
      <w:r w:rsidRPr="00FA09D9">
        <w:t xml:space="preserve"> </w:t>
      </w:r>
      <w:proofErr w:type="gramStart"/>
      <w:r w:rsidRPr="00FA09D9">
        <w:rPr>
          <w:sz w:val="10"/>
          <w:szCs w:val="10"/>
        </w:rPr>
        <w:t>An</w:t>
      </w:r>
      <w:proofErr w:type="gramEnd"/>
      <w:r w:rsidRPr="00FA09D9">
        <w:rPr>
          <w:sz w:val="10"/>
          <w:szCs w:val="10"/>
        </w:rPr>
        <w:t xml:space="preserve"> antibiotic found in shark liver could soon be used in eye drops designed to prevent a leading cause of blindness known as wet age-related macular degeneration. The drug, called </w:t>
      </w:r>
      <w:proofErr w:type="spellStart"/>
      <w:r w:rsidRPr="00FA09D9">
        <w:rPr>
          <w:sz w:val="10"/>
          <w:szCs w:val="10"/>
        </w:rPr>
        <w:t>squalamine</w:t>
      </w:r>
      <w:proofErr w:type="spellEnd"/>
      <w:r w:rsidRPr="00FA09D9">
        <w:rPr>
          <w:sz w:val="10"/>
          <w:szCs w:val="10"/>
        </w:rPr>
        <w:t>, is a compound found in the liver of dog sharks.</w:t>
      </w:r>
    </w:p>
    <w:p w:rsidR="000315CB" w:rsidRDefault="000315CB" w:rsidP="000315CB">
      <w:r w:rsidRPr="00FA09D9">
        <w:rPr>
          <w:sz w:val="10"/>
          <w:szCs w:val="10"/>
        </w:rPr>
        <w:t xml:space="preserve">New research suggests it halts the abnormal growth of tiny blood vessels in the eye which leads to blindness. The drops are being </w:t>
      </w:r>
      <w:proofErr w:type="spellStart"/>
      <w:r w:rsidRPr="00FA09D9">
        <w:rPr>
          <w:sz w:val="10"/>
          <w:szCs w:val="10"/>
        </w:rPr>
        <w:t>trialled</w:t>
      </w:r>
      <w:proofErr w:type="spellEnd"/>
      <w:r w:rsidRPr="00FA09D9">
        <w:rPr>
          <w:sz w:val="10"/>
          <w:szCs w:val="10"/>
        </w:rPr>
        <w:t xml:space="preserve"> and could be a popular alternative to</w:t>
      </w:r>
      <w:r>
        <w:rPr>
          <w:sz w:val="10"/>
          <w:szCs w:val="10"/>
        </w:rPr>
        <w:t xml:space="preserve"> current drugs that have to be i</w:t>
      </w:r>
      <w:r w:rsidRPr="00FA09D9">
        <w:rPr>
          <w:sz w:val="10"/>
          <w:szCs w:val="10"/>
        </w:rPr>
        <w:t>njected into the eye</w:t>
      </w:r>
      <w:r w:rsidRPr="00FA09D9">
        <w:t>.</w:t>
      </w:r>
    </w:p>
    <w:p w:rsidR="000315CB" w:rsidRDefault="000315CB" w:rsidP="000315CB"/>
    <w:p w:rsidR="003B011E" w:rsidRPr="006667D6" w:rsidRDefault="003B011E" w:rsidP="003B011E">
      <w:pPr>
        <w:pStyle w:val="Heading4"/>
        <w:rPr>
          <w:sz w:val="24"/>
        </w:rPr>
      </w:pPr>
      <w:r>
        <w:rPr>
          <w:sz w:val="24"/>
        </w:rPr>
        <w:t xml:space="preserve">San Diego-based Pharmaceuticals have already found deep ocean fungus that can cure cancer, and their research has </w:t>
      </w:r>
      <w:proofErr w:type="spellStart"/>
      <w:r>
        <w:rPr>
          <w:sz w:val="24"/>
        </w:rPr>
        <w:t>lead</w:t>
      </w:r>
      <w:proofErr w:type="spellEnd"/>
      <w:r>
        <w:rPr>
          <w:sz w:val="24"/>
        </w:rPr>
        <w:t xml:space="preserve"> to massive breakthroughs like penicillin.</w:t>
      </w:r>
    </w:p>
    <w:p w:rsidR="003B011E" w:rsidRPr="000071BE" w:rsidRDefault="003B011E" w:rsidP="003B011E">
      <w:pPr>
        <w:rPr>
          <w:sz w:val="16"/>
          <w:szCs w:val="16"/>
        </w:rPr>
      </w:pPr>
      <w:r>
        <w:rPr>
          <w:rStyle w:val="Style13ptBold"/>
          <w:sz w:val="24"/>
        </w:rPr>
        <w:t>Timmerman 09</w:t>
      </w:r>
      <w:r w:rsidRPr="002E4A37">
        <w:rPr>
          <w:rStyle w:val="Style13ptBold"/>
          <w:sz w:val="28"/>
        </w:rPr>
        <w:t xml:space="preserve"> </w:t>
      </w:r>
      <w:r w:rsidRPr="002E4A37">
        <w:rPr>
          <w:sz w:val="16"/>
          <w:szCs w:val="16"/>
        </w:rPr>
        <w:t>(</w:t>
      </w:r>
      <w:r>
        <w:rPr>
          <w:sz w:val="16"/>
          <w:szCs w:val="16"/>
        </w:rPr>
        <w:t xml:space="preserve">Luke Timmerman </w:t>
      </w:r>
      <w:r w:rsidRPr="000071BE">
        <w:rPr>
          <w:sz w:val="16"/>
          <w:szCs w:val="16"/>
        </w:rPr>
        <w:t xml:space="preserve">is an award-winning journalist specializing in life sciences. He has served as national biotechnology editor for </w:t>
      </w:r>
      <w:proofErr w:type="spellStart"/>
      <w:r w:rsidRPr="000071BE">
        <w:rPr>
          <w:sz w:val="16"/>
          <w:szCs w:val="16"/>
        </w:rPr>
        <w:t>Xconomy</w:t>
      </w:r>
      <w:proofErr w:type="spellEnd"/>
      <w:r w:rsidRPr="000071BE">
        <w:rPr>
          <w:sz w:val="16"/>
          <w:szCs w:val="16"/>
        </w:rPr>
        <w:t xml:space="preserve"> and national biotechnol</w:t>
      </w:r>
      <w:r>
        <w:rPr>
          <w:sz w:val="16"/>
          <w:szCs w:val="16"/>
        </w:rPr>
        <w:t>ogy reporter for Bloomberg News</w:t>
      </w:r>
      <w:r w:rsidRPr="002E4A37">
        <w:rPr>
          <w:sz w:val="16"/>
          <w:szCs w:val="16"/>
        </w:rPr>
        <w:t>; “</w:t>
      </w:r>
      <w:r w:rsidRPr="000071BE">
        <w:rPr>
          <w:sz w:val="16"/>
          <w:szCs w:val="16"/>
        </w:rPr>
        <w:t xml:space="preserve">Having Scoured the Ocean for Cancer Drugs, </w:t>
      </w:r>
      <w:proofErr w:type="spellStart"/>
      <w:r w:rsidRPr="000071BE">
        <w:rPr>
          <w:sz w:val="16"/>
          <w:szCs w:val="16"/>
        </w:rPr>
        <w:t>Nereus</w:t>
      </w:r>
      <w:proofErr w:type="spellEnd"/>
      <w:r w:rsidRPr="000071BE">
        <w:rPr>
          <w:sz w:val="16"/>
          <w:szCs w:val="16"/>
        </w:rPr>
        <w:t xml:space="preserve"> Aims to Prove Its Concept Works</w:t>
      </w:r>
      <w:r>
        <w:rPr>
          <w:sz w:val="16"/>
          <w:szCs w:val="16"/>
        </w:rPr>
        <w:t xml:space="preserve">”, February 26, 2009; </w:t>
      </w:r>
      <w:r w:rsidRPr="000071BE">
        <w:rPr>
          <w:sz w:val="16"/>
          <w:szCs w:val="16"/>
        </w:rPr>
        <w:t>http://www.xconomy.com/san-diego/2009/02/26/having-scoured-the-ocean-for-cancer-drugs-nereus-aims-to-prove-its-concept-works/</w:t>
      </w:r>
      <w:r w:rsidRPr="002E4A37">
        <w:rPr>
          <w:sz w:val="16"/>
          <w:szCs w:val="16"/>
        </w:rPr>
        <w:t>, RJ)</w:t>
      </w:r>
    </w:p>
    <w:p w:rsidR="003B011E" w:rsidRPr="000071BE" w:rsidRDefault="003B011E" w:rsidP="003B011E">
      <w:r>
        <w:t xml:space="preserve">Off the coast of the Bahamas, in sea grass more than a half-mile deep, San Diego-based </w:t>
      </w:r>
      <w:proofErr w:type="spellStart"/>
      <w:r w:rsidRPr="001D1CA8">
        <w:rPr>
          <w:rStyle w:val="StyleUnderline"/>
          <w:highlight w:val="yellow"/>
        </w:rPr>
        <w:t>Nereus</w:t>
      </w:r>
      <w:proofErr w:type="spellEnd"/>
      <w:r w:rsidRPr="001D1CA8">
        <w:rPr>
          <w:rStyle w:val="StyleUnderline"/>
          <w:highlight w:val="yellow"/>
        </w:rPr>
        <w:t xml:space="preserve"> Pharmaceuticals found a fungus that may be the key ingredient for an innovative new cancer drug. This will be a key year for gathering evidence</w:t>
      </w:r>
      <w:r w:rsidRPr="000071BE">
        <w:rPr>
          <w:rStyle w:val="StyleUnderline"/>
        </w:rPr>
        <w:t xml:space="preserve"> that will either support or debunk the idea.</w:t>
      </w:r>
      <w:r>
        <w:t xml:space="preserve"> I got the download on </w:t>
      </w:r>
      <w:proofErr w:type="spellStart"/>
      <w:r>
        <w:t>Nereus</w:t>
      </w:r>
      <w:proofErr w:type="spellEnd"/>
      <w:r>
        <w:t xml:space="preserve"> last week in a conversation with co-founder and CEO </w:t>
      </w:r>
      <w:proofErr w:type="spellStart"/>
      <w:r>
        <w:t>Kobi</w:t>
      </w:r>
      <w:proofErr w:type="spellEnd"/>
      <w:r>
        <w:t xml:space="preserve"> </w:t>
      </w:r>
      <w:proofErr w:type="spellStart"/>
      <w:r>
        <w:t>Sethna</w:t>
      </w:r>
      <w:proofErr w:type="spellEnd"/>
      <w:r>
        <w:t xml:space="preserve"> and Charles White, the company’s chief business officer. </w:t>
      </w:r>
      <w:proofErr w:type="spellStart"/>
      <w:r>
        <w:t>Nereus</w:t>
      </w:r>
      <w:proofErr w:type="spellEnd"/>
      <w:r>
        <w:t xml:space="preserve"> has raised a whopping $125 million in venture capital in almost a decade of business, from big name investors like Roche Venture Fund, Alta Partners, and San Diego-based Forward Ventures, among others, so I figured it was worth taking a look. </w:t>
      </w:r>
      <w:r w:rsidRPr="001D1CA8">
        <w:rPr>
          <w:rStyle w:val="StyleUnderline"/>
          <w:highlight w:val="yellow"/>
        </w:rPr>
        <w:t xml:space="preserve">The company is built on the idea that many of the biggest pharmaceutical breakthroughs, like penicillin, </w:t>
      </w:r>
      <w:r w:rsidRPr="001D1CA8">
        <w:rPr>
          <w:rStyle w:val="Emphasis"/>
          <w:highlight w:val="yellow"/>
        </w:rPr>
        <w:t>come from natural microbes.</w:t>
      </w:r>
      <w:r w:rsidRPr="001D1CA8">
        <w:rPr>
          <w:rStyle w:val="StyleUnderline"/>
          <w:highlight w:val="yellow"/>
        </w:rPr>
        <w:t xml:space="preserve"> The bulk of these fungi and bacteria that led to drugs come from land, but</w:t>
      </w:r>
      <w:r w:rsidRPr="000071BE">
        <w:rPr>
          <w:rStyle w:val="StyleUnderline"/>
        </w:rPr>
        <w:t xml:space="preserve">, of course, </w:t>
      </w:r>
      <w:r w:rsidRPr="001D1CA8">
        <w:rPr>
          <w:rStyle w:val="StyleUnderline"/>
          <w:highlight w:val="yellow"/>
        </w:rPr>
        <w:t>Mother Nature has plenty of more biodiversity in the ocean.</w:t>
      </w:r>
      <w:r w:rsidRPr="000071BE">
        <w:rPr>
          <w:rStyle w:val="StyleUnderline"/>
        </w:rPr>
        <w:t xml:space="preserve"> After years of sailing expeditions that trawled up potential drug candidates </w:t>
      </w:r>
      <w:r w:rsidRPr="001D1CA8">
        <w:rPr>
          <w:rStyle w:val="StyleUnderline"/>
          <w:highlight w:val="yellow"/>
        </w:rPr>
        <w:t xml:space="preserve">in hot and cold water, shallow and deep, from the Pacific and the Atlantic, </w:t>
      </w:r>
      <w:proofErr w:type="spellStart"/>
      <w:r w:rsidRPr="001D1CA8">
        <w:rPr>
          <w:rStyle w:val="StyleUnderline"/>
          <w:highlight w:val="yellow"/>
        </w:rPr>
        <w:t>Nereus</w:t>
      </w:r>
      <w:proofErr w:type="spellEnd"/>
      <w:r w:rsidRPr="001D1CA8">
        <w:rPr>
          <w:rStyle w:val="StyleUnderline"/>
          <w:highlight w:val="yellow"/>
        </w:rPr>
        <w:t xml:space="preserve"> has looked at hundreds of candidates for treating autoimmune disease and cancer—and </w:t>
      </w:r>
      <w:r w:rsidRPr="001D1CA8">
        <w:rPr>
          <w:rStyle w:val="Emphasis"/>
          <w:highlight w:val="yellow"/>
        </w:rPr>
        <w:t>now has settled on two lead horses against cancer</w:t>
      </w:r>
      <w:r w:rsidRPr="000071BE">
        <w:rPr>
          <w:rStyle w:val="StyleUnderline"/>
        </w:rPr>
        <w:t xml:space="preserve"> that it thinks have a real shot.</w:t>
      </w:r>
      <w:r>
        <w:t xml:space="preserve"> So the sailing expeditions are over, and </w:t>
      </w:r>
      <w:r w:rsidRPr="000071BE">
        <w:rPr>
          <w:rStyle w:val="StyleUnderline"/>
        </w:rPr>
        <w:t>now it’s time to push through the hard, unpredictable slog of clinical trials to see if these drugs really work in people.</w:t>
      </w:r>
      <w:r>
        <w:t xml:space="preserve"> “In this business, you’ve got to be focused. It’s the name of the game,” </w:t>
      </w:r>
      <w:proofErr w:type="spellStart"/>
      <w:r>
        <w:t>Sethna</w:t>
      </w:r>
      <w:proofErr w:type="spellEnd"/>
      <w:r>
        <w:t xml:space="preserve"> says. “We’ve morphed into an oncology company.” So what does </w:t>
      </w:r>
      <w:proofErr w:type="spellStart"/>
      <w:r>
        <w:t>Nereus</w:t>
      </w:r>
      <w:proofErr w:type="spellEnd"/>
      <w:r>
        <w:t xml:space="preserve"> have to show for all that investment? The lead candidate (the one found off the coast of the Bahamas) is called NPI-2358. It’s a small-molecule drug synthesized in the lab to be similar in structure to a unique fungus it found in the ocean. This drug is designed to be a “vascular disrupting agent” to tumors. It’s made to attack existing blood vessels in tumors, unlike big-name cancer drugs like Genentech’s </w:t>
      </w:r>
      <w:proofErr w:type="spellStart"/>
      <w:r>
        <w:t>bevacizumab</w:t>
      </w:r>
      <w:proofErr w:type="spellEnd"/>
      <w:r>
        <w:t xml:space="preserve"> (</w:t>
      </w:r>
      <w:proofErr w:type="spellStart"/>
      <w:r>
        <w:t>Avastin</w:t>
      </w:r>
      <w:proofErr w:type="spellEnd"/>
      <w:r>
        <w:t xml:space="preserve">) or Pfizer’s </w:t>
      </w:r>
      <w:proofErr w:type="spellStart"/>
      <w:r>
        <w:t>sunitinib</w:t>
      </w:r>
      <w:proofErr w:type="spellEnd"/>
      <w:r>
        <w:t xml:space="preserve"> (</w:t>
      </w:r>
      <w:proofErr w:type="spellStart"/>
      <w:r>
        <w:t>Sutent</w:t>
      </w:r>
      <w:proofErr w:type="spellEnd"/>
      <w:r>
        <w:t xml:space="preserve">) that are meant to block the formation of new blood vessels to tumors, White says. The reason the </w:t>
      </w:r>
      <w:proofErr w:type="spellStart"/>
      <w:r>
        <w:t>Nereus</w:t>
      </w:r>
      <w:proofErr w:type="spellEnd"/>
      <w:r>
        <w:t xml:space="preserve"> drug is still alive in the clinic is that it showed a long-lasting, potent ability to disrupt tumor blood flow, without causing the heart damage that has plagued other vascular-disrupting drugs in the class, White says. The first clinical trials supported further testing, confirming the drug wasn’t harming the heart while shrinking tumors at least partially for about three-fourths of patients when given in combination with Sanofi-Aventis’ </w:t>
      </w:r>
      <w:proofErr w:type="spellStart"/>
      <w:r>
        <w:t>docetaxel</w:t>
      </w:r>
      <w:proofErr w:type="spellEnd"/>
      <w:r>
        <w:t xml:space="preserve"> (</w:t>
      </w:r>
      <w:proofErr w:type="spellStart"/>
      <w:r>
        <w:t>Taxotere</w:t>
      </w:r>
      <w:proofErr w:type="spellEnd"/>
      <w:r>
        <w:t xml:space="preserve">). This molecule is in competition with Waltham, MA-based </w:t>
      </w:r>
      <w:proofErr w:type="spellStart"/>
      <w:r>
        <w:t>Oxigene’s</w:t>
      </w:r>
      <w:proofErr w:type="spellEnd"/>
      <w:r>
        <w:t xml:space="preserve"> OXi4503, which is in early clinical </w:t>
      </w:r>
      <w:proofErr w:type="gramStart"/>
      <w:r>
        <w:t>trials, and about “five or six others”</w:t>
      </w:r>
      <w:proofErr w:type="gramEnd"/>
      <w:r>
        <w:t xml:space="preserve"> still in animal testing, White says. The advantage he sees with the </w:t>
      </w:r>
      <w:proofErr w:type="spellStart"/>
      <w:r>
        <w:t>Nereus</w:t>
      </w:r>
      <w:proofErr w:type="spellEnd"/>
      <w:r>
        <w:t xml:space="preserve"> drug is that it appears to enhance the effectiveness of chemotherapy, without adding on any new layers of toxic side effects, as often happens with chemo cocktails. The drug is currently being tested against lung cancer, the leading cancer killer in the U.S.</w:t>
      </w:r>
    </w:p>
    <w:p w:rsidR="00FD3141" w:rsidRDefault="00FD3141" w:rsidP="00FD3141">
      <w:pPr>
        <w:pStyle w:val="Heading4"/>
        <w:rPr>
          <w:rStyle w:val="Style13ptBold"/>
        </w:rPr>
      </w:pPr>
      <w:r>
        <w:t>Sponges Could Hold Cancer Cures More Exploration Needed</w:t>
      </w:r>
    </w:p>
    <w:p w:rsidR="00FD3141" w:rsidRPr="00ED329E" w:rsidRDefault="00FD3141" w:rsidP="00FD3141">
      <w:pPr>
        <w:rPr>
          <w:bCs/>
          <w:sz w:val="26"/>
        </w:rPr>
      </w:pPr>
      <w:proofErr w:type="spellStart"/>
      <w:r>
        <w:rPr>
          <w:rStyle w:val="Style13ptBold"/>
        </w:rPr>
        <w:t>Penfold</w:t>
      </w:r>
      <w:proofErr w:type="spellEnd"/>
      <w:r>
        <w:rPr>
          <w:rStyle w:val="Style13ptBold"/>
        </w:rPr>
        <w:t xml:space="preserve"> 12 </w:t>
      </w:r>
      <w:r w:rsidRPr="00E41081">
        <w:rPr>
          <w:rStyle w:val="Style13ptBold"/>
        </w:rPr>
        <w:t>(Curtis, College of Physical and Mathematical Sciences, Rare Sponges May Carry a New Cure for Cancer, October 30, 2012, http://cpms.byu.edu/castle-cancer-research/)</w:t>
      </w:r>
    </w:p>
    <w:p w:rsidR="00FD3141" w:rsidRDefault="00FD3141" w:rsidP="00FD3141">
      <w:proofErr w:type="gramStart"/>
      <w:r>
        <w:t>Cancer-killing chemicals in sea sponges?</w:t>
      </w:r>
      <w:proofErr w:type="gramEnd"/>
      <w:r>
        <w:t xml:space="preserve"> </w:t>
      </w:r>
      <w:proofErr w:type="gramStart"/>
      <w:r>
        <w:t>Sounds too good to be true.</w:t>
      </w:r>
      <w:proofErr w:type="gramEnd"/>
      <w:r>
        <w:t xml:space="preserve"> But it’s not. Two years ago, </w:t>
      </w:r>
      <w:r w:rsidRPr="007C33DC">
        <w:rPr>
          <w:rStyle w:val="StyleUnderline"/>
        </w:rPr>
        <w:t xml:space="preserve">Japanese </w:t>
      </w:r>
      <w:r w:rsidRPr="007C33DC">
        <w:rPr>
          <w:rStyle w:val="StyleUnderline"/>
          <w:highlight w:val="cyan"/>
        </w:rPr>
        <w:t>scientists found a</w:t>
      </w:r>
      <w:r w:rsidRPr="007C33DC">
        <w:rPr>
          <w:rStyle w:val="StyleUnderline"/>
        </w:rPr>
        <w:t xml:space="preserve"> chemical </w:t>
      </w:r>
      <w:r w:rsidRPr="007C33DC">
        <w:rPr>
          <w:rStyle w:val="StyleUnderline"/>
          <w:highlight w:val="cyan"/>
        </w:rPr>
        <w:t>compound inside</w:t>
      </w:r>
      <w:r w:rsidRPr="007C33DC">
        <w:rPr>
          <w:rStyle w:val="StyleUnderline"/>
        </w:rPr>
        <w:t xml:space="preserve"> of </w:t>
      </w:r>
      <w:r w:rsidRPr="007C33DC">
        <w:rPr>
          <w:rStyle w:val="StyleUnderline"/>
          <w:highlight w:val="cyan"/>
        </w:rPr>
        <w:t>deep-sea sponges</w:t>
      </w:r>
      <w:r w:rsidRPr="007C33DC">
        <w:rPr>
          <w:rStyle w:val="StyleUnderline"/>
        </w:rPr>
        <w:t xml:space="preserve"> </w:t>
      </w:r>
      <w:r w:rsidRPr="007C33DC">
        <w:rPr>
          <w:rStyle w:val="StyleUnderline"/>
          <w:highlight w:val="cyan"/>
        </w:rPr>
        <w:t xml:space="preserve">that helps destroy certain cancer </w:t>
      </w:r>
      <w:proofErr w:type="spellStart"/>
      <w:r w:rsidRPr="007C33DC">
        <w:rPr>
          <w:rStyle w:val="StyleUnderline"/>
          <w:highlight w:val="cyan"/>
        </w:rPr>
        <w:t>cells</w:t>
      </w:r>
      <w:r>
        <w:t>.</w:t>
      </w:r>
      <w:r w:rsidRPr="007C33DC">
        <w:rPr>
          <w:rStyle w:val="StyleUnderline"/>
          <w:highlight w:val="cyan"/>
        </w:rPr>
        <w:t>The</w:t>
      </w:r>
      <w:proofErr w:type="spellEnd"/>
      <w:r w:rsidRPr="007C33DC">
        <w:rPr>
          <w:rStyle w:val="StyleUnderline"/>
          <w:highlight w:val="cyan"/>
        </w:rPr>
        <w:t xml:space="preserve"> compound</w:t>
      </w:r>
      <w:r w:rsidRPr="007C33DC">
        <w:rPr>
          <w:rStyle w:val="StyleUnderline"/>
        </w:rPr>
        <w:t xml:space="preserve"> </w:t>
      </w:r>
      <w:proofErr w:type="spellStart"/>
      <w:r w:rsidRPr="007C33DC">
        <w:rPr>
          <w:rStyle w:val="StyleUnderline"/>
          <w:highlight w:val="cyan"/>
        </w:rPr>
        <w:t>yaku’amide</w:t>
      </w:r>
      <w:proofErr w:type="spellEnd"/>
      <w:r w:rsidRPr="007C33DC">
        <w:rPr>
          <w:rStyle w:val="StyleUnderline"/>
          <w:highlight w:val="cyan"/>
        </w:rPr>
        <w:t xml:space="preserve"> A</w:t>
      </w:r>
      <w:r w:rsidRPr="007C33DC">
        <w:rPr>
          <w:rStyle w:val="StyleUnderline"/>
        </w:rPr>
        <w:t xml:space="preserve"> </w:t>
      </w:r>
      <w:r w:rsidRPr="007C33DC">
        <w:rPr>
          <w:rStyle w:val="StyleUnderline"/>
          <w:highlight w:val="cyan"/>
        </w:rPr>
        <w:t>is likely produced by bacteria</w:t>
      </w:r>
      <w:r w:rsidRPr="007C33DC">
        <w:rPr>
          <w:rStyle w:val="StyleUnderline"/>
        </w:rPr>
        <w:t xml:space="preserve"> </w:t>
      </w:r>
      <w:r w:rsidRPr="007C33DC">
        <w:rPr>
          <w:rStyle w:val="StyleUnderline"/>
          <w:highlight w:val="cyan"/>
        </w:rPr>
        <w:t>that only grow in a certain type of deep-sea sponge</w:t>
      </w:r>
      <w:r w:rsidRPr="007C33DC">
        <w:rPr>
          <w:rStyle w:val="StyleUnderline"/>
        </w:rPr>
        <w:t>.</w:t>
      </w:r>
      <w:r>
        <w:t xml:space="preserve"> But it grows in such low quantities that it’s rather impractical to try to harvest. The more practical solution is to synthesize the chemical compound in a lab, although the research to do so has proved difficult. This is where chemistry professor Steven Castle steps in. For the past few months, he and his research team have been trying to recreate </w:t>
      </w:r>
      <w:proofErr w:type="spellStart"/>
      <w:r>
        <w:t>yaku’amide</w:t>
      </w:r>
      <w:proofErr w:type="spellEnd"/>
      <w:r>
        <w:t xml:space="preserve"> A. </w:t>
      </w:r>
      <w:proofErr w:type="spellStart"/>
      <w:r w:rsidRPr="007C33DC">
        <w:rPr>
          <w:rStyle w:val="Emphasis"/>
          <w:highlight w:val="cyan"/>
        </w:rPr>
        <w:t>Yaku’amide</w:t>
      </w:r>
      <w:proofErr w:type="spellEnd"/>
      <w:r w:rsidRPr="007C33DC">
        <w:rPr>
          <w:rStyle w:val="Emphasis"/>
          <w:highlight w:val="cyan"/>
        </w:rPr>
        <w:t xml:space="preserve"> A is toxic to cells of lung cancer, breast cancer, colon cancer, gastrointestinal cancer, and leukemia. But it’s not toxic to all </w:t>
      </w:r>
      <w:proofErr w:type="spellStart"/>
      <w:r w:rsidRPr="007C33DC">
        <w:rPr>
          <w:rStyle w:val="Emphasis"/>
          <w:highlight w:val="cyan"/>
        </w:rPr>
        <w:t>cancers</w:t>
      </w:r>
      <w:proofErr w:type="gramStart"/>
      <w:r w:rsidRPr="007C33DC">
        <w:rPr>
          <w:rStyle w:val="Emphasis"/>
        </w:rPr>
        <w:t>.</w:t>
      </w:r>
      <w:r>
        <w:t>“</w:t>
      </w:r>
      <w:proofErr w:type="gramEnd"/>
      <w:r>
        <w:t>Usually</w:t>
      </w:r>
      <w:proofErr w:type="spellEnd"/>
      <w:r>
        <w:t xml:space="preserve"> you want a compound that is selective rather than a nonselective compound that kills many types of cancer cells,” Castle says, “because nonselective compounds are usually too toxic to be used as drugs.” Castle’s research has led him to Japan, where he stayed for four and a half months this summer, studying with a fellow </w:t>
      </w:r>
      <w:r w:rsidRPr="00E41081">
        <w:rPr>
          <w:rStyle w:val="StyleUnderline"/>
          <w:highlight w:val="cyan"/>
        </w:rPr>
        <w:t>synthetic chemist, Professor Masayuki Inoue</w:t>
      </w:r>
      <w:r w:rsidRPr="00E41081">
        <w:rPr>
          <w:rStyle w:val="StyleUnderline"/>
        </w:rPr>
        <w:t>.</w:t>
      </w:r>
      <w:r>
        <w:t xml:space="preserve"> Together, they </w:t>
      </w:r>
      <w:r w:rsidRPr="00E41081">
        <w:rPr>
          <w:rStyle w:val="StyleUnderline"/>
          <w:highlight w:val="cyan"/>
        </w:rPr>
        <w:t>did some</w:t>
      </w:r>
      <w:r w:rsidRPr="007C33DC">
        <w:rPr>
          <w:highlight w:val="cyan"/>
        </w:rPr>
        <w:t xml:space="preserve"> r</w:t>
      </w:r>
      <w:r w:rsidRPr="00E41081">
        <w:rPr>
          <w:rStyle w:val="StyleUnderline"/>
          <w:highlight w:val="cyan"/>
        </w:rPr>
        <w:t>esearch</w:t>
      </w:r>
      <w:r>
        <w:t xml:space="preserve"> (soon to be published) </w:t>
      </w:r>
      <w:r w:rsidRPr="00E41081">
        <w:rPr>
          <w:rStyle w:val="StyleUnderline"/>
          <w:highlight w:val="cyan"/>
        </w:rPr>
        <w:t>on the</w:t>
      </w:r>
      <w:r w:rsidRPr="00E41081">
        <w:rPr>
          <w:rStyle w:val="StyleUnderline"/>
        </w:rPr>
        <w:t xml:space="preserve"> </w:t>
      </w:r>
      <w:r w:rsidRPr="00E41081">
        <w:rPr>
          <w:rStyle w:val="StyleUnderline"/>
          <w:highlight w:val="cyan"/>
        </w:rPr>
        <w:t xml:space="preserve">immediate difficulties of synthesizing </w:t>
      </w:r>
      <w:proofErr w:type="spellStart"/>
      <w:r w:rsidRPr="00E41081">
        <w:rPr>
          <w:rStyle w:val="StyleUnderline"/>
          <w:highlight w:val="cyan"/>
        </w:rPr>
        <w:t>yaku’amide</w:t>
      </w:r>
      <w:proofErr w:type="spellEnd"/>
      <w:r w:rsidRPr="00E41081">
        <w:rPr>
          <w:rStyle w:val="StyleUnderline"/>
          <w:highlight w:val="cyan"/>
        </w:rPr>
        <w:t xml:space="preserve"> A</w:t>
      </w:r>
      <w:r w:rsidRPr="007C33DC">
        <w:rPr>
          <w:highlight w:val="cyan"/>
        </w:rPr>
        <w:t>.</w:t>
      </w:r>
    </w:p>
    <w:p w:rsidR="00FD3141" w:rsidRDefault="00FD3141" w:rsidP="00FD3141">
      <w:pPr>
        <w:rPr>
          <w:rStyle w:val="StyleUnderline"/>
        </w:rPr>
      </w:pPr>
      <w:r>
        <w:t xml:space="preserve">The biggest obstacle the team faces in trying to synthesize </w:t>
      </w:r>
      <w:proofErr w:type="spellStart"/>
      <w:r>
        <w:t>yaku’amide</w:t>
      </w:r>
      <w:proofErr w:type="spellEnd"/>
      <w:r>
        <w:t xml:space="preserve"> A is creating the chemical compound without creating a mirror image of it at the same time. Mirror images are reversed replicas of a chemical compound, and thus cannot perform the same function inside cells and organisms as their counterparts. “It’d be like taking your right hand and your left hand, and having a right-handed baseball mitt,” Castle said. “Your right hand will fit the baseball mitt, while your left hand will not.” </w:t>
      </w:r>
      <w:r w:rsidRPr="00E41081">
        <w:rPr>
          <w:rStyle w:val="StyleUnderline"/>
          <w:highlight w:val="cyan"/>
        </w:rPr>
        <w:t>Despite the daunting task ahead of him and his research team, he remains enthusiastic. “I’m pretty optimistic, pretty positive that at some point, we’ll figure it out,</w:t>
      </w:r>
      <w:r w:rsidRPr="007C33DC">
        <w:rPr>
          <w:rStyle w:val="StyleUnderline"/>
        </w:rPr>
        <w:t xml:space="preserve">” Castle said. </w:t>
      </w:r>
      <w:proofErr w:type="gramStart"/>
      <w:r w:rsidRPr="00E41081">
        <w:rPr>
          <w:rStyle w:val="StyleUnderline"/>
          <w:highlight w:val="cyan"/>
        </w:rPr>
        <w:t>Optimism in cancer research.</w:t>
      </w:r>
      <w:proofErr w:type="gramEnd"/>
      <w:r w:rsidRPr="00E41081">
        <w:rPr>
          <w:rStyle w:val="StyleUnderline"/>
          <w:highlight w:val="cyan"/>
        </w:rPr>
        <w:t xml:space="preserve"> That’s what we like to hear.</w:t>
      </w:r>
    </w:p>
    <w:p w:rsidR="0054263C" w:rsidRPr="0054263C" w:rsidRDefault="00963E66" w:rsidP="00F04BF5">
      <w:pPr>
        <w:pStyle w:val="Heading2"/>
      </w:pPr>
      <w:proofErr w:type="spellStart"/>
      <w:r w:rsidRPr="0054263C">
        <w:t>Adv</w:t>
      </w:r>
      <w:proofErr w:type="spellEnd"/>
      <w:r w:rsidRPr="0054263C">
        <w:t xml:space="preserve"> – STEM</w:t>
      </w:r>
    </w:p>
    <w:p w:rsidR="00532D0F" w:rsidRDefault="00532D0F" w:rsidP="00532D0F">
      <w:pPr>
        <w:pStyle w:val="Heading3"/>
      </w:pPr>
      <w:r>
        <w:t>US STEM Low Now</w:t>
      </w:r>
    </w:p>
    <w:p w:rsidR="00532D0F" w:rsidRDefault="00532D0F" w:rsidP="00532D0F">
      <w:pPr>
        <w:pStyle w:val="Heading4"/>
      </w:pPr>
      <w:r>
        <w:t>STEM is Good and US falling behind</w:t>
      </w:r>
    </w:p>
    <w:p w:rsidR="00532D0F" w:rsidRPr="00AD4475" w:rsidRDefault="00532D0F" w:rsidP="00532D0F">
      <w:pPr>
        <w:rPr>
          <w:rStyle w:val="Style13ptBold"/>
          <w:b w:val="0"/>
          <w:sz w:val="18"/>
          <w:szCs w:val="18"/>
        </w:rPr>
      </w:pPr>
      <w:proofErr w:type="spellStart"/>
      <w:r>
        <w:rPr>
          <w:rStyle w:val="Style13ptBold"/>
        </w:rPr>
        <w:t>Eberle</w:t>
      </w:r>
      <w:proofErr w:type="spellEnd"/>
      <w:r>
        <w:rPr>
          <w:rStyle w:val="Style13ptBold"/>
        </w:rPr>
        <w:t xml:space="preserve"> 10 </w:t>
      </w:r>
      <w:r>
        <w:rPr>
          <w:rStyle w:val="Style13ptBold"/>
          <w:sz w:val="18"/>
          <w:szCs w:val="18"/>
        </w:rPr>
        <w:t xml:space="preserve">(Francis </w:t>
      </w:r>
      <w:proofErr w:type="spellStart"/>
      <w:r>
        <w:rPr>
          <w:rStyle w:val="Style13ptBold"/>
          <w:sz w:val="18"/>
          <w:szCs w:val="18"/>
        </w:rPr>
        <w:t>Eberle</w:t>
      </w:r>
      <w:proofErr w:type="spellEnd"/>
      <w:r>
        <w:rPr>
          <w:rStyle w:val="Style13ptBold"/>
          <w:sz w:val="18"/>
          <w:szCs w:val="18"/>
        </w:rPr>
        <w:t xml:space="preserve">, Ph.D., is the executive director for the National Science Teachers Association. “Why STEM education is important”. </w:t>
      </w:r>
      <w:proofErr w:type="gramStart"/>
      <w:r>
        <w:rPr>
          <w:rStyle w:val="Style13ptBold"/>
          <w:sz w:val="18"/>
          <w:szCs w:val="18"/>
        </w:rPr>
        <w:t>The International Society of Automation.</w:t>
      </w:r>
      <w:proofErr w:type="gramEnd"/>
      <w:r>
        <w:rPr>
          <w:rStyle w:val="Style13ptBold"/>
          <w:sz w:val="18"/>
          <w:szCs w:val="18"/>
        </w:rPr>
        <w:t xml:space="preserve"> </w:t>
      </w:r>
      <w:proofErr w:type="gramStart"/>
      <w:r>
        <w:rPr>
          <w:rStyle w:val="Style13ptBold"/>
          <w:sz w:val="18"/>
          <w:szCs w:val="18"/>
        </w:rPr>
        <w:t>September/October, 2010.</w:t>
      </w:r>
      <w:proofErr w:type="gramEnd"/>
      <w:r>
        <w:rPr>
          <w:rStyle w:val="Style13ptBold"/>
          <w:sz w:val="18"/>
          <w:szCs w:val="18"/>
        </w:rPr>
        <w:t xml:space="preserve"> </w:t>
      </w:r>
      <w:hyperlink r:id="rId22" w:history="1">
        <w:r w:rsidRPr="00C406B0">
          <w:rPr>
            <w:rStyle w:val="Hyperlink"/>
            <w:sz w:val="18"/>
            <w:szCs w:val="18"/>
          </w:rPr>
          <w:t>https://www.isa.org/standards-and-publications/isa-publications/intech-magazine/2010/september/why-stem-education-is-important/</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32D0F" w:rsidRDefault="00532D0F" w:rsidP="00532D0F">
      <w:pPr>
        <w:ind w:left="-810"/>
        <w:rPr>
          <w:rStyle w:val="StyleUnderline"/>
        </w:rPr>
      </w:pPr>
      <w:r w:rsidRPr="00AD4475">
        <w:rPr>
          <w:sz w:val="16"/>
        </w:rPr>
        <w:t xml:space="preserve">Thirty five years ago, I entered the classroom as a young eighth-grade science teacher because science fascinates me. Letting students explore ideas in science and watching them learn is truly a passion that most science teachers share. It is inspiring to watch a student work through a science investigation and get to the "aha" moment of understanding, seeing their eyes light up, the smile broaden across their face, and the explosion of energy as they rush to explain to someone what they have just discovered. Good science teachers capitalize on the "aha" moments and work hard to help students not only understand science, but also foster a lifelong learning in science. Why is this so important? Because </w:t>
      </w:r>
      <w:r>
        <w:rPr>
          <w:rStyle w:val="StyleUnderline"/>
        </w:rPr>
        <w:t>science is the one subject that encompasses everything in life and helps students be curious, ask questions, and make connections as to why the world exists as it does. It is the backdrop for understanding our world, and helps us to explain and appreciate it in new ways.</w:t>
      </w:r>
      <w:r w:rsidRPr="00AD4475">
        <w:rPr>
          <w:sz w:val="16"/>
        </w:rPr>
        <w:t xml:space="preserve"> Science is the "S' in STEM (Science, Technology, Engineering and Mathematics) education. </w:t>
      </w:r>
      <w:r w:rsidRPr="00AD4475">
        <w:rPr>
          <w:rStyle w:val="StyleUnderline"/>
        </w:rPr>
        <w:t>We define STEM education as the preparation of students in competencies and skills in the four disciplines (science, technology, engineering, and math)</w:t>
      </w:r>
      <w:r w:rsidRPr="00AD4475">
        <w:rPr>
          <w:sz w:val="16"/>
        </w:rPr>
        <w:t xml:space="preserve">. </w:t>
      </w:r>
      <w:r w:rsidRPr="006846A8">
        <w:rPr>
          <w:rStyle w:val="StyleUnderline"/>
          <w:highlight w:val="yellow"/>
        </w:rPr>
        <w:t>A successful STEM education provides students with science, math, and engineering/technology in sequences that build upon each other and can be used with real-world applications. STEM education creates critical thinkers, increases science literacy, and enables the next generation of innovators. Innovation leads to new products and processes that sustain our economy.</w:t>
      </w:r>
      <w:r w:rsidRPr="00AD4475">
        <w:rPr>
          <w:rStyle w:val="StyleUnderline"/>
        </w:rPr>
        <w:t xml:space="preserve"> </w:t>
      </w:r>
      <w:r w:rsidRPr="00AD4475">
        <w:rPr>
          <w:sz w:val="16"/>
        </w:rPr>
        <w:t xml:space="preserve">This innovation and science literacy depends on a solid knowledge base in the STEM areas. </w:t>
      </w:r>
      <w:r w:rsidRPr="006846A8">
        <w:rPr>
          <w:rStyle w:val="StyleUnderline"/>
          <w:highlight w:val="yellow"/>
        </w:rPr>
        <w:t>It is clear that most jobs of the future will require a basic understanding of math and science-10-year employment projections by the U.S. Department of Labor show that of the 20 fastest growing occupations projected for 2014, 15 of them require significant mathematics or science preparation. It is imperative that as a nation, we make STEM education a top priority.</w:t>
      </w:r>
      <w:r w:rsidRPr="00AD4475">
        <w:rPr>
          <w:sz w:val="16"/>
        </w:rPr>
        <w:t xml:space="preserve"> We have a lot of work to do. Consider this: </w:t>
      </w:r>
      <w:r w:rsidRPr="006846A8">
        <w:rPr>
          <w:rStyle w:val="StyleUnderline"/>
          <w:highlight w:val="yellow"/>
        </w:rPr>
        <w:t>U.S. student achievement in mathematics and science is lagging behind students in much of Asia and Europe. International test scores tell us</w:t>
      </w:r>
      <w:r w:rsidRPr="00AD4475">
        <w:rPr>
          <w:rStyle w:val="StyleUnderline"/>
        </w:rPr>
        <w:t xml:space="preserve"> that in science U.S. eighth-graders were outperformed by eighth-grade students in Singapore, Chinese Taipei, Republic of Korea, Hong Kong SAR, Estonia, Japan, Hungary, and Netherlands. In math, </w:t>
      </w:r>
      <w:r w:rsidRPr="006846A8">
        <w:rPr>
          <w:rStyle w:val="StyleUnderline"/>
          <w:highlight w:val="yellow"/>
        </w:rPr>
        <w:t>U.S. eighth-graders were outperformed by their peers in 14 countries</w:t>
      </w:r>
      <w:r w:rsidRPr="00AD4475">
        <w:rPr>
          <w:rStyle w:val="StyleUnderline"/>
        </w:rPr>
        <w:t xml:space="preserve">: Singapore, Republic of Korea, Hong Kong SAR, Chinese Taipei, Japan, Belgium, Netherlands, Estonia, Hungary, Malaysia, Latvia, Russian Federation, Slovak Republic, and Australia. The 2010 ACT College and Career Readiness report found only 29% of the tested </w:t>
      </w:r>
      <w:r w:rsidRPr="006846A8">
        <w:rPr>
          <w:rStyle w:val="StyleUnderline"/>
          <w:highlight w:val="yellow"/>
        </w:rPr>
        <w:t>2010 graduates are considered college-ready in science and 43% are considered college-ready in math.</w:t>
      </w:r>
      <w:r w:rsidRPr="00AD4475">
        <w:rPr>
          <w:sz w:val="16"/>
        </w:rPr>
        <w:t xml:space="preserve"> President Barack Obama has declared we need to increase student achievement in mathematics and science and expand STEM education and career opportunities to underrepresented groups, including women. In a speech at the National Academies of Science last April, Obama said, "</w:t>
      </w:r>
      <w:r w:rsidRPr="006846A8">
        <w:rPr>
          <w:rStyle w:val="StyleUnderline"/>
          <w:highlight w:val="yellow"/>
        </w:rPr>
        <w:t>Reaffirming and strengthening America's role as the world's engine of scientific discovery and technological innovation is essential to meeting the challenges of this century</w:t>
      </w:r>
      <w:r w:rsidRPr="00AD4475">
        <w:rPr>
          <w:rStyle w:val="StyleUnderline"/>
        </w:rPr>
        <w:t>.</w:t>
      </w:r>
      <w:r w:rsidRPr="00AD4475">
        <w:rPr>
          <w:sz w:val="16"/>
        </w:rPr>
        <w:t xml:space="preserve"> That's why I am committed to making the improvement of STEM education over the next decade a national priority." Obama's Educate to Innovate campaign is designed to lift American students to the top of the pack in science and math achievement over the next decade. The campaign involves public-private partnerships involving major companies, universities, foundations, non-profit organizations, and government agencies. One of the main goals of this campaign is to increase STEM literacy so all students have the opportunity to learn deeply and think critically in science, math, engineering, and technology. Funding will come from the many corporate, private, and foundation sponsors who are interested in taking part in the campaign efforts by serving students with their own initiatives. The National Science Teachers Association (NSTA) fully supports Educate to Innovate and is a proud sponsor of National Lab Day (NLD), a cornerstone of Obama's initiative. NLD is a teacher-driven nationwide effort to build local communities of support between STEM professionals and STEM teachers that will foster ongoing collaborations to strengthen the education we provide to our students</w:t>
      </w:r>
      <w:proofErr w:type="gramStart"/>
      <w:r w:rsidRPr="00AD4475">
        <w:rPr>
          <w:sz w:val="16"/>
        </w:rPr>
        <w:t>..</w:t>
      </w:r>
      <w:proofErr w:type="gramEnd"/>
      <w:r w:rsidRPr="00AD4475">
        <w:rPr>
          <w:sz w:val="16"/>
        </w:rPr>
        <w:t xml:space="preserve"> To further support businesses and other stakeholders in efforts to establish a STEM pipeline, the STEM Education Coalition, advocates from over 1,000 diverse groups, works to raise awareness in Congress, the U.S. Department of Education, the National Science Foundation, and other agencies that offer STEM related programs. This coalition, co-chaired by NSTA, keeps the dialogue going between and among stakeholders and supports initiatives that strengthen K-12 STEM education. Increased commitment from businesses and other stakeholders that support STEM education is critical, now more than ever. </w:t>
      </w:r>
      <w:r w:rsidRPr="00AD4475">
        <w:rPr>
          <w:rStyle w:val="StyleUnderline"/>
        </w:rPr>
        <w:t>STEM education creates the pipeline of future innovators that will move this country forward. Making STEM education a priority is important, for our nation's short and long-term future.</w:t>
      </w:r>
    </w:p>
    <w:p w:rsidR="00532D0F" w:rsidRDefault="00532D0F" w:rsidP="00532D0F">
      <w:pPr>
        <w:pStyle w:val="Heading3"/>
      </w:pPr>
      <w:r>
        <w:t>AT: “Educate to Innovate” Solves</w:t>
      </w:r>
    </w:p>
    <w:p w:rsidR="00532D0F" w:rsidRDefault="00532D0F" w:rsidP="00532D0F">
      <w:pPr>
        <w:pStyle w:val="Heading4"/>
      </w:pPr>
      <w:r>
        <w:t>Obama’s Current “Educate to Innovate” policy falls short</w:t>
      </w:r>
    </w:p>
    <w:p w:rsidR="00532D0F" w:rsidRPr="007E2A02" w:rsidRDefault="00532D0F" w:rsidP="00532D0F">
      <w:pPr>
        <w:rPr>
          <w:rStyle w:val="Style13ptBold"/>
          <w:b w:val="0"/>
          <w:sz w:val="18"/>
          <w:szCs w:val="18"/>
        </w:rPr>
      </w:pPr>
      <w:r>
        <w:rPr>
          <w:rStyle w:val="Style13ptBold"/>
        </w:rPr>
        <w:t xml:space="preserve">Burke and McNeill 11 </w:t>
      </w:r>
      <w:r>
        <w:rPr>
          <w:rStyle w:val="Style13ptBold"/>
          <w:sz w:val="18"/>
          <w:szCs w:val="18"/>
        </w:rPr>
        <w:t xml:space="preserve">(Lindsey M. Burke is a Policy Analyst in the Domestic Policy Studies Department and Jena Baker McNeill is Policy Analyst for Homeland Security in the Douglas and Sarah Allison Center for Foreign Policy Studies, a division of the Kathryn and Shelby </w:t>
      </w:r>
      <w:proofErr w:type="spellStart"/>
      <w:r>
        <w:rPr>
          <w:rStyle w:val="Style13ptBold"/>
          <w:sz w:val="18"/>
          <w:szCs w:val="18"/>
        </w:rPr>
        <w:t>Cullom</w:t>
      </w:r>
      <w:proofErr w:type="spellEnd"/>
      <w:r>
        <w:rPr>
          <w:rStyle w:val="Style13ptBold"/>
          <w:sz w:val="18"/>
          <w:szCs w:val="18"/>
        </w:rPr>
        <w:t xml:space="preserve"> Davis Institute for International Studies, at The Heritage Foundation. ““Educate to Innovate”: How the Obama Plan for STEM Education Falls Short”. </w:t>
      </w:r>
      <w:proofErr w:type="gramStart"/>
      <w:r>
        <w:rPr>
          <w:rStyle w:val="Style13ptBold"/>
          <w:sz w:val="18"/>
          <w:szCs w:val="18"/>
        </w:rPr>
        <w:t>The Heritage Foundation.</w:t>
      </w:r>
      <w:proofErr w:type="gramEnd"/>
      <w:r>
        <w:rPr>
          <w:rStyle w:val="Style13ptBold"/>
          <w:sz w:val="18"/>
          <w:szCs w:val="18"/>
        </w:rPr>
        <w:t xml:space="preserve"> January 5, 2011. </w:t>
      </w:r>
      <w:hyperlink r:id="rId23" w:history="1">
        <w:r w:rsidRPr="00A90EBF">
          <w:rPr>
            <w:rStyle w:val="Hyperlink"/>
            <w:sz w:val="18"/>
            <w:szCs w:val="18"/>
          </w:rPr>
          <w:t>http://www.heritage.org/research/reports/2011/01/educate-to-innovate-how-the-obama-plan-for-stem-education-falls-short</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32D0F" w:rsidRDefault="00532D0F" w:rsidP="00532D0F">
      <w:pPr>
        <w:rPr>
          <w:rStyle w:val="StyleUnderline"/>
        </w:rPr>
      </w:pPr>
      <w:r w:rsidRPr="007E2A02">
        <w:rPr>
          <w:rStyle w:val="StyleUnderline"/>
        </w:rPr>
        <w:t xml:space="preserve">President </w:t>
      </w:r>
      <w:r w:rsidRPr="007E2A02">
        <w:rPr>
          <w:rStyle w:val="StyleUnderline"/>
          <w:highlight w:val="yellow"/>
        </w:rPr>
        <w:t>Obama’s Educate to Innovate</w:t>
      </w:r>
      <w:r w:rsidRPr="007E2A02">
        <w:rPr>
          <w:rStyle w:val="StyleUnderline"/>
        </w:rPr>
        <w:t xml:space="preserve"> initiative </w:t>
      </w:r>
      <w:r w:rsidRPr="007E2A02">
        <w:rPr>
          <w:rStyle w:val="StyleUnderline"/>
          <w:highlight w:val="yellow"/>
        </w:rPr>
        <w:t>has provided billions in additional federal funding for</w:t>
      </w:r>
      <w:r w:rsidRPr="007E2A02">
        <w:rPr>
          <w:rStyle w:val="StyleUnderline"/>
        </w:rPr>
        <w:t xml:space="preserve"> science, technology, engineering, and mathematics (</w:t>
      </w:r>
      <w:r w:rsidRPr="007E2A02">
        <w:rPr>
          <w:rStyle w:val="StyleUnderline"/>
          <w:highlight w:val="yellow"/>
        </w:rPr>
        <w:t>STEM</w:t>
      </w:r>
      <w:r w:rsidRPr="007E2A02">
        <w:rPr>
          <w:rStyle w:val="StyleUnderline"/>
        </w:rPr>
        <w:t xml:space="preserve">) </w:t>
      </w:r>
      <w:r w:rsidRPr="007E2A02">
        <w:rPr>
          <w:rStyle w:val="StyleUnderline"/>
          <w:highlight w:val="yellow"/>
        </w:rPr>
        <w:t>education</w:t>
      </w:r>
      <w:r w:rsidRPr="007E2A02">
        <w:rPr>
          <w:rStyle w:val="StyleUnderline"/>
        </w:rPr>
        <w:t xml:space="preserve"> programs across the country.</w:t>
      </w:r>
      <w:r>
        <w:t xml:space="preserve"> </w:t>
      </w:r>
      <w:r w:rsidRPr="007E2A02">
        <w:rPr>
          <w:rStyle w:val="StyleUnderline"/>
          <w:highlight w:val="yellow"/>
        </w:rPr>
        <w:t>The</w:t>
      </w:r>
      <w:r w:rsidRPr="007E2A02">
        <w:rPr>
          <w:rStyle w:val="StyleUnderline"/>
        </w:rPr>
        <w:t xml:space="preserve"> Administration’s </w:t>
      </w:r>
      <w:r w:rsidRPr="007E2A02">
        <w:rPr>
          <w:rStyle w:val="StyleUnderline"/>
          <w:highlight w:val="yellow"/>
        </w:rPr>
        <w:t>recognition of the importance of STEM education— for global competitiveness as well as for national security—is good and important</w:t>
      </w:r>
      <w:r w:rsidRPr="007E2A02">
        <w:rPr>
          <w:rStyle w:val="StyleUnderline"/>
        </w:rPr>
        <w:t>.</w:t>
      </w:r>
      <w:r>
        <w:t xml:space="preserve"> But the past 50 years suggest that federal initiatives are unlikely to solve the fundamental problem of American underperformance in STEM education. Heritage Foundation education and national security analysts explain that, </w:t>
      </w:r>
      <w:r w:rsidRPr="007E2A02">
        <w:rPr>
          <w:rStyle w:val="StyleUnderline"/>
        </w:rPr>
        <w:t xml:space="preserve">though Educate to Innovate is intended to raise the U.S. “from the middle to the top of the pack in science and math,” </w:t>
      </w:r>
      <w:r w:rsidRPr="007E2A02">
        <w:rPr>
          <w:rStyle w:val="StyleUnderline"/>
          <w:highlight w:val="yellow"/>
        </w:rPr>
        <w:t>the federal program’s one-size-fits-all approach fails to remedy the underlying problems of academic performance and does not plug the leaky pipeline in the American education system.</w:t>
      </w:r>
    </w:p>
    <w:p w:rsidR="00532D0F" w:rsidRDefault="00532D0F" w:rsidP="00532D0F">
      <w:pPr>
        <w:pStyle w:val="Heading4"/>
      </w:pPr>
      <w:r>
        <w:t>Specifically the “One-Size-Fits-All” approach fails</w:t>
      </w:r>
    </w:p>
    <w:p w:rsidR="00532D0F" w:rsidRPr="007E2A02" w:rsidRDefault="00532D0F" w:rsidP="00532D0F">
      <w:pPr>
        <w:rPr>
          <w:rStyle w:val="Style13ptBold"/>
          <w:b w:val="0"/>
          <w:sz w:val="18"/>
          <w:szCs w:val="18"/>
        </w:rPr>
      </w:pPr>
      <w:r>
        <w:rPr>
          <w:rStyle w:val="Style13ptBold"/>
        </w:rPr>
        <w:t xml:space="preserve">Burke and McNeill 11 </w:t>
      </w:r>
      <w:r>
        <w:rPr>
          <w:rStyle w:val="Style13ptBold"/>
          <w:sz w:val="18"/>
          <w:szCs w:val="18"/>
        </w:rPr>
        <w:t xml:space="preserve">(Lindsey M. Burke is a Policy Analyst in the Domestic Policy Studies Department and Jena Baker McNeill is Policy Analyst for Homeland Security in the Douglas and Sarah Allison Center for Foreign Policy Studies, a division of the Kathryn and Shelby </w:t>
      </w:r>
      <w:proofErr w:type="spellStart"/>
      <w:r>
        <w:rPr>
          <w:rStyle w:val="Style13ptBold"/>
          <w:sz w:val="18"/>
          <w:szCs w:val="18"/>
        </w:rPr>
        <w:t>Cullom</w:t>
      </w:r>
      <w:proofErr w:type="spellEnd"/>
      <w:r>
        <w:rPr>
          <w:rStyle w:val="Style13ptBold"/>
          <w:sz w:val="18"/>
          <w:szCs w:val="18"/>
        </w:rPr>
        <w:t xml:space="preserve"> Davis Institute for International Studies, at The Heritage Foundation. ““Educate to Innovate”: How the Obama Plan for STEM Education Falls Short”. </w:t>
      </w:r>
      <w:proofErr w:type="gramStart"/>
      <w:r>
        <w:rPr>
          <w:rStyle w:val="Style13ptBold"/>
          <w:sz w:val="18"/>
          <w:szCs w:val="18"/>
        </w:rPr>
        <w:t>The Heritage Foundation.</w:t>
      </w:r>
      <w:proofErr w:type="gramEnd"/>
      <w:r>
        <w:rPr>
          <w:rStyle w:val="Style13ptBold"/>
          <w:sz w:val="18"/>
          <w:szCs w:val="18"/>
        </w:rPr>
        <w:t xml:space="preserve"> January 5, 2011. </w:t>
      </w:r>
      <w:hyperlink r:id="rId24" w:history="1">
        <w:r w:rsidRPr="00A90EBF">
          <w:rPr>
            <w:rStyle w:val="Hyperlink"/>
            <w:sz w:val="18"/>
            <w:szCs w:val="18"/>
          </w:rPr>
          <w:t>http://www.heritage.org/research/reports/2011/01/educate-to-innovate-how-the-obama-plan-for-stem-education-falls-short</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32D0F" w:rsidRDefault="00532D0F" w:rsidP="00532D0F">
      <w:pPr>
        <w:rPr>
          <w:sz w:val="16"/>
        </w:rPr>
      </w:pPr>
      <w:r w:rsidRPr="007E2A02">
        <w:rPr>
          <w:rStyle w:val="StyleUnderline"/>
        </w:rPr>
        <w:t>Despite increasing federal control over the American education system over the past 50 years</w:t>
      </w:r>
      <w:r w:rsidRPr="00D40E1D">
        <w:rPr>
          <w:rStyle w:val="StyleUnderline"/>
          <w:highlight w:val="yellow"/>
        </w:rPr>
        <w:t>, educational achievement across the country has continued to deteriorate</w:t>
      </w:r>
      <w:proofErr w:type="gramStart"/>
      <w:r w:rsidRPr="007E2A02">
        <w:rPr>
          <w:sz w:val="16"/>
        </w:rPr>
        <w:t>.[</w:t>
      </w:r>
      <w:proofErr w:type="gramEnd"/>
      <w:r w:rsidRPr="007E2A02">
        <w:rPr>
          <w:sz w:val="16"/>
        </w:rPr>
        <w:t xml:space="preserve">12] </w:t>
      </w:r>
      <w:r w:rsidRPr="00D40E1D">
        <w:rPr>
          <w:rStyle w:val="StyleUnderline"/>
          <w:highlight w:val="yellow"/>
        </w:rPr>
        <w:t>A large part of the problem is that the federal focus centers on a one-size-fits-all approach</w:t>
      </w:r>
      <w:r w:rsidRPr="00D40E1D">
        <w:rPr>
          <w:sz w:val="16"/>
          <w:highlight w:val="yellow"/>
        </w:rPr>
        <w:t>.</w:t>
      </w:r>
      <w:r w:rsidRPr="007E2A02">
        <w:rPr>
          <w:sz w:val="16"/>
        </w:rPr>
        <w:t xml:space="preserve"> Most recently, </w:t>
      </w:r>
      <w:r w:rsidRPr="00D40E1D">
        <w:rPr>
          <w:rStyle w:val="StyleUnderline"/>
          <w:highlight w:val="yellow"/>
        </w:rPr>
        <w:t>this approach is part of the Obama</w:t>
      </w:r>
      <w:r w:rsidRPr="007E2A02">
        <w:rPr>
          <w:rStyle w:val="StyleUnderline"/>
        </w:rPr>
        <w:t xml:space="preserve"> Administration’s </w:t>
      </w:r>
      <w:r w:rsidRPr="00D40E1D">
        <w:rPr>
          <w:rStyle w:val="StyleUnderline"/>
          <w:highlight w:val="yellow"/>
        </w:rPr>
        <w:t>effort</w:t>
      </w:r>
      <w:r w:rsidRPr="007E2A02">
        <w:rPr>
          <w:rStyle w:val="StyleUnderline"/>
        </w:rPr>
        <w:t xml:space="preserve">s </w:t>
      </w:r>
      <w:r w:rsidRPr="00D40E1D">
        <w:rPr>
          <w:rStyle w:val="StyleUnderline"/>
          <w:highlight w:val="yellow"/>
        </w:rPr>
        <w:t>to impose national education standards and tests on states</w:t>
      </w:r>
      <w:r w:rsidRPr="007E2A02">
        <w:rPr>
          <w:rStyle w:val="StyleUnderline"/>
        </w:rPr>
        <w:t>. This</w:t>
      </w:r>
      <w:r w:rsidRPr="007E2A02">
        <w:rPr>
          <w:sz w:val="16"/>
        </w:rPr>
        <w:t xml:space="preserve"> is a significant federal overreach into states’ educational decision-making authority, and </w:t>
      </w:r>
      <w:r w:rsidRPr="007E2A02">
        <w:rPr>
          <w:rStyle w:val="StyleUnderline"/>
        </w:rPr>
        <w:t>will likely result in the standardization of mediocrity, rather than a minimum benchmark for competency</w:t>
      </w:r>
      <w:r w:rsidRPr="007E2A02">
        <w:rPr>
          <w:sz w:val="16"/>
        </w:rPr>
        <w:t xml:space="preserve"> in math and English.[13] </w:t>
      </w:r>
      <w:r w:rsidRPr="00D40E1D">
        <w:rPr>
          <w:rStyle w:val="StyleUnderline"/>
          <w:highlight w:val="yellow"/>
        </w:rPr>
        <w:t>Applying a blanket approach to education reform undermines innovation in STEM education</w:t>
      </w:r>
      <w:r w:rsidRPr="007E2A02">
        <w:rPr>
          <w:sz w:val="16"/>
        </w:rPr>
        <w:t>, increasing conformity at the expense of meeting the diverse needs of students and parents.</w:t>
      </w:r>
    </w:p>
    <w:p w:rsidR="00532D0F" w:rsidRDefault="00532D0F" w:rsidP="00532D0F">
      <w:pPr>
        <w:pStyle w:val="Heading3"/>
      </w:pPr>
      <w:r>
        <w:t>Econ Low Now - Brink</w:t>
      </w:r>
    </w:p>
    <w:p w:rsidR="00532D0F" w:rsidRPr="00E35DC1" w:rsidRDefault="00532D0F" w:rsidP="00532D0F">
      <w:pPr>
        <w:pStyle w:val="Heading4"/>
        <w:rPr>
          <w:u w:val="single"/>
        </w:rPr>
      </w:pPr>
      <w:r>
        <w:t xml:space="preserve">Economy declining now, but can be turned around- action is key </w:t>
      </w:r>
      <w:r w:rsidRPr="00E35DC1">
        <w:rPr>
          <w:u w:val="single"/>
        </w:rPr>
        <w:t xml:space="preserve">NOW. </w:t>
      </w:r>
    </w:p>
    <w:p w:rsidR="00532D0F" w:rsidRPr="00532D0F" w:rsidRDefault="00532D0F" w:rsidP="00532D0F">
      <w:pPr>
        <w:rPr>
          <w:b/>
          <w:bCs/>
          <w:sz w:val="26"/>
        </w:rPr>
      </w:pPr>
      <w:proofErr w:type="spellStart"/>
      <w:r w:rsidRPr="00E35DC1">
        <w:rPr>
          <w:rStyle w:val="Style13ptBold"/>
        </w:rPr>
        <w:t>Lambro</w:t>
      </w:r>
      <w:proofErr w:type="spellEnd"/>
      <w:r w:rsidRPr="00E35DC1">
        <w:rPr>
          <w:rStyle w:val="Style13ptBold"/>
        </w:rPr>
        <w:t xml:space="preserve"> 14 </w:t>
      </w:r>
      <w:r w:rsidRPr="00E35DC1">
        <w:rPr>
          <w:rStyle w:val="Style13ptBold"/>
          <w:sz w:val="16"/>
          <w:szCs w:val="16"/>
        </w:rPr>
        <w:t xml:space="preserve">[Donald, chief political correspondent for The Washington Times, U.S. Economy Slides Deeper Into Decline, </w:t>
      </w:r>
      <w:proofErr w:type="spellStart"/>
      <w:r w:rsidRPr="00E35DC1">
        <w:rPr>
          <w:rStyle w:val="Style13ptBold"/>
          <w:sz w:val="16"/>
          <w:szCs w:val="16"/>
        </w:rPr>
        <w:t>Townhall</w:t>
      </w:r>
      <w:proofErr w:type="spellEnd"/>
      <w:r w:rsidRPr="00E35DC1">
        <w:rPr>
          <w:rStyle w:val="Style13ptBold"/>
          <w:sz w:val="16"/>
          <w:szCs w:val="16"/>
        </w:rPr>
        <w:t xml:space="preserve">, May 02, 2014, </w:t>
      </w:r>
      <w:hyperlink r:id="rId25" w:history="1">
        <w:r w:rsidRPr="00E35DC1">
          <w:rPr>
            <w:rStyle w:val="Style13ptBold"/>
            <w:sz w:val="16"/>
            <w:szCs w:val="16"/>
          </w:rPr>
          <w:t>http://townhall.com/columnists/donaldlambro/2014/05/02/can-obamas-nogrowth-jobless-economy-get-much-worse-it-can-and-it-will-if-we-do-nothing-to-change-his-policies-n1832247/page/full]-DaveD</w:t>
        </w:r>
      </w:hyperlink>
      <w:r w:rsidRPr="00E35DC1">
        <w:rPr>
          <w:rStyle w:val="Style13ptBold"/>
          <w:sz w:val="16"/>
          <w:szCs w:val="16"/>
        </w:rPr>
        <w:t xml:space="preserve">. </w:t>
      </w:r>
    </w:p>
    <w:p w:rsidR="00532D0F" w:rsidRDefault="00532D0F" w:rsidP="00532D0F">
      <w:pPr>
        <w:rPr>
          <w:sz w:val="16"/>
        </w:rPr>
      </w:pPr>
      <w:r w:rsidRPr="002C7AB2">
        <w:rPr>
          <w:sz w:val="16"/>
        </w:rPr>
        <w:t>WASHINGTON</w:t>
      </w:r>
      <w:r w:rsidRPr="00E35DC1">
        <w:rPr>
          <w:sz w:val="16"/>
        </w:rPr>
        <w:t xml:space="preserve"> - </w:t>
      </w:r>
      <w:r w:rsidRPr="002C7AB2">
        <w:rPr>
          <w:rStyle w:val="StyleUnderline"/>
          <w:highlight w:val="yellow"/>
        </w:rPr>
        <w:t>The</w:t>
      </w:r>
      <w:r w:rsidRPr="0091202C">
        <w:rPr>
          <w:rStyle w:val="StyleUnderline"/>
        </w:rPr>
        <w:t xml:space="preserve"> Obama </w:t>
      </w:r>
      <w:r w:rsidRPr="002C7AB2">
        <w:rPr>
          <w:rStyle w:val="StyleUnderline"/>
          <w:highlight w:val="yellow"/>
        </w:rPr>
        <w:t>economy nearly stopped breathing in the first quarter</w:t>
      </w:r>
      <w:r w:rsidRPr="0091202C">
        <w:rPr>
          <w:rStyle w:val="StyleUnderline"/>
        </w:rPr>
        <w:t xml:space="preserve">, giving the Republicans new political ammunition for a full takeover of Congress in the November </w:t>
      </w:r>
      <w:proofErr w:type="spellStart"/>
      <w:r w:rsidRPr="0091202C">
        <w:rPr>
          <w:rStyle w:val="StyleUnderline"/>
        </w:rPr>
        <w:t>elections.</w:t>
      </w:r>
      <w:r w:rsidRPr="00E35DC1">
        <w:rPr>
          <w:sz w:val="16"/>
        </w:rPr>
        <w:t>No</w:t>
      </w:r>
      <w:proofErr w:type="spellEnd"/>
      <w:r w:rsidRPr="00E35DC1">
        <w:rPr>
          <w:sz w:val="16"/>
        </w:rPr>
        <w:t xml:space="preserve"> sooner did the Commerce Department announce that the economy barely grew by one-tenth of one percent in the first three months of this year, than </w:t>
      </w:r>
      <w:r w:rsidRPr="0091202C">
        <w:rPr>
          <w:rStyle w:val="StyleUnderline"/>
        </w:rPr>
        <w:t xml:space="preserve">the news media was searching for the toughest words to describe the U.S. economy's demise under President Obama's anti- growth, anti-job </w:t>
      </w:r>
      <w:proofErr w:type="spellStart"/>
      <w:r w:rsidRPr="0091202C">
        <w:rPr>
          <w:rStyle w:val="StyleUnderline"/>
        </w:rPr>
        <w:t>policies</w:t>
      </w:r>
      <w:r w:rsidRPr="002C7AB2">
        <w:rPr>
          <w:rStyle w:val="StyleUnderline"/>
          <w:highlight w:val="yellow"/>
        </w:rPr>
        <w:t>.</w:t>
      </w:r>
      <w:r w:rsidRPr="002C7AB2">
        <w:rPr>
          <w:sz w:val="16"/>
          <w:highlight w:val="yellow"/>
        </w:rPr>
        <w:t>"</w:t>
      </w:r>
      <w:r w:rsidRPr="002C7AB2">
        <w:rPr>
          <w:rStyle w:val="StyleUnderline"/>
          <w:highlight w:val="yellow"/>
        </w:rPr>
        <w:t>U.S</w:t>
      </w:r>
      <w:proofErr w:type="spellEnd"/>
      <w:r w:rsidRPr="002C7AB2">
        <w:rPr>
          <w:rStyle w:val="StyleUnderline"/>
          <w:highlight w:val="yellow"/>
        </w:rPr>
        <w:t>.</w:t>
      </w:r>
      <w:r w:rsidRPr="0091202C">
        <w:rPr>
          <w:rStyle w:val="StyleUnderline"/>
        </w:rPr>
        <w:t xml:space="preserve"> </w:t>
      </w:r>
      <w:r w:rsidRPr="002C7AB2">
        <w:rPr>
          <w:rStyle w:val="StyleUnderline"/>
          <w:highlight w:val="yellow"/>
        </w:rPr>
        <w:t>Economic Growth Slows to a Crawl</w:t>
      </w:r>
      <w:r w:rsidRPr="0091202C">
        <w:rPr>
          <w:rStyle w:val="StyleUnderline"/>
        </w:rPr>
        <w:t xml:space="preserve">," was the way the Reuters news agency put it Wednesday, and even that </w:t>
      </w:r>
      <w:r w:rsidRPr="002C7AB2">
        <w:rPr>
          <w:rStyle w:val="StyleUnderline"/>
          <w:highlight w:val="yellow"/>
        </w:rPr>
        <w:t>was being generous</w:t>
      </w:r>
      <w:r w:rsidRPr="0091202C">
        <w:rPr>
          <w:rStyle w:val="StyleUnderline"/>
        </w:rPr>
        <w:t>.</w:t>
      </w:r>
      <w:r w:rsidRPr="00E35DC1">
        <w:rPr>
          <w:sz w:val="16"/>
        </w:rPr>
        <w:t xml:space="preserve"> Some said the economy "stalled," or "barely grew" or "hit a wall." Others called the 0.1 percent growth rate "anemic," a word that doesn't do justice to an economy that has all but ground to a halt.</w:t>
      </w:r>
      <w:r w:rsidRPr="00E35DC1">
        <w:rPr>
          <w:sz w:val="12"/>
        </w:rPr>
        <w:t>¶</w:t>
      </w:r>
      <w:r w:rsidRPr="00E35DC1">
        <w:rPr>
          <w:sz w:val="16"/>
        </w:rPr>
        <w:t xml:space="preserve"> But after one excuse after another for the president's economic failures, some in the news media weren't pulling their punches. Here's the way the Wall Street Journal put it: "U.S growth nearly stalled in the first three months of the year, fresh evidence that the economic expansion that began almost five years ago remains the weakest in modern history."</w:t>
      </w:r>
      <w:r w:rsidRPr="00E35DC1">
        <w:rPr>
          <w:sz w:val="12"/>
        </w:rPr>
        <w:t>¶</w:t>
      </w:r>
      <w:r w:rsidRPr="00E35DC1">
        <w:rPr>
          <w:sz w:val="16"/>
        </w:rPr>
        <w:t xml:space="preserve"> "U.S. economic growth stalled to near zero," the Journal said on its website, minutes after the government announced its shocking number. </w:t>
      </w:r>
      <w:r w:rsidRPr="0091202C">
        <w:rPr>
          <w:rStyle w:val="StyleUnderline"/>
        </w:rPr>
        <w:t xml:space="preserve">Even the liberal New York Times, one of </w:t>
      </w:r>
      <w:r w:rsidRPr="002C7AB2">
        <w:rPr>
          <w:rStyle w:val="StyleUnderline"/>
          <w:highlight w:val="yellow"/>
        </w:rPr>
        <w:t>the Democrats' biggest apologists, pointed out that the economy's failing</w:t>
      </w:r>
      <w:r w:rsidRPr="0091202C">
        <w:rPr>
          <w:rStyle w:val="StyleUnderline"/>
        </w:rPr>
        <w:t xml:space="preserve"> grade </w:t>
      </w:r>
      <w:r w:rsidRPr="002C7AB2">
        <w:rPr>
          <w:rStyle w:val="StyleUnderline"/>
          <w:highlight w:val="yellow"/>
        </w:rPr>
        <w:t>was</w:t>
      </w:r>
      <w:r w:rsidRPr="0091202C">
        <w:rPr>
          <w:rStyle w:val="StyleUnderline"/>
        </w:rPr>
        <w:t xml:space="preserve"> actually </w:t>
      </w:r>
      <w:r w:rsidRPr="002C7AB2">
        <w:rPr>
          <w:rStyle w:val="StyleUnderline"/>
          <w:highlight w:val="yellow"/>
        </w:rPr>
        <w:t>a continuation</w:t>
      </w:r>
      <w:r w:rsidRPr="0091202C">
        <w:rPr>
          <w:rStyle w:val="StyleUnderline"/>
        </w:rPr>
        <w:t xml:space="preserve"> of what Americans have been experiencing ever since Obama's first year in office, </w:t>
      </w:r>
      <w:r w:rsidRPr="002C7AB2">
        <w:rPr>
          <w:rStyle w:val="StyleUnderline"/>
          <w:highlight w:val="yellow"/>
        </w:rPr>
        <w:t>without any sustained improvement</w:t>
      </w:r>
      <w:r w:rsidRPr="0091202C">
        <w:rPr>
          <w:rStyle w:val="StyleUnderline"/>
        </w:rPr>
        <w:t>.</w:t>
      </w:r>
      <w:r w:rsidRPr="00E35DC1">
        <w:rPr>
          <w:sz w:val="16"/>
        </w:rPr>
        <w:t xml:space="preserve"> "For all the attention devoted to the quarterly fluctuations, the current underlying rate of expansion is not much different from the frustratingly slow trajectory in place ever since the economy began to recover from the Great Recession," the Times said.</w:t>
      </w:r>
      <w:r w:rsidRPr="00E35DC1">
        <w:rPr>
          <w:sz w:val="12"/>
        </w:rPr>
        <w:t>¶</w:t>
      </w:r>
      <w:r w:rsidRPr="00E35DC1">
        <w:rPr>
          <w:sz w:val="16"/>
        </w:rPr>
        <w:t xml:space="preserve"> "The average quarterly rate of growth since the summer of 2009 stands at 2.2 percent," the newspaper noted, a pathetic, sub-par rate of growth for the largest and once strongest economy on the planet.</w:t>
      </w:r>
      <w:r w:rsidRPr="00E35DC1">
        <w:rPr>
          <w:sz w:val="12"/>
        </w:rPr>
        <w:t>¶</w:t>
      </w:r>
      <w:r w:rsidRPr="00E35DC1">
        <w:rPr>
          <w:sz w:val="16"/>
        </w:rPr>
        <w:t xml:space="preserve"> </w:t>
      </w:r>
      <w:r w:rsidRPr="002C7AB2">
        <w:rPr>
          <w:rStyle w:val="StyleUnderline"/>
          <w:highlight w:val="yellow"/>
        </w:rPr>
        <w:t>The White House was</w:t>
      </w:r>
      <w:r w:rsidRPr="0091202C">
        <w:rPr>
          <w:rStyle w:val="StyleUnderline"/>
        </w:rPr>
        <w:t xml:space="preserve"> still </w:t>
      </w:r>
      <w:r w:rsidRPr="002C7AB2">
        <w:rPr>
          <w:rStyle w:val="StyleUnderline"/>
          <w:highlight w:val="yellow"/>
        </w:rPr>
        <w:t>peddling their belief that the economy would</w:t>
      </w:r>
      <w:r w:rsidRPr="0091202C">
        <w:rPr>
          <w:rStyle w:val="StyleUnderline"/>
        </w:rPr>
        <w:t xml:space="preserve"> soon </w:t>
      </w:r>
      <w:r w:rsidRPr="002C7AB2">
        <w:rPr>
          <w:rStyle w:val="StyleUnderline"/>
          <w:highlight w:val="yellow"/>
        </w:rPr>
        <w:t>pick</w:t>
      </w:r>
      <w:r w:rsidRPr="0091202C">
        <w:rPr>
          <w:rStyle w:val="StyleUnderline"/>
        </w:rPr>
        <w:t xml:space="preserve"> </w:t>
      </w:r>
      <w:r w:rsidRPr="002C7AB2">
        <w:rPr>
          <w:rStyle w:val="StyleUnderline"/>
          <w:highlight w:val="yellow"/>
        </w:rPr>
        <w:t>up</w:t>
      </w:r>
      <w:r w:rsidRPr="0091202C">
        <w:rPr>
          <w:rStyle w:val="StyleUnderline"/>
        </w:rPr>
        <w:t xml:space="preserve"> in the second quarter and that the slowdown was the result of a harsh winter.</w:t>
      </w:r>
      <w:r w:rsidRPr="00E35DC1">
        <w:rPr>
          <w:rStyle w:val="StyleUnderline"/>
          <w:sz w:val="12"/>
        </w:rPr>
        <w:t>¶</w:t>
      </w:r>
      <w:r w:rsidRPr="0091202C">
        <w:rPr>
          <w:rStyle w:val="StyleUnderline"/>
        </w:rPr>
        <w:t xml:space="preserve"> </w:t>
      </w:r>
      <w:r w:rsidRPr="002C7AB2">
        <w:rPr>
          <w:rStyle w:val="StyleUnderline"/>
          <w:highlight w:val="yellow"/>
        </w:rPr>
        <w:t>But</w:t>
      </w:r>
      <w:r w:rsidRPr="0091202C">
        <w:rPr>
          <w:rStyle w:val="StyleUnderline"/>
        </w:rPr>
        <w:t xml:space="preserve"> </w:t>
      </w:r>
      <w:r w:rsidRPr="002C7AB2">
        <w:rPr>
          <w:rStyle w:val="StyleUnderline"/>
          <w:highlight w:val="yellow"/>
        </w:rPr>
        <w:t>wiser</w:t>
      </w:r>
      <w:r w:rsidRPr="0091202C">
        <w:rPr>
          <w:rStyle w:val="StyleUnderline"/>
        </w:rPr>
        <w:t xml:space="preserve"> </w:t>
      </w:r>
      <w:r w:rsidRPr="002C7AB2">
        <w:rPr>
          <w:rStyle w:val="StyleUnderline"/>
          <w:highlight w:val="yellow"/>
        </w:rPr>
        <w:t>economists aren't buying the administration's excuses</w:t>
      </w:r>
      <w:r w:rsidRPr="0091202C">
        <w:rPr>
          <w:rStyle w:val="StyleUnderline"/>
        </w:rPr>
        <w:t>.</w:t>
      </w:r>
      <w:r w:rsidRPr="00E35DC1">
        <w:rPr>
          <w:sz w:val="12"/>
        </w:rPr>
        <w:t>¶</w:t>
      </w:r>
      <w:r w:rsidRPr="00E35DC1">
        <w:rPr>
          <w:sz w:val="16"/>
        </w:rPr>
        <w:t xml:space="preserve"> Dan North, the chief economist at Euler Hermes North America, a large insurer, told the Times that even if the growth rate picks up in the second quarter, "the annual growth rate in 2014 will most likely still be below the post-World War II average of just over 3 percent."</w:t>
      </w:r>
      <w:r w:rsidRPr="00E35DC1">
        <w:rPr>
          <w:sz w:val="12"/>
        </w:rPr>
        <w:t>¶</w:t>
      </w:r>
      <w:r w:rsidRPr="00E35DC1">
        <w:rPr>
          <w:sz w:val="16"/>
        </w:rPr>
        <w:t xml:space="preserve"> "We've been living in a sub 3-percent land, and people have gotten used to that as the new normal," North said. "But it's not.</w:t>
      </w:r>
      <w:r w:rsidRPr="00E35DC1">
        <w:rPr>
          <w:sz w:val="12"/>
        </w:rPr>
        <w:t>¶</w:t>
      </w:r>
      <w:r w:rsidRPr="00E35DC1">
        <w:rPr>
          <w:sz w:val="16"/>
        </w:rPr>
        <w:t xml:space="preserve"> </w:t>
      </w:r>
      <w:proofErr w:type="gramStart"/>
      <w:r w:rsidRPr="00E35DC1">
        <w:rPr>
          <w:sz w:val="16"/>
        </w:rPr>
        <w:t>It's</w:t>
      </w:r>
      <w:proofErr w:type="gramEnd"/>
      <w:r w:rsidRPr="00E35DC1">
        <w:rPr>
          <w:sz w:val="16"/>
        </w:rPr>
        <w:t xml:space="preserve"> anemic."</w:t>
      </w:r>
      <w:r w:rsidRPr="00E35DC1">
        <w:rPr>
          <w:sz w:val="12"/>
        </w:rPr>
        <w:t>¶</w:t>
      </w:r>
      <w:r w:rsidRPr="00E35DC1">
        <w:rPr>
          <w:sz w:val="16"/>
        </w:rPr>
        <w:t xml:space="preserve"> Yes, a bitter winter took its toll on growth, but it was not the driving force behind a </w:t>
      </w:r>
      <w:proofErr w:type="spellStart"/>
      <w:r w:rsidRPr="00E35DC1">
        <w:rPr>
          <w:sz w:val="16"/>
        </w:rPr>
        <w:t>snails</w:t>
      </w:r>
      <w:proofErr w:type="spellEnd"/>
      <w:r w:rsidRPr="00E35DC1">
        <w:rPr>
          <w:sz w:val="16"/>
        </w:rPr>
        <w:t>-pace economy.</w:t>
      </w:r>
      <w:r w:rsidRPr="00E35DC1">
        <w:rPr>
          <w:sz w:val="12"/>
        </w:rPr>
        <w:t>¶</w:t>
      </w:r>
      <w:r w:rsidRPr="00E35DC1">
        <w:rPr>
          <w:sz w:val="16"/>
        </w:rPr>
        <w:t xml:space="preserve"> </w:t>
      </w:r>
      <w:r w:rsidRPr="002C7AB2">
        <w:rPr>
          <w:rStyle w:val="Emphasis"/>
          <w:highlight w:val="yellow"/>
        </w:rPr>
        <w:t>Its precipitous plunge into recession-leaning territory</w:t>
      </w:r>
      <w:r w:rsidRPr="0091202C">
        <w:rPr>
          <w:rStyle w:val="StyleUnderline"/>
        </w:rPr>
        <w:t xml:space="preserve"> -- </w:t>
      </w:r>
      <w:r w:rsidRPr="002C7AB2">
        <w:rPr>
          <w:rStyle w:val="StyleUnderline"/>
          <w:highlight w:val="yellow"/>
        </w:rPr>
        <w:t>defined</w:t>
      </w:r>
      <w:r w:rsidRPr="0091202C">
        <w:rPr>
          <w:rStyle w:val="StyleUnderline"/>
        </w:rPr>
        <w:t xml:space="preserve"> </w:t>
      </w:r>
      <w:r w:rsidRPr="002C7AB2">
        <w:rPr>
          <w:rStyle w:val="StyleUnderline"/>
          <w:highlight w:val="yellow"/>
        </w:rPr>
        <w:t>by</w:t>
      </w:r>
      <w:r w:rsidRPr="0091202C">
        <w:rPr>
          <w:rStyle w:val="StyleUnderline"/>
        </w:rPr>
        <w:t xml:space="preserve"> </w:t>
      </w:r>
      <w:r w:rsidRPr="002C7AB2">
        <w:rPr>
          <w:rStyle w:val="StyleUnderline"/>
          <w:highlight w:val="yellow"/>
        </w:rPr>
        <w:t>two</w:t>
      </w:r>
      <w:r w:rsidRPr="0091202C">
        <w:rPr>
          <w:rStyle w:val="StyleUnderline"/>
        </w:rPr>
        <w:t xml:space="preserve"> back to back </w:t>
      </w:r>
      <w:r w:rsidRPr="002C7AB2">
        <w:rPr>
          <w:rStyle w:val="StyleUnderline"/>
          <w:highlight w:val="yellow"/>
        </w:rPr>
        <w:t>quarters of</w:t>
      </w:r>
      <w:r w:rsidRPr="0091202C">
        <w:rPr>
          <w:rStyle w:val="StyleUnderline"/>
        </w:rPr>
        <w:t xml:space="preserve"> near </w:t>
      </w:r>
      <w:r w:rsidRPr="002C7AB2">
        <w:rPr>
          <w:rStyle w:val="StyleUnderline"/>
          <w:highlight w:val="yellow"/>
        </w:rPr>
        <w:t>minus growth</w:t>
      </w:r>
      <w:r w:rsidRPr="0091202C">
        <w:rPr>
          <w:rStyle w:val="StyleUnderline"/>
        </w:rPr>
        <w:t xml:space="preserve"> -- </w:t>
      </w:r>
      <w:r w:rsidRPr="002C7AB2">
        <w:rPr>
          <w:rStyle w:val="StyleUnderline"/>
          <w:highlight w:val="yellow"/>
        </w:rPr>
        <w:t>was driven</w:t>
      </w:r>
      <w:r w:rsidRPr="0091202C">
        <w:rPr>
          <w:rStyle w:val="StyleUnderline"/>
        </w:rPr>
        <w:t xml:space="preserve"> </w:t>
      </w:r>
      <w:r w:rsidRPr="002C7AB2">
        <w:rPr>
          <w:rStyle w:val="StyleUnderline"/>
          <w:highlight w:val="yellow"/>
        </w:rPr>
        <w:t>by multiple weaknesses</w:t>
      </w:r>
      <w:r w:rsidRPr="0091202C">
        <w:rPr>
          <w:rStyle w:val="StyleUnderline"/>
        </w:rPr>
        <w:t xml:space="preserve"> across the nation's economic landscape.</w:t>
      </w:r>
      <w:r w:rsidRPr="00E35DC1">
        <w:rPr>
          <w:sz w:val="12"/>
        </w:rPr>
        <w:t>¶</w:t>
      </w:r>
      <w:r w:rsidRPr="00E35DC1">
        <w:rPr>
          <w:sz w:val="16"/>
        </w:rPr>
        <w:t xml:space="preserve"> </w:t>
      </w:r>
      <w:r w:rsidRPr="002C7AB2">
        <w:rPr>
          <w:rStyle w:val="StyleUnderline"/>
          <w:highlight w:val="yellow"/>
        </w:rPr>
        <w:t>U.S. exports plunged 7.6 percent</w:t>
      </w:r>
      <w:r w:rsidRPr="00E35DC1">
        <w:rPr>
          <w:sz w:val="16"/>
        </w:rPr>
        <w:t>, a victim of Obama's failure to negotiate new trade deals. Business investment fell as many companies cut back on their inventories in the face of a weak economy.</w:t>
      </w:r>
      <w:r w:rsidRPr="00E35DC1">
        <w:rPr>
          <w:sz w:val="12"/>
        </w:rPr>
        <w:t>¶</w:t>
      </w:r>
      <w:r w:rsidRPr="00E35DC1">
        <w:rPr>
          <w:sz w:val="16"/>
        </w:rPr>
        <w:t xml:space="preserve"> The real estate markets were in decline as higher interest rates and rising prices pushed homeownership beyond the reach homebuyers.</w:t>
      </w:r>
      <w:r w:rsidRPr="00E35DC1">
        <w:rPr>
          <w:sz w:val="12"/>
        </w:rPr>
        <w:t>¶</w:t>
      </w:r>
      <w:r w:rsidRPr="00E35DC1">
        <w:rPr>
          <w:sz w:val="16"/>
        </w:rPr>
        <w:t xml:space="preserve"> "The housing market has cooled recently as buyers have struggled to afford homes," the Los Angeles Times reported this week.</w:t>
      </w:r>
      <w:r w:rsidRPr="00E35DC1">
        <w:rPr>
          <w:sz w:val="12"/>
        </w:rPr>
        <w:t>¶</w:t>
      </w:r>
      <w:r w:rsidRPr="00E35DC1">
        <w:rPr>
          <w:sz w:val="16"/>
        </w:rPr>
        <w:t xml:space="preserve"> The Federal Reserve said Wednesday that the "recovery in the housing sector remained slow."</w:t>
      </w:r>
      <w:r w:rsidRPr="00E35DC1">
        <w:rPr>
          <w:sz w:val="12"/>
        </w:rPr>
        <w:t>¶</w:t>
      </w:r>
      <w:r w:rsidRPr="00E35DC1">
        <w:rPr>
          <w:sz w:val="16"/>
        </w:rPr>
        <w:t xml:space="preserve"> And remember all that inventory businesses bought in the second half of 2013, believing the economy was going to take off? Well, their shelves were still full throughout the first quarter, resulting "in manufacturers receiving fewer orders" in the past three months, Reuters reported.</w:t>
      </w:r>
      <w:r w:rsidRPr="00E35DC1">
        <w:rPr>
          <w:sz w:val="12"/>
        </w:rPr>
        <w:t>¶</w:t>
      </w:r>
      <w:r w:rsidRPr="00E35DC1">
        <w:rPr>
          <w:sz w:val="16"/>
        </w:rPr>
        <w:t xml:space="preserve"> But the biggest factors behind the economy's decline is the shrinking labor market, high, long-term jobless rates, and stagnant or declining incomes.</w:t>
      </w:r>
      <w:r w:rsidRPr="00E35DC1">
        <w:rPr>
          <w:sz w:val="12"/>
        </w:rPr>
        <w:t>¶</w:t>
      </w:r>
      <w:r w:rsidRPr="00E35DC1">
        <w:rPr>
          <w:sz w:val="16"/>
        </w:rPr>
        <w:t xml:space="preserve"> "A separate report from the Bureau of Labor Statistics on Wednesday on the employment cost index showed that private sector wages and salaries in the first quarter of 2014 increased at the slowest rate since the bureau began tracking the data in March 1980,"</w:t>
      </w:r>
      <w:r w:rsidRPr="00E35DC1">
        <w:rPr>
          <w:sz w:val="12"/>
        </w:rPr>
        <w:t>¶</w:t>
      </w:r>
      <w:r w:rsidRPr="00E35DC1">
        <w:rPr>
          <w:sz w:val="16"/>
        </w:rPr>
        <w:t xml:space="preserve"> the Times reported.</w:t>
      </w:r>
      <w:r w:rsidRPr="00E35DC1">
        <w:rPr>
          <w:sz w:val="12"/>
        </w:rPr>
        <w:t>¶</w:t>
      </w:r>
      <w:r w:rsidRPr="00E35DC1">
        <w:rPr>
          <w:sz w:val="16"/>
        </w:rPr>
        <w:t xml:space="preserve"> Little wonder, then, that the Conference Board reported Wednesday that U.S. consumer confidence fell in April as a result of growing concerns about job cuts and business pullbacks in investment.</w:t>
      </w:r>
      <w:r w:rsidRPr="00E35DC1">
        <w:rPr>
          <w:sz w:val="12"/>
        </w:rPr>
        <w:t>¶</w:t>
      </w:r>
      <w:r w:rsidRPr="00E35DC1">
        <w:rPr>
          <w:sz w:val="16"/>
        </w:rPr>
        <w:t xml:space="preserve"> </w:t>
      </w:r>
      <w:r w:rsidRPr="002C7AB2">
        <w:rPr>
          <w:rStyle w:val="StyleUnderline"/>
          <w:highlight w:val="yellow"/>
        </w:rPr>
        <w:t>There</w:t>
      </w:r>
      <w:r w:rsidRPr="00E35DC1">
        <w:rPr>
          <w:rStyle w:val="StyleUnderline"/>
        </w:rPr>
        <w:t xml:space="preserve"> </w:t>
      </w:r>
      <w:r w:rsidRPr="002C7AB2">
        <w:rPr>
          <w:rStyle w:val="StyleUnderline"/>
          <w:highlight w:val="yellow"/>
        </w:rPr>
        <w:t>are</w:t>
      </w:r>
      <w:r w:rsidRPr="00E35DC1">
        <w:rPr>
          <w:rStyle w:val="StyleUnderline"/>
        </w:rPr>
        <w:t xml:space="preserve"> lots of </w:t>
      </w:r>
      <w:r w:rsidRPr="002C7AB2">
        <w:rPr>
          <w:rStyle w:val="StyleUnderline"/>
          <w:highlight w:val="yellow"/>
        </w:rPr>
        <w:t>ways</w:t>
      </w:r>
      <w:r w:rsidRPr="00E35DC1">
        <w:rPr>
          <w:rStyle w:val="StyleUnderline"/>
        </w:rPr>
        <w:t xml:space="preserve"> that </w:t>
      </w:r>
      <w:r w:rsidRPr="002C7AB2">
        <w:rPr>
          <w:rStyle w:val="StyleUnderline"/>
          <w:highlight w:val="yellow"/>
        </w:rPr>
        <w:t>this economy</w:t>
      </w:r>
      <w:r w:rsidRPr="00E35DC1">
        <w:rPr>
          <w:rStyle w:val="StyleUnderline"/>
        </w:rPr>
        <w:t xml:space="preserve"> </w:t>
      </w:r>
      <w:r w:rsidRPr="002C7AB2">
        <w:rPr>
          <w:rStyle w:val="StyleUnderline"/>
          <w:highlight w:val="yellow"/>
        </w:rPr>
        <w:t>can be turned around</w:t>
      </w:r>
      <w:r w:rsidRPr="00E35DC1">
        <w:rPr>
          <w:sz w:val="16"/>
        </w:rPr>
        <w:t>, but Obama and the Democrats are opposed to all of them.</w:t>
      </w:r>
      <w:r w:rsidRPr="00E35DC1">
        <w:rPr>
          <w:sz w:val="12"/>
        </w:rPr>
        <w:t>¶</w:t>
      </w:r>
      <w:r w:rsidRPr="00E35DC1">
        <w:rPr>
          <w:sz w:val="16"/>
        </w:rPr>
        <w:t xml:space="preserve"> We need revenue neutral, job friendly tax reform that scrubs corporate welfare out of the tax code, broadens the tax base, and lowers income tax rates across the board for businesses and individuals.</w:t>
      </w:r>
      <w:r w:rsidRPr="00E35DC1">
        <w:rPr>
          <w:sz w:val="12"/>
        </w:rPr>
        <w:t>¶</w:t>
      </w:r>
      <w:r w:rsidRPr="00E35DC1">
        <w:rPr>
          <w:sz w:val="16"/>
        </w:rPr>
        <w:t xml:space="preserve"> The Republicans in the House have a plan ready to go, but Senate Democrats want no part of it. And Obama's too busy trying to raise the minimum wage, even though the nonpartisan Congressional Budget Office says it will kill 500,000 jobs.</w:t>
      </w:r>
      <w:r w:rsidRPr="00E35DC1">
        <w:rPr>
          <w:sz w:val="12"/>
        </w:rPr>
        <w:t>¶</w:t>
      </w:r>
      <w:r w:rsidRPr="00E35DC1">
        <w:rPr>
          <w:sz w:val="16"/>
        </w:rPr>
        <w:t xml:space="preserve"> </w:t>
      </w:r>
      <w:proofErr w:type="gramStart"/>
      <w:r w:rsidRPr="00E35DC1">
        <w:rPr>
          <w:sz w:val="16"/>
        </w:rPr>
        <w:t>We</w:t>
      </w:r>
      <w:proofErr w:type="gramEnd"/>
      <w:r w:rsidRPr="00E35DC1">
        <w:rPr>
          <w:sz w:val="16"/>
        </w:rPr>
        <w:t xml:space="preserve"> need tax incentives to unlock trillions of dollars in capital investment to expand existing businesses, create new ones and boost employment. In his second term, Bill Clinton signed a GOP-passed capital gains tax cut and his economy took off. Obama and the Harry Reid Democrats flatly oppose this.</w:t>
      </w:r>
      <w:r w:rsidRPr="00E35DC1">
        <w:rPr>
          <w:sz w:val="12"/>
        </w:rPr>
        <w:t>¶</w:t>
      </w:r>
      <w:r w:rsidRPr="00E35DC1">
        <w:rPr>
          <w:sz w:val="16"/>
        </w:rPr>
        <w:t xml:space="preserve"> </w:t>
      </w:r>
      <w:proofErr w:type="gramStart"/>
      <w:r w:rsidRPr="00E35DC1">
        <w:rPr>
          <w:sz w:val="16"/>
        </w:rPr>
        <w:t>We</w:t>
      </w:r>
      <w:proofErr w:type="gramEnd"/>
      <w:r w:rsidRPr="00E35DC1">
        <w:rPr>
          <w:sz w:val="16"/>
        </w:rPr>
        <w:t xml:space="preserve"> need to enact fast track trade authorization to open up world markets to American goods and services, but the Democrats won't even discuss it for fear of angering their party's union bosses. </w:t>
      </w:r>
      <w:r w:rsidRPr="00E35DC1">
        <w:rPr>
          <w:rStyle w:val="StyleUnderline"/>
        </w:rPr>
        <w:t xml:space="preserve">Sad to say, but </w:t>
      </w:r>
      <w:r w:rsidRPr="002C7AB2">
        <w:rPr>
          <w:rStyle w:val="StyleUnderline"/>
          <w:highlight w:val="yellow"/>
        </w:rPr>
        <w:t>the American economy is on a slippery slope</w:t>
      </w:r>
      <w:r w:rsidRPr="00E35DC1">
        <w:rPr>
          <w:rStyle w:val="StyleUnderline"/>
        </w:rPr>
        <w:t xml:space="preserve"> to further decline </w:t>
      </w:r>
      <w:r w:rsidRPr="00E35DC1">
        <w:rPr>
          <w:sz w:val="16"/>
        </w:rPr>
        <w:t>and it's not going to get any better until we have tough, new leadership in the Senate and the Oval Office.</w:t>
      </w:r>
    </w:p>
    <w:p w:rsidR="005B117D" w:rsidRDefault="005B117D" w:rsidP="005B117D">
      <w:pPr>
        <w:pStyle w:val="Heading3"/>
      </w:pPr>
      <w:r>
        <w:t>STEM = Comp/Econ</w:t>
      </w:r>
    </w:p>
    <w:p w:rsidR="005B117D" w:rsidRPr="005B117D" w:rsidRDefault="005B117D" w:rsidP="005B117D">
      <w:pPr>
        <w:pStyle w:val="Heading4"/>
      </w:pPr>
      <w:r w:rsidRPr="005B117D">
        <w:t xml:space="preserve">STEM is vital to economic growth and competitiveness to cement leadership. </w:t>
      </w:r>
    </w:p>
    <w:p w:rsidR="005B117D" w:rsidRPr="00D7132F" w:rsidRDefault="005B117D" w:rsidP="005B117D">
      <w:pPr>
        <w:rPr>
          <w:rStyle w:val="Style13ptBold"/>
          <w:b w:val="0"/>
        </w:rPr>
      </w:pPr>
      <w:proofErr w:type="spellStart"/>
      <w:r>
        <w:rPr>
          <w:rStyle w:val="Style13ptBold"/>
        </w:rPr>
        <w:t>Gillibrand</w:t>
      </w:r>
      <w:proofErr w:type="spellEnd"/>
      <w:r>
        <w:rPr>
          <w:rStyle w:val="Style13ptBold"/>
        </w:rPr>
        <w:t xml:space="preserve"> and Kennedy 14 </w:t>
      </w:r>
      <w:r w:rsidRPr="00D7132F">
        <w:rPr>
          <w:rStyle w:val="Style13ptBold"/>
          <w:sz w:val="18"/>
          <w:szCs w:val="18"/>
        </w:rPr>
        <w:t>(</w:t>
      </w:r>
      <w:r>
        <w:rPr>
          <w:rStyle w:val="Style13ptBold"/>
          <w:sz w:val="18"/>
          <w:szCs w:val="18"/>
        </w:rPr>
        <w:t xml:space="preserve">Kristen, U.S. Senator representing New York, Joe, III, U.S. Representative representing Massachusetts a member of the House Committee on Science &amp; Technology and serves as honorary chair of the Governor's STEM Advisory Council, “STEM Jobs Key to Better Economy”, USA Today, January 10, 2014, </w:t>
      </w:r>
      <w:hyperlink r:id="rId26" w:history="1">
        <w:r w:rsidRPr="00A90EBF">
          <w:rPr>
            <w:rStyle w:val="Hyperlink"/>
            <w:sz w:val="18"/>
            <w:szCs w:val="18"/>
          </w:rPr>
          <w:t>http://www.usatoday.com/story/opinion/2014/01/10/engineering-mathematics-stem-gillibrand-kennedy-column/4361837/</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B117D" w:rsidRPr="005B117D" w:rsidRDefault="005B117D" w:rsidP="005B117D">
      <w:pPr>
        <w:rPr>
          <w:sz w:val="16"/>
        </w:rPr>
      </w:pPr>
      <w:r w:rsidRPr="005B117D">
        <w:rPr>
          <w:sz w:val="16"/>
        </w:rPr>
        <w:t xml:space="preserve">From Taunton, Massachusetts to Buffalo, New York, the innovation economy is redefining our nation's story of recovery and growth. Middle-class industrial towns and working-class urban epicenters alike are experiencing transformative shifts toward advanced manufacturing, life sciences, information technology and big data. We see this trend amplified across our national job market. Over the past decade, </w:t>
      </w:r>
      <w:r w:rsidRPr="005B117D">
        <w:rPr>
          <w:rStyle w:val="StyleUnderline"/>
          <w:highlight w:val="green"/>
        </w:rPr>
        <w:t>jobs in</w:t>
      </w:r>
      <w:r w:rsidRPr="005B117D">
        <w:rPr>
          <w:sz w:val="16"/>
        </w:rPr>
        <w:t xml:space="preserve"> science, technology, engineering and mathematics </w:t>
      </w:r>
      <w:r w:rsidRPr="005B117D">
        <w:rPr>
          <w:rStyle w:val="StyleUnderline"/>
          <w:highlight w:val="green"/>
        </w:rPr>
        <w:t>(STEM) have grown at a rate three times faster than non-STEM jobs</w:t>
      </w:r>
      <w:r w:rsidRPr="005B117D">
        <w:rPr>
          <w:sz w:val="16"/>
        </w:rPr>
        <w:t xml:space="preserve">. According to the Department of Commerce, that momentum will continue over the next decade as STEM jobs will grow at a staggering rate of 17% – compared with a projected 9.8% growth in other occupations. </w:t>
      </w:r>
      <w:r w:rsidRPr="005B117D">
        <w:rPr>
          <w:rStyle w:val="StyleUnderline"/>
          <w:highlight w:val="green"/>
        </w:rPr>
        <w:t>But if we want to capitalize on this economic bright spot, it's time to expand</w:t>
      </w:r>
      <w:r w:rsidRPr="005B117D">
        <w:rPr>
          <w:sz w:val="16"/>
        </w:rPr>
        <w:t xml:space="preserve"> the conversation we are having about </w:t>
      </w:r>
      <w:r w:rsidRPr="005B117D">
        <w:rPr>
          <w:rStyle w:val="StyleUnderline"/>
          <w:highlight w:val="green"/>
        </w:rPr>
        <w:t>STEM</w:t>
      </w:r>
      <w:r w:rsidRPr="005B117D">
        <w:rPr>
          <w:rStyle w:val="StyleUnderline"/>
        </w:rPr>
        <w:t>.</w:t>
      </w:r>
      <w:r w:rsidRPr="005B117D">
        <w:rPr>
          <w:sz w:val="16"/>
        </w:rPr>
        <w:t xml:space="preserve"> Too often pigeonholed as the vehicle by which upper middle class students pursue PhD programs at MIT, STEM is also the tool a first-generation vocational student from Fall River, Massachusetts uses to get a $50,000/year advanced manufacturing job right after graduation or a student from Rensselaer, New York uses to secure a good-paying job in upstate New York's fast growing nanotechnology industry. In a time of slow recovery, decreased mobility and pervasive income inequality, </w:t>
      </w:r>
      <w:r w:rsidRPr="005B117D">
        <w:rPr>
          <w:rStyle w:val="StyleUnderline"/>
          <w:highlight w:val="green"/>
        </w:rPr>
        <w:t>STEM</w:t>
      </w:r>
      <w:r w:rsidRPr="005B117D">
        <w:rPr>
          <w:rStyle w:val="StyleUnderline"/>
        </w:rPr>
        <w:t xml:space="preserve"> </w:t>
      </w:r>
      <w:r w:rsidRPr="005B117D">
        <w:rPr>
          <w:rStyle w:val="StyleUnderline"/>
          <w:highlight w:val="green"/>
        </w:rPr>
        <w:t>is</w:t>
      </w:r>
      <w:r w:rsidRPr="005B117D">
        <w:rPr>
          <w:sz w:val="16"/>
        </w:rPr>
        <w:t xml:space="preserve"> not just </w:t>
      </w:r>
      <w:r w:rsidRPr="005B117D">
        <w:rPr>
          <w:rStyle w:val="StyleUnderline"/>
          <w:highlight w:val="green"/>
        </w:rPr>
        <w:t>the fuel our high-tech workforce requires</w:t>
      </w:r>
      <w:r w:rsidRPr="005B117D">
        <w:rPr>
          <w:sz w:val="16"/>
        </w:rPr>
        <w:t xml:space="preserve">. </w:t>
      </w:r>
      <w:r w:rsidRPr="005B117D">
        <w:rPr>
          <w:rStyle w:val="StyleUnderline"/>
          <w:highlight w:val="green"/>
        </w:rPr>
        <w:t>It is the best hope we have of creating what our fragile economy needs most: a sustainable supply of well-paid, middle-class jobs</w:t>
      </w:r>
      <w:r w:rsidRPr="005B117D">
        <w:rPr>
          <w:sz w:val="16"/>
          <w:highlight w:val="yellow"/>
        </w:rPr>
        <w:t>.</w:t>
      </w:r>
      <w:r w:rsidRPr="005B117D">
        <w:rPr>
          <w:sz w:val="16"/>
        </w:rPr>
        <w:t xml:space="preserve"> But before we can reap the benefits of a skilled workforce we must improve and invest in our efforts to reach populations historically underrepresented in this country's STEM pipeline: women, minorities and students from economically distressed communities. In 2011, 26% of STEM workers were women and 74% were men. According to a 2011 report by the Department of Commerce, underrepresented minorities account for only 3 out of 10 professionals in STEM fields. Half of all STEM jobs are available to workers without a 4-year college degree, but the vast majority of federal funding is channeled into higher education institutions that students from economically distressed communities are priced out of from the start. These statistics underscore</w:t>
      </w:r>
      <w:r w:rsidRPr="005B117D">
        <w:rPr>
          <w:sz w:val="16"/>
          <w:highlight w:val="yellow"/>
        </w:rPr>
        <w:t xml:space="preserve"> </w:t>
      </w:r>
      <w:proofErr w:type="gramStart"/>
      <w:r w:rsidRPr="005B117D">
        <w:rPr>
          <w:rStyle w:val="StyleUnderline"/>
          <w:highlight w:val="green"/>
        </w:rPr>
        <w:t>a disconnect</w:t>
      </w:r>
      <w:proofErr w:type="gramEnd"/>
      <w:r w:rsidRPr="005B117D">
        <w:rPr>
          <w:rStyle w:val="StyleUnderline"/>
          <w:highlight w:val="green"/>
        </w:rPr>
        <w:t xml:space="preserve"> in our STEM efforts</w:t>
      </w:r>
      <w:r w:rsidRPr="005B117D">
        <w:rPr>
          <w:sz w:val="16"/>
        </w:rPr>
        <w:t xml:space="preserve"> that – </w:t>
      </w:r>
      <w:r w:rsidRPr="005B117D">
        <w:rPr>
          <w:rStyle w:val="StyleUnderline"/>
          <w:highlight w:val="green"/>
        </w:rPr>
        <w:t>left unchecked</w:t>
      </w:r>
      <w:r w:rsidRPr="005B117D">
        <w:rPr>
          <w:sz w:val="16"/>
        </w:rPr>
        <w:t xml:space="preserve"> – </w:t>
      </w:r>
      <w:r w:rsidRPr="005B117D">
        <w:rPr>
          <w:rStyle w:val="StyleUnderline"/>
          <w:highlight w:val="green"/>
        </w:rPr>
        <w:t>will throw a wrench in our economic future</w:t>
      </w:r>
      <w:r w:rsidRPr="005B117D">
        <w:rPr>
          <w:sz w:val="16"/>
        </w:rPr>
        <w:t xml:space="preserve">. By excluding critical segments of the American workforce from the STEM pipeline, we don't just hurt those individuals, their families and their communities – </w:t>
      </w:r>
      <w:r w:rsidRPr="005B117D">
        <w:rPr>
          <w:rStyle w:val="StyleUnderline"/>
          <w:highlight w:val="green"/>
        </w:rPr>
        <w:t>we leave a staggering amount of economic potential on the table.</w:t>
      </w:r>
      <w:r w:rsidRPr="005B117D">
        <w:rPr>
          <w:rStyle w:val="StyleUnderline"/>
        </w:rPr>
        <w:t xml:space="preserve"> </w:t>
      </w:r>
      <w:r w:rsidRPr="005B117D">
        <w:rPr>
          <w:sz w:val="16"/>
        </w:rPr>
        <w:t xml:space="preserve">Global leadership in the 21st century requires all hands on deck. </w:t>
      </w:r>
      <w:r w:rsidRPr="005B117D">
        <w:rPr>
          <w:rStyle w:val="StyleUnderline"/>
          <w:highlight w:val="green"/>
        </w:rPr>
        <w:t>If we want to preserve this country's competitive edge, we need to increase points of access to STEM</w:t>
      </w:r>
      <w:r w:rsidRPr="005B117D">
        <w:rPr>
          <w:sz w:val="16"/>
          <w:highlight w:val="yellow"/>
        </w:rPr>
        <w:t xml:space="preserve"> </w:t>
      </w:r>
      <w:r w:rsidRPr="005B117D">
        <w:rPr>
          <w:sz w:val="16"/>
        </w:rPr>
        <w:t xml:space="preserve">for underrepresented populations. With that in mind, we were proud to introduce the STEM Gateways Act in Congress at the end of the year. The Gateways Act will create a grant program for elementary and secondary schools, community colleges, and partner organizations that support students from historically underrepresented and economically disadvantaged backgrounds. Grant funds can be used for classroom learning, career preparation, mentoring, internships, informal learning, and other relevant activities designed to encourage the interest and develop the skills that young women, underrepresented minorities, and students of all economic backgrounds will need to succeed in our country's STEM workforce. Broadening our STEM efforts isn't just about jobs today and tomorrow. It's about leveraging the collective capacity of the American workforce to tackle our most pressing modern challenges, from renewable energy to medical research to </w:t>
      </w:r>
      <w:proofErr w:type="spellStart"/>
      <w:r w:rsidRPr="005B117D">
        <w:rPr>
          <w:sz w:val="16"/>
        </w:rPr>
        <w:t>cybersecurity</w:t>
      </w:r>
      <w:proofErr w:type="spellEnd"/>
      <w:r w:rsidRPr="005B117D">
        <w:rPr>
          <w:sz w:val="16"/>
        </w:rPr>
        <w:t xml:space="preserve">. If we don't keep the doors of opportunity wide open to students of all genders, ethnicities and backgrounds then we will collectively forfeit a huge portion of the talent that these next generation challenges demand. At a time when our </w:t>
      </w:r>
      <w:r w:rsidRPr="005B117D">
        <w:rPr>
          <w:rStyle w:val="StyleUnderline"/>
          <w:highlight w:val="green"/>
        </w:rPr>
        <w:t>global leadership is being challenged on multiple fronts</w:t>
      </w:r>
      <w:r w:rsidRPr="005B117D">
        <w:rPr>
          <w:sz w:val="16"/>
        </w:rPr>
        <w:t xml:space="preserve">; </w:t>
      </w:r>
      <w:r w:rsidRPr="005B117D">
        <w:rPr>
          <w:rStyle w:val="StyleUnderline"/>
          <w:highlight w:val="green"/>
        </w:rPr>
        <w:t>when American students lag behind other developed nations in the skills required to support innovation industries</w:t>
      </w:r>
      <w:r w:rsidRPr="005B117D">
        <w:rPr>
          <w:sz w:val="16"/>
        </w:rPr>
        <w:t xml:space="preserve"> – </w:t>
      </w:r>
      <w:r w:rsidRPr="005B117D">
        <w:rPr>
          <w:rStyle w:val="StyleUnderline"/>
          <w:highlight w:val="green"/>
        </w:rPr>
        <w:t>we cannot</w:t>
      </w:r>
      <w:r w:rsidRPr="005B117D">
        <w:rPr>
          <w:sz w:val="16"/>
        </w:rPr>
        <w:t xml:space="preserve"> afford to </w:t>
      </w:r>
      <w:r w:rsidRPr="005B117D">
        <w:rPr>
          <w:rStyle w:val="StyleUnderline"/>
          <w:highlight w:val="green"/>
        </w:rPr>
        <w:t>leave</w:t>
      </w:r>
      <w:r w:rsidRPr="005B117D">
        <w:rPr>
          <w:sz w:val="16"/>
        </w:rPr>
        <w:t xml:space="preserve"> that much </w:t>
      </w:r>
      <w:r w:rsidRPr="005B117D">
        <w:rPr>
          <w:rStyle w:val="StyleUnderline"/>
          <w:highlight w:val="green"/>
        </w:rPr>
        <w:t>potential untapped</w:t>
      </w:r>
      <w:r w:rsidRPr="005B117D">
        <w:rPr>
          <w:sz w:val="16"/>
        </w:rPr>
        <w:t xml:space="preserve">. </w:t>
      </w:r>
    </w:p>
    <w:p w:rsidR="00532D0F" w:rsidRPr="00532D0F" w:rsidRDefault="0054263C" w:rsidP="00532D0F">
      <w:pPr>
        <w:pStyle w:val="Heading4"/>
      </w:pPr>
      <w:r>
        <w:t>S</w:t>
      </w:r>
      <w:r w:rsidR="00532D0F" w:rsidRPr="00532D0F">
        <w:t xml:space="preserve">TEM is essential to economic growth, innovation, and job creation. </w:t>
      </w:r>
    </w:p>
    <w:p w:rsidR="00532D0F" w:rsidRPr="00AD4475" w:rsidRDefault="00532D0F" w:rsidP="00532D0F">
      <w:pPr>
        <w:rPr>
          <w:rStyle w:val="Style13ptBold"/>
          <w:b w:val="0"/>
          <w:sz w:val="18"/>
          <w:szCs w:val="18"/>
        </w:rPr>
      </w:pPr>
      <w:proofErr w:type="spellStart"/>
      <w:r>
        <w:rPr>
          <w:rStyle w:val="Style13ptBold"/>
        </w:rPr>
        <w:t>Eberle</w:t>
      </w:r>
      <w:proofErr w:type="spellEnd"/>
      <w:r>
        <w:rPr>
          <w:rStyle w:val="Style13ptBold"/>
        </w:rPr>
        <w:t xml:space="preserve"> 10 </w:t>
      </w:r>
      <w:r>
        <w:rPr>
          <w:rStyle w:val="Style13ptBold"/>
          <w:sz w:val="18"/>
          <w:szCs w:val="18"/>
        </w:rPr>
        <w:t xml:space="preserve">(Francis </w:t>
      </w:r>
      <w:proofErr w:type="spellStart"/>
      <w:r>
        <w:rPr>
          <w:rStyle w:val="Style13ptBold"/>
          <w:sz w:val="18"/>
          <w:szCs w:val="18"/>
        </w:rPr>
        <w:t>Eberle</w:t>
      </w:r>
      <w:proofErr w:type="spellEnd"/>
      <w:r>
        <w:rPr>
          <w:rStyle w:val="Style13ptBold"/>
          <w:sz w:val="18"/>
          <w:szCs w:val="18"/>
        </w:rPr>
        <w:t xml:space="preserve">, Ph.D., is the executive director for the National Science Teachers Association. “Why STEM education is important”. </w:t>
      </w:r>
      <w:proofErr w:type="gramStart"/>
      <w:r>
        <w:rPr>
          <w:rStyle w:val="Style13ptBold"/>
          <w:sz w:val="18"/>
          <w:szCs w:val="18"/>
        </w:rPr>
        <w:t>The International Society of Automation.</w:t>
      </w:r>
      <w:proofErr w:type="gramEnd"/>
      <w:r>
        <w:rPr>
          <w:rStyle w:val="Style13ptBold"/>
          <w:sz w:val="18"/>
          <w:szCs w:val="18"/>
        </w:rPr>
        <w:t xml:space="preserve"> </w:t>
      </w:r>
      <w:proofErr w:type="gramStart"/>
      <w:r>
        <w:rPr>
          <w:rStyle w:val="Style13ptBold"/>
          <w:sz w:val="18"/>
          <w:szCs w:val="18"/>
        </w:rPr>
        <w:t>September/October, 2010.</w:t>
      </w:r>
      <w:proofErr w:type="gramEnd"/>
      <w:r>
        <w:rPr>
          <w:rStyle w:val="Style13ptBold"/>
          <w:sz w:val="18"/>
          <w:szCs w:val="18"/>
        </w:rPr>
        <w:t xml:space="preserve"> </w:t>
      </w:r>
      <w:hyperlink r:id="rId27" w:history="1">
        <w:r w:rsidRPr="00C406B0">
          <w:rPr>
            <w:rStyle w:val="Hyperlink"/>
            <w:sz w:val="18"/>
            <w:szCs w:val="18"/>
          </w:rPr>
          <w:t>https://www.isa.org/standards-and-publications/isa-publications/intech-magazine/2010/september/why-stem-education-is-important/</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32D0F" w:rsidRPr="00AD4475" w:rsidRDefault="00532D0F" w:rsidP="00532D0F">
      <w:pPr>
        <w:ind w:left="-810"/>
        <w:rPr>
          <w:sz w:val="16"/>
        </w:rPr>
      </w:pPr>
      <w:r w:rsidRPr="00AD4475">
        <w:rPr>
          <w:sz w:val="16"/>
        </w:rPr>
        <w:t xml:space="preserve">Thirty five years ago, I entered the classroom as a young eighth-grade science teacher because science fascinates me. Letting students explore ideas in science and watching them learn is truly a passion that most science teachers share. It is inspiring to watch a student work through a science investigation and get to the "aha" moment of understanding, seeing their eyes light up, the smile broaden across their face, and the explosion of energy as they rush to explain to someone what they have just discovered. Good science teachers capitalize on the "aha" moments and work hard to help students not only understand science, but also foster a lifelong learning in science. Why is this so important? Because </w:t>
      </w:r>
      <w:r>
        <w:rPr>
          <w:rStyle w:val="StyleUnderline"/>
        </w:rPr>
        <w:t>science is the one subject that encompasses everything in life and helps students be curious, ask questions, and make connections as to why the world exists as it does. It is the backdrop for understanding our world, and helps us to explain and appreciate it in new ways.</w:t>
      </w:r>
      <w:r w:rsidRPr="00AD4475">
        <w:rPr>
          <w:sz w:val="16"/>
        </w:rPr>
        <w:t xml:space="preserve"> Science is the "S' in STEM (Science, Technology, Engineering and Mathematics) education. </w:t>
      </w:r>
      <w:r w:rsidRPr="00AD4475">
        <w:rPr>
          <w:rStyle w:val="StyleUnderline"/>
        </w:rPr>
        <w:t>We define STEM education as the preparation of students in competencies and skills in the four disciplines (science, technology, engineering, and math)</w:t>
      </w:r>
      <w:r w:rsidRPr="00AD4475">
        <w:rPr>
          <w:sz w:val="16"/>
        </w:rPr>
        <w:t xml:space="preserve">. </w:t>
      </w:r>
      <w:r w:rsidRPr="00532D0F">
        <w:t>A successful</w:t>
      </w:r>
      <w:r w:rsidRPr="006846A8">
        <w:rPr>
          <w:rStyle w:val="StyleUnderline"/>
          <w:highlight w:val="yellow"/>
        </w:rPr>
        <w:t xml:space="preserve"> STEM </w:t>
      </w:r>
      <w:r w:rsidRPr="00532D0F">
        <w:t>education</w:t>
      </w:r>
      <w:r w:rsidRPr="006846A8">
        <w:rPr>
          <w:rStyle w:val="StyleUnderline"/>
          <w:highlight w:val="yellow"/>
        </w:rPr>
        <w:t xml:space="preserve"> provides students with science, math, and engineering/technology </w:t>
      </w:r>
      <w:r w:rsidRPr="00532D0F">
        <w:t>in sequences</w:t>
      </w:r>
      <w:r w:rsidRPr="006846A8">
        <w:rPr>
          <w:rStyle w:val="StyleUnderline"/>
          <w:highlight w:val="yellow"/>
        </w:rPr>
        <w:t xml:space="preserve"> that </w:t>
      </w:r>
      <w:r w:rsidRPr="00532D0F">
        <w:t>build upon each other and</w:t>
      </w:r>
      <w:r w:rsidRPr="006846A8">
        <w:rPr>
          <w:rStyle w:val="StyleUnderline"/>
          <w:highlight w:val="yellow"/>
        </w:rPr>
        <w:t xml:space="preserve"> can be used with real-world applications. STEM </w:t>
      </w:r>
      <w:r w:rsidRPr="00532D0F">
        <w:t>education</w:t>
      </w:r>
      <w:r w:rsidRPr="006846A8">
        <w:rPr>
          <w:rStyle w:val="StyleUnderline"/>
          <w:highlight w:val="yellow"/>
        </w:rPr>
        <w:t xml:space="preserve"> creates critical thinkers, increases science literacy, and enables </w:t>
      </w:r>
      <w:r w:rsidRPr="00532D0F">
        <w:t xml:space="preserve">the next generation of innovators. </w:t>
      </w:r>
      <w:r w:rsidRPr="00532D0F">
        <w:rPr>
          <w:rStyle w:val="StyleUnderline"/>
          <w:highlight w:val="green"/>
        </w:rPr>
        <w:t>Innovation</w:t>
      </w:r>
      <w:r w:rsidRPr="00532D0F">
        <w:t xml:space="preserve"> leads to new products and processes</w:t>
      </w:r>
      <w:r w:rsidRPr="006846A8">
        <w:rPr>
          <w:rStyle w:val="StyleUnderline"/>
          <w:highlight w:val="yellow"/>
        </w:rPr>
        <w:t xml:space="preserve"> that sustain our economy.</w:t>
      </w:r>
      <w:r w:rsidRPr="00AD4475">
        <w:rPr>
          <w:rStyle w:val="StyleUnderline"/>
        </w:rPr>
        <w:t xml:space="preserve"> </w:t>
      </w:r>
      <w:r w:rsidRPr="00AD4475">
        <w:rPr>
          <w:sz w:val="16"/>
        </w:rPr>
        <w:t xml:space="preserve">This innovation and science literacy depends on a solid knowledge base in the STEM areas. </w:t>
      </w:r>
      <w:r w:rsidRPr="00532D0F">
        <w:t>It is clear that</w:t>
      </w:r>
      <w:r w:rsidRPr="006846A8">
        <w:rPr>
          <w:rStyle w:val="StyleUnderline"/>
          <w:highlight w:val="yellow"/>
        </w:rPr>
        <w:t xml:space="preserve"> most jobs of the future will require </w:t>
      </w:r>
      <w:r w:rsidRPr="00532D0F">
        <w:t>a basic understanding of</w:t>
      </w:r>
      <w:r w:rsidRPr="006846A8">
        <w:rPr>
          <w:rStyle w:val="StyleUnderline"/>
          <w:highlight w:val="yellow"/>
        </w:rPr>
        <w:t xml:space="preserve"> math and science-</w:t>
      </w:r>
      <w:r w:rsidRPr="00532D0F">
        <w:t>10-year employment projections</w:t>
      </w:r>
      <w:r w:rsidRPr="006846A8">
        <w:rPr>
          <w:rStyle w:val="StyleUnderline"/>
          <w:highlight w:val="yellow"/>
        </w:rPr>
        <w:t xml:space="preserve"> </w:t>
      </w:r>
      <w:r w:rsidRPr="00532D0F">
        <w:t xml:space="preserve">by the U.S. Department of Labor show that </w:t>
      </w:r>
      <w:r w:rsidRPr="00532D0F">
        <w:rPr>
          <w:rStyle w:val="StyleUnderline"/>
          <w:highlight w:val="green"/>
        </w:rPr>
        <w:t xml:space="preserve">of the 20 fastest </w:t>
      </w:r>
      <w:r w:rsidRPr="006846A8">
        <w:rPr>
          <w:rStyle w:val="StyleUnderline"/>
          <w:highlight w:val="yellow"/>
        </w:rPr>
        <w:t xml:space="preserve">growing occupations </w:t>
      </w:r>
      <w:r w:rsidRPr="00532D0F">
        <w:t>projected for 2014,</w:t>
      </w:r>
      <w:r w:rsidRPr="006846A8">
        <w:rPr>
          <w:rStyle w:val="StyleUnderline"/>
          <w:highlight w:val="yellow"/>
        </w:rPr>
        <w:t xml:space="preserve"> 15 of them require significant mathematics or science </w:t>
      </w:r>
      <w:r w:rsidRPr="00532D0F">
        <w:t>preparation</w:t>
      </w:r>
      <w:r w:rsidRPr="006846A8">
        <w:rPr>
          <w:rStyle w:val="StyleUnderline"/>
          <w:highlight w:val="yellow"/>
        </w:rPr>
        <w:t>. It is imperative that as a nation, we make STEM education a top priority.</w:t>
      </w:r>
      <w:r w:rsidRPr="00AD4475">
        <w:rPr>
          <w:sz w:val="16"/>
        </w:rPr>
        <w:t xml:space="preserve"> We have a lot of work to do. Consider this</w:t>
      </w:r>
      <w:r w:rsidRPr="00532D0F">
        <w:t xml:space="preserve">: </w:t>
      </w:r>
      <w:r w:rsidRPr="00532D0F">
        <w:rPr>
          <w:highlight w:val="yellow"/>
        </w:rPr>
        <w:t>U.S. student</w:t>
      </w:r>
      <w:r w:rsidRPr="006846A8">
        <w:rPr>
          <w:rStyle w:val="StyleUnderline"/>
          <w:highlight w:val="yellow"/>
        </w:rPr>
        <w:t xml:space="preserve"> achievement in mathematics and science is lagging behind students in much of Asia and Europe. International test scores tell us</w:t>
      </w:r>
      <w:r w:rsidRPr="00AD4475">
        <w:rPr>
          <w:rStyle w:val="StyleUnderline"/>
        </w:rPr>
        <w:t xml:space="preserve"> that in science U.S. eighth-graders were outperformed by eighth-grade students in Singapore, Chinese Taipei, Republic of Korea, Hong Kong SAR, Estonia, Japan, Hungary, and Netherlands. In math, </w:t>
      </w:r>
      <w:r w:rsidRPr="006846A8">
        <w:rPr>
          <w:rStyle w:val="StyleUnderline"/>
          <w:highlight w:val="yellow"/>
        </w:rPr>
        <w:t>U.S. eighth-graders were outperformed by their peers in 14 countries</w:t>
      </w:r>
      <w:r w:rsidRPr="00AD4475">
        <w:rPr>
          <w:rStyle w:val="StyleUnderline"/>
        </w:rPr>
        <w:t xml:space="preserve">: Singapore, Republic of Korea, Hong Kong SAR, Chinese Taipei, Japan, Belgium, Netherlands, Estonia, Hungary, Malaysia, Latvia, Russian Federation, Slovak Republic, and Australia. The 2010 ACT College and Career Readiness report found only 29% of the tested </w:t>
      </w:r>
      <w:r w:rsidRPr="006846A8">
        <w:rPr>
          <w:rStyle w:val="StyleUnderline"/>
          <w:highlight w:val="yellow"/>
        </w:rPr>
        <w:t>2010 graduates are considered college-ready in science and 43% are considered college-ready in math.</w:t>
      </w:r>
      <w:r w:rsidRPr="00AD4475">
        <w:rPr>
          <w:sz w:val="16"/>
        </w:rPr>
        <w:t xml:space="preserve"> President Barack Obama has declared we need to increase student achievement in mathematics and science and expand STEM education and career opportunities to underrepresented groups, including women. In a speech at the National Academies of Science last April, Obama said, "</w:t>
      </w:r>
      <w:r w:rsidRPr="006846A8">
        <w:rPr>
          <w:rStyle w:val="StyleUnderline"/>
          <w:highlight w:val="yellow"/>
        </w:rPr>
        <w:t>Reaffirming and strengthening America's role as the world's engine of scientific discovery and technological innovation is essential to meeting the challenges of this century</w:t>
      </w:r>
      <w:r w:rsidRPr="00AD4475">
        <w:rPr>
          <w:rStyle w:val="StyleUnderline"/>
        </w:rPr>
        <w:t>.</w:t>
      </w:r>
      <w:r w:rsidRPr="00AD4475">
        <w:rPr>
          <w:sz w:val="16"/>
        </w:rPr>
        <w:t xml:space="preserve"> That's why I am committed to making the improvement of STEM education over the next decade a national priority." Obama's Educate to Innovate campaign is designed to lift American students to the top of the pack in science and math achievement over the next decade. The campaign involves public-private partnerships involving major companies, universities, foundations, non-profit organizations, and government agencies. One of the main goals of this campaign is to increase STEM literacy so all students have the opportunity to learn deeply and think critically in science, math, engineering, and technology. Funding will come from the many corporate, private, and foundation sponsors who are interested in taking part in the campaign efforts by serving students with their own initiatives. The National Science Teachers Association (NSTA) fully supports Educate to Innovate and is a proud sponsor of National Lab Day (NLD), a cornerstone of Obama's initiative. NLD is a teacher-driven nationwide effort to build local communities of support between STEM professionals and STEM teachers that will foster ongoing collaborations to strengthen the education we provide to our students</w:t>
      </w:r>
      <w:proofErr w:type="gramStart"/>
      <w:r w:rsidRPr="00AD4475">
        <w:rPr>
          <w:sz w:val="16"/>
        </w:rPr>
        <w:t>..</w:t>
      </w:r>
      <w:proofErr w:type="gramEnd"/>
      <w:r w:rsidRPr="00AD4475">
        <w:rPr>
          <w:sz w:val="16"/>
        </w:rPr>
        <w:t xml:space="preserve"> To further support businesses and other stakeholders in efforts to establish a STEM pipeline, the STEM Education Coalition, advocates from over 1,000 diverse groups, works to raise awareness in Congress, the U.S. Department of Education, the National Science Foundation, and other agencies that offer STEM related programs. This coalition, co-chaired by NSTA, keeps the dialogue going between and among stakeholders and supports initiatives that strengthen K-12 STEM education. Increased commitment from businesses and other stakeholders that support STEM education is critical, now more than ever. </w:t>
      </w:r>
      <w:r w:rsidRPr="00AD4475">
        <w:rPr>
          <w:rStyle w:val="StyleUnderline"/>
        </w:rPr>
        <w:t>STEM education creates the pipeline of future innovators that will move this country forward. Making STEM education a priority is important, for our nation's short and long-term future.</w:t>
      </w:r>
    </w:p>
    <w:p w:rsidR="0054263C" w:rsidRPr="00C11CB1" w:rsidRDefault="0054263C" w:rsidP="0054263C">
      <w:pPr>
        <w:pStyle w:val="Heading4"/>
        <w:ind w:left="-810"/>
        <w:rPr>
          <w:rFonts w:cs="Times New Roman"/>
        </w:rPr>
      </w:pPr>
      <w:r w:rsidRPr="00C11CB1">
        <w:rPr>
          <w:rFonts w:cs="Times New Roman"/>
        </w:rPr>
        <w:t xml:space="preserve">STEM jobs are </w:t>
      </w:r>
      <w:proofErr w:type="gramStart"/>
      <w:r w:rsidRPr="00C11CB1">
        <w:rPr>
          <w:rFonts w:cs="Times New Roman"/>
        </w:rPr>
        <w:t>key</w:t>
      </w:r>
      <w:proofErr w:type="gramEnd"/>
      <w:r w:rsidRPr="00C11CB1">
        <w:rPr>
          <w:rFonts w:cs="Times New Roman"/>
        </w:rPr>
        <w:t xml:space="preserve"> to US competitiveness- filling the job gap is key.</w:t>
      </w:r>
    </w:p>
    <w:p w:rsidR="0054263C" w:rsidRPr="00C11CB1" w:rsidRDefault="0054263C" w:rsidP="0054263C">
      <w:pPr>
        <w:ind w:left="-810"/>
      </w:pPr>
      <w:r w:rsidRPr="00C11CB1">
        <w:rPr>
          <w:rStyle w:val="Style13ptBold"/>
        </w:rPr>
        <w:t>NMS 2011</w:t>
      </w:r>
      <w:r w:rsidRPr="00C11CB1">
        <w:t xml:space="preserve">(National Math and Science Initiative, mission to improve student performance in STEM, Why m Education Matters”, NMS, 2011, </w:t>
      </w:r>
      <w:hyperlink r:id="rId28" w:history="1">
        <w:r w:rsidRPr="00C11CB1">
          <w:t>http://www.nms.org/Portals/0/Docs/Why20Stem20Education20Matters.pdf</w:t>
        </w:r>
      </w:hyperlink>
      <w:r w:rsidRPr="00C11CB1">
        <w:t>)</w:t>
      </w:r>
    </w:p>
    <w:p w:rsidR="0054263C" w:rsidRDefault="0054263C" w:rsidP="0054263C">
      <w:pPr>
        <w:ind w:left="-810"/>
        <w:rPr>
          <w:sz w:val="12"/>
        </w:rPr>
      </w:pPr>
      <w:r w:rsidRPr="00C11CB1">
        <w:rPr>
          <w:sz w:val="12"/>
        </w:rPr>
        <w:t>Science, technology, engineering and math (</w:t>
      </w:r>
      <w:r w:rsidRPr="00C11CB1">
        <w:rPr>
          <w:rStyle w:val="Emphasis"/>
          <w:highlight w:val="yellow"/>
        </w:rPr>
        <w:t>STEM) are where the jobs are.</w:t>
      </w:r>
      <w:r w:rsidRPr="00C11CB1">
        <w:rPr>
          <w:rStyle w:val="Emphasis"/>
          <w:b w:val="0"/>
          <w:sz w:val="12"/>
          <w:highlight w:val="yellow"/>
        </w:rPr>
        <w:t>¶</w:t>
      </w:r>
      <w:r w:rsidRPr="00C11CB1">
        <w:rPr>
          <w:rStyle w:val="Emphasis"/>
          <w:sz w:val="12"/>
          <w:highlight w:val="yellow"/>
        </w:rPr>
        <w:t xml:space="preserve"> </w:t>
      </w:r>
      <w:r w:rsidRPr="00C11CB1">
        <w:rPr>
          <w:rStyle w:val="StyleUnderline"/>
          <w:highlight w:val="yellow"/>
        </w:rPr>
        <w:t>STEM job creation over the next 10 years will outpace non-STEM jobs</w:t>
      </w:r>
      <w:r w:rsidRPr="00C11CB1">
        <w:rPr>
          <w:rStyle w:val="StyleUnderline"/>
        </w:rPr>
        <w:t xml:space="preserve"> significantly</w:t>
      </w:r>
      <w:r w:rsidRPr="00C11CB1">
        <w:rPr>
          <w:sz w:val="12"/>
        </w:rPr>
        <w:t xml:space="preserve">, growing 17 percent, as compared to 9.8 percent for non-stem positions.1 </w:t>
      </w:r>
      <w:r w:rsidRPr="00C11CB1">
        <w:rPr>
          <w:rStyle w:val="StyleUnderline"/>
        </w:rPr>
        <w:t xml:space="preserve">Jobs in computer systems </w:t>
      </w:r>
      <w:r w:rsidRPr="00C11CB1">
        <w:rPr>
          <w:sz w:val="12"/>
        </w:rPr>
        <w:t xml:space="preserve">design and related services – a field dependent on high-level math and problem-solving skills – </w:t>
      </w:r>
      <w:r w:rsidRPr="00C11CB1">
        <w:rPr>
          <w:rStyle w:val="StyleUnderline"/>
        </w:rPr>
        <w:t>are projected to grow 45 percent</w:t>
      </w:r>
      <w:r w:rsidRPr="00C11CB1">
        <w:rPr>
          <w:sz w:val="12"/>
        </w:rPr>
        <w:t xml:space="preserve"> between 2008 and 2018. </w:t>
      </w:r>
      <w:r w:rsidRPr="00C11CB1">
        <w:rPr>
          <w:sz w:val="12"/>
          <w:highlight w:val="yellow"/>
        </w:rPr>
        <w:t>T</w:t>
      </w:r>
      <w:r w:rsidRPr="00C11CB1">
        <w:rPr>
          <w:rStyle w:val="StyleUnderline"/>
          <w:highlight w:val="yellow"/>
        </w:rPr>
        <w:t>he occupations with the fastest growth</w:t>
      </w:r>
      <w:r w:rsidRPr="00C11CB1">
        <w:rPr>
          <w:sz w:val="12"/>
        </w:rPr>
        <w:t xml:space="preserve"> in the coming years – </w:t>
      </w:r>
      <w:r w:rsidRPr="00C11CB1">
        <w:rPr>
          <w:rStyle w:val="StyleUnderline"/>
        </w:rPr>
        <w:t>such as biomedical</w:t>
      </w:r>
      <w:r w:rsidRPr="00C11CB1">
        <w:rPr>
          <w:sz w:val="12"/>
        </w:rPr>
        <w:t xml:space="preserve"> </w:t>
      </w:r>
      <w:r w:rsidRPr="00C11CB1">
        <w:rPr>
          <w:rStyle w:val="StyleUnderline"/>
        </w:rPr>
        <w:t>engineers, network systems and data communications analysts, and medical scientists – all call for degrees in STEM</w:t>
      </w:r>
      <w:r w:rsidRPr="00C11CB1">
        <w:rPr>
          <w:sz w:val="12"/>
        </w:rPr>
        <w:t xml:space="preserve"> fields.2¶ </w:t>
      </w:r>
      <w:r w:rsidRPr="00C11CB1">
        <w:rPr>
          <w:rStyle w:val="Emphasis"/>
          <w:highlight w:val="yellow"/>
        </w:rPr>
        <w:t>STEM workers can expect higher salaries.</w:t>
      </w:r>
      <w:r w:rsidRPr="00C11CB1">
        <w:rPr>
          <w:rStyle w:val="Emphasis"/>
          <w:b w:val="0"/>
          <w:sz w:val="12"/>
          <w:highlight w:val="yellow"/>
        </w:rPr>
        <w:t>¶</w:t>
      </w:r>
      <w:r w:rsidRPr="00C11CB1">
        <w:rPr>
          <w:rStyle w:val="Emphasis"/>
          <w:sz w:val="12"/>
        </w:rPr>
        <w:t xml:space="preserve"> </w:t>
      </w:r>
      <w:r w:rsidRPr="00C11CB1">
        <w:rPr>
          <w:sz w:val="12"/>
        </w:rPr>
        <w:t xml:space="preserve">College graduates overall make 84 percent more over a lifetime than those with only high school diplomas. But further </w:t>
      </w:r>
      <w:r w:rsidRPr="00C11CB1">
        <w:rPr>
          <w:rStyle w:val="StyleUnderline"/>
        </w:rPr>
        <w:t>analysis of 171 majors shows that STEM majors</w:t>
      </w:r>
      <w:r w:rsidRPr="00C11CB1">
        <w:rPr>
          <w:rStyle w:val="StyleUnderline"/>
          <w:sz w:val="12"/>
        </w:rPr>
        <w:t xml:space="preserve">¶ </w:t>
      </w:r>
      <w:r w:rsidRPr="00C11CB1">
        <w:rPr>
          <w:rStyle w:val="StyleUnderline"/>
        </w:rPr>
        <w:t>can earn higher wages</w:t>
      </w:r>
      <w:r w:rsidRPr="00C11CB1">
        <w:rPr>
          <w:sz w:val="12"/>
        </w:rPr>
        <w:t xml:space="preserve">. For example, petroleum engineering majors make about $120,000 a year, compared with $29,000 annually for counseling psychology majors. Math and computer science majors earn $98,000 in salary, while early childhood education majors get paid about $36,000.3 According to the Commerce Department, people in STEM fields can expect to earn 26 percent more money on average and¶ be less likely to experience job loss. The STEM degree holders also tend to enjoy higher earnings overall, regardless of whether they work in STEM or non-STEM occupations. 4¶ </w:t>
      </w:r>
      <w:r w:rsidRPr="00C11CB1">
        <w:rPr>
          <w:rStyle w:val="Emphasis"/>
          <w:highlight w:val="yellow"/>
        </w:rPr>
        <w:t>And yet the U</w:t>
      </w:r>
      <w:r w:rsidRPr="00C11CB1">
        <w:rPr>
          <w:rStyle w:val="Emphasis"/>
        </w:rPr>
        <w:t>nited</w:t>
      </w:r>
      <w:r w:rsidRPr="00C11CB1">
        <w:rPr>
          <w:rStyle w:val="Emphasis"/>
          <w:highlight w:val="yellow"/>
        </w:rPr>
        <w:t xml:space="preserve"> S</w:t>
      </w:r>
      <w:r w:rsidRPr="00C11CB1">
        <w:rPr>
          <w:rStyle w:val="Emphasis"/>
        </w:rPr>
        <w:t xml:space="preserve">tates </w:t>
      </w:r>
      <w:r w:rsidRPr="00C11CB1">
        <w:rPr>
          <w:rStyle w:val="Emphasis"/>
          <w:highlight w:val="yellow"/>
        </w:rPr>
        <w:t>is failing to produce enough skilled STEM workers.</w:t>
      </w:r>
      <w:r w:rsidRPr="00C11CB1">
        <w:rPr>
          <w:rStyle w:val="Emphasis"/>
          <w:b w:val="0"/>
          <w:sz w:val="12"/>
          <w:highlight w:val="yellow"/>
        </w:rPr>
        <w:t>¶</w:t>
      </w:r>
      <w:r w:rsidRPr="00C11CB1">
        <w:rPr>
          <w:rStyle w:val="Emphasis"/>
          <w:sz w:val="12"/>
        </w:rPr>
        <w:t xml:space="preserve"> </w:t>
      </w:r>
      <w:r w:rsidRPr="00C11CB1">
        <w:rPr>
          <w:rStyle w:val="StyleUnderline"/>
          <w:highlight w:val="yellow"/>
        </w:rPr>
        <w:t>Sixty percent of the new jobs that will open in the 21st century will require skills possessed by only 20 percent of the current workfor</w:t>
      </w:r>
      <w:r w:rsidRPr="00C11CB1">
        <w:rPr>
          <w:rStyle w:val="StyleUnderline"/>
        </w:rPr>
        <w:t>ce.5 The U.S. may be short as many as three million</w:t>
      </w:r>
      <w:r w:rsidRPr="00C11CB1">
        <w:rPr>
          <w:sz w:val="12"/>
        </w:rPr>
        <w:t xml:space="preserve"> high-skills </w:t>
      </w:r>
      <w:r w:rsidRPr="00C11CB1">
        <w:rPr>
          <w:rStyle w:val="StyleUnderline"/>
        </w:rPr>
        <w:t>workers</w:t>
      </w:r>
      <w:r w:rsidRPr="00C11CB1">
        <w:rPr>
          <w:sz w:val="12"/>
        </w:rPr>
        <w:t xml:space="preserve"> by 2018. Two-thirds of those jobs will require at least some post-secondary education. American universities, however, only award about a third of the bachelor’s degrees in science and engineering as Asian universities. </w:t>
      </w:r>
      <w:r w:rsidRPr="00C11CB1">
        <w:rPr>
          <w:rStyle w:val="StyleUnderline"/>
          <w:highlight w:val="yellow"/>
        </w:rPr>
        <w:t>Worldwide, the U</w:t>
      </w:r>
      <w:r w:rsidRPr="00C11CB1">
        <w:rPr>
          <w:rStyle w:val="StyleUnderline"/>
        </w:rPr>
        <w:t xml:space="preserve">nited </w:t>
      </w:r>
      <w:r w:rsidRPr="00C11CB1">
        <w:rPr>
          <w:rStyle w:val="StyleUnderline"/>
          <w:highlight w:val="yellow"/>
        </w:rPr>
        <w:t>S</w:t>
      </w:r>
      <w:r w:rsidRPr="00C11CB1">
        <w:rPr>
          <w:rStyle w:val="StyleUnderline"/>
        </w:rPr>
        <w:t xml:space="preserve">tates </w:t>
      </w:r>
      <w:r w:rsidRPr="00C11CB1">
        <w:rPr>
          <w:rStyle w:val="StyleUnderline"/>
          <w:highlight w:val="yellow"/>
        </w:rPr>
        <w:t>ranks 17th</w:t>
      </w:r>
      <w:r w:rsidRPr="00C11CB1">
        <w:rPr>
          <w:sz w:val="12"/>
          <w:highlight w:val="yellow"/>
        </w:rPr>
        <w:t xml:space="preserve"> in</w:t>
      </w:r>
      <w:r w:rsidRPr="00C11CB1">
        <w:rPr>
          <w:sz w:val="12"/>
        </w:rPr>
        <w:t xml:space="preserve"> the number </w:t>
      </w:r>
      <w:r>
        <w:rPr>
          <w:sz w:val="12"/>
        </w:rPr>
        <w:t>of science degrees it awards. 6</w:t>
      </w:r>
      <w:r w:rsidRPr="00C11CB1">
        <w:rPr>
          <w:rStyle w:val="Emphasis"/>
          <w:highlight w:val="yellow"/>
        </w:rPr>
        <w:t>The U</w:t>
      </w:r>
      <w:r w:rsidRPr="00C11CB1">
        <w:rPr>
          <w:rStyle w:val="Emphasis"/>
        </w:rPr>
        <w:t xml:space="preserve">nited </w:t>
      </w:r>
      <w:r w:rsidRPr="00C11CB1">
        <w:rPr>
          <w:rStyle w:val="Emphasis"/>
          <w:highlight w:val="yellow"/>
        </w:rPr>
        <w:t>S</w:t>
      </w:r>
      <w:r w:rsidRPr="00C11CB1">
        <w:rPr>
          <w:rStyle w:val="Emphasis"/>
        </w:rPr>
        <w:t xml:space="preserve">tates </w:t>
      </w:r>
      <w:r w:rsidRPr="00C11CB1">
        <w:rPr>
          <w:rStyle w:val="Emphasis"/>
          <w:highlight w:val="yellow"/>
        </w:rPr>
        <w:t>is fast losing its competitive edge.</w:t>
      </w:r>
      <w:r w:rsidRPr="00C11CB1">
        <w:rPr>
          <w:rStyle w:val="Emphasis"/>
          <w:b w:val="0"/>
          <w:sz w:val="12"/>
          <w:highlight w:val="yellow"/>
        </w:rPr>
        <w:t>¶</w:t>
      </w:r>
      <w:r w:rsidRPr="00C11CB1">
        <w:rPr>
          <w:rStyle w:val="Emphasis"/>
          <w:sz w:val="12"/>
        </w:rPr>
        <w:t xml:space="preserve"> </w:t>
      </w:r>
      <w:proofErr w:type="gramStart"/>
      <w:r w:rsidRPr="00C11CB1">
        <w:rPr>
          <w:rStyle w:val="StyleUnderline"/>
        </w:rPr>
        <w:t>The</w:t>
      </w:r>
      <w:proofErr w:type="gramEnd"/>
      <w:r w:rsidRPr="00C11CB1">
        <w:rPr>
          <w:rStyle w:val="StyleUnderline"/>
        </w:rPr>
        <w:t xml:space="preserve"> competitive edge of the US economy has eroded sharply </w:t>
      </w:r>
      <w:r w:rsidRPr="00C11CB1">
        <w:rPr>
          <w:sz w:val="12"/>
        </w:rPr>
        <w:t xml:space="preserve">over the last decade, according to a new study by a non-partisan research group. The report found that </w:t>
      </w:r>
      <w:r w:rsidRPr="00C11CB1">
        <w:rPr>
          <w:rStyle w:val="StyleUnderline"/>
        </w:rPr>
        <w:t>the U.S. ranked sixth among 40 countries</w:t>
      </w:r>
      <w:r w:rsidRPr="00C11CB1">
        <w:rPr>
          <w:sz w:val="12"/>
        </w:rPr>
        <w:t xml:space="preserve"> and regions, based on 16 indicators of innovation and competitiveness. They included venture capital investment, scientific research, spending on research, and educational achievement.7 </w:t>
      </w:r>
      <w:proofErr w:type="gramStart"/>
      <w:r w:rsidRPr="00C11CB1">
        <w:rPr>
          <w:rStyle w:val="StyleUnderline"/>
          <w:highlight w:val="yellow"/>
        </w:rPr>
        <w:t>The</w:t>
      </w:r>
      <w:proofErr w:type="gramEnd"/>
      <w:r w:rsidRPr="00C11CB1">
        <w:rPr>
          <w:sz w:val="12"/>
        </w:rPr>
        <w:t xml:space="preserve"> prestigious </w:t>
      </w:r>
      <w:r w:rsidRPr="00C11CB1">
        <w:rPr>
          <w:rStyle w:val="StyleUnderline"/>
          <w:highlight w:val="yellow"/>
        </w:rPr>
        <w:t xml:space="preserve">World Economic Forum ranks the U.S. as </w:t>
      </w:r>
      <w:r w:rsidRPr="00C11CB1">
        <w:rPr>
          <w:rStyle w:val="StyleUnderline"/>
        </w:rPr>
        <w:t xml:space="preserve">No. </w:t>
      </w:r>
      <w:r w:rsidRPr="00C11CB1">
        <w:rPr>
          <w:rStyle w:val="StyleUnderline"/>
          <w:highlight w:val="yellow"/>
        </w:rPr>
        <w:t>48</w:t>
      </w:r>
      <w:r w:rsidRPr="00C11CB1">
        <w:rPr>
          <w:sz w:val="12"/>
        </w:rPr>
        <w:t xml:space="preserve"> in quality of math and science education. 8¶ </w:t>
      </w:r>
      <w:r w:rsidRPr="00C11CB1">
        <w:rPr>
          <w:rStyle w:val="Emphasis"/>
          <w:highlight w:val="yellow"/>
        </w:rPr>
        <w:t>American students aren’t keeping up with students in other countries in math and science.</w:t>
      </w:r>
      <w:r w:rsidRPr="00C11CB1">
        <w:rPr>
          <w:rStyle w:val="Emphasis"/>
          <w:b w:val="0"/>
          <w:sz w:val="12"/>
          <w:highlight w:val="yellow"/>
        </w:rPr>
        <w:t>¶</w:t>
      </w:r>
      <w:r w:rsidRPr="00C11CB1">
        <w:rPr>
          <w:rStyle w:val="Emphasis"/>
          <w:sz w:val="12"/>
        </w:rPr>
        <w:t xml:space="preserve"> </w:t>
      </w:r>
      <w:r w:rsidRPr="00C11CB1">
        <w:rPr>
          <w:sz w:val="12"/>
        </w:rPr>
        <w:t xml:space="preserve">International results released in 2010 showed once again that </w:t>
      </w:r>
      <w:r w:rsidRPr="00C11CB1">
        <w:rPr>
          <w:rStyle w:val="StyleUnderline"/>
        </w:rPr>
        <w:t>U.S. students rank</w:t>
      </w:r>
      <w:r w:rsidRPr="00C11CB1">
        <w:rPr>
          <w:rStyle w:val="StyleUnderline"/>
          <w:sz w:val="12"/>
        </w:rPr>
        <w:t xml:space="preserve">¶ </w:t>
      </w:r>
      <w:r w:rsidRPr="00C11CB1">
        <w:rPr>
          <w:rStyle w:val="StyleUnderline"/>
        </w:rPr>
        <w:t>well below many foreign competitors</w:t>
      </w:r>
      <w:r w:rsidRPr="00C11CB1">
        <w:rPr>
          <w:sz w:val="12"/>
        </w:rPr>
        <w:t xml:space="preserve"> in the crucial areas of math and science. The </w:t>
      </w:r>
      <w:r w:rsidRPr="00C11CB1">
        <w:rPr>
          <w:rStyle w:val="StyleUnderline"/>
        </w:rPr>
        <w:t>rankings from</w:t>
      </w:r>
      <w:r w:rsidRPr="00C11CB1">
        <w:rPr>
          <w:sz w:val="12"/>
        </w:rPr>
        <w:t xml:space="preserve"> the Organization of Economic Cooperation and Development (</w:t>
      </w:r>
      <w:r w:rsidRPr="00C11CB1">
        <w:rPr>
          <w:rStyle w:val="StyleUnderline"/>
        </w:rPr>
        <w:t>OECD) showed American students scored 17th in science</w:t>
      </w:r>
      <w:r w:rsidRPr="00C11CB1">
        <w:rPr>
          <w:sz w:val="12"/>
        </w:rPr>
        <w:t xml:space="preserve"> achievement </w:t>
      </w:r>
      <w:r w:rsidRPr="00C11CB1">
        <w:rPr>
          <w:rStyle w:val="StyleUnderline"/>
        </w:rPr>
        <w:t>and 25th in math</w:t>
      </w:r>
      <w:r w:rsidRPr="00C11CB1">
        <w:rPr>
          <w:sz w:val="12"/>
        </w:rPr>
        <w:t xml:space="preserve"> ability out of 65 countries. According to the 2009 National Assessment of Education Progress (NAEP), the “Nation’s Report Card,” only one percent of U.S. fourth grade and 12th grade students and two percent of eighth grade students scored in the highest level of proficiency in science. In fact, the NAEP science results showed students’ performance worsened the longer they were in school, with 72 percent of the fourth graders, 63 percent of the eight graders, and just 60 percent of the 12th graders scoring at or above the “basic” level. In an analysis comparing the NAEP math scores of “advanced” 8th graders with their counterparts overseas, </w:t>
      </w:r>
      <w:r w:rsidRPr="00C11CB1">
        <w:rPr>
          <w:rStyle w:val="StyleUnderline"/>
        </w:rPr>
        <w:t xml:space="preserve">the </w:t>
      </w:r>
      <w:r w:rsidRPr="00C11CB1">
        <w:rPr>
          <w:sz w:val="12"/>
        </w:rPr>
        <w:t xml:space="preserve">only countries that the U.S. ranked ahead of </w:t>
      </w:r>
      <w:proofErr w:type="spellStart"/>
      <w:r w:rsidRPr="00C11CB1">
        <w:rPr>
          <w:sz w:val="12"/>
        </w:rPr>
        <w:t>were</w:t>
      </w:r>
      <w:proofErr w:type="spellEnd"/>
      <w:r w:rsidRPr="00C11CB1">
        <w:rPr>
          <w:sz w:val="12"/>
        </w:rPr>
        <w:t xml:space="preserve"> Portugal, Greece, Turkey and Mexico.9¶ </w:t>
      </w:r>
      <w:r w:rsidRPr="00C11CB1">
        <w:rPr>
          <w:rStyle w:val="Emphasis"/>
          <w:highlight w:val="yellow"/>
        </w:rPr>
        <w:t>The decline in STEM knowledge capital is reducing the basic scientific research that leads to growth.</w:t>
      </w:r>
      <w:r w:rsidRPr="00C11CB1">
        <w:rPr>
          <w:rStyle w:val="Emphasis"/>
          <w:b w:val="0"/>
          <w:sz w:val="12"/>
          <w:highlight w:val="yellow"/>
        </w:rPr>
        <w:t>¶</w:t>
      </w:r>
      <w:r w:rsidRPr="00C11CB1">
        <w:rPr>
          <w:rStyle w:val="Emphasis"/>
          <w:sz w:val="12"/>
        </w:rPr>
        <w:t xml:space="preserve"> </w:t>
      </w:r>
      <w:r w:rsidRPr="00C11CB1">
        <w:rPr>
          <w:sz w:val="12"/>
        </w:rPr>
        <w:t xml:space="preserve">The </w:t>
      </w:r>
      <w:r w:rsidRPr="00C11CB1">
        <w:rPr>
          <w:rStyle w:val="StyleUnderline"/>
        </w:rPr>
        <w:t>U.S. is no longer the “Colossus of Science,” dominating the research landscape</w:t>
      </w:r>
      <w:r w:rsidRPr="00C11CB1">
        <w:rPr>
          <w:sz w:val="12"/>
        </w:rPr>
        <w:t xml:space="preserve">¶ in the production of scientific papers, that it was 30 years ago. In 1981, U.S. scientists fielded nearly 40 percent of research papers in the most influential journals. </w:t>
      </w:r>
      <w:proofErr w:type="gramStart"/>
      <w:r w:rsidRPr="00C11CB1">
        <w:rPr>
          <w:sz w:val="12"/>
        </w:rPr>
        <w:t>By 2009, that figure had shrunk to 29 percent.</w:t>
      </w:r>
      <w:proofErr w:type="gramEnd"/>
      <w:r w:rsidRPr="00C11CB1">
        <w:rPr>
          <w:sz w:val="12"/>
        </w:rPr>
        <w:t xml:space="preserve"> During the same period, </w:t>
      </w:r>
      <w:r w:rsidRPr="00C11CB1">
        <w:rPr>
          <w:rStyle w:val="StyleUnderline"/>
        </w:rPr>
        <w:t>European</w:t>
      </w:r>
      <w:r w:rsidRPr="00C11CB1">
        <w:rPr>
          <w:rStyle w:val="StyleUnderline"/>
          <w:sz w:val="12"/>
        </w:rPr>
        <w:t xml:space="preserve">¶ </w:t>
      </w:r>
      <w:r w:rsidRPr="00C11CB1">
        <w:rPr>
          <w:rStyle w:val="StyleUnderline"/>
        </w:rPr>
        <w:t>nations increased their share of research papers</w:t>
      </w:r>
      <w:r w:rsidRPr="00C11CB1">
        <w:rPr>
          <w:sz w:val="12"/>
        </w:rPr>
        <w:t xml:space="preserve"> from 33 percent to 36 percent, while research </w:t>
      </w:r>
      <w:r w:rsidRPr="00C11CB1">
        <w:rPr>
          <w:rStyle w:val="StyleUnderline"/>
        </w:rPr>
        <w:t>contributed by nations in the Asia-Pacific region</w:t>
      </w:r>
      <w:r w:rsidRPr="00C11CB1">
        <w:rPr>
          <w:sz w:val="12"/>
        </w:rPr>
        <w:t xml:space="preserve"> increased from 13 percent to 31 percent. </w:t>
      </w:r>
      <w:r w:rsidRPr="00C11CB1">
        <w:rPr>
          <w:rStyle w:val="StyleUnderline"/>
        </w:rPr>
        <w:t>China is now the second-largest producer</w:t>
      </w:r>
      <w:r w:rsidRPr="00C11CB1">
        <w:rPr>
          <w:sz w:val="12"/>
        </w:rPr>
        <w:t xml:space="preserve"> of scientific papers, after the U.S. with nearly 11 percent of the world’s total.10¶ ￼￼￼¶ </w:t>
      </w:r>
      <w:r w:rsidRPr="00C11CB1">
        <w:rPr>
          <w:rStyle w:val="Emphasis"/>
        </w:rPr>
        <w:t>￼</w:t>
      </w:r>
      <w:r w:rsidRPr="00C11CB1">
        <w:rPr>
          <w:rStyle w:val="Emphasis"/>
          <w:highlight w:val="yellow"/>
        </w:rPr>
        <w:t>American STEM shortcomings mean</w:t>
      </w:r>
      <w:r w:rsidRPr="00C11CB1">
        <w:rPr>
          <w:rStyle w:val="Emphasis"/>
        </w:rPr>
        <w:t xml:space="preserve"> crucial research and development that pushes the frontiers of </w:t>
      </w:r>
      <w:r w:rsidRPr="00C11CB1">
        <w:rPr>
          <w:rStyle w:val="Emphasis"/>
          <w:highlight w:val="yellow"/>
        </w:rPr>
        <w:t>innovation is waning</w:t>
      </w:r>
      <w:r w:rsidRPr="00C11CB1">
        <w:rPr>
          <w:rStyle w:val="Emphasis"/>
        </w:rPr>
        <w:t>.</w:t>
      </w:r>
      <w:r w:rsidRPr="00C11CB1">
        <w:rPr>
          <w:rStyle w:val="Emphasis"/>
          <w:b w:val="0"/>
          <w:sz w:val="12"/>
        </w:rPr>
        <w:t>¶</w:t>
      </w:r>
      <w:r w:rsidRPr="00C11CB1">
        <w:rPr>
          <w:rStyle w:val="Emphasis"/>
          <w:sz w:val="12"/>
        </w:rPr>
        <w:t xml:space="preserve"> </w:t>
      </w:r>
      <w:r w:rsidRPr="00C11CB1">
        <w:rPr>
          <w:sz w:val="12"/>
        </w:rPr>
        <w:t xml:space="preserve">According to the United Nations Educational, Scientific and Cultural Organization (UNESCO), almost 83 percent of research and development was carried out in developed countries in 2002, but dropped to 76 percent by 2007. China was leading the pack of emerging nations with 1.4 million researchers. By 2009, for the first time, over half of U.S. patents were awarded to non-U.S. companies.11¶ </w:t>
      </w:r>
      <w:proofErr w:type="gramStart"/>
      <w:r w:rsidRPr="00C11CB1">
        <w:rPr>
          <w:rStyle w:val="Emphasis"/>
          <w:highlight w:val="yellow"/>
        </w:rPr>
        <w:t>Other</w:t>
      </w:r>
      <w:proofErr w:type="gramEnd"/>
      <w:r w:rsidRPr="00C11CB1">
        <w:rPr>
          <w:rStyle w:val="Emphasis"/>
          <w:highlight w:val="yellow"/>
        </w:rPr>
        <w:t xml:space="preserve"> nations are racing to establish dominance in math and science.</w:t>
      </w:r>
      <w:r w:rsidRPr="00C11CB1">
        <w:rPr>
          <w:rStyle w:val="Emphasis"/>
          <w:b w:val="0"/>
          <w:sz w:val="12"/>
          <w:highlight w:val="yellow"/>
        </w:rPr>
        <w:t>¶</w:t>
      </w:r>
      <w:r w:rsidRPr="00C11CB1">
        <w:rPr>
          <w:rStyle w:val="Emphasis"/>
          <w:sz w:val="12"/>
        </w:rPr>
        <w:t xml:space="preserve"> </w:t>
      </w:r>
      <w:r w:rsidRPr="00C11CB1">
        <w:rPr>
          <w:rStyle w:val="StyleUnderline"/>
        </w:rPr>
        <w:t>Russia is building an “innovation city</w:t>
      </w:r>
      <w:r w:rsidRPr="00C11CB1">
        <w:rPr>
          <w:sz w:val="12"/>
        </w:rPr>
        <w:t xml:space="preserve">” outside of Moscow. </w:t>
      </w:r>
      <w:r w:rsidRPr="00C11CB1">
        <w:rPr>
          <w:rStyle w:val="StyleUnderline"/>
        </w:rPr>
        <w:t xml:space="preserve">Saudi Arabia has a new university </w:t>
      </w:r>
      <w:r w:rsidRPr="00C11CB1">
        <w:rPr>
          <w:sz w:val="12"/>
        </w:rPr>
        <w:t xml:space="preserve">for science and engineering with a $10 billion endowment. </w:t>
      </w:r>
      <w:r w:rsidRPr="00C11CB1">
        <w:rPr>
          <w:rStyle w:val="StyleUnderline"/>
          <w:highlight w:val="yellow"/>
        </w:rPr>
        <w:t>China is creating new tech</w:t>
      </w:r>
      <w:r w:rsidRPr="00C11CB1">
        <w:rPr>
          <w:rStyle w:val="StyleUnderline"/>
        </w:rPr>
        <w:t xml:space="preserve">nology </w:t>
      </w:r>
      <w:r w:rsidRPr="00C11CB1">
        <w:rPr>
          <w:rStyle w:val="StyleUnderline"/>
          <w:highlight w:val="yellow"/>
        </w:rPr>
        <w:t>universities</w:t>
      </w:r>
      <w:r w:rsidRPr="00C11CB1">
        <w:rPr>
          <w:rStyle w:val="StyleUnderline"/>
        </w:rPr>
        <w:t xml:space="preserve"> by the dozens</w:t>
      </w:r>
      <w:r w:rsidRPr="00C11CB1">
        <w:rPr>
          <w:sz w:val="12"/>
        </w:rPr>
        <w:t xml:space="preserve"> and has replaced the U.S. as the world’s top high technology exporter. </w:t>
      </w:r>
      <w:r w:rsidRPr="00C11CB1">
        <w:rPr>
          <w:rStyle w:val="StyleUnderline"/>
        </w:rPr>
        <w:t>Singapore has invested more than a billion dollars</w:t>
      </w:r>
      <w:r w:rsidRPr="00C11CB1">
        <w:rPr>
          <w:sz w:val="12"/>
        </w:rPr>
        <w:t xml:space="preserve"> to make that country a medical science hub and attract the world’s best talent. These nations and many others have rightly concluded that the way to win in the world economy is by doing a better job of educating and innovating.12¶ </w:t>
      </w:r>
      <w:r w:rsidRPr="00C11CB1">
        <w:rPr>
          <w:rStyle w:val="Emphasis"/>
          <w:highlight w:val="yellow"/>
        </w:rPr>
        <w:t>The STEM gap is costing America</w:t>
      </w:r>
      <w:r w:rsidRPr="00C11CB1">
        <w:rPr>
          <w:rStyle w:val="Emphasis"/>
        </w:rPr>
        <w:t>ns jobs and money.</w:t>
      </w:r>
      <w:r w:rsidRPr="00C11CB1">
        <w:rPr>
          <w:rStyle w:val="Emphasis"/>
          <w:b w:val="0"/>
          <w:sz w:val="12"/>
        </w:rPr>
        <w:t>¶</w:t>
      </w:r>
      <w:r w:rsidRPr="00C11CB1">
        <w:rPr>
          <w:rStyle w:val="Emphasis"/>
          <w:sz w:val="12"/>
        </w:rPr>
        <w:t xml:space="preserve"> </w:t>
      </w:r>
      <w:r w:rsidRPr="00C11CB1">
        <w:rPr>
          <w:sz w:val="12"/>
        </w:rPr>
        <w:t>U.S. students fall behind 31 countries in math proficiency, according to a 2011 Harvard study that concluded the U.S. could increase GDP growth per capita by enhancing its students’ math skills. Over an 80-year period, economic gains¶ from increasing the percentage of math proficient students to Canadian or Korean levels would increase the annual U.S. growth rate by 0.9 percentage points and 1.3 percentage points, respectively. That increase could yield $75 trillion.13</w:t>
      </w:r>
    </w:p>
    <w:p w:rsidR="0054263C" w:rsidRDefault="0054263C" w:rsidP="0054263C">
      <w:pPr>
        <w:pStyle w:val="Heading4"/>
      </w:pPr>
      <w:r>
        <w:t>STEM is key to global competitiveness</w:t>
      </w:r>
    </w:p>
    <w:p w:rsidR="0054263C" w:rsidRPr="001E5CF3" w:rsidRDefault="0054263C" w:rsidP="0054263C">
      <w:pPr>
        <w:rPr>
          <w:rStyle w:val="Style13ptBold"/>
          <w:b w:val="0"/>
          <w:sz w:val="16"/>
          <w:szCs w:val="16"/>
        </w:rPr>
      </w:pPr>
      <w:r w:rsidRPr="001E5CF3">
        <w:rPr>
          <w:rStyle w:val="Style13ptBold"/>
        </w:rPr>
        <w:t>Gordon 14</w:t>
      </w:r>
      <w:r w:rsidRPr="001E5CF3">
        <w:rPr>
          <w:rStyle w:val="Style13ptBold"/>
          <w:sz w:val="16"/>
          <w:szCs w:val="16"/>
        </w:rPr>
        <w:t xml:space="preserve"> [Bart, Chairman of the Committee on Science &amp; Technology from 2007-2011, USA Science and Engineering Festival: The Blog, Science blogs, April 19, 2014, </w:t>
      </w:r>
      <w:hyperlink r:id="rId29" w:history="1">
        <w:r w:rsidRPr="001E5CF3">
          <w:rPr>
            <w:rStyle w:val="Style13ptBold"/>
            <w:sz w:val="16"/>
            <w:szCs w:val="16"/>
          </w:rPr>
          <w:t>http://scienceblogs.com/usasciencefestival/2014/04/19/stem-education-key-to-americas-global-competitiveness/]-DaveD</w:t>
        </w:r>
      </w:hyperlink>
      <w:r w:rsidRPr="001E5CF3">
        <w:rPr>
          <w:rStyle w:val="Style13ptBold"/>
          <w:sz w:val="16"/>
          <w:szCs w:val="16"/>
        </w:rPr>
        <w:t xml:space="preserve">. </w:t>
      </w:r>
    </w:p>
    <w:p w:rsidR="00532D0F" w:rsidRPr="00833B4B" w:rsidRDefault="0054263C" w:rsidP="00833B4B">
      <w:pPr>
        <w:rPr>
          <w:sz w:val="16"/>
        </w:rPr>
      </w:pPr>
      <w:r w:rsidRPr="001E5CF3">
        <w:rPr>
          <w:sz w:val="16"/>
        </w:rPr>
        <w:t xml:space="preserve">Our nation has a long and proud history as a global leader in the development of technological breakthroughs and the development of revolutionary products that change and save lives around the world. </w:t>
      </w:r>
      <w:r w:rsidRPr="002C7AB2">
        <w:rPr>
          <w:rStyle w:val="StyleUnderline"/>
          <w:highlight w:val="yellow"/>
        </w:rPr>
        <w:t>In recent years,</w:t>
      </w:r>
      <w:r w:rsidRPr="001E5CF3">
        <w:rPr>
          <w:rStyle w:val="StyleUnderline"/>
        </w:rPr>
        <w:t xml:space="preserve"> however, </w:t>
      </w:r>
      <w:r w:rsidRPr="002C7AB2">
        <w:rPr>
          <w:rStyle w:val="StyleUnderline"/>
          <w:highlight w:val="yellow"/>
        </w:rPr>
        <w:t>fewer young Americans are entering</w:t>
      </w:r>
      <w:r w:rsidRPr="001E5CF3">
        <w:rPr>
          <w:rStyle w:val="StyleUnderline"/>
        </w:rPr>
        <w:t xml:space="preserve"> fields of science, technology, engineering and math (</w:t>
      </w:r>
      <w:r w:rsidRPr="002C7AB2">
        <w:rPr>
          <w:rStyle w:val="StyleUnderline"/>
          <w:highlight w:val="yellow"/>
        </w:rPr>
        <w:t>STEM) and as a result, our global competitiveness is in jeopardy</w:t>
      </w:r>
      <w:r w:rsidRPr="001E5CF3">
        <w:rPr>
          <w:rStyle w:val="StyleUnderline"/>
        </w:rPr>
        <w:t>.</w:t>
      </w:r>
      <w:r w:rsidRPr="001E5CF3">
        <w:rPr>
          <w:sz w:val="16"/>
        </w:rPr>
        <w:t xml:space="preserve"> For the past six years, the majority of patents issued by the U.S. Patent and Trademark Office have been awarded to international owners, and fewer American students are pursuing advanced science degrees and the World Economic Forum ranks the United States 52nd in quality of math and science education. </w:t>
      </w:r>
      <w:r w:rsidRPr="002C7AB2">
        <w:rPr>
          <w:rStyle w:val="StyleUnderline"/>
          <w:highlight w:val="yellow"/>
        </w:rPr>
        <w:t>We</w:t>
      </w:r>
      <w:r w:rsidRPr="001E5CF3">
        <w:rPr>
          <w:rStyle w:val="StyleUnderline"/>
        </w:rPr>
        <w:t xml:space="preserve"> can and </w:t>
      </w:r>
      <w:r w:rsidRPr="002C7AB2">
        <w:rPr>
          <w:rStyle w:val="StyleUnderline"/>
          <w:highlight w:val="yellow"/>
        </w:rPr>
        <w:t>must do better</w:t>
      </w:r>
      <w:r w:rsidRPr="001E5CF3">
        <w:rPr>
          <w:sz w:val="16"/>
        </w:rPr>
        <w:t>.</w:t>
      </w:r>
      <w:r w:rsidRPr="001E5CF3">
        <w:rPr>
          <w:sz w:val="12"/>
        </w:rPr>
        <w:t>¶</w:t>
      </w:r>
      <w:r w:rsidRPr="001E5CF3">
        <w:rPr>
          <w:sz w:val="16"/>
        </w:rPr>
        <w:t xml:space="preserve"> </w:t>
      </w:r>
      <w:proofErr w:type="gramStart"/>
      <w:r w:rsidRPr="001E5CF3">
        <w:rPr>
          <w:rStyle w:val="StyleUnderline"/>
        </w:rPr>
        <w:t>At</w:t>
      </w:r>
      <w:proofErr w:type="gramEnd"/>
      <w:r w:rsidRPr="001E5CF3">
        <w:rPr>
          <w:rStyle w:val="StyleUnderline"/>
        </w:rPr>
        <w:t xml:space="preserve"> the same time, </w:t>
      </w:r>
      <w:r w:rsidRPr="002C7AB2">
        <w:rPr>
          <w:rStyle w:val="StyleUnderline"/>
          <w:highlight w:val="yellow"/>
        </w:rPr>
        <w:t>STEM occupations are poised to grow more quickly in the future than the economy</w:t>
      </w:r>
      <w:r w:rsidRPr="001E5CF3">
        <w:rPr>
          <w:rStyle w:val="StyleUnderline"/>
        </w:rPr>
        <w:t xml:space="preserve"> as a whole.</w:t>
      </w:r>
      <w:r w:rsidRPr="001E5CF3">
        <w:rPr>
          <w:sz w:val="16"/>
        </w:rPr>
        <w:t xml:space="preserve"> </w:t>
      </w:r>
      <w:r w:rsidRPr="002C7AB2">
        <w:rPr>
          <w:rStyle w:val="StyleUnderline"/>
          <w:highlight w:val="yellow"/>
        </w:rPr>
        <w:t>More than half of ou</w:t>
      </w:r>
      <w:r w:rsidRPr="001E5CF3">
        <w:rPr>
          <w:rStyle w:val="StyleUnderline"/>
        </w:rPr>
        <w:t xml:space="preserve">r nation’s economic </w:t>
      </w:r>
      <w:r w:rsidRPr="002C7AB2">
        <w:rPr>
          <w:rStyle w:val="StyleUnderline"/>
          <w:highlight w:val="yellow"/>
        </w:rPr>
        <w:t>growth</w:t>
      </w:r>
      <w:r w:rsidRPr="001E5CF3">
        <w:rPr>
          <w:rStyle w:val="StyleUnderline"/>
        </w:rPr>
        <w:t xml:space="preserve"> since World War II </w:t>
      </w:r>
      <w:r w:rsidRPr="002C7AB2">
        <w:rPr>
          <w:rStyle w:val="StyleUnderline"/>
          <w:highlight w:val="yellow"/>
        </w:rPr>
        <w:t>can be attributed to</w:t>
      </w:r>
      <w:r w:rsidRPr="001E5CF3">
        <w:rPr>
          <w:rStyle w:val="StyleUnderline"/>
        </w:rPr>
        <w:t xml:space="preserve"> development and adoption of </w:t>
      </w:r>
      <w:r w:rsidRPr="002C7AB2">
        <w:rPr>
          <w:rStyle w:val="StyleUnderline"/>
          <w:highlight w:val="yellow"/>
        </w:rPr>
        <w:t>new technologies</w:t>
      </w:r>
      <w:r w:rsidRPr="001E5CF3">
        <w:rPr>
          <w:rStyle w:val="StyleUnderline"/>
        </w:rPr>
        <w:t xml:space="preserve"> </w:t>
      </w:r>
      <w:r w:rsidRPr="002C7AB2">
        <w:rPr>
          <w:rStyle w:val="StyleUnderline"/>
          <w:highlight w:val="yellow"/>
        </w:rPr>
        <w:t>and</w:t>
      </w:r>
      <w:r w:rsidRPr="001E5CF3">
        <w:rPr>
          <w:rStyle w:val="StyleUnderline"/>
        </w:rPr>
        <w:t xml:space="preserve"> this area </w:t>
      </w:r>
      <w:r w:rsidRPr="002C7AB2">
        <w:rPr>
          <w:rStyle w:val="StyleUnderline"/>
          <w:highlight w:val="yellow"/>
        </w:rPr>
        <w:t>holds</w:t>
      </w:r>
      <w:r w:rsidRPr="001E5CF3">
        <w:rPr>
          <w:rStyle w:val="StyleUnderline"/>
        </w:rPr>
        <w:t xml:space="preserve"> the </w:t>
      </w:r>
      <w:r w:rsidRPr="002C7AB2">
        <w:rPr>
          <w:rStyle w:val="StyleUnderline"/>
          <w:highlight w:val="yellow"/>
        </w:rPr>
        <w:t>path toward</w:t>
      </w:r>
      <w:r w:rsidRPr="001E5CF3">
        <w:rPr>
          <w:rStyle w:val="StyleUnderline"/>
        </w:rPr>
        <w:t xml:space="preserve"> </w:t>
      </w:r>
      <w:r w:rsidRPr="002C7AB2">
        <w:rPr>
          <w:rStyle w:val="StyleUnderline"/>
          <w:highlight w:val="yellow"/>
        </w:rPr>
        <w:t>sustainable economic growth</w:t>
      </w:r>
      <w:r w:rsidRPr="001E5CF3">
        <w:rPr>
          <w:rStyle w:val="StyleUnderline"/>
        </w:rPr>
        <w:t xml:space="preserve"> and prosperity for the next 50 years</w:t>
      </w:r>
      <w:r w:rsidRPr="001E5CF3">
        <w:rPr>
          <w:sz w:val="16"/>
        </w:rPr>
        <w:t xml:space="preserve">. A report from the Georgetown University Center on Education and the workforce projected 2.4 million job openings in STEM fields by 2018. </w:t>
      </w:r>
      <w:r w:rsidRPr="002C7AB2">
        <w:rPr>
          <w:rStyle w:val="StyleUnderline"/>
          <w:highlight w:val="yellow"/>
        </w:rPr>
        <w:t>Only by developing</w:t>
      </w:r>
      <w:r w:rsidRPr="001E5CF3">
        <w:rPr>
          <w:rStyle w:val="StyleUnderline"/>
        </w:rPr>
        <w:t xml:space="preserve"> a generation of </w:t>
      </w:r>
      <w:r w:rsidRPr="002C7AB2">
        <w:rPr>
          <w:rStyle w:val="StyleUnderline"/>
          <w:highlight w:val="yellow"/>
        </w:rPr>
        <w:t>workers prepared for those opportunities</w:t>
      </w:r>
      <w:r w:rsidRPr="001E5CF3">
        <w:rPr>
          <w:rStyle w:val="StyleUnderline"/>
        </w:rPr>
        <w:t xml:space="preserve"> </w:t>
      </w:r>
      <w:r w:rsidRPr="002C7AB2">
        <w:rPr>
          <w:rStyle w:val="StyleUnderline"/>
          <w:highlight w:val="yellow"/>
        </w:rPr>
        <w:t>can America secure its</w:t>
      </w:r>
      <w:r w:rsidRPr="001E5CF3">
        <w:rPr>
          <w:rStyle w:val="StyleUnderline"/>
        </w:rPr>
        <w:t xml:space="preserve"> continued </w:t>
      </w:r>
      <w:r w:rsidRPr="002C7AB2">
        <w:rPr>
          <w:rStyle w:val="StyleUnderline"/>
          <w:highlight w:val="yellow"/>
        </w:rPr>
        <w:t>global competitiveness</w:t>
      </w:r>
      <w:r w:rsidRPr="001E5CF3">
        <w:rPr>
          <w:sz w:val="16"/>
        </w:rPr>
        <w:t>.</w:t>
      </w:r>
      <w:r w:rsidRPr="001E5CF3">
        <w:rPr>
          <w:sz w:val="12"/>
        </w:rPr>
        <w:t>¶</w:t>
      </w:r>
      <w:r w:rsidRPr="001E5CF3">
        <w:rPr>
          <w:sz w:val="16"/>
        </w:rPr>
        <w:t xml:space="preserve"> </w:t>
      </w:r>
      <w:proofErr w:type="gramStart"/>
      <w:r w:rsidRPr="001E5CF3">
        <w:rPr>
          <w:sz w:val="16"/>
        </w:rPr>
        <w:t>A</w:t>
      </w:r>
      <w:proofErr w:type="gramEnd"/>
      <w:r w:rsidRPr="001E5CF3">
        <w:rPr>
          <w:sz w:val="16"/>
        </w:rPr>
        <w:t xml:space="preserve"> critical component of solving this crisis is recognition on the part of government leaders and the business community that public and private resources must be brought to bear. During my time in Congress, we worked to create policies that made STEM education a national priority and President Obama has continued that focus throughout his Administration. </w:t>
      </w:r>
      <w:r w:rsidRPr="001E5CF3">
        <w:rPr>
          <w:rStyle w:val="StyleUnderline"/>
        </w:rPr>
        <w:t>Training teachers, reaching traditionally underrepresented populations and ensuring funding is available for the groundbreaking research that goes on daily at America’s national labs and other facilities are all investments that will pay tremendous dividends in the future</w:t>
      </w:r>
      <w:r w:rsidRPr="001E5CF3">
        <w:rPr>
          <w:sz w:val="16"/>
        </w:rPr>
        <w:t>.</w:t>
      </w:r>
      <w:r w:rsidRPr="001E5CF3">
        <w:rPr>
          <w:sz w:val="12"/>
        </w:rPr>
        <w:t>¶</w:t>
      </w:r>
      <w:r w:rsidRPr="001E5CF3">
        <w:rPr>
          <w:sz w:val="16"/>
        </w:rPr>
        <w:t xml:space="preserve"> </w:t>
      </w:r>
      <w:r w:rsidRPr="001E5CF3">
        <w:rPr>
          <w:rStyle w:val="StyleUnderline"/>
        </w:rPr>
        <w:t>Perhaps the most important element, however, is making science more and more appealing to America’s youth</w:t>
      </w:r>
      <w:r w:rsidRPr="001E5CF3">
        <w:rPr>
          <w:sz w:val="16"/>
        </w:rPr>
        <w:t>. To that end, I am proud to be a part of the USA Science &amp; Engineering Festival, the nation’s largest such effort, which will take place at the Walter E. Washington Convention Center in Washington DC on April 26th and 27th. The Festival was founded on a simple premise: society gets what it celebrates. Now occurring for the third time in our nation’s capital, this Festival is poised to be the best yet. The Festival’s creator, Larry Bock, a highly successful serial entrepreneur, has assembled a tremendously diverse cast of participants that will make the last week of April in Washington DC truly the “</w:t>
      </w:r>
      <w:proofErr w:type="spellStart"/>
      <w:r w:rsidRPr="001E5CF3">
        <w:rPr>
          <w:sz w:val="16"/>
        </w:rPr>
        <w:t>Superbowl</w:t>
      </w:r>
      <w:proofErr w:type="spellEnd"/>
      <w:r w:rsidRPr="001E5CF3">
        <w:rPr>
          <w:sz w:val="16"/>
        </w:rPr>
        <w:t xml:space="preserve"> of STEM”.</w:t>
      </w:r>
      <w:r w:rsidRPr="001E5CF3">
        <w:rPr>
          <w:sz w:val="12"/>
        </w:rPr>
        <w:t>¶</w:t>
      </w:r>
      <w:r w:rsidRPr="001E5CF3">
        <w:rPr>
          <w:sz w:val="16"/>
        </w:rPr>
        <w:t xml:space="preserve"> The Festival will present thousands of hands on, interactive, engaging programs for people of all ages and from science enthusiasts to novices. Hundreds of thousands of participants will meet science celebrities and inventors, learn about new technologies, and see for themselves the amazing feats of innovation. The unique assortment of the country’s leading technology companies, colleges and universities, community groups, federal agencies and professional societies is tremendous. The commitment on behalf of such varied participants underscores the importance of this effort to our future.</w:t>
      </w:r>
      <w:r w:rsidRPr="001E5CF3">
        <w:rPr>
          <w:sz w:val="12"/>
        </w:rPr>
        <w:t>¶</w:t>
      </w:r>
      <w:r w:rsidRPr="001E5CF3">
        <w:rPr>
          <w:sz w:val="16"/>
        </w:rPr>
        <w:t xml:space="preserve"> </w:t>
      </w:r>
      <w:proofErr w:type="gramStart"/>
      <w:r w:rsidRPr="001E5CF3">
        <w:rPr>
          <w:sz w:val="16"/>
        </w:rPr>
        <w:t>Earlier</w:t>
      </w:r>
      <w:proofErr w:type="gramEnd"/>
      <w:r w:rsidRPr="001E5CF3">
        <w:rPr>
          <w:sz w:val="16"/>
        </w:rPr>
        <w:t xml:space="preserve"> this year, the U.S. Senate unanimously approved a resolution supporting the goals and ideals of the Festival and designating the days it will take place as “National Science Week”. Such recognition of and commitment to solving this crisis of competitiveness is heartening. Years from now, historians will look back to these years as those that changed the tide and created a generation of inventors and explorers who will solve the challenges of the future and keep America the innovation center of the world.</w:t>
      </w:r>
    </w:p>
    <w:p w:rsidR="00963E66" w:rsidRDefault="00963E66" w:rsidP="00963E66">
      <w:pPr>
        <w:pStyle w:val="Heading3"/>
      </w:pPr>
      <w:r>
        <w:t xml:space="preserve">Educational Innovation K/T </w:t>
      </w:r>
      <w:proofErr w:type="spellStart"/>
      <w:r>
        <w:t>Heg</w:t>
      </w:r>
      <w:proofErr w:type="spellEnd"/>
    </w:p>
    <w:p w:rsidR="00E863A8" w:rsidRPr="00E863A8" w:rsidRDefault="00E863A8" w:rsidP="00E863A8">
      <w:pPr>
        <w:pStyle w:val="Heading4"/>
      </w:pPr>
      <w:r w:rsidRPr="00E863A8">
        <w:t>Innovative education is vital for preserving global leadership.</w:t>
      </w:r>
    </w:p>
    <w:p w:rsidR="00963E66" w:rsidRDefault="00963E66" w:rsidP="00963E66">
      <w:r w:rsidRPr="00963E66">
        <w:rPr>
          <w:rStyle w:val="Style13ptBold"/>
        </w:rPr>
        <w:t>Barber et al., 12</w:t>
      </w:r>
      <w:r>
        <w:t xml:space="preserve"> (Michael, chief education advisor at Pearson, and Katelyn Donnelly, managing director of Pearson Affordable Learning Fund, and </w:t>
      </w:r>
      <w:proofErr w:type="spellStart"/>
      <w:r>
        <w:t>Saad</w:t>
      </w:r>
      <w:proofErr w:type="spellEnd"/>
      <w:r>
        <w:t xml:space="preserve"> </w:t>
      </w:r>
      <w:proofErr w:type="spellStart"/>
      <w:r>
        <w:t>Rizvi</w:t>
      </w:r>
      <w:proofErr w:type="spellEnd"/>
      <w:r>
        <w:t>, SVP Efficacy @ Pearson, “Oceans of Innovation,” Institute for Public Policy Research, August, http://www.policyinnovations.org/ideas/policy_library/data/01645)</w:t>
      </w:r>
    </w:p>
    <w:p w:rsidR="00963E66" w:rsidRPr="00E863A8" w:rsidRDefault="00963E66" w:rsidP="00963E66">
      <w:pPr>
        <w:rPr>
          <w:sz w:val="16"/>
        </w:rPr>
      </w:pPr>
      <w:r w:rsidRPr="00963E66">
        <w:rPr>
          <w:rStyle w:val="StyleUnderline"/>
          <w:highlight w:val="green"/>
        </w:rPr>
        <w:t>There is much debate</w:t>
      </w:r>
      <w:r w:rsidRPr="00E863A8">
        <w:rPr>
          <w:sz w:val="16"/>
        </w:rPr>
        <w:t xml:space="preserve"> in academic and intellectual circles </w:t>
      </w:r>
      <w:r w:rsidRPr="00963E66">
        <w:rPr>
          <w:rStyle w:val="StyleUnderline"/>
          <w:highlight w:val="green"/>
        </w:rPr>
        <w:t>about</w:t>
      </w:r>
      <w:r w:rsidRPr="00963E66">
        <w:rPr>
          <w:rStyle w:val="StyleUnderline"/>
        </w:rPr>
        <w:t xml:space="preserve"> </w:t>
      </w:r>
      <w:r w:rsidRPr="00E863A8">
        <w:rPr>
          <w:sz w:val="16"/>
        </w:rPr>
        <w:t xml:space="preserve">whether we will see an Asian or </w:t>
      </w:r>
      <w:r w:rsidRPr="00963E66">
        <w:rPr>
          <w:rStyle w:val="StyleUnderline"/>
          <w:highlight w:val="green"/>
        </w:rPr>
        <w:t>a Pacific century</w:t>
      </w:r>
      <w:r w:rsidRPr="00E863A8">
        <w:rPr>
          <w:sz w:val="16"/>
        </w:rPr>
        <w:t xml:space="preserve"> ahead, </w:t>
      </w:r>
      <w:r w:rsidRPr="00963E66">
        <w:rPr>
          <w:rStyle w:val="StyleUnderline"/>
          <w:highlight w:val="green"/>
        </w:rPr>
        <w:t>or whether the U</w:t>
      </w:r>
      <w:r w:rsidRPr="00E863A8">
        <w:rPr>
          <w:sz w:val="16"/>
        </w:rPr>
        <w:t xml:space="preserve">nited </w:t>
      </w:r>
      <w:r w:rsidRPr="00963E66">
        <w:rPr>
          <w:rStyle w:val="StyleUnderline"/>
          <w:highlight w:val="green"/>
        </w:rPr>
        <w:t>S</w:t>
      </w:r>
      <w:r w:rsidRPr="00E863A8">
        <w:rPr>
          <w:sz w:val="16"/>
        </w:rPr>
        <w:t xml:space="preserve">tates </w:t>
      </w:r>
      <w:r w:rsidRPr="00963E66">
        <w:rPr>
          <w:rStyle w:val="StyleUnderline"/>
          <w:highlight w:val="green"/>
        </w:rPr>
        <w:t>will emerge</w:t>
      </w:r>
      <w:r w:rsidRPr="00E863A8">
        <w:rPr>
          <w:sz w:val="16"/>
        </w:rPr>
        <w:t xml:space="preserve"> from the doldrums </w:t>
      </w:r>
      <w:r w:rsidRPr="00963E66">
        <w:rPr>
          <w:rStyle w:val="StyleUnderline"/>
          <w:highlight w:val="green"/>
        </w:rPr>
        <w:t>and lead</w:t>
      </w:r>
      <w:r w:rsidRPr="00E863A8">
        <w:rPr>
          <w:sz w:val="16"/>
        </w:rPr>
        <w:t xml:space="preserve"> in the next century as it did in the past one. This paper takes a different perspective. We take as a point of departure the fact that, </w:t>
      </w:r>
      <w:r w:rsidRPr="00963E66">
        <w:rPr>
          <w:rStyle w:val="StyleUnderline"/>
          <w:highlight w:val="green"/>
        </w:rPr>
        <w:t>after 350 years of Atlantic leadership</w:t>
      </w:r>
      <w:r w:rsidRPr="00E863A8">
        <w:rPr>
          <w:sz w:val="16"/>
        </w:rPr>
        <w:t xml:space="preserve"> of the global economy, </w:t>
      </w:r>
      <w:r w:rsidRPr="00963E66">
        <w:rPr>
          <w:rStyle w:val="StyleUnderline"/>
          <w:highlight w:val="green"/>
        </w:rPr>
        <w:t>we will see the Pacific rise</w:t>
      </w:r>
      <w:r w:rsidRPr="00E863A8">
        <w:rPr>
          <w:sz w:val="16"/>
        </w:rPr>
        <w:t>. At the very least, the Pacific will share that leadership.</w:t>
      </w:r>
      <w:r w:rsidR="00E863A8" w:rsidRPr="00E863A8">
        <w:rPr>
          <w:sz w:val="16"/>
        </w:rPr>
        <w:t xml:space="preserve"> </w:t>
      </w:r>
      <w:r w:rsidRPr="00E863A8">
        <w:rPr>
          <w:sz w:val="16"/>
        </w:rPr>
        <w:t xml:space="preserve">The questions we focus on and the debates we believe necessary are: </w:t>
      </w:r>
      <w:r w:rsidRPr="00963E66">
        <w:rPr>
          <w:rStyle w:val="StyleUnderline"/>
          <w:highlight w:val="green"/>
        </w:rPr>
        <w:t>What kind of leadership will the twenty-first century require</w:t>
      </w:r>
      <w:r w:rsidRPr="00E863A8">
        <w:rPr>
          <w:sz w:val="16"/>
        </w:rPr>
        <w:t xml:space="preserve">? To what extent is the Pacific region ready to provide this leadership? And what are the implications of </w:t>
      </w:r>
      <w:r w:rsidRPr="00963E66">
        <w:rPr>
          <w:rStyle w:val="StyleUnderline"/>
          <w:highlight w:val="green"/>
        </w:rPr>
        <w:t>the answers</w:t>
      </w:r>
      <w:r w:rsidRPr="00E863A8">
        <w:rPr>
          <w:sz w:val="16"/>
        </w:rPr>
        <w:t xml:space="preserve"> </w:t>
      </w:r>
      <w:r w:rsidRPr="00963E66">
        <w:rPr>
          <w:rStyle w:val="StyleUnderline"/>
          <w:highlight w:val="green"/>
        </w:rPr>
        <w:t>to these questions</w:t>
      </w:r>
      <w:r w:rsidRPr="00963E66">
        <w:rPr>
          <w:rStyle w:val="StyleUnderline"/>
        </w:rPr>
        <w:t xml:space="preserve"> </w:t>
      </w:r>
      <w:r w:rsidRPr="00E863A8">
        <w:rPr>
          <w:sz w:val="16"/>
        </w:rPr>
        <w:t>for public policy in the region and for education systems in particular?</w:t>
      </w:r>
      <w:r w:rsidR="00E863A8" w:rsidRPr="00E863A8">
        <w:rPr>
          <w:sz w:val="16"/>
        </w:rPr>
        <w:t xml:space="preserve"> </w:t>
      </w:r>
      <w:r w:rsidRPr="00E863A8">
        <w:rPr>
          <w:sz w:val="16"/>
        </w:rPr>
        <w:t xml:space="preserve">Our answers to these questions </w:t>
      </w:r>
      <w:r w:rsidRPr="00963E66">
        <w:rPr>
          <w:rStyle w:val="Emphasis"/>
          <w:highlight w:val="green"/>
        </w:rPr>
        <w:t>emphasize the importance of innovation</w:t>
      </w:r>
      <w:r w:rsidRPr="00E863A8">
        <w:rPr>
          <w:sz w:val="16"/>
        </w:rPr>
        <w:t xml:space="preserve">. </w:t>
      </w:r>
      <w:r w:rsidRPr="00963E66">
        <w:rPr>
          <w:rStyle w:val="StyleUnderline"/>
          <w:highlight w:val="green"/>
        </w:rPr>
        <w:t>Innovation drives economic influence</w:t>
      </w:r>
      <w:r w:rsidRPr="00E863A8">
        <w:rPr>
          <w:sz w:val="16"/>
        </w:rPr>
        <w:t xml:space="preserve">; economic influence </w:t>
      </w:r>
      <w:r w:rsidRPr="00963E66">
        <w:rPr>
          <w:rStyle w:val="StyleUnderline"/>
          <w:highlight w:val="green"/>
        </w:rPr>
        <w:t>underpins global leadership</w:t>
      </w:r>
      <w:r w:rsidRPr="00E863A8">
        <w:rPr>
          <w:sz w:val="16"/>
        </w:rPr>
        <w:t xml:space="preserve">; and </w:t>
      </w:r>
      <w:r w:rsidRPr="00963E66">
        <w:rPr>
          <w:rStyle w:val="Emphasis"/>
          <w:highlight w:val="green"/>
        </w:rPr>
        <w:t>global leadership requires innovation to solve the many problems facing humanity</w:t>
      </w:r>
      <w:r w:rsidRPr="00E863A8">
        <w:rPr>
          <w:sz w:val="16"/>
        </w:rPr>
        <w:t xml:space="preserve"> in the next half century. If this is correct, and </w:t>
      </w:r>
      <w:r w:rsidRPr="00E863A8">
        <w:rPr>
          <w:rStyle w:val="StyleUnderline"/>
          <w:highlight w:val="green"/>
        </w:rPr>
        <w:t>innovation is the key,</w:t>
      </w:r>
      <w:r w:rsidRPr="00E863A8">
        <w:rPr>
          <w:sz w:val="16"/>
        </w:rPr>
        <w:t xml:space="preserve"> then even </w:t>
      </w:r>
      <w:r w:rsidRPr="00E863A8">
        <w:rPr>
          <w:rStyle w:val="StyleUnderline"/>
          <w:highlight w:val="green"/>
        </w:rPr>
        <w:t>the best education systems</w:t>
      </w:r>
      <w:r w:rsidRPr="00E863A8">
        <w:rPr>
          <w:sz w:val="16"/>
        </w:rPr>
        <w:t xml:space="preserve"> in the world, many of them clustered around the Pacific, </w:t>
      </w:r>
      <w:r w:rsidRPr="00E863A8">
        <w:rPr>
          <w:rStyle w:val="Emphasis"/>
          <w:highlight w:val="green"/>
        </w:rPr>
        <w:t>need to radically rethink what they offer every student</w:t>
      </w:r>
      <w:r w:rsidRPr="00E863A8">
        <w:rPr>
          <w:sz w:val="16"/>
        </w:rPr>
        <w:t>.</w:t>
      </w:r>
    </w:p>
    <w:p w:rsidR="0054263C" w:rsidRDefault="0054263C" w:rsidP="0054263C">
      <w:pPr>
        <w:pStyle w:val="Heading3"/>
      </w:pPr>
      <w:r>
        <w:t>Plan =&gt; STEM</w:t>
      </w:r>
    </w:p>
    <w:p w:rsidR="0054263C" w:rsidRPr="005B117D" w:rsidRDefault="0054263C" w:rsidP="0054263C">
      <w:pPr>
        <w:pStyle w:val="Heading4"/>
      </w:pPr>
      <w:r w:rsidRPr="005B117D">
        <w:t>OSEA would engage students in STEM topics</w:t>
      </w:r>
    </w:p>
    <w:p w:rsidR="0054263C" w:rsidRPr="008F2A99" w:rsidRDefault="0054263C" w:rsidP="0054263C">
      <w:pPr>
        <w:rPr>
          <w:rStyle w:val="Style13ptBold"/>
          <w:b w:val="0"/>
          <w:sz w:val="18"/>
          <w:szCs w:val="18"/>
        </w:rPr>
      </w:pPr>
      <w:r>
        <w:rPr>
          <w:rStyle w:val="Style13ptBold"/>
        </w:rPr>
        <w:t xml:space="preserve">Bidwell 13 </w:t>
      </w:r>
      <w:r>
        <w:rPr>
          <w:rStyle w:val="Style13ptBold"/>
          <w:sz w:val="18"/>
          <w:szCs w:val="18"/>
        </w:rPr>
        <w:t xml:space="preserve">(Allie, Education reporter for US News &amp; World Report, “Scientists Release First Plan for National Ocean Exploration Program”, US News &amp; World Report, September 25, 2013. </w:t>
      </w:r>
      <w:hyperlink r:id="rId30" w:history="1">
        <w:r w:rsidRPr="00B811FF">
          <w:rPr>
            <w:rStyle w:val="Hyperlink"/>
            <w:sz w:val="18"/>
            <w:szCs w:val="18"/>
          </w:rPr>
          <w:t>http://www.usnews.com/news/articles/2013/09/25/scientists-release-first-plan-for-national-ocean-exploration-program</w:t>
        </w:r>
      </w:hyperlink>
      <w:r>
        <w:rPr>
          <w:rStyle w:val="Style13ptBold"/>
          <w:sz w:val="18"/>
          <w:szCs w:val="18"/>
        </w:rPr>
        <w:t xml:space="preserve">. </w:t>
      </w:r>
      <w:proofErr w:type="spellStart"/>
      <w:r>
        <w:rPr>
          <w:rStyle w:val="Style13ptBold"/>
          <w:sz w:val="18"/>
          <w:szCs w:val="18"/>
        </w:rPr>
        <w:t>Nyy</w:t>
      </w:r>
      <w:proofErr w:type="spellEnd"/>
      <w:r>
        <w:rPr>
          <w:rStyle w:val="Style13ptBold"/>
          <w:sz w:val="18"/>
          <w:szCs w:val="18"/>
        </w:rPr>
        <w:t>)</w:t>
      </w:r>
    </w:p>
    <w:p w:rsidR="0054263C" w:rsidRPr="005B117D" w:rsidRDefault="0054263C" w:rsidP="0054263C">
      <w:pPr>
        <w:rPr>
          <w:sz w:val="16"/>
        </w:rPr>
      </w:pPr>
      <w:r w:rsidRPr="00FE4BA5">
        <w:rPr>
          <w:rStyle w:val="StyleUnderline"/>
          <w:highlight w:val="yellow"/>
        </w:rPr>
        <w:t>Expanding the nation's ocean exploration program</w:t>
      </w:r>
      <w:r w:rsidRPr="008F2A99">
        <w:rPr>
          <w:rStyle w:val="StyleUnderline"/>
        </w:rPr>
        <w:t xml:space="preserve"> could lead to more jobs, he adds, and </w:t>
      </w:r>
      <w:r w:rsidRPr="00FE4BA5">
        <w:rPr>
          <w:rStyle w:val="StyleUnderline"/>
          <w:highlight w:val="yellow"/>
        </w:rPr>
        <w:t>could</w:t>
      </w:r>
      <w:r w:rsidRPr="008F2A99">
        <w:rPr>
          <w:rStyle w:val="StyleUnderline"/>
        </w:rPr>
        <w:t xml:space="preserve"> also </w:t>
      </w:r>
      <w:r w:rsidRPr="00FE4BA5">
        <w:rPr>
          <w:rStyle w:val="StyleUnderline"/>
          <w:highlight w:val="yellow"/>
        </w:rPr>
        <w:t>serve as an opportunity to engage children and adults in</w:t>
      </w:r>
      <w:r w:rsidRPr="008F2A99">
        <w:rPr>
          <w:rStyle w:val="StyleUnderline"/>
        </w:rPr>
        <w:t xml:space="preserve"> careers in science, technology, engineering and mathematics, or </w:t>
      </w:r>
      <w:r w:rsidRPr="00FE4BA5">
        <w:rPr>
          <w:rStyle w:val="StyleUnderline"/>
          <w:highlight w:val="yellow"/>
        </w:rPr>
        <w:t>STEM</w:t>
      </w:r>
      <w:r w:rsidRPr="008F2A99">
        <w:rPr>
          <w:rStyle w:val="StyleUnderline"/>
        </w:rPr>
        <w:t xml:space="preserve">. </w:t>
      </w:r>
      <w:r w:rsidRPr="00FE4BA5">
        <w:rPr>
          <w:rStyle w:val="StyleUnderline"/>
          <w:highlight w:val="yellow"/>
        </w:rPr>
        <w:t xml:space="preserve">"I think what we need to do as a nation is </w:t>
      </w:r>
      <w:proofErr w:type="gramStart"/>
      <w:r w:rsidRPr="00FE4BA5">
        <w:rPr>
          <w:rStyle w:val="StyleUnderline"/>
          <w:highlight w:val="yellow"/>
        </w:rPr>
        <w:t>make</w:t>
      </w:r>
      <w:proofErr w:type="gramEnd"/>
      <w:r w:rsidRPr="00FE4BA5">
        <w:rPr>
          <w:rStyle w:val="StyleUnderline"/>
          <w:highlight w:val="yellow"/>
        </w:rPr>
        <w:t xml:space="preserve"> STEM fields be seen by young people as exciting career trajectories," </w:t>
      </w:r>
      <w:proofErr w:type="spellStart"/>
      <w:r w:rsidRPr="00FE4BA5">
        <w:rPr>
          <w:rStyle w:val="StyleUnderline"/>
          <w:highlight w:val="yellow"/>
        </w:rPr>
        <w:t>Schubel</w:t>
      </w:r>
      <w:proofErr w:type="spellEnd"/>
      <w:r w:rsidRPr="00FE4BA5">
        <w:rPr>
          <w:rStyle w:val="StyleUnderline"/>
          <w:highlight w:val="yellow"/>
        </w:rPr>
        <w:t xml:space="preserve"> says. "We need to reestablish the excitement of science and engineering, and I think ocean exploration gives us a way to do that." </w:t>
      </w:r>
      <w:proofErr w:type="spellStart"/>
      <w:r w:rsidRPr="00FE4BA5">
        <w:rPr>
          <w:rStyle w:val="StyleUnderline"/>
          <w:highlight w:val="yellow"/>
        </w:rPr>
        <w:t>Schubel</w:t>
      </w:r>
      <w:proofErr w:type="spellEnd"/>
      <w:r w:rsidRPr="00FE4BA5">
        <w:rPr>
          <w:rStyle w:val="StyleUnderline"/>
          <w:highlight w:val="yellow"/>
        </w:rPr>
        <w:t xml:space="preserve"> says</w:t>
      </w:r>
      <w:r w:rsidRPr="008F2A99">
        <w:rPr>
          <w:rStyle w:val="StyleUnderline"/>
        </w:rPr>
        <w:t xml:space="preserve"> science </w:t>
      </w:r>
      <w:proofErr w:type="gramStart"/>
      <w:r w:rsidRPr="008F2A99">
        <w:rPr>
          <w:rStyle w:val="StyleUnderline"/>
        </w:rPr>
        <w:t>centers,</w:t>
      </w:r>
      <w:proofErr w:type="gramEnd"/>
      <w:r w:rsidRPr="008F2A99">
        <w:rPr>
          <w:rStyle w:val="StyleUnderline"/>
        </w:rPr>
        <w:t xml:space="preserve"> museums and aquariums can serve as training grounds to give children and adults the opportunity to learn more about the ocean and what opportunities exist in STEM fields</w:t>
      </w:r>
      <w:r w:rsidRPr="005B117D">
        <w:rPr>
          <w:rStyle w:val="Style13ptBold"/>
          <w:sz w:val="16"/>
        </w:rPr>
        <w:t xml:space="preserve">. </w:t>
      </w:r>
      <w:r w:rsidRPr="005B117D">
        <w:rPr>
          <w:sz w:val="16"/>
        </w:rPr>
        <w:t xml:space="preserve">"One thing that we can contribute more than anything else is to let kids and families come to our institutions and play, explore, make mistakes, and ask silly questions without being burdened down by the kinds of standards that our formal K-12 and K-14 schools have to live up to," </w:t>
      </w:r>
      <w:proofErr w:type="spellStart"/>
      <w:r w:rsidRPr="005B117D">
        <w:rPr>
          <w:sz w:val="16"/>
        </w:rPr>
        <w:t>Schubel</w:t>
      </w:r>
      <w:proofErr w:type="spellEnd"/>
      <w:r w:rsidRPr="005B117D">
        <w:rPr>
          <w:sz w:val="16"/>
        </w:rPr>
        <w:t xml:space="preserve"> says. Conducting more data collection and exploration quests is also beneficial from an economic standpoint because explorers have the potential to identify new resources, both renewable and nonrenewable. Having access to those materials, such as oils and minerals, and being less dependent on other nations, </w:t>
      </w:r>
      <w:proofErr w:type="spellStart"/>
      <w:r w:rsidRPr="005B117D">
        <w:rPr>
          <w:sz w:val="16"/>
        </w:rPr>
        <w:t>Schubel</w:t>
      </w:r>
      <w:proofErr w:type="spellEnd"/>
      <w:r w:rsidRPr="005B117D">
        <w:rPr>
          <w:sz w:val="16"/>
        </w:rPr>
        <w:t xml:space="preserve"> says, could help improve national security.</w:t>
      </w:r>
      <w:r w:rsidRPr="005B117D">
        <w:rPr>
          <w:rStyle w:val="Style13ptBold"/>
          <w:sz w:val="16"/>
        </w:rPr>
        <w:t xml:space="preserve"> </w:t>
      </w:r>
      <w:r w:rsidRPr="00FE4BA5">
        <w:rPr>
          <w:rStyle w:val="StyleUnderline"/>
        </w:rPr>
        <w:t xml:space="preserve">Each time </w:t>
      </w:r>
      <w:r w:rsidRPr="00FE4BA5">
        <w:rPr>
          <w:rStyle w:val="StyleUnderline"/>
          <w:highlight w:val="yellow"/>
        </w:rPr>
        <w:t>explorers</w:t>
      </w:r>
      <w:r w:rsidRPr="00FE4BA5">
        <w:rPr>
          <w:rStyle w:val="StyleUnderline"/>
        </w:rPr>
        <w:t xml:space="preserve"> embark on a mission to a new part of the ocean, they </w:t>
      </w:r>
      <w:r w:rsidRPr="00FE4BA5">
        <w:rPr>
          <w:rStyle w:val="StyleUnderline"/>
          <w:highlight w:val="yellow"/>
        </w:rPr>
        <w:t>bring back more detailed information</w:t>
      </w:r>
      <w:r w:rsidRPr="00FE4BA5">
        <w:rPr>
          <w:rStyle w:val="StyleUnderline"/>
        </w:rPr>
        <w:t xml:space="preserve"> by mapping the sea floor and providing high-resolution images of what exists</w:t>
      </w:r>
      <w:r w:rsidRPr="005B117D">
        <w:rPr>
          <w:rStyle w:val="Style13ptBold"/>
          <w:sz w:val="16"/>
        </w:rPr>
        <w:t xml:space="preserve">, </w:t>
      </w:r>
      <w:r w:rsidRPr="005B117D">
        <w:rPr>
          <w:sz w:val="16"/>
        </w:rPr>
        <w:t xml:space="preserve">says David </w:t>
      </w:r>
      <w:proofErr w:type="spellStart"/>
      <w:r w:rsidRPr="005B117D">
        <w:rPr>
          <w:sz w:val="16"/>
        </w:rPr>
        <w:t>McKinnie</w:t>
      </w:r>
      <w:proofErr w:type="spellEnd"/>
      <w:r w:rsidRPr="005B117D">
        <w:rPr>
          <w:sz w:val="16"/>
        </w:rPr>
        <w:t xml:space="preserve">, a senior advisor for NOAA's Office of Ocean Exploration and Research and a co-author of the report. On almost every expedition, he says, the scientists discover new species. In a trip to Indonesia in 2010, for example, </w:t>
      </w:r>
      <w:proofErr w:type="spellStart"/>
      <w:r w:rsidRPr="005B117D">
        <w:rPr>
          <w:sz w:val="16"/>
        </w:rPr>
        <w:t>McKinnie</w:t>
      </w:r>
      <w:proofErr w:type="spellEnd"/>
      <w:r w:rsidRPr="005B117D">
        <w:rPr>
          <w:sz w:val="16"/>
        </w:rPr>
        <w:t xml:space="preserve"> says researchers discovered more than 50 new species of coral. "It's really a reflection of how unknown the ocean is," </w:t>
      </w:r>
      <w:proofErr w:type="spellStart"/>
      <w:r w:rsidRPr="005B117D">
        <w:rPr>
          <w:sz w:val="16"/>
        </w:rPr>
        <w:t>McKinnie</w:t>
      </w:r>
      <w:proofErr w:type="spellEnd"/>
      <w:r w:rsidRPr="005B117D">
        <w:rPr>
          <w:sz w:val="16"/>
        </w:rPr>
        <w:t xml:space="preserve"> says. "Every time we go to a new place, we find something </w:t>
      </w:r>
      <w:proofErr w:type="gramStart"/>
      <w:r w:rsidRPr="005B117D">
        <w:rPr>
          <w:sz w:val="16"/>
        </w:rPr>
        <w:t>new,</w:t>
      </w:r>
      <w:proofErr w:type="gramEnd"/>
      <w:r w:rsidRPr="005B117D">
        <w:rPr>
          <w:sz w:val="16"/>
        </w:rPr>
        <w:t xml:space="preserve"> and something new about the ocean that's important." And these expeditions can have important impacts not just for biological cataloging, but also for the environment, </w:t>
      </w:r>
      <w:proofErr w:type="spellStart"/>
      <w:r w:rsidRPr="005B117D">
        <w:rPr>
          <w:sz w:val="16"/>
        </w:rPr>
        <w:t>McKinnie</w:t>
      </w:r>
      <w:proofErr w:type="spellEnd"/>
      <w:r w:rsidRPr="005B117D">
        <w:rPr>
          <w:sz w:val="16"/>
        </w:rPr>
        <w:t xml:space="preserve"> says. In a 2004 expedition in the Pacific Ocean, NOAA scientists identified a group of underwater volcanoes that were "tremendous" sources of carbon dioxide, and thus contributed to increasing ocean acidification, </w:t>
      </w:r>
      <w:proofErr w:type="spellStart"/>
      <w:r w:rsidRPr="005B117D">
        <w:rPr>
          <w:sz w:val="16"/>
        </w:rPr>
        <w:t>McKinnie</w:t>
      </w:r>
      <w:proofErr w:type="spellEnd"/>
      <w:r w:rsidRPr="005B117D">
        <w:rPr>
          <w:sz w:val="16"/>
        </w:rPr>
        <w:t xml:space="preserve"> says. Research has shown that when ocean waters become more acidic from absorbing carbon dioxide, they produce less of a gas that protects the Earth from the sun's radiation and can amplify global warming. But until NOAA's expedition, no measures accounted for carbon dioxide produced from underwater volcanoes. "It's not just bringing back pretty pictures," </w:t>
      </w:r>
      <w:proofErr w:type="spellStart"/>
      <w:r w:rsidRPr="005B117D">
        <w:rPr>
          <w:sz w:val="16"/>
        </w:rPr>
        <w:t>McKinnie</w:t>
      </w:r>
      <w:proofErr w:type="spellEnd"/>
      <w:r w:rsidRPr="005B117D">
        <w:rPr>
          <w:sz w:val="16"/>
        </w:rPr>
        <w:t xml:space="preserve"> says. "It's getting real results that matter."</w:t>
      </w:r>
    </w:p>
    <w:p w:rsidR="00192DFA" w:rsidRPr="00192DFA" w:rsidRDefault="00192DFA" w:rsidP="00192DFA">
      <w:pPr>
        <w:pStyle w:val="Heading3"/>
      </w:pPr>
      <w:r w:rsidRPr="00192DFA">
        <w:t>AT: STEM = Patriarchy</w:t>
      </w:r>
    </w:p>
    <w:p w:rsidR="00192DFA" w:rsidRDefault="00192DFA" w:rsidP="00192DFA">
      <w:pPr>
        <w:pStyle w:val="Heading4"/>
      </w:pPr>
      <w:r>
        <w:t xml:space="preserve">White House STEM efforts to make STEM as inclusive of </w:t>
      </w:r>
      <w:proofErr w:type="spellStart"/>
      <w:r>
        <w:t>Womyn</w:t>
      </w:r>
      <w:proofErr w:type="spellEnd"/>
      <w:r>
        <w:t xml:space="preserve"> as possible</w:t>
      </w:r>
    </w:p>
    <w:p w:rsidR="00192DFA" w:rsidRDefault="00192DFA" w:rsidP="00192DFA">
      <w:r w:rsidRPr="00A33148">
        <w:rPr>
          <w:rStyle w:val="Style13ptBold"/>
        </w:rPr>
        <w:t>White House 13</w:t>
      </w:r>
      <w:r>
        <w:t xml:space="preserve"> </w:t>
      </w:r>
      <w:r w:rsidRPr="00A33148">
        <w:rPr>
          <w:sz w:val="16"/>
          <w:szCs w:val="16"/>
        </w:rPr>
        <w:t>[The official United States Federal Government website, “Women and Girls in Science, Technology, Engineering, and Math (STEM)”, http://www.whitehouse.gov/sites/default/files/microsites/ostp/stem_factsheet_2013_07232013.pdf</w:t>
      </w:r>
      <w:proofErr w:type="gramStart"/>
      <w:r w:rsidRPr="00A33148">
        <w:rPr>
          <w:sz w:val="16"/>
          <w:szCs w:val="16"/>
        </w:rPr>
        <w:t>, ]</w:t>
      </w:r>
      <w:proofErr w:type="gramEnd"/>
      <w:r w:rsidRPr="00A33148">
        <w:rPr>
          <w:sz w:val="16"/>
          <w:szCs w:val="16"/>
        </w:rPr>
        <w:t xml:space="preserve"> NN</w:t>
      </w:r>
    </w:p>
    <w:p w:rsidR="00192DFA" w:rsidRDefault="00192DFA" w:rsidP="00192DFA">
      <w:pPr>
        <w:rPr>
          <w:sz w:val="16"/>
          <w:szCs w:val="16"/>
        </w:rPr>
      </w:pPr>
      <w:r w:rsidRPr="00A33148">
        <w:rPr>
          <w:sz w:val="16"/>
          <w:szCs w:val="16"/>
        </w:rPr>
        <w:t>In 2009</w:t>
      </w:r>
      <w:r w:rsidRPr="00A33148">
        <w:rPr>
          <w:highlight w:val="green"/>
        </w:rPr>
        <w:t xml:space="preserve">, </w:t>
      </w:r>
      <w:r w:rsidRPr="00A33148">
        <w:rPr>
          <w:b/>
          <w:highlight w:val="green"/>
          <w:u w:val="single"/>
        </w:rPr>
        <w:t>President Obama set an ambitious goal: to move U.S. students from the middle to the top of the pack in math and science achievement over the next decade</w:t>
      </w:r>
      <w:r w:rsidRPr="00A33148">
        <w:rPr>
          <w:b/>
          <w:u w:val="single"/>
        </w:rPr>
        <w:t xml:space="preserve">. </w:t>
      </w:r>
      <w:r w:rsidRPr="00A33148">
        <w:rPr>
          <w:b/>
          <w:highlight w:val="green"/>
          <w:u w:val="single"/>
        </w:rPr>
        <w:t>The key to accomplishing this</w:t>
      </w:r>
      <w:r>
        <w:t xml:space="preserve"> </w:t>
      </w:r>
      <w:r w:rsidRPr="00A33148">
        <w:rPr>
          <w:sz w:val="18"/>
          <w:szCs w:val="18"/>
        </w:rPr>
        <w:t>vision</w:t>
      </w:r>
      <w:r>
        <w:t xml:space="preserve"> </w:t>
      </w:r>
      <w:r w:rsidRPr="00A33148">
        <w:rPr>
          <w:b/>
          <w:highlight w:val="green"/>
          <w:u w:val="single"/>
        </w:rPr>
        <w:t>rests</w:t>
      </w:r>
      <w:r>
        <w:t xml:space="preserve"> </w:t>
      </w:r>
      <w:r w:rsidRPr="00A33148">
        <w:rPr>
          <w:sz w:val="16"/>
          <w:szCs w:val="16"/>
        </w:rPr>
        <w:t>not only</w:t>
      </w:r>
      <w:r>
        <w:t xml:space="preserve"> </w:t>
      </w:r>
      <w:r w:rsidRPr="00A33148">
        <w:rPr>
          <w:b/>
          <w:highlight w:val="green"/>
          <w:u w:val="single"/>
        </w:rPr>
        <w:t>in</w:t>
      </w:r>
      <w:r w:rsidRPr="00A33148">
        <w:rPr>
          <w:sz w:val="16"/>
          <w:szCs w:val="16"/>
        </w:rPr>
        <w:t xml:space="preserve"> raising the number and performance of students currently excelling in STEM subjects, but also</w:t>
      </w:r>
      <w:r>
        <w:t xml:space="preserve"> </w:t>
      </w:r>
      <w:r w:rsidRPr="00A33148">
        <w:rPr>
          <w:b/>
          <w:highlight w:val="green"/>
          <w:u w:val="single"/>
        </w:rPr>
        <w:t>engaging girls and other students who are historically underrepresented in these areas</w:t>
      </w:r>
      <w:r w:rsidRPr="00A33148">
        <w:rPr>
          <w:sz w:val="16"/>
          <w:szCs w:val="16"/>
        </w:rPr>
        <w:t>. That’s why</w:t>
      </w:r>
      <w:r>
        <w:t xml:space="preserve"> </w:t>
      </w:r>
      <w:r w:rsidRPr="00A33148">
        <w:rPr>
          <w:b/>
          <w:highlight w:val="green"/>
          <w:u w:val="single"/>
        </w:rPr>
        <w:t>the Administration’s $4.35 billion Race to the Top 2009 competition focused</w:t>
      </w:r>
      <w:r w:rsidRPr="00A33148">
        <w:rPr>
          <w:b/>
          <w:u w:val="single"/>
        </w:rPr>
        <w:t xml:space="preserve"> </w:t>
      </w:r>
      <w:r w:rsidRPr="00A33148">
        <w:rPr>
          <w:sz w:val="16"/>
          <w:szCs w:val="16"/>
        </w:rPr>
        <w:t>not only on encouraging states to develop comprehensive strategies to improve achievement and provide rigorous curricula in STEM subjects, but also</w:t>
      </w:r>
      <w:r>
        <w:t xml:space="preserve"> </w:t>
      </w:r>
      <w:r w:rsidRPr="00A33148">
        <w:rPr>
          <w:b/>
          <w:highlight w:val="green"/>
          <w:u w:val="single"/>
        </w:rPr>
        <w:t>to broaden the participation of women and girls.</w:t>
      </w:r>
      <w:r>
        <w:t xml:space="preserve"> </w:t>
      </w:r>
      <w:r w:rsidRPr="00A33148">
        <w:rPr>
          <w:sz w:val="16"/>
          <w:szCs w:val="16"/>
        </w:rPr>
        <w:t>To achieve this, states applying for these funds received competitive preference if</w:t>
      </w:r>
      <w:r>
        <w:t xml:space="preserve"> </w:t>
      </w:r>
      <w:r w:rsidRPr="00A33148">
        <w:rPr>
          <w:b/>
          <w:highlight w:val="green"/>
          <w:u w:val="single"/>
        </w:rPr>
        <w:t>they demonstrated efforts to address any barriers to STEM careers for women, girls, and other underrepresented groups</w:t>
      </w:r>
      <w:r>
        <w:t xml:space="preserve">. </w:t>
      </w:r>
      <w:r w:rsidRPr="00A33148">
        <w:rPr>
          <w:sz w:val="16"/>
          <w:szCs w:val="16"/>
        </w:rPr>
        <w:t>Launched in November 2009</w:t>
      </w:r>
      <w:r w:rsidRPr="00A33148">
        <w:rPr>
          <w:highlight w:val="green"/>
        </w:rPr>
        <w:t xml:space="preserve">, </w:t>
      </w:r>
      <w:r w:rsidRPr="00A33148">
        <w:rPr>
          <w:b/>
          <w:highlight w:val="green"/>
          <w:u w:val="single"/>
        </w:rPr>
        <w:t>the President’s Educate to Innovate campaign features among its three core pillars a commitment to “expand STEM education and career opportunities for underrepresented groups, including women</w:t>
      </w:r>
      <w:r w:rsidRPr="00A33148">
        <w:rPr>
          <w:sz w:val="16"/>
          <w:szCs w:val="16"/>
        </w:rPr>
        <w:t>.” Working with teachers, businesses, philanthropists, foundations, non-profits, scientists, and engineers,</w:t>
      </w:r>
      <w:r>
        <w:t xml:space="preserve"> </w:t>
      </w:r>
      <w:r w:rsidRPr="00A33148">
        <w:rPr>
          <w:b/>
          <w:highlight w:val="green"/>
          <w:u w:val="single"/>
        </w:rPr>
        <w:t>the campaign has attracted more than $700 million in financial and in-kind support</w:t>
      </w:r>
      <w:r>
        <w:t xml:space="preserve"> </w:t>
      </w:r>
      <w:r w:rsidRPr="00A33148">
        <w:rPr>
          <w:sz w:val="16"/>
          <w:szCs w:val="16"/>
        </w:rPr>
        <w:t xml:space="preserve">and partnerships that will help prepare more than 10,000 new math and science teachers. </w:t>
      </w:r>
    </w:p>
    <w:p w:rsidR="00192DFA" w:rsidRDefault="00192DFA" w:rsidP="00192DFA">
      <w:pPr>
        <w:rPr>
          <w:sz w:val="16"/>
          <w:szCs w:val="16"/>
        </w:rPr>
      </w:pPr>
    </w:p>
    <w:p w:rsidR="00192DFA" w:rsidRDefault="00192DFA" w:rsidP="00192DFA">
      <w:pPr>
        <w:rPr>
          <w:sz w:val="16"/>
          <w:szCs w:val="16"/>
        </w:rPr>
      </w:pPr>
    </w:p>
    <w:p w:rsidR="00192DFA" w:rsidRDefault="00192DFA" w:rsidP="00192DFA">
      <w:pPr>
        <w:pStyle w:val="Heading4"/>
      </w:pPr>
      <w:r>
        <w:t xml:space="preserve">Obama’s using </w:t>
      </w:r>
      <w:proofErr w:type="spellStart"/>
      <w:r>
        <w:t>womyn</w:t>
      </w:r>
      <w:proofErr w:type="spellEnd"/>
      <w:r>
        <w:t xml:space="preserve"> role models to expand STEM to the unrepresented—plan provides more jobs for these </w:t>
      </w:r>
      <w:proofErr w:type="spellStart"/>
      <w:r>
        <w:t>womyn</w:t>
      </w:r>
      <w:proofErr w:type="spellEnd"/>
    </w:p>
    <w:p w:rsidR="00192DFA" w:rsidRDefault="00192DFA" w:rsidP="00192DFA">
      <w:r w:rsidRPr="00A33148">
        <w:rPr>
          <w:rStyle w:val="Style13ptBold"/>
        </w:rPr>
        <w:t>White House 13</w:t>
      </w:r>
      <w:r>
        <w:t xml:space="preserve"> </w:t>
      </w:r>
      <w:r w:rsidRPr="00A33148">
        <w:rPr>
          <w:sz w:val="16"/>
          <w:szCs w:val="16"/>
        </w:rPr>
        <w:t>[The official United States Federal Government website, “Women and Girls in Science, Technology, Engineering, and Math (STEM)”, http://www.whitehouse.gov/sites/default/files/microsites/ostp/stem_factsheet_2013_07232013.pdf</w:t>
      </w:r>
      <w:proofErr w:type="gramStart"/>
      <w:r w:rsidRPr="00A33148">
        <w:rPr>
          <w:sz w:val="16"/>
          <w:szCs w:val="16"/>
        </w:rPr>
        <w:t>, ]</w:t>
      </w:r>
      <w:proofErr w:type="gramEnd"/>
      <w:r w:rsidRPr="00A33148">
        <w:rPr>
          <w:sz w:val="16"/>
          <w:szCs w:val="16"/>
        </w:rPr>
        <w:t xml:space="preserve"> NN</w:t>
      </w:r>
    </w:p>
    <w:p w:rsidR="00192DFA" w:rsidRDefault="00192DFA" w:rsidP="00192DFA">
      <w:pPr>
        <w:rPr>
          <w:sz w:val="16"/>
          <w:szCs w:val="16"/>
        </w:rPr>
      </w:pPr>
    </w:p>
    <w:p w:rsidR="00192DFA" w:rsidRDefault="00192DFA" w:rsidP="00192DFA">
      <w:pPr>
        <w:rPr>
          <w:sz w:val="16"/>
          <w:szCs w:val="16"/>
        </w:rPr>
      </w:pPr>
      <w:r w:rsidRPr="00C07139">
        <w:rPr>
          <w:b/>
          <w:highlight w:val="green"/>
          <w:u w:val="single"/>
        </w:rPr>
        <w:t>The President recognizes the need for more women champions and role models in STEM fields as is evidenced by his appointment of many talented women in senior STEM leadership positions</w:t>
      </w:r>
      <w:r>
        <w:t xml:space="preserve">. </w:t>
      </w:r>
      <w:r w:rsidRPr="00471A24">
        <w:rPr>
          <w:sz w:val="16"/>
          <w:szCs w:val="16"/>
        </w:rPr>
        <w:t>This</w:t>
      </w:r>
      <w:r>
        <w:t xml:space="preserve"> </w:t>
      </w:r>
      <w:r w:rsidRPr="00C07139">
        <w:rPr>
          <w:b/>
          <w:highlight w:val="green"/>
          <w:u w:val="single"/>
        </w:rPr>
        <w:t>includes</w:t>
      </w:r>
      <w:r w:rsidRPr="00C07139">
        <w:t xml:space="preserve"> </w:t>
      </w:r>
      <w:r w:rsidRPr="00471A24">
        <w:rPr>
          <w:sz w:val="16"/>
          <w:szCs w:val="16"/>
        </w:rPr>
        <w:t>Department of the Interior Secretary</w:t>
      </w:r>
      <w:r w:rsidRPr="00C07139">
        <w:t xml:space="preserve"> </w:t>
      </w:r>
      <w:r w:rsidRPr="00C07139">
        <w:rPr>
          <w:b/>
          <w:highlight w:val="green"/>
          <w:u w:val="single"/>
        </w:rPr>
        <w:t>Sally Jewel</w:t>
      </w:r>
      <w:r w:rsidRPr="00C07139">
        <w:rPr>
          <w:b/>
          <w:u w:val="single"/>
        </w:rPr>
        <w:t xml:space="preserve"> (</w:t>
      </w:r>
      <w:r w:rsidRPr="00C07139">
        <w:rPr>
          <w:b/>
          <w:highlight w:val="green"/>
          <w:u w:val="single"/>
        </w:rPr>
        <w:t>an engineer</w:t>
      </w:r>
      <w:r w:rsidRPr="00C07139">
        <w:rPr>
          <w:b/>
          <w:u w:val="single"/>
        </w:rPr>
        <w:t xml:space="preserve">), </w:t>
      </w:r>
      <w:r w:rsidRPr="00C07139">
        <w:rPr>
          <w:b/>
          <w:highlight w:val="green"/>
          <w:u w:val="single"/>
        </w:rPr>
        <w:t>Director of the Defense Advanced Research Projects Agency</w:t>
      </w:r>
      <w:r w:rsidRPr="00C07139">
        <w:rPr>
          <w:b/>
          <w:u w:val="single"/>
        </w:rPr>
        <w:t xml:space="preserve"> </w:t>
      </w:r>
      <w:proofErr w:type="spellStart"/>
      <w:r w:rsidRPr="00C07139">
        <w:rPr>
          <w:b/>
          <w:highlight w:val="green"/>
          <w:u w:val="single"/>
        </w:rPr>
        <w:t>Arati</w:t>
      </w:r>
      <w:proofErr w:type="spellEnd"/>
      <w:r w:rsidRPr="00C07139">
        <w:rPr>
          <w:b/>
          <w:highlight w:val="green"/>
          <w:u w:val="single"/>
        </w:rPr>
        <w:t xml:space="preserve"> </w:t>
      </w:r>
      <w:proofErr w:type="spellStart"/>
      <w:r w:rsidRPr="00C07139">
        <w:rPr>
          <w:b/>
          <w:highlight w:val="green"/>
          <w:u w:val="single"/>
        </w:rPr>
        <w:t>Prabhakar</w:t>
      </w:r>
      <w:proofErr w:type="spellEnd"/>
      <w:r w:rsidRPr="00C07139">
        <w:rPr>
          <w:b/>
          <w:u w:val="single"/>
        </w:rPr>
        <w:t xml:space="preserve">, </w:t>
      </w:r>
      <w:r w:rsidRPr="00C07139">
        <w:rPr>
          <w:b/>
          <w:highlight w:val="green"/>
          <w:u w:val="single"/>
        </w:rPr>
        <w:t xml:space="preserve">National Oceanic </w:t>
      </w:r>
      <w:r>
        <w:rPr>
          <w:b/>
          <w:highlight w:val="green"/>
          <w:u w:val="single"/>
        </w:rPr>
        <w:t xml:space="preserve">and Atmospheric Administration </w:t>
      </w:r>
      <w:r w:rsidRPr="00C07139">
        <w:rPr>
          <w:b/>
          <w:highlight w:val="green"/>
          <w:u w:val="single"/>
        </w:rPr>
        <w:t>Acting Administrator Kathy Sullivan (a former astronaut</w:t>
      </w:r>
      <w:r w:rsidRPr="00C07139">
        <w:t xml:space="preserve">), </w:t>
      </w:r>
      <w:r w:rsidRPr="00471A24">
        <w:rPr>
          <w:sz w:val="16"/>
          <w:szCs w:val="16"/>
        </w:rPr>
        <w:t>and</w:t>
      </w:r>
      <w:r w:rsidRPr="00C07139">
        <w:t xml:space="preserve"> </w:t>
      </w:r>
      <w:r w:rsidRPr="00471A24">
        <w:rPr>
          <w:sz w:val="16"/>
          <w:szCs w:val="16"/>
        </w:rPr>
        <w:t>Food and Drug Administration Commissioner</w:t>
      </w:r>
      <w:r w:rsidRPr="00C07139">
        <w:t xml:space="preserve"> </w:t>
      </w:r>
      <w:r w:rsidRPr="00C07139">
        <w:rPr>
          <w:b/>
          <w:highlight w:val="green"/>
          <w:u w:val="single"/>
        </w:rPr>
        <w:t>Margaret Hamburg</w:t>
      </w:r>
      <w:r w:rsidRPr="00C07139">
        <w:rPr>
          <w:b/>
          <w:u w:val="single"/>
        </w:rPr>
        <w:t xml:space="preserve"> </w:t>
      </w:r>
      <w:r w:rsidRPr="00C07139">
        <w:rPr>
          <w:b/>
          <w:highlight w:val="green"/>
          <w:u w:val="single"/>
        </w:rPr>
        <w:t>(a medical doctor</w:t>
      </w:r>
      <w:r w:rsidRPr="00C07139">
        <w:t xml:space="preserve">). </w:t>
      </w:r>
      <w:r w:rsidRPr="00471A24">
        <w:rPr>
          <w:sz w:val="16"/>
          <w:szCs w:val="16"/>
        </w:rPr>
        <w:t xml:space="preserve">Launched in the summer of 2011, the </w:t>
      </w:r>
      <w:r w:rsidRPr="00C07139">
        <w:rPr>
          <w:b/>
          <w:highlight w:val="green"/>
          <w:u w:val="single"/>
        </w:rPr>
        <w:t>Obama Administration’s Women in STEM Speakers Bureau brings role models like these top officials one step closer to their future successors</w:t>
      </w:r>
      <w:r w:rsidRPr="00C07139">
        <w:t xml:space="preserve">, </w:t>
      </w:r>
      <w:r w:rsidRPr="00471A24">
        <w:rPr>
          <w:sz w:val="16"/>
          <w:szCs w:val="16"/>
        </w:rPr>
        <w:t>capitalizing on existing travel schedules to send these women into communities across the country to meet and inspire girls in grades 6-12.</w:t>
      </w:r>
      <w:r w:rsidRPr="00C07139">
        <w:t xml:space="preserve"> </w:t>
      </w:r>
      <w:r w:rsidRPr="00471A24">
        <w:rPr>
          <w:b/>
          <w:highlight w:val="green"/>
          <w:u w:val="single"/>
        </w:rPr>
        <w:t>In March 2013</w:t>
      </w:r>
      <w:r w:rsidRPr="00C07139">
        <w:t xml:space="preserve">, </w:t>
      </w:r>
      <w:r w:rsidRPr="00471A24">
        <w:rPr>
          <w:sz w:val="16"/>
          <w:szCs w:val="16"/>
        </w:rPr>
        <w:t xml:space="preserve">the Office of Personnel Management in partnership with NSF and </w:t>
      </w:r>
      <w:proofErr w:type="spellStart"/>
      <w:r w:rsidRPr="00471A24">
        <w:rPr>
          <w:sz w:val="16"/>
          <w:szCs w:val="16"/>
        </w:rPr>
        <w:t>Techbridge</w:t>
      </w:r>
      <w:proofErr w:type="spellEnd"/>
      <w:r w:rsidRPr="00C07139">
        <w:t xml:space="preserve"> </w:t>
      </w:r>
      <w:r w:rsidRPr="00471A24">
        <w:rPr>
          <w:b/>
          <w:highlight w:val="green"/>
          <w:u w:val="single"/>
        </w:rPr>
        <w:t>hosted a training session</w:t>
      </w:r>
      <w:r w:rsidRPr="00C07139">
        <w:t xml:space="preserve"> </w:t>
      </w:r>
      <w:r w:rsidRPr="00471A24">
        <w:rPr>
          <w:sz w:val="16"/>
          <w:szCs w:val="16"/>
        </w:rPr>
        <w:t>open to these and other Federal STEM employees</w:t>
      </w:r>
      <w:r w:rsidRPr="00C07139">
        <w:t xml:space="preserve"> </w:t>
      </w:r>
      <w:r w:rsidRPr="00471A24">
        <w:rPr>
          <w:b/>
          <w:highlight w:val="green"/>
          <w:u w:val="single"/>
        </w:rPr>
        <w:t>on how</w:t>
      </w:r>
      <w:r w:rsidRPr="00C07139">
        <w:t xml:space="preserve"> </w:t>
      </w:r>
      <w:r w:rsidRPr="00471A24">
        <w:rPr>
          <w:sz w:val="16"/>
          <w:szCs w:val="16"/>
        </w:rPr>
        <w:t>best</w:t>
      </w:r>
      <w:r w:rsidRPr="00C07139">
        <w:t xml:space="preserve"> </w:t>
      </w:r>
      <w:r w:rsidRPr="00471A24">
        <w:rPr>
          <w:b/>
          <w:highlight w:val="green"/>
          <w:u w:val="single"/>
        </w:rPr>
        <w:t>to</w:t>
      </w:r>
      <w:r w:rsidRPr="00C07139">
        <w:t xml:space="preserve"> </w:t>
      </w:r>
      <w:r w:rsidRPr="00471A24">
        <w:rPr>
          <w:b/>
          <w:highlight w:val="green"/>
          <w:u w:val="single"/>
        </w:rPr>
        <w:t xml:space="preserve">engage girls in </w:t>
      </w:r>
      <w:r w:rsidRPr="00471A24">
        <w:rPr>
          <w:b/>
          <w:sz w:val="16"/>
          <w:szCs w:val="16"/>
          <w:highlight w:val="green"/>
          <w:u w:val="single"/>
        </w:rPr>
        <w:t>STEM</w:t>
      </w:r>
      <w:r w:rsidRPr="00471A24">
        <w:rPr>
          <w:sz w:val="16"/>
          <w:szCs w:val="16"/>
        </w:rPr>
        <w:t xml:space="preserve"> to ensure that Federal staff responding to the President’s call to volunteer in their communities would have the tools needed to serve as role models to this particular population.</w:t>
      </w:r>
    </w:p>
    <w:p w:rsidR="00192DFA" w:rsidRPr="00192DFA" w:rsidRDefault="00192DFA" w:rsidP="00192DFA"/>
    <w:p w:rsidR="00C60F4D" w:rsidRPr="008963BB" w:rsidRDefault="00C60F4D" w:rsidP="008963BB">
      <w:pPr>
        <w:pStyle w:val="Heading2"/>
      </w:pPr>
      <w:r w:rsidRPr="008963BB">
        <w:t>Solvency</w:t>
      </w:r>
    </w:p>
    <w:p w:rsidR="00C60F4D" w:rsidRPr="008963BB" w:rsidRDefault="00C60F4D" w:rsidP="008963BB">
      <w:pPr>
        <w:pStyle w:val="Heading3"/>
      </w:pPr>
      <w:r w:rsidRPr="008963BB">
        <w:t>Advocate/1AC Card</w:t>
      </w:r>
    </w:p>
    <w:p w:rsidR="004518EB" w:rsidRPr="00AE39D0" w:rsidRDefault="004518EB" w:rsidP="00AE39D0">
      <w:pPr>
        <w:pStyle w:val="Heading4"/>
      </w:pPr>
      <w:r w:rsidRPr="00AE39D0">
        <w:t>OSEA needs to be started</w:t>
      </w:r>
      <w:r w:rsidR="00AE39D0" w:rsidRPr="00AE39D0">
        <w:t>.</w:t>
      </w:r>
      <w:r w:rsidRPr="00AE39D0">
        <w:t xml:space="preserve"> </w:t>
      </w:r>
    </w:p>
    <w:p w:rsidR="004518EB" w:rsidRPr="00AE39D0" w:rsidRDefault="004518EB" w:rsidP="00AE39D0">
      <w:pPr>
        <w:rPr>
          <w:highlight w:val="yellow"/>
        </w:rPr>
      </w:pPr>
      <w:r w:rsidRPr="00AE39D0">
        <w:rPr>
          <w:rStyle w:val="Style13ptBold"/>
        </w:rPr>
        <w:t>Gonzalez 12</w:t>
      </w:r>
      <w:r w:rsidRPr="00AE39D0">
        <w:t xml:space="preserve"> (Robert T. Gonzalez-Prolific writer for io9, The world's oceans need their own NASA-style agency, blog, </w:t>
      </w:r>
      <w:hyperlink r:id="rId31" w:tgtFrame="_self" w:history="1">
        <w:r w:rsidRPr="00AE39D0">
          <w:rPr>
            <w:rStyle w:val="Hyperlink"/>
          </w:rPr>
          <w:t>10/17/12 6:35am</w:t>
        </w:r>
      </w:hyperlink>
      <w:proofErr w:type="gramStart"/>
      <w:r w:rsidRPr="00AE39D0">
        <w:t>,,</w:t>
      </w:r>
      <w:proofErr w:type="gramEnd"/>
      <w:r w:rsidRPr="00AE39D0">
        <w:t xml:space="preserve"> </w:t>
      </w:r>
      <w:hyperlink r:id="rId32" w:history="1">
        <w:r w:rsidRPr="00AE39D0">
          <w:rPr>
            <w:rStyle w:val="Hyperlink"/>
          </w:rPr>
          <w:t>http://io9.com/5952450/the-worlds-oceans-need-their-own-nasa-style-agency</w:t>
        </w:r>
      </w:hyperlink>
      <w:r w:rsidRPr="00AE39D0">
        <w:t>, A.G)</w:t>
      </w:r>
    </w:p>
    <w:p w:rsidR="00120829" w:rsidRDefault="004518EB" w:rsidP="00AE39D0">
      <w:r w:rsidRPr="00A831A1">
        <w:rPr>
          <w:rStyle w:val="StyleUnderline"/>
          <w:highlight w:val="yellow"/>
        </w:rPr>
        <w:t>The oceans of Earth remain largely unexplored, but </w:t>
      </w:r>
      <w:hyperlink r:id="rId33" w:history="1">
        <w:r w:rsidRPr="00A831A1">
          <w:rPr>
            <w:rStyle w:val="StyleUnderline"/>
            <w:highlight w:val="yellow"/>
          </w:rPr>
          <w:t>not for lack of technological innovation</w:t>
        </w:r>
      </w:hyperlink>
      <w:r w:rsidRPr="003964FE">
        <w:rPr>
          <w:rStyle w:val="StyleUnderline"/>
        </w:rPr>
        <w:t xml:space="preserve"> — and certainly not for lack of interest. </w:t>
      </w:r>
      <w:r>
        <w:t>B</w:t>
      </w:r>
      <w:r w:rsidRPr="003964FE">
        <w:rPr>
          <w:rStyle w:val="StyleUnderline"/>
        </w:rPr>
        <w:t xml:space="preserve">iologists, geologists, physicists, chemists, meteorologists </w:t>
      </w:r>
      <w:r w:rsidRPr="00A831A1">
        <w:rPr>
          <w:rStyle w:val="StyleUnderline"/>
          <w:highlight w:val="yellow"/>
        </w:rPr>
        <w:t>— nearly every conceivable scientific field benefits from ocean research</w:t>
      </w:r>
      <w:r w:rsidRPr="003964FE">
        <w:rPr>
          <w:rStyle w:val="StyleUnderline"/>
        </w:rPr>
        <w:t>.</w:t>
      </w:r>
      <w:r>
        <w:t xml:space="preserve"> But marine </w:t>
      </w:r>
      <w:proofErr w:type="gramStart"/>
      <w:r>
        <w:t>science,</w:t>
      </w:r>
      <w:proofErr w:type="gramEnd"/>
      <w:r>
        <w:t xml:space="preserve"> and deep sea science especially, is dying, due in large part to ever-dwindling financial resources</w:t>
      </w:r>
      <w:r w:rsidRPr="003964FE">
        <w:rPr>
          <w:rStyle w:val="StyleUnderline"/>
        </w:rPr>
        <w:t xml:space="preserve">. </w:t>
      </w:r>
      <w:r w:rsidRPr="00A831A1">
        <w:rPr>
          <w:rStyle w:val="StyleUnderline"/>
          <w:highlight w:val="yellow"/>
        </w:rPr>
        <w:t>In NOAA's FY2013 budget, the Office of Ocean Exploration suffered a 16.5% percent cut, while education programs lost over half their funding</w:t>
      </w:r>
      <w:r w:rsidRPr="00A831A1">
        <w:rPr>
          <w:highlight w:val="yellow"/>
        </w:rPr>
        <w:t>.</w:t>
      </w:r>
      <w:r>
        <w:t xml:space="preserve"> </w:t>
      </w:r>
      <w:r w:rsidRPr="00A831A1">
        <w:rPr>
          <w:rStyle w:val="StyleUnderline"/>
          <w:highlight w:val="yellow"/>
        </w:rPr>
        <w:t>Over at Deep Sea News, marine biologists </w:t>
      </w:r>
      <w:hyperlink r:id="rId34" w:tgtFrame="_blank" w:history="1">
        <w:r w:rsidRPr="00A831A1">
          <w:rPr>
            <w:rStyle w:val="StyleUnderline"/>
            <w:highlight w:val="yellow"/>
          </w:rPr>
          <w:t>Craig McClain</w:t>
        </w:r>
      </w:hyperlink>
      <w:r w:rsidRPr="00A831A1">
        <w:rPr>
          <w:rStyle w:val="StyleUnderline"/>
          <w:highlight w:val="yellow"/>
        </w:rPr>
        <w:t> and </w:t>
      </w:r>
      <w:hyperlink r:id="rId35" w:tgtFrame="_blank" w:history="1">
        <w:r w:rsidRPr="00A831A1">
          <w:rPr>
            <w:rStyle w:val="StyleUnderline"/>
            <w:highlight w:val="yellow"/>
          </w:rPr>
          <w:t>Al Dove</w:t>
        </w:r>
      </w:hyperlink>
      <w:r w:rsidRPr="00A831A1">
        <w:rPr>
          <w:rStyle w:val="StyleUnderline"/>
          <w:highlight w:val="yellow"/>
        </w:rPr>
        <w:t> observe that the U.S. has been veering toward a course where ocean exploration</w:t>
      </w:r>
      <w:r>
        <w:t xml:space="preserve"> (and science in general) are </w:t>
      </w:r>
      <w:r w:rsidRPr="00A831A1">
        <w:rPr>
          <w:rStyle w:val="StyleUnderline"/>
          <w:highlight w:val="yellow"/>
        </w:rPr>
        <w:t>becoming less and less of a priority to our society</w:t>
      </w:r>
      <w:r>
        <w:t xml:space="preserve">. This is a sentiment shared by the vast majority of Americans. "How did we get here?" ask Dove and McClain. And, more critically, how do we fix it? Dove and McClain address both these questions in their thoroughly researched, thoroughly interesting three-part post — </w:t>
      </w:r>
      <w:r w:rsidRPr="00A831A1">
        <w:rPr>
          <w:rStyle w:val="StyleUnderline"/>
          <w:highlight w:val="yellow"/>
        </w:rPr>
        <w:t>and the solution they offer up for saving ocean science is a compelling one: ocean science needs its own independent agency with a dedicated mission. An Ocean NASA, if you will.</w:t>
      </w:r>
      <w:r>
        <w:t xml:space="preserve"> We've included an excerpt of the post below, but you'll want to read the rest of it in its entirety over at</w:t>
      </w:r>
      <w:r>
        <w:rPr>
          <w:rStyle w:val="apple-converted-space"/>
          <w:rFonts w:ascii="Georgia" w:hAnsi="Georgia"/>
          <w:color w:val="222222"/>
        </w:rPr>
        <w:t> </w:t>
      </w:r>
      <w:hyperlink r:id="rId36" w:tgtFrame="_blank" w:history="1">
        <w:r>
          <w:rPr>
            <w:rStyle w:val="Hyperlink"/>
            <w:rFonts w:ascii="Georgia" w:hAnsi="Georgia"/>
            <w:color w:val="C34B9E"/>
          </w:rPr>
          <w:t>Deep Sea News</w:t>
        </w:r>
      </w:hyperlink>
      <w:r>
        <w:t>.</w:t>
      </w:r>
    </w:p>
    <w:p w:rsidR="00AE39D0" w:rsidRPr="00AE39D0" w:rsidRDefault="00AE39D0" w:rsidP="00AE39D0">
      <w:pPr>
        <w:pStyle w:val="Heading4"/>
      </w:pPr>
      <w:r w:rsidRPr="00AE39D0">
        <w:t>US should take the lead on ocean exploration.</w:t>
      </w:r>
    </w:p>
    <w:p w:rsidR="00AE39D0" w:rsidRPr="00A3272C" w:rsidRDefault="00AE39D0" w:rsidP="00AE39D0">
      <w:r w:rsidRPr="005B28EE">
        <w:rPr>
          <w:rStyle w:val="Style13ptBold"/>
        </w:rPr>
        <w:t>Pages and Kearney 4</w:t>
      </w:r>
      <w:r>
        <w:t xml:space="preserve"> </w:t>
      </w:r>
      <w:r w:rsidRPr="005B28EE">
        <w:rPr>
          <w:sz w:val="16"/>
          <w:szCs w:val="16"/>
        </w:rPr>
        <w:t xml:space="preserve">| </w:t>
      </w:r>
      <w:proofErr w:type="gramStart"/>
      <w:r w:rsidRPr="005B28EE">
        <w:rPr>
          <w:sz w:val="16"/>
          <w:szCs w:val="16"/>
        </w:rPr>
        <w:t>At</w:t>
      </w:r>
      <w:proofErr w:type="gramEnd"/>
      <w:r w:rsidRPr="005B28EE">
        <w:rPr>
          <w:sz w:val="16"/>
          <w:szCs w:val="16"/>
        </w:rPr>
        <w:t xml:space="preserve"> the time of publication, Patrice Pages was a media relations officer for the national academies. He holds an MS in Science and Tech Journalism from Texas </w:t>
      </w:r>
      <w:proofErr w:type="gramStart"/>
      <w:r w:rsidRPr="005B28EE">
        <w:rPr>
          <w:sz w:val="16"/>
          <w:szCs w:val="16"/>
        </w:rPr>
        <w:t>A&amp;M</w:t>
      </w:r>
      <w:proofErr w:type="gramEnd"/>
      <w:r w:rsidRPr="005B28EE">
        <w:rPr>
          <w:sz w:val="16"/>
          <w:szCs w:val="16"/>
        </w:rPr>
        <w:t xml:space="preserve">, a BS in Physics from the </w:t>
      </w:r>
      <w:proofErr w:type="spellStart"/>
      <w:r w:rsidRPr="005B28EE">
        <w:rPr>
          <w:sz w:val="16"/>
          <w:szCs w:val="16"/>
        </w:rPr>
        <w:t>Université</w:t>
      </w:r>
      <w:proofErr w:type="spellEnd"/>
      <w:r w:rsidRPr="005B28EE">
        <w:rPr>
          <w:sz w:val="16"/>
          <w:szCs w:val="16"/>
        </w:rPr>
        <w:t xml:space="preserve"> de Bourgogne, an MS in nuclear and particle physics from </w:t>
      </w:r>
      <w:proofErr w:type="spellStart"/>
      <w:r w:rsidRPr="005B28EE">
        <w:rPr>
          <w:sz w:val="16"/>
          <w:szCs w:val="16"/>
        </w:rPr>
        <w:t>Université</w:t>
      </w:r>
      <w:proofErr w:type="spellEnd"/>
      <w:r w:rsidRPr="005B28EE">
        <w:rPr>
          <w:sz w:val="16"/>
          <w:szCs w:val="16"/>
        </w:rPr>
        <w:t xml:space="preserve"> Louis Pasteur and a Ph.D. in particle physics from the same. &lt; “Exploration of the Deep Blue Sea: Unveiling the Ocean's Mysteries,” Winter/Spring 2004. </w:t>
      </w:r>
      <w:proofErr w:type="gramStart"/>
      <w:r w:rsidRPr="005B28EE">
        <w:rPr>
          <w:i/>
          <w:sz w:val="16"/>
          <w:szCs w:val="16"/>
        </w:rPr>
        <w:t xml:space="preserve">InFocus </w:t>
      </w:r>
      <w:proofErr w:type="spellStart"/>
      <w:r w:rsidRPr="005B28EE">
        <w:rPr>
          <w:i/>
          <w:sz w:val="16"/>
          <w:szCs w:val="16"/>
        </w:rPr>
        <w:t>Vol</w:t>
      </w:r>
      <w:proofErr w:type="spellEnd"/>
      <w:r w:rsidRPr="005B28EE">
        <w:rPr>
          <w:i/>
          <w:sz w:val="16"/>
          <w:szCs w:val="16"/>
        </w:rPr>
        <w:t xml:space="preserve"> 4 No 1.</w:t>
      </w:r>
      <w:proofErr w:type="gramEnd"/>
      <w:r w:rsidRPr="005B28EE">
        <w:rPr>
          <w:sz w:val="16"/>
          <w:szCs w:val="16"/>
        </w:rPr>
        <w:t xml:space="preserve"> TG&gt;</w:t>
      </w:r>
    </w:p>
    <w:p w:rsidR="00AE39D0" w:rsidRPr="00AE39D0" w:rsidRDefault="00AE39D0" w:rsidP="00AE39D0">
      <w:pPr>
        <w:rPr>
          <w:rStyle w:val="Style13ptBold"/>
          <w:b w:val="0"/>
          <w:bCs w:val="0"/>
          <w:sz w:val="12"/>
        </w:rPr>
      </w:pPr>
      <w:r w:rsidRPr="00AE39D0">
        <w:t>Already a world leader in ocean research,</w:t>
      </w:r>
      <w:r w:rsidRPr="000353A4">
        <w:rPr>
          <w:rStyle w:val="StyleUnderline"/>
          <w:highlight w:val="cyan"/>
        </w:rPr>
        <w:t xml:space="preserve"> the U</w:t>
      </w:r>
      <w:r w:rsidRPr="00D40EB0">
        <w:rPr>
          <w:sz w:val="12"/>
        </w:rPr>
        <w:t xml:space="preserve">nited </w:t>
      </w:r>
      <w:r w:rsidRPr="000353A4">
        <w:rPr>
          <w:rStyle w:val="StyleUnderline"/>
          <w:highlight w:val="cyan"/>
        </w:rPr>
        <w:t>S</w:t>
      </w:r>
      <w:r w:rsidRPr="00D40EB0">
        <w:rPr>
          <w:sz w:val="12"/>
        </w:rPr>
        <w:t xml:space="preserve">tates </w:t>
      </w:r>
      <w:r w:rsidRPr="000353A4">
        <w:rPr>
          <w:rStyle w:val="StyleUnderline"/>
          <w:highlight w:val="cyan"/>
        </w:rPr>
        <w:t>should lead a new exploration endeavor</w:t>
      </w:r>
      <w:r w:rsidRPr="00D40EB0">
        <w:rPr>
          <w:sz w:val="12"/>
        </w:rPr>
        <w:t xml:space="preserve"> by example. "Given the limited resources in many other countries, </w:t>
      </w:r>
      <w:r w:rsidRPr="000353A4">
        <w:rPr>
          <w:rStyle w:val="StyleUnderline"/>
          <w:highlight w:val="cyan"/>
        </w:rPr>
        <w:t>it would be prudent to begin with a U.S. exploration program that would include foreign representatives and serve as a model for other countries</w:t>
      </w:r>
      <w:r w:rsidRPr="00D40EB0">
        <w:rPr>
          <w:sz w:val="12"/>
        </w:rPr>
        <w:t xml:space="preserve">," said John </w:t>
      </w:r>
      <w:proofErr w:type="spellStart"/>
      <w:r w:rsidRPr="00D40EB0">
        <w:rPr>
          <w:sz w:val="12"/>
        </w:rPr>
        <w:t>Orcutt</w:t>
      </w:r>
      <w:proofErr w:type="spellEnd"/>
      <w:r w:rsidRPr="00D40EB0">
        <w:rPr>
          <w:sz w:val="12"/>
        </w:rPr>
        <w:t xml:space="preserve">, the committee chair for one of the reports and deputy director, Scripps Institution of Oceanography, University of California, San Diego. "Once programs are established elsewhere, </w:t>
      </w:r>
      <w:r w:rsidRPr="000353A4">
        <w:rPr>
          <w:rStyle w:val="StyleUnderline"/>
          <w:highlight w:val="cyan"/>
        </w:rPr>
        <w:t>groups of nations could</w:t>
      </w:r>
      <w:r w:rsidRPr="00D40EB0">
        <w:rPr>
          <w:sz w:val="12"/>
        </w:rPr>
        <w:t xml:space="preserve"> then </w:t>
      </w:r>
      <w:r w:rsidRPr="000353A4">
        <w:rPr>
          <w:rStyle w:val="StyleUnderline"/>
          <w:highlight w:val="cyan"/>
        </w:rPr>
        <w:t>collaborate</w:t>
      </w:r>
      <w:r w:rsidRPr="00D40EB0">
        <w:rPr>
          <w:sz w:val="12"/>
        </w:rPr>
        <w:t xml:space="preserve"> on research </w:t>
      </w:r>
      <w:r w:rsidRPr="000353A4">
        <w:rPr>
          <w:rStyle w:val="StyleUnderline"/>
          <w:highlight w:val="cyan"/>
        </w:rPr>
        <w:t>and pool their resources</w:t>
      </w:r>
      <w:r w:rsidRPr="00D40EB0">
        <w:rPr>
          <w:sz w:val="12"/>
        </w:rPr>
        <w:t xml:space="preserve"> under international agreements." Using new and existing facilities, technologies, and vehicles, proposed efforts to understand the oceans would follow two different approaches. </w:t>
      </w:r>
      <w:r w:rsidRPr="000353A4">
        <w:rPr>
          <w:rStyle w:val="StyleUnderline"/>
          <w:highlight w:val="cyan"/>
        </w:rPr>
        <w:t>One component dedicated to exploration would utilize ships</w:t>
      </w:r>
      <w:r w:rsidRPr="00D40EB0">
        <w:rPr>
          <w:sz w:val="12"/>
        </w:rPr>
        <w:t xml:space="preserve">, submersibles, and satellites </w:t>
      </w:r>
      <w:r w:rsidRPr="000353A4">
        <w:rPr>
          <w:rStyle w:val="StyleUnderline"/>
          <w:highlight w:val="cyan"/>
        </w:rPr>
        <w:t>in new ways to uncover the ocean's biod</w:t>
      </w:r>
      <w:r w:rsidRPr="00D40EB0">
        <w:rPr>
          <w:sz w:val="12"/>
        </w:rPr>
        <w:t xml:space="preserve">iversity, such as the ecosystems associated with deep-sea hydrothermal vents, coral reefs, and volcanic, underwater mountains. </w:t>
      </w:r>
      <w:r w:rsidRPr="000353A4">
        <w:rPr>
          <w:rStyle w:val="StyleUnderline"/>
          <w:highlight w:val="cyan"/>
        </w:rPr>
        <w:t>A second component</w:t>
      </w:r>
      <w:r w:rsidRPr="00D40EB0">
        <w:rPr>
          <w:sz w:val="12"/>
        </w:rPr>
        <w:t xml:space="preserve"> -- a network of ocean "observatories" </w:t>
      </w:r>
      <w:r w:rsidRPr="000353A4">
        <w:rPr>
          <w:rStyle w:val="StyleUnderline"/>
          <w:highlight w:val="cyan"/>
        </w:rPr>
        <w:t>composed of</w:t>
      </w:r>
      <w:r w:rsidRPr="00D40EB0">
        <w:rPr>
          <w:sz w:val="12"/>
        </w:rPr>
        <w:t xml:space="preserve"> moored </w:t>
      </w:r>
      <w:r w:rsidRPr="000353A4">
        <w:rPr>
          <w:rStyle w:val="StyleUnderline"/>
          <w:highlight w:val="cyan"/>
        </w:rPr>
        <w:t>buoys</w:t>
      </w:r>
      <w:r w:rsidRPr="00D40EB0">
        <w:rPr>
          <w:sz w:val="12"/>
        </w:rPr>
        <w:t xml:space="preserve"> and a system of telecommunication cables and nodes on the seafloor -- </w:t>
      </w:r>
      <w:r w:rsidRPr="000353A4">
        <w:rPr>
          <w:rStyle w:val="StyleUnderline"/>
          <w:highlight w:val="cyan"/>
        </w:rPr>
        <w:t>would complement the existing fleet of research ships and satellites</w:t>
      </w:r>
      <w:r w:rsidRPr="00D40EB0">
        <w:rPr>
          <w:sz w:val="12"/>
        </w:rPr>
        <w:t xml:space="preserve">. </w:t>
      </w:r>
      <w:r w:rsidRPr="000353A4">
        <w:rPr>
          <w:rStyle w:val="StyleUnderline"/>
          <w:highlight w:val="cyan"/>
        </w:rPr>
        <w:t>The buoys would provide information on</w:t>
      </w:r>
      <w:r w:rsidRPr="00D40EB0">
        <w:rPr>
          <w:sz w:val="12"/>
        </w:rPr>
        <w:t xml:space="preserve"> weather and </w:t>
      </w:r>
      <w:r w:rsidRPr="000353A4">
        <w:rPr>
          <w:rStyle w:val="StyleUnderline"/>
          <w:highlight w:val="cyan"/>
        </w:rPr>
        <w:t>climate</w:t>
      </w:r>
      <w:r w:rsidRPr="00D40EB0">
        <w:rPr>
          <w:sz w:val="12"/>
        </w:rPr>
        <w:t xml:space="preserve"> </w:t>
      </w:r>
      <w:r w:rsidRPr="00AE39D0">
        <w:rPr>
          <w:rStyle w:val="StyleUnderline"/>
          <w:highlight w:val="green"/>
        </w:rPr>
        <w:t>as well as ocean biology</w:t>
      </w:r>
      <w:r w:rsidRPr="00D40EB0">
        <w:rPr>
          <w:sz w:val="12"/>
        </w:rPr>
        <w:t>, and the cables would be used to transmit information from sensors on fixed nodes about volcanic and tectonic activity of the seafloor, earthquakes, and life on or below the seafloor. Also, a fleet of new manned and unmanned deep-diving vehicles would round out this research infrastructure. Education and outreach should be an integral part of new ocean science efforts by bringing discoveries to the public, informing government officials, and fostering collaborations between educators and the program's scientists, the reports say.</w:t>
      </w:r>
    </w:p>
    <w:p w:rsidR="00C52348" w:rsidRDefault="00C52348" w:rsidP="00AE39D0">
      <w:pPr>
        <w:rPr>
          <w:sz w:val="16"/>
        </w:rPr>
      </w:pPr>
    </w:p>
    <w:p w:rsidR="00C52348" w:rsidRDefault="00C52348" w:rsidP="00C52348">
      <w:pPr>
        <w:pStyle w:val="Heading4"/>
      </w:pPr>
      <w:r>
        <w:t xml:space="preserve">A centralized organization is key to better and more efficient ocean </w:t>
      </w:r>
      <w:proofErr w:type="spellStart"/>
      <w:r>
        <w:t>co’op</w:t>
      </w:r>
      <w:proofErr w:type="spellEnd"/>
    </w:p>
    <w:p w:rsidR="00C52348" w:rsidRDefault="00C52348" w:rsidP="00C52348">
      <w:r>
        <w:rPr>
          <w:rStyle w:val="Style13ptBold"/>
        </w:rPr>
        <w:t xml:space="preserve">Barnes and McFadden, 07 </w:t>
      </w:r>
      <w:r>
        <w:rPr>
          <w:rStyle w:val="Style13ptBold"/>
          <w:b w:val="0"/>
          <w:sz w:val="18"/>
          <w:szCs w:val="18"/>
        </w:rPr>
        <w:t xml:space="preserve">(Cassandra, Program Analyst at the National Oceanic and Atmospheric Administration (NOAA) with a Ph.D., and Katherine W., Assistant Professor, Department of Ecology, Evolution and Environmental Biology at Columbia University, “Marine ecosystem approaches to management: challenges and lessons in the United States”. </w:t>
      </w:r>
      <w:proofErr w:type="gramStart"/>
      <w:r>
        <w:rPr>
          <w:rStyle w:val="Style13ptBold"/>
          <w:b w:val="0"/>
          <w:sz w:val="18"/>
          <w:szCs w:val="18"/>
        </w:rPr>
        <w:t>Science Direct.</w:t>
      </w:r>
      <w:proofErr w:type="gramEnd"/>
      <w:r>
        <w:rPr>
          <w:rStyle w:val="Style13ptBold"/>
          <w:b w:val="0"/>
          <w:sz w:val="18"/>
          <w:szCs w:val="18"/>
        </w:rPr>
        <w:t xml:space="preserve"> 1 November 2007. </w:t>
      </w:r>
      <w:hyperlink r:id="rId37" w:history="1">
        <w:r w:rsidRPr="00752746">
          <w:rPr>
            <w:rStyle w:val="Hyperlink"/>
            <w:sz w:val="18"/>
            <w:szCs w:val="18"/>
          </w:rPr>
          <w:t>http://www.sciencedirect.com/science/article/pii/S0308597X07000954</w:t>
        </w:r>
      </w:hyperlink>
    </w:p>
    <w:p w:rsidR="00C52348" w:rsidRPr="00C945FC" w:rsidRDefault="00C52348" w:rsidP="00C52348">
      <w:pPr>
        <w:rPr>
          <w:rStyle w:val="Style13ptBold"/>
          <w:b w:val="0"/>
          <w:sz w:val="18"/>
          <w:szCs w:val="18"/>
        </w:rPr>
      </w:pPr>
      <w:proofErr w:type="spellStart"/>
      <w:r>
        <w:rPr>
          <w:rStyle w:val="Style13ptBold"/>
          <w:b w:val="0"/>
          <w:sz w:val="18"/>
          <w:szCs w:val="18"/>
        </w:rPr>
        <w:t>Nyy</w:t>
      </w:r>
      <w:proofErr w:type="spellEnd"/>
      <w:r>
        <w:rPr>
          <w:rStyle w:val="Style13ptBold"/>
          <w:b w:val="0"/>
          <w:sz w:val="18"/>
          <w:szCs w:val="18"/>
        </w:rPr>
        <w:t>)</w:t>
      </w:r>
    </w:p>
    <w:p w:rsidR="00C52348" w:rsidRDefault="00C52348" w:rsidP="00C52348">
      <w:pPr>
        <w:rPr>
          <w:rStyle w:val="StyleUnderline"/>
        </w:rPr>
      </w:pPr>
      <w:r w:rsidRPr="00C945FC">
        <w:rPr>
          <w:rStyle w:val="StyleUnderline"/>
        </w:rPr>
        <w:t xml:space="preserve">An institutional feeling of “protectiveness” or </w:t>
      </w:r>
      <w:r w:rsidRPr="0040356A">
        <w:rPr>
          <w:rStyle w:val="StyleUnderline"/>
          <w:highlight w:val="yellow"/>
        </w:rPr>
        <w:t>overlapping jurisdictions</w:t>
      </w:r>
      <w:r w:rsidRPr="00C945FC">
        <w:rPr>
          <w:rStyle w:val="StyleUnderline"/>
        </w:rPr>
        <w:t xml:space="preserve"> within a geographic area </w:t>
      </w:r>
      <w:r w:rsidRPr="0040356A">
        <w:rPr>
          <w:rStyle w:val="StyleUnderline"/>
          <w:highlight w:val="yellow"/>
        </w:rPr>
        <w:t>has been a traditional problem</w:t>
      </w:r>
      <w:r w:rsidRPr="00C945FC">
        <w:rPr>
          <w:rStyle w:val="StyleUnderline"/>
        </w:rPr>
        <w:t xml:space="preserve"> for resource management</w:t>
      </w:r>
      <w:r w:rsidRPr="0040356A">
        <w:rPr>
          <w:sz w:val="16"/>
        </w:rPr>
        <w:t xml:space="preserve">. In addition, the dynamic nature of ecosystems makes it difficult for rigid guidelines on either ecosystem classification or boundary delineation. While scientists may define boundaries based on ecological criteria, the geopolitical or management boundaries must also be taken into account in EAM [14]. </w:t>
      </w:r>
      <w:r w:rsidRPr="0040356A">
        <w:rPr>
          <w:rStyle w:val="StyleUnderline"/>
          <w:highlight w:val="yellow"/>
        </w:rPr>
        <w:t>An important component in solving the problem</w:t>
      </w:r>
      <w:r w:rsidRPr="00C945FC">
        <w:rPr>
          <w:rStyle w:val="StyleUnderline"/>
        </w:rPr>
        <w:t xml:space="preserve"> of integrating social and natural science </w:t>
      </w:r>
      <w:r w:rsidRPr="0040356A">
        <w:rPr>
          <w:rStyle w:val="StyleUnderline"/>
          <w:highlight w:val="yellow"/>
        </w:rPr>
        <w:t>includes promoting collaborations between internal and external partners</w:t>
      </w:r>
      <w:r w:rsidRPr="00C945FC">
        <w:rPr>
          <w:rStyle w:val="StyleUnderline"/>
        </w:rPr>
        <w:t>.</w:t>
      </w:r>
      <w:r w:rsidRPr="0040356A">
        <w:rPr>
          <w:sz w:val="16"/>
        </w:rPr>
        <w:t xml:space="preserve"> Survey respondents noted that </w:t>
      </w:r>
      <w:r w:rsidRPr="007A2341">
        <w:rPr>
          <w:rStyle w:val="StyleUnderline"/>
          <w:highlight w:val="yellow"/>
        </w:rPr>
        <w:t>collaboration has been difficult to implement in</w:t>
      </w:r>
      <w:r w:rsidRPr="0040356A">
        <w:rPr>
          <w:rStyle w:val="StyleUnderline"/>
        </w:rPr>
        <w:t xml:space="preserve"> an atmosphere of </w:t>
      </w:r>
      <w:r w:rsidRPr="007A2341">
        <w:rPr>
          <w:rStyle w:val="StyleUnderline"/>
          <w:highlight w:val="yellow"/>
        </w:rPr>
        <w:t>limited funding and time</w:t>
      </w:r>
      <w:r w:rsidRPr="0040356A">
        <w:rPr>
          <w:rStyle w:val="StyleUnderline"/>
        </w:rPr>
        <w:t xml:space="preserve">, and within an organizational structure of employees spanning the United States. </w:t>
      </w:r>
      <w:r w:rsidRPr="007A2341">
        <w:rPr>
          <w:rStyle w:val="StyleUnderline"/>
          <w:highlight w:val="yellow"/>
        </w:rPr>
        <w:t>Adding</w:t>
      </w:r>
      <w:r w:rsidRPr="0040356A">
        <w:rPr>
          <w:rStyle w:val="StyleUnderline"/>
        </w:rPr>
        <w:t xml:space="preserve"> to this problem </w:t>
      </w:r>
      <w:r w:rsidRPr="007A2341">
        <w:rPr>
          <w:rStyle w:val="StyleUnderline"/>
          <w:highlight w:val="yellow"/>
        </w:rPr>
        <w:t>is the fact that</w:t>
      </w:r>
      <w:r w:rsidRPr="0040356A">
        <w:rPr>
          <w:rStyle w:val="StyleUnderline"/>
        </w:rPr>
        <w:t xml:space="preserve"> multiple divisions within </w:t>
      </w:r>
      <w:r w:rsidRPr="007A2341">
        <w:rPr>
          <w:rStyle w:val="StyleUnderline"/>
          <w:highlight w:val="yellow"/>
        </w:rPr>
        <w:t>NOAA overlap(s) on</w:t>
      </w:r>
      <w:r w:rsidRPr="0040356A">
        <w:rPr>
          <w:rStyle w:val="StyleUnderline"/>
        </w:rPr>
        <w:t xml:space="preserve"> research </w:t>
      </w:r>
      <w:r w:rsidRPr="007A2341">
        <w:rPr>
          <w:rStyle w:val="StyleUnderline"/>
          <w:highlight w:val="yellow"/>
        </w:rPr>
        <w:t>projects</w:t>
      </w:r>
      <w:r w:rsidRPr="0040356A">
        <w:rPr>
          <w:rStyle w:val="StyleUnderline"/>
        </w:rPr>
        <w:t xml:space="preserve"> without full exchange or dialogue</w:t>
      </w:r>
      <w:r w:rsidRPr="0040356A">
        <w:rPr>
          <w:sz w:val="16"/>
        </w:rPr>
        <w:t xml:space="preserve">. For example, harmful algal blooms (HABs) may be studied by external researchers who are granted research funding from NOAA, while there is currently no formal structure for communicating these results directly to NOAA's own internal HAB research. </w:t>
      </w:r>
      <w:r w:rsidRPr="007A2341">
        <w:rPr>
          <w:rStyle w:val="Emphasis"/>
          <w:highlight w:val="yellow"/>
        </w:rPr>
        <w:t>Internal cooperation might be improved with greater level of centralized coordination amongst management.</w:t>
      </w:r>
      <w:r w:rsidRPr="0040356A">
        <w:rPr>
          <w:sz w:val="16"/>
        </w:rPr>
        <w:t xml:space="preserve"> Additionally, a better application of matrix management may help streamline some of the barriers to organizational challenges. </w:t>
      </w:r>
      <w:r w:rsidRPr="0040356A">
        <w:rPr>
          <w:rStyle w:val="StyleUnderline"/>
        </w:rPr>
        <w:t xml:space="preserve">Strategic planning and matrix management cross traditional organizational boundaries by the assembly of teams to look at complex crosscutting issues </w:t>
      </w:r>
      <w:r w:rsidRPr="007A2341">
        <w:rPr>
          <w:rStyle w:val="Emphasis"/>
          <w:highlight w:val="yellow"/>
        </w:rPr>
        <w:t>for a more integrated organization</w:t>
      </w:r>
      <w:r w:rsidRPr="0040356A">
        <w:rPr>
          <w:rStyle w:val="StyleUnderline"/>
        </w:rPr>
        <w:t>.</w:t>
      </w:r>
    </w:p>
    <w:p w:rsidR="00363F0D" w:rsidRPr="00833B4B" w:rsidRDefault="00363F0D" w:rsidP="00833B4B">
      <w:pPr>
        <w:pStyle w:val="Heading3"/>
      </w:pPr>
      <w:r w:rsidRPr="00833B4B">
        <w:t>US Tech Key</w:t>
      </w:r>
    </w:p>
    <w:p w:rsidR="00363F0D" w:rsidRDefault="00363F0D" w:rsidP="00363F0D">
      <w:pPr>
        <w:pStyle w:val="Heading4"/>
      </w:pPr>
      <w:r>
        <w:t>US has the best tech for ocean exploration</w:t>
      </w:r>
    </w:p>
    <w:p w:rsidR="00363F0D" w:rsidRPr="00F7431A" w:rsidRDefault="00363F0D" w:rsidP="00363F0D">
      <w:r w:rsidRPr="00F7431A">
        <w:rPr>
          <w:rStyle w:val="Style13ptBold"/>
        </w:rPr>
        <w:t>Manley 4</w:t>
      </w:r>
      <w:r>
        <w:t xml:space="preserve"> </w:t>
      </w:r>
      <w:r w:rsidRPr="00F7431A">
        <w:rPr>
          <w:sz w:val="16"/>
          <w:szCs w:val="16"/>
        </w:rPr>
        <w:t xml:space="preserve">| </w:t>
      </w:r>
      <w:proofErr w:type="gramStart"/>
      <w:r w:rsidRPr="00F7431A">
        <w:rPr>
          <w:sz w:val="16"/>
          <w:szCs w:val="16"/>
        </w:rPr>
        <w:t>At</w:t>
      </w:r>
      <w:proofErr w:type="gramEnd"/>
      <w:r w:rsidRPr="00F7431A">
        <w:rPr>
          <w:sz w:val="16"/>
          <w:szCs w:val="16"/>
        </w:rPr>
        <w:t xml:space="preserve"> the time of publication, Justin Manley worked on the NOAA’s Ocean Explorer program. He is currently a senior member at the IEEE and is a member of the US IOOS Advisory Committee. &lt;“Technology Development for Ocean Exploration,” November 2004. </w:t>
      </w:r>
      <w:r w:rsidRPr="00F7431A">
        <w:rPr>
          <w:i/>
          <w:sz w:val="16"/>
          <w:szCs w:val="16"/>
        </w:rPr>
        <w:t xml:space="preserve">MTTS/IEEE TECHNO-OCEAN </w:t>
      </w:r>
      <w:proofErr w:type="spellStart"/>
      <w:r w:rsidRPr="00F7431A">
        <w:rPr>
          <w:i/>
          <w:sz w:val="16"/>
          <w:szCs w:val="16"/>
        </w:rPr>
        <w:t>Vol</w:t>
      </w:r>
      <w:proofErr w:type="spellEnd"/>
      <w:r w:rsidRPr="00F7431A">
        <w:rPr>
          <w:i/>
          <w:sz w:val="16"/>
          <w:szCs w:val="16"/>
        </w:rPr>
        <w:t xml:space="preserve"> 3, No. 9-12.</w:t>
      </w:r>
      <w:r w:rsidRPr="00F7431A">
        <w:rPr>
          <w:sz w:val="16"/>
          <w:szCs w:val="16"/>
        </w:rPr>
        <w:t xml:space="preserve"> </w:t>
      </w:r>
      <w:proofErr w:type="gramStart"/>
      <w:r w:rsidRPr="00F7431A">
        <w:rPr>
          <w:sz w:val="16"/>
          <w:szCs w:val="16"/>
        </w:rPr>
        <w:t>TG.&gt;</w:t>
      </w:r>
      <w:proofErr w:type="gramEnd"/>
    </w:p>
    <w:p w:rsidR="00363F0D" w:rsidRPr="005A0DAD" w:rsidRDefault="00363F0D" w:rsidP="00363F0D">
      <w:pPr>
        <w:rPr>
          <w:rStyle w:val="StyleUnderline"/>
        </w:rPr>
      </w:pPr>
      <w:r w:rsidRPr="00F7431A">
        <w:rPr>
          <w:sz w:val="12"/>
        </w:rPr>
        <w:t xml:space="preserve">A. OE Technology Program Principles Some early examples of </w:t>
      </w:r>
      <w:r w:rsidRPr="00F7431A">
        <w:rPr>
          <w:rStyle w:val="StyleUnderline"/>
          <w:highlight w:val="cyan"/>
        </w:rPr>
        <w:t>OE's tech</w:t>
      </w:r>
      <w:r w:rsidRPr="00F7431A">
        <w:rPr>
          <w:sz w:val="12"/>
        </w:rPr>
        <w:t xml:space="preserve">nology program </w:t>
      </w:r>
      <w:r w:rsidRPr="00F7431A">
        <w:rPr>
          <w:rStyle w:val="StyleUnderline"/>
          <w:highlight w:val="cyan"/>
        </w:rPr>
        <w:t>include</w:t>
      </w:r>
      <w:r w:rsidRPr="00F7431A">
        <w:rPr>
          <w:sz w:val="12"/>
        </w:rPr>
        <w:t xml:space="preserve">d the use of </w:t>
      </w:r>
      <w:r w:rsidRPr="00F7431A">
        <w:rPr>
          <w:rStyle w:val="StyleUnderline"/>
          <w:highlight w:val="cyan"/>
        </w:rPr>
        <w:t>laser line scan imaging</w:t>
      </w:r>
      <w:r w:rsidRPr="00F7431A">
        <w:rPr>
          <w:sz w:val="12"/>
          <w:highlight w:val="cyan"/>
        </w:rPr>
        <w:t xml:space="preserve"> </w:t>
      </w:r>
      <w:r w:rsidRPr="00F7431A">
        <w:rPr>
          <w:sz w:val="12"/>
        </w:rPr>
        <w:t xml:space="preserve">for habitat assessment, [4] and supporting the development of the Global Explorer ROV for arctic deployment from an ice-breaker. [5] As OE has matured and refined its programs and vision a set of principles have evolved which guide the technology development program. </w:t>
      </w:r>
      <w:r w:rsidRPr="00F7431A">
        <w:rPr>
          <w:rStyle w:val="StyleUnderline"/>
          <w:highlight w:val="cyan"/>
        </w:rPr>
        <w:t>Technical excellence is a core value in the OE program</w:t>
      </w:r>
      <w:r w:rsidRPr="00F7431A">
        <w:rPr>
          <w:sz w:val="12"/>
        </w:rPr>
        <w:t xml:space="preserve">. Strong </w:t>
      </w:r>
      <w:r w:rsidRPr="00F7431A">
        <w:rPr>
          <w:rStyle w:val="StyleUnderline"/>
          <w:highlight w:val="cyan"/>
        </w:rPr>
        <w:t>ties to tech</w:t>
      </w:r>
      <w:r w:rsidRPr="00F7431A">
        <w:rPr>
          <w:sz w:val="12"/>
        </w:rPr>
        <w:t xml:space="preserve">nology </w:t>
      </w:r>
      <w:r w:rsidRPr="00F7431A">
        <w:rPr>
          <w:rStyle w:val="StyleUnderline"/>
          <w:highlight w:val="cyan"/>
        </w:rPr>
        <w:t>development labs keep OE's</w:t>
      </w:r>
      <w:r w:rsidRPr="00F7431A">
        <w:rPr>
          <w:sz w:val="12"/>
          <w:highlight w:val="cyan"/>
        </w:rPr>
        <w:t xml:space="preserve"> </w:t>
      </w:r>
      <w:r w:rsidRPr="00F7431A">
        <w:rPr>
          <w:sz w:val="12"/>
        </w:rPr>
        <w:t xml:space="preserve">technology </w:t>
      </w:r>
      <w:r w:rsidRPr="00F7431A">
        <w:rPr>
          <w:rStyle w:val="StyleUnderline"/>
          <w:highlight w:val="cyan"/>
        </w:rPr>
        <w:t>program at the cutting edge of ocean engineering</w:t>
      </w:r>
      <w:r w:rsidRPr="00F7431A">
        <w:rPr>
          <w:sz w:val="12"/>
          <w:highlight w:val="cyan"/>
        </w:rPr>
        <w:t xml:space="preserve">. </w:t>
      </w:r>
      <w:r w:rsidRPr="00F7431A">
        <w:rPr>
          <w:rStyle w:val="StyleUnderline"/>
          <w:highlight w:val="cyan"/>
        </w:rPr>
        <w:t>OE works with engineers at</w:t>
      </w:r>
      <w:r w:rsidRPr="00F7431A">
        <w:rPr>
          <w:sz w:val="12"/>
          <w:highlight w:val="cyan"/>
        </w:rPr>
        <w:t xml:space="preserve"> </w:t>
      </w:r>
      <w:r w:rsidRPr="00F7431A">
        <w:rPr>
          <w:sz w:val="12"/>
        </w:rPr>
        <w:t>the Massachusetts Institute of Technology (</w:t>
      </w:r>
      <w:r w:rsidRPr="00F7431A">
        <w:rPr>
          <w:rStyle w:val="StyleUnderline"/>
          <w:highlight w:val="cyan"/>
        </w:rPr>
        <w:t>MIT</w:t>
      </w:r>
      <w:r w:rsidRPr="00F7431A">
        <w:rPr>
          <w:sz w:val="12"/>
        </w:rPr>
        <w:t xml:space="preserve">), Woods Hole Oceanographic Institution (WHOI), Institute for Exploration (IFE), the Naval Undersea Warfare Center (NUWC) </w:t>
      </w:r>
      <w:r w:rsidRPr="00F7431A">
        <w:rPr>
          <w:rStyle w:val="StyleUnderline"/>
          <w:highlight w:val="cyan"/>
        </w:rPr>
        <w:t>and many other leading institutions</w:t>
      </w:r>
      <w:r w:rsidRPr="00F7431A">
        <w:rPr>
          <w:sz w:val="12"/>
        </w:rPr>
        <w:t xml:space="preserve">. Defining a role for industry is an important opportunity for NOM. Ongoing significant commercial investments in marine technology must be leveraged for ocean exploration. In its science programs, </w:t>
      </w:r>
      <w:r w:rsidRPr="00F7431A">
        <w:rPr>
          <w:rStyle w:val="StyleUnderline"/>
          <w:highlight w:val="cyan"/>
        </w:rPr>
        <w:t>OE works to apply the latest industrial technology to exploration</w:t>
      </w:r>
      <w:r w:rsidRPr="00F7431A">
        <w:rPr>
          <w:sz w:val="12"/>
        </w:rPr>
        <w:t xml:space="preserve">. One example is the deployment of a commercially provided ROV, </w:t>
      </w:r>
      <w:proofErr w:type="spellStart"/>
      <w:r w:rsidRPr="00F7431A">
        <w:rPr>
          <w:sz w:val="12"/>
        </w:rPr>
        <w:t>Sonsubs</w:t>
      </w:r>
      <w:proofErr w:type="spellEnd"/>
      <w:r w:rsidRPr="00F7431A">
        <w:rPr>
          <w:sz w:val="12"/>
        </w:rPr>
        <w:t xml:space="preserve"> INNOVATOR, on the NOAA Ship Ronald H. Brown during the 2003 field season, Fig 1. [6] During 2004, OE contracted with C&amp;C Technology to use their AUV, </w:t>
      </w:r>
      <w:proofErr w:type="spellStart"/>
      <w:r w:rsidRPr="00F7431A">
        <w:rPr>
          <w:sz w:val="12"/>
        </w:rPr>
        <w:t>Hugin</w:t>
      </w:r>
      <w:proofErr w:type="spellEnd"/>
      <w:r w:rsidRPr="00F7431A">
        <w:rPr>
          <w:sz w:val="12"/>
        </w:rPr>
        <w:t xml:space="preserve">, for exploratory geophysical surveys in the Gulf of Mexico and Straits of Florida. This project, planned for late 2004, will provide scientists with the same high quality data used by offshore industry. </w:t>
      </w:r>
      <w:r w:rsidRPr="00F7431A">
        <w:rPr>
          <w:rStyle w:val="StyleUnderline"/>
          <w:highlight w:val="cyan"/>
        </w:rPr>
        <w:t xml:space="preserve">The OE technology program works to keep industry's </w:t>
      </w:r>
      <w:r w:rsidRPr="00F7431A">
        <w:rPr>
          <w:rStyle w:val="Emphasis"/>
          <w:highlight w:val="cyan"/>
        </w:rPr>
        <w:t>best tools</w:t>
      </w:r>
      <w:r w:rsidRPr="00F7431A">
        <w:rPr>
          <w:rStyle w:val="StyleUnderline"/>
          <w:highlight w:val="cyan"/>
        </w:rPr>
        <w:t xml:space="preserve"> in the hands of ocean explorers.</w:t>
      </w:r>
      <w:r w:rsidRPr="00F7431A">
        <w:rPr>
          <w:sz w:val="12"/>
          <w:highlight w:val="cyan"/>
        </w:rPr>
        <w:t xml:space="preserve"> </w:t>
      </w:r>
    </w:p>
    <w:p w:rsidR="00C52348" w:rsidRPr="00833B4B" w:rsidRDefault="00363F0D" w:rsidP="00833B4B">
      <w:r>
        <w:t>Note: OE refers to the NOAA’s Ocean Explorer program.</w:t>
      </w:r>
    </w:p>
    <w:p w:rsidR="00AE39D0" w:rsidRDefault="00AE39D0" w:rsidP="00AE39D0">
      <w:pPr>
        <w:pStyle w:val="Heading3"/>
      </w:pPr>
      <w:r>
        <w:t>Plan =&gt; Intl Coop</w:t>
      </w:r>
    </w:p>
    <w:p w:rsidR="00AE39D0" w:rsidRDefault="00AE39D0" w:rsidP="00AE39D0">
      <w:pPr>
        <w:pStyle w:val="Heading4"/>
      </w:pPr>
      <w:r>
        <w:t>A revamped US ocean exploration program spills over to international coop</w:t>
      </w:r>
    </w:p>
    <w:p w:rsidR="00AE39D0" w:rsidRPr="008D2787" w:rsidRDefault="00AE39D0" w:rsidP="00AE39D0">
      <w:pPr>
        <w:rPr>
          <w:rStyle w:val="Style13ptBold"/>
          <w:b w:val="0"/>
          <w:sz w:val="18"/>
          <w:szCs w:val="18"/>
        </w:rPr>
      </w:pPr>
      <w:proofErr w:type="gramStart"/>
      <w:r>
        <w:rPr>
          <w:rStyle w:val="Style13ptBold"/>
        </w:rPr>
        <w:t xml:space="preserve">Committee on Exploration of the Seas, 03 </w:t>
      </w:r>
      <w:r>
        <w:rPr>
          <w:rStyle w:val="Style13ptBold"/>
          <w:b w:val="0"/>
          <w:sz w:val="18"/>
          <w:szCs w:val="18"/>
        </w:rPr>
        <w:t>(National Research Council, “Major Ocean Exploration Effort Would Reveal Secrets of the Deep”.</w:t>
      </w:r>
      <w:proofErr w:type="gramEnd"/>
      <w:r>
        <w:rPr>
          <w:rStyle w:val="Style13ptBold"/>
          <w:b w:val="0"/>
          <w:sz w:val="18"/>
          <w:szCs w:val="18"/>
        </w:rPr>
        <w:t xml:space="preserve"> The National Academies Press. </w:t>
      </w:r>
      <w:proofErr w:type="gramStart"/>
      <w:r>
        <w:rPr>
          <w:rStyle w:val="Style13ptBold"/>
          <w:b w:val="0"/>
          <w:sz w:val="18"/>
          <w:szCs w:val="18"/>
        </w:rPr>
        <w:t xml:space="preserve">Nov. 4 2003 </w:t>
      </w:r>
      <w:r w:rsidRPr="00752746">
        <w:rPr>
          <w:rStyle w:val="Style13ptBold"/>
          <w:b w:val="0"/>
          <w:sz w:val="18"/>
          <w:szCs w:val="18"/>
        </w:rPr>
        <w:t>http://www8.nationalacademies.org/onpinews/newsitem.aspx?RecordID=10844</w:t>
      </w:r>
      <w:r>
        <w:rPr>
          <w:rStyle w:val="Style13ptBold"/>
          <w:b w:val="0"/>
          <w:sz w:val="18"/>
          <w:szCs w:val="18"/>
        </w:rPr>
        <w:t>.</w:t>
      </w:r>
      <w:proofErr w:type="gramEnd"/>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AE39D0" w:rsidRDefault="00AE39D0" w:rsidP="00AE39D0">
      <w:pPr>
        <w:rPr>
          <w:sz w:val="12"/>
        </w:rPr>
      </w:pPr>
      <w:r w:rsidRPr="00FA0C68">
        <w:rPr>
          <w:rStyle w:val="StyleUnderline"/>
          <w:highlight w:val="cyan"/>
        </w:rPr>
        <w:t>A new large-scale</w:t>
      </w:r>
      <w:r w:rsidRPr="00FA0C68">
        <w:rPr>
          <w:sz w:val="12"/>
        </w:rPr>
        <w:t xml:space="preserve">, multidisciplinary </w:t>
      </w:r>
      <w:r w:rsidRPr="00FA0C68">
        <w:rPr>
          <w:rStyle w:val="StyleUnderline"/>
          <w:highlight w:val="cyan"/>
        </w:rPr>
        <w:t>ocean exploration program would increase the pace of discovery of new species, ecosystems</w:t>
      </w:r>
      <w:r w:rsidRPr="00FA0C68">
        <w:rPr>
          <w:sz w:val="12"/>
        </w:rPr>
        <w:t>, energy sources, seafloor features, pharmaceutical products, and artifacts,</w:t>
      </w:r>
      <w:r w:rsidRPr="00FA0C68">
        <w:rPr>
          <w:rStyle w:val="StyleUnderline"/>
          <w:highlight w:val="cyan"/>
        </w:rPr>
        <w:t xml:space="preserve"> as well as improve understanding of the role oceans play in climate change</w:t>
      </w:r>
      <w:r w:rsidRPr="00FA0C68">
        <w:rPr>
          <w:sz w:val="12"/>
        </w:rPr>
        <w:t>, says a new congressionally mandated report from the National Academies' National Research Council. Such a program should be run by a nonfederal organization and should encourage international participation, added the committee that wrote the report. Congress, interested in the possibility of an international ocean exploration program, asked the Research Council to examine the feasibility of such an effort. The committee concluded, however, that given the limited resources in many other countries,</w:t>
      </w:r>
      <w:r w:rsidRPr="008D2787">
        <w:rPr>
          <w:rStyle w:val="StyleUnderline"/>
        </w:rPr>
        <w:t xml:space="preserve"> </w:t>
      </w:r>
      <w:r w:rsidRPr="00FA0C68">
        <w:rPr>
          <w:rStyle w:val="StyleUnderline"/>
          <w:highlight w:val="cyan"/>
        </w:rPr>
        <w:t>it would be prudent to begin with a U.S. program</w:t>
      </w:r>
      <w:r w:rsidRPr="00FA0C68">
        <w:rPr>
          <w:sz w:val="12"/>
        </w:rPr>
        <w:t xml:space="preserve"> that would include foreign representatives </w:t>
      </w:r>
      <w:r w:rsidRPr="00FA0C68">
        <w:rPr>
          <w:rStyle w:val="StyleUnderline"/>
          <w:highlight w:val="cyan"/>
        </w:rPr>
        <w:t>and serve as a model for other countries</w:t>
      </w:r>
      <w:r w:rsidRPr="00FA0C68">
        <w:rPr>
          <w:sz w:val="12"/>
        </w:rPr>
        <w:t>. Once programs are established elsewhere,</w:t>
      </w:r>
      <w:r w:rsidRPr="008D2787">
        <w:rPr>
          <w:rStyle w:val="StyleUnderline"/>
        </w:rPr>
        <w:t xml:space="preserve"> </w:t>
      </w:r>
      <w:r w:rsidRPr="00FA0C68">
        <w:rPr>
          <w:rStyle w:val="StyleUnderline"/>
          <w:highlight w:val="cyan"/>
        </w:rPr>
        <w:t>groups of nations could</w:t>
      </w:r>
      <w:r w:rsidRPr="008D2787">
        <w:rPr>
          <w:rStyle w:val="StyleUnderline"/>
        </w:rPr>
        <w:t xml:space="preserve"> </w:t>
      </w:r>
      <w:r w:rsidRPr="00FA0C68">
        <w:rPr>
          <w:sz w:val="12"/>
        </w:rPr>
        <w:t xml:space="preserve">then </w:t>
      </w:r>
      <w:r w:rsidRPr="00FA0C68">
        <w:rPr>
          <w:rStyle w:val="StyleUnderline"/>
          <w:highlight w:val="cyan"/>
        </w:rPr>
        <w:t>collaborate</w:t>
      </w:r>
      <w:r w:rsidRPr="00FA0C68">
        <w:rPr>
          <w:sz w:val="12"/>
        </w:rPr>
        <w:t xml:space="preserve"> on research and pool their resources under international agreements. "The United States should lead by example," said committee chair John </w:t>
      </w:r>
      <w:proofErr w:type="spellStart"/>
      <w:r w:rsidRPr="00FA0C68">
        <w:rPr>
          <w:sz w:val="12"/>
        </w:rPr>
        <w:t>Orcutt</w:t>
      </w:r>
      <w:proofErr w:type="spellEnd"/>
      <w:r w:rsidRPr="00FA0C68">
        <w:rPr>
          <w:sz w:val="12"/>
        </w:rPr>
        <w:t xml:space="preserve">, professor of geophysics and deputy director, Scripps Institution of Oceanography, University of California, San Diego. </w:t>
      </w:r>
      <w:r w:rsidRPr="00FA0C68">
        <w:rPr>
          <w:rStyle w:val="StyleUnderline"/>
          <w:highlight w:val="cyan"/>
        </w:rPr>
        <w:t>Vast portions of the ocean remain unexplored</w:t>
      </w:r>
      <w:r w:rsidRPr="00FA0C68">
        <w:rPr>
          <w:sz w:val="12"/>
        </w:rPr>
        <w:t>. In fact, while a dozen men have walked on the moon, just two have traveled to the farthest reaches of the ocean, and only for about 30 minutes each time, the report notes. "</w:t>
      </w:r>
      <w:r w:rsidRPr="00FA0C68">
        <w:rPr>
          <w:rStyle w:val="StyleUnderline"/>
          <w:highlight w:val="cyan"/>
        </w:rPr>
        <w:t>The bottom of the ocean is the</w:t>
      </w:r>
      <w:r w:rsidRPr="008D2787">
        <w:rPr>
          <w:rStyle w:val="StyleUnderline"/>
        </w:rPr>
        <w:t xml:space="preserve"> </w:t>
      </w:r>
      <w:r w:rsidRPr="00FA0C68">
        <w:rPr>
          <w:sz w:val="12"/>
          <w:szCs w:val="12"/>
        </w:rPr>
        <w:t>Earth's</w:t>
      </w:r>
      <w:r w:rsidRPr="008D2787">
        <w:rPr>
          <w:rStyle w:val="StyleUnderline"/>
        </w:rPr>
        <w:t xml:space="preserve"> </w:t>
      </w:r>
      <w:r w:rsidRPr="00FA0C68">
        <w:rPr>
          <w:rStyle w:val="StyleUnderline"/>
          <w:highlight w:val="cyan"/>
        </w:rPr>
        <w:t>least</w:t>
      </w:r>
      <w:r w:rsidRPr="008D2787">
        <w:rPr>
          <w:rStyle w:val="StyleUnderline"/>
        </w:rPr>
        <w:t xml:space="preserve"> </w:t>
      </w:r>
      <w:r w:rsidRPr="00FA0C68">
        <w:rPr>
          <w:sz w:val="12"/>
          <w:szCs w:val="12"/>
        </w:rPr>
        <w:t>explored</w:t>
      </w:r>
      <w:r w:rsidRPr="008D2787">
        <w:rPr>
          <w:rStyle w:val="StyleUnderline"/>
        </w:rPr>
        <w:t xml:space="preserve"> </w:t>
      </w:r>
      <w:r w:rsidRPr="00FA0C68">
        <w:rPr>
          <w:rStyle w:val="StyleUnderline"/>
          <w:highlight w:val="cyan"/>
        </w:rPr>
        <w:t>frontier</w:t>
      </w:r>
      <w:r w:rsidRPr="00FA0C68">
        <w:rPr>
          <w:sz w:val="12"/>
        </w:rPr>
        <w:t xml:space="preserve">, and currently available submersibles -- whether manned, remotely operated, or autonomous -- cannot reach the deepest parts of the sea," said committee vice chair Shirley A. </w:t>
      </w:r>
      <w:proofErr w:type="spellStart"/>
      <w:r w:rsidRPr="00FA0C68">
        <w:rPr>
          <w:sz w:val="12"/>
        </w:rPr>
        <w:t>Pomponi</w:t>
      </w:r>
      <w:proofErr w:type="spellEnd"/>
      <w:r w:rsidRPr="00FA0C68">
        <w:rPr>
          <w:sz w:val="12"/>
        </w:rPr>
        <w:t xml:space="preserve">, vice president and director of research at Harbor Branch Oceanographic Institution, Fort Pierce, Fla. Nonetheless, recent discoveries of previously unknown species and deep-sea biological and chemical processes have heightened interest in ocean exploration.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 </w:t>
      </w:r>
      <w:r w:rsidRPr="00FA0C68">
        <w:rPr>
          <w:rStyle w:val="StyleUnderline"/>
          <w:highlight w:val="cyan"/>
        </w:rPr>
        <w:t>Most current U.S. funding for ocean research</w:t>
      </w:r>
      <w:r w:rsidRPr="00FA0C68">
        <w:rPr>
          <w:sz w:val="12"/>
        </w:rPr>
        <w:t>, however,</w:t>
      </w:r>
      <w:r w:rsidRPr="008D2787">
        <w:rPr>
          <w:rStyle w:val="StyleUnderline"/>
        </w:rPr>
        <w:t xml:space="preserve"> </w:t>
      </w:r>
      <w:r w:rsidRPr="00FA0C68">
        <w:rPr>
          <w:rStyle w:val="StyleUnderline"/>
          <w:highlight w:val="cyan"/>
        </w:rPr>
        <w:t>goes to projects that</w:t>
      </w:r>
      <w:r w:rsidRPr="00FA0C68">
        <w:rPr>
          <w:sz w:val="12"/>
        </w:rPr>
        <w:t xml:space="preserve"> plan to</w:t>
      </w:r>
      <w:r w:rsidRPr="008D2787">
        <w:rPr>
          <w:rStyle w:val="StyleUnderline"/>
        </w:rPr>
        <w:t xml:space="preserve"> </w:t>
      </w:r>
      <w:r w:rsidRPr="00FA0C68">
        <w:rPr>
          <w:rStyle w:val="StyleUnderline"/>
          <w:highlight w:val="cyan"/>
        </w:rPr>
        <w:t>revisit earlier sites</w:t>
      </w:r>
      <w:r w:rsidRPr="00FA0C68">
        <w:rPr>
          <w:sz w:val="12"/>
        </w:rPr>
        <w:t xml:space="preserve"> or for improving understanding of known processes, rather than to support truly exploratory oceanography, the report says. And because the funding bureaucracy is discipline-based, grants are usually allocated to chemists, biologists, or physical scientists, rather than to teams of researchers representing a variety of scientific fields. </w:t>
      </w:r>
    </w:p>
    <w:p w:rsidR="003B011E" w:rsidRDefault="003B011E" w:rsidP="003B011E">
      <w:pPr>
        <w:pStyle w:val="Heading3"/>
      </w:pPr>
      <w:r>
        <w:t>Concentrated Effort Key</w:t>
      </w:r>
    </w:p>
    <w:p w:rsidR="003B011E" w:rsidRPr="00921520" w:rsidRDefault="003B011E" w:rsidP="003B011E">
      <w:pPr>
        <w:pStyle w:val="Heading4"/>
        <w:rPr>
          <w:sz w:val="24"/>
        </w:rPr>
      </w:pPr>
      <w:r w:rsidRPr="00921520">
        <w:rPr>
          <w:sz w:val="24"/>
        </w:rPr>
        <w:t xml:space="preserve">A well organized, funded, and professional organization has been </w:t>
      </w:r>
      <w:r w:rsidRPr="00921520">
        <w:rPr>
          <w:sz w:val="24"/>
          <w:u w:val="single"/>
        </w:rPr>
        <w:t>proven</w:t>
      </w:r>
      <w:r w:rsidRPr="00921520">
        <w:rPr>
          <w:sz w:val="24"/>
        </w:rPr>
        <w:t xml:space="preserve"> to allow quantum leaps in ocean development.</w:t>
      </w:r>
    </w:p>
    <w:p w:rsidR="003B011E" w:rsidRPr="00921520" w:rsidRDefault="003B011E" w:rsidP="003B011E">
      <w:pPr>
        <w:rPr>
          <w:b/>
          <w:sz w:val="24"/>
        </w:rPr>
      </w:pPr>
      <w:r w:rsidRPr="00921520">
        <w:rPr>
          <w:rStyle w:val="Style13ptBold"/>
          <w:sz w:val="24"/>
        </w:rPr>
        <w:t xml:space="preserve">NRC 03 </w:t>
      </w:r>
      <w:r w:rsidRPr="00921520">
        <w:rPr>
          <w:sz w:val="16"/>
          <w:szCs w:val="16"/>
        </w:rPr>
        <w:t>(National Research Council, The National Research Council is a private, nonprofit institution that provides expert advice on some of the most pressing challenges facing the nation and the world. Their work helps shape sound policies, inform public opinion, and advance the pursuit of science, engineering, and medicine.; “Exploration of the Seas: Interim Report”; The National Academies Press, 2003, http://www.nap.edu/openbook.php?record_id=10630&amp;page=20, p. 20; RJ)</w:t>
      </w:r>
    </w:p>
    <w:p w:rsidR="003B011E" w:rsidRDefault="003B011E" w:rsidP="003B011E">
      <w:pPr>
        <w:rPr>
          <w:rStyle w:val="StyleUnderline"/>
          <w:highlight w:val="yellow"/>
        </w:rPr>
      </w:pPr>
      <w:r w:rsidRPr="00921520">
        <w:rPr>
          <w:rStyle w:val="StyleUnderline"/>
          <w:highlight w:val="yellow"/>
        </w:rPr>
        <w:t>To develop and foster collaborations</w:t>
      </w:r>
      <w:r w:rsidRPr="00921520">
        <w:rPr>
          <w:rStyle w:val="StyleUnderline"/>
        </w:rPr>
        <w:t xml:space="preserve"> among explorers and educators </w:t>
      </w:r>
      <w:r w:rsidRPr="00921520">
        <w:rPr>
          <w:rStyle w:val="StyleUnderline"/>
          <w:highlight w:val="yellow"/>
        </w:rPr>
        <w:t>in ocean exploration, it is critical that educators be a</w:t>
      </w:r>
      <w:r w:rsidRPr="00921520">
        <w:rPr>
          <w:rStyle w:val="StyleUnderline"/>
          <w:sz w:val="16"/>
          <w:szCs w:val="16"/>
        </w:rPr>
        <w:t xml:space="preserve">n integral </w:t>
      </w:r>
      <w:r w:rsidRPr="00921520">
        <w:rPr>
          <w:rStyle w:val="StyleUnderline"/>
          <w:highlight w:val="yellow"/>
        </w:rPr>
        <w:t>part of the</w:t>
      </w:r>
      <w:r w:rsidRPr="00921520">
        <w:rPr>
          <w:rStyle w:val="StyleUnderline"/>
        </w:rPr>
        <w:t xml:space="preserve"> planning and conduct of </w:t>
      </w:r>
      <w:r w:rsidRPr="00921520">
        <w:rPr>
          <w:rStyle w:val="StyleUnderline"/>
          <w:highlight w:val="yellow"/>
        </w:rPr>
        <w:t>exploration activities</w:t>
      </w:r>
      <w:r w:rsidRPr="00921520">
        <w:rPr>
          <w:sz w:val="16"/>
          <w:szCs w:val="16"/>
        </w:rPr>
        <w:t xml:space="preserve">, whether ship- or shore-based. </w:t>
      </w:r>
      <w:r w:rsidRPr="00921520">
        <w:rPr>
          <w:rStyle w:val="StyleUnderline"/>
          <w:highlight w:val="yellow"/>
        </w:rPr>
        <w:t>Development of these partnerships should be a crucial responsibility</w:t>
      </w:r>
      <w:r w:rsidRPr="00921520">
        <w:rPr>
          <w:rStyle w:val="StyleUnderline"/>
        </w:rPr>
        <w:t xml:space="preserve"> of each nation’s ocean exploration program</w:t>
      </w:r>
      <w:r w:rsidRPr="00921520">
        <w:rPr>
          <w:rStyle w:val="StyleUnderline"/>
          <w:highlight w:val="yellow"/>
        </w:rPr>
        <w:t>, and could be accomplished through national</w:t>
      </w:r>
      <w:r w:rsidRPr="00921520">
        <w:rPr>
          <w:rStyle w:val="StyleUnderline"/>
        </w:rPr>
        <w:t xml:space="preserve"> </w:t>
      </w:r>
      <w:r w:rsidRPr="00921520">
        <w:rPr>
          <w:rStyle w:val="StyleUnderline"/>
          <w:highlight w:val="yellow"/>
        </w:rPr>
        <w:t>scientific</w:t>
      </w:r>
      <w:r w:rsidRPr="00921520">
        <w:rPr>
          <w:rStyle w:val="StyleUnderline"/>
        </w:rPr>
        <w:t xml:space="preserve"> and educational </w:t>
      </w:r>
      <w:r w:rsidRPr="00921520">
        <w:rPr>
          <w:rStyle w:val="Emphasis"/>
          <w:highlight w:val="yellow"/>
        </w:rPr>
        <w:t>professional organizations</w:t>
      </w:r>
      <w:r w:rsidRPr="00921520">
        <w:rPr>
          <w:rStyle w:val="Emphasis"/>
        </w:rPr>
        <w:t>.</w:t>
      </w:r>
      <w:r w:rsidRPr="00921520">
        <w:rPr>
          <w:sz w:val="16"/>
          <w:szCs w:val="16"/>
        </w:rPr>
        <w:t xml:space="preserve"> Examples in the United States include the National Science Teachers Association, the National Marine Educators Association, the American Geophysical Union, the Centers for Ocean Science Education Excellence, and others.</w:t>
      </w:r>
      <w:r w:rsidRPr="00921520">
        <w:rPr>
          <w:sz w:val="12"/>
          <w:szCs w:val="16"/>
        </w:rPr>
        <w:t xml:space="preserve"> </w:t>
      </w:r>
      <w:r w:rsidRPr="00921520">
        <w:rPr>
          <w:sz w:val="16"/>
          <w:szCs w:val="16"/>
        </w:rPr>
        <w:t>CONCLUSION:</w:t>
      </w:r>
      <w:r w:rsidRPr="00921520">
        <w:rPr>
          <w:sz w:val="12"/>
          <w:szCs w:val="16"/>
        </w:rPr>
        <w:t xml:space="preserve">  </w:t>
      </w:r>
      <w:r w:rsidRPr="00921520">
        <w:rPr>
          <w:rStyle w:val="StyleUnderline"/>
        </w:rPr>
        <w:t>The global ocean is teeming with undiscovered species and resources in vast under-explored areas.</w:t>
      </w:r>
      <w:r w:rsidRPr="00921520">
        <w:rPr>
          <w:sz w:val="16"/>
          <w:szCs w:val="16"/>
        </w:rPr>
        <w:t xml:space="preserve"> Yet </w:t>
      </w:r>
      <w:r w:rsidRPr="00921520">
        <w:rPr>
          <w:rStyle w:val="StyleUnderline"/>
        </w:rPr>
        <w:t xml:space="preserve">even </w:t>
      </w:r>
      <w:r w:rsidRPr="00921520">
        <w:rPr>
          <w:rStyle w:val="StyleUnderline"/>
          <w:highlight w:val="yellow"/>
        </w:rPr>
        <w:t>as our dependence on healthy, functioning marine ecosystems grows, our knowledge about the ocean</w:t>
      </w:r>
      <w:r w:rsidRPr="00921520">
        <w:rPr>
          <w:rStyle w:val="StyleUnderline"/>
        </w:rPr>
        <w:t xml:space="preserve"> and its role in keeping Earth’s systems in balance </w:t>
      </w:r>
      <w:r w:rsidRPr="00921520">
        <w:rPr>
          <w:rStyle w:val="StyleUnderline"/>
          <w:highlight w:val="yellow"/>
        </w:rPr>
        <w:t>remains constrained</w:t>
      </w:r>
      <w:r w:rsidRPr="00921520">
        <w:rPr>
          <w:rStyle w:val="StyleUnderline"/>
        </w:rPr>
        <w:t xml:space="preserve">. Given </w:t>
      </w:r>
      <w:r w:rsidRPr="00921520">
        <w:rPr>
          <w:rStyle w:val="StyleUnderline"/>
          <w:highlight w:val="yellow"/>
        </w:rPr>
        <w:t>the importance of the global ocean in guaranteeing food security, providing resources, enabling worldwide commerce, and reminding us of our history, it is shocking</w:t>
      </w:r>
      <w:r w:rsidRPr="00921520">
        <w:rPr>
          <w:rStyle w:val="StyleUnderline"/>
        </w:rPr>
        <w:t xml:space="preserve"> that </w:t>
      </w:r>
      <w:r w:rsidRPr="00921520">
        <w:rPr>
          <w:rStyle w:val="StyleUnderline"/>
          <w:highlight w:val="yellow"/>
        </w:rPr>
        <w:t>we still know</w:t>
      </w:r>
      <w:r w:rsidRPr="00921520">
        <w:rPr>
          <w:rStyle w:val="StyleUnderline"/>
        </w:rPr>
        <w:t xml:space="preserve"> so </w:t>
      </w:r>
      <w:r w:rsidRPr="00921520">
        <w:rPr>
          <w:rStyle w:val="StyleUnderline"/>
          <w:highlight w:val="yellow"/>
        </w:rPr>
        <w:t>little about the ocean</w:t>
      </w:r>
      <w:r w:rsidRPr="00921520">
        <w:rPr>
          <w:rStyle w:val="StyleUnderline"/>
        </w:rPr>
        <w:t xml:space="preserve"> and the life it supports. While </w:t>
      </w:r>
      <w:r w:rsidRPr="00921520">
        <w:rPr>
          <w:rStyle w:val="StyleUnderline"/>
          <w:highlight w:val="yellow"/>
        </w:rPr>
        <w:t>steady progress in understanding</w:t>
      </w:r>
      <w:r w:rsidRPr="00921520">
        <w:rPr>
          <w:rStyle w:val="StyleUnderline"/>
        </w:rPr>
        <w:t xml:space="preserve"> of </w:t>
      </w:r>
      <w:r w:rsidRPr="00921520">
        <w:rPr>
          <w:rStyle w:val="StyleUnderline"/>
          <w:highlight w:val="yellow"/>
        </w:rPr>
        <w:t xml:space="preserve">the ocean has been made possible by traditional hypothesis-driven research, a new program of exploration will permit us to make quantum leaps in new discoveries. </w:t>
      </w:r>
      <w:r w:rsidRPr="00921520">
        <w:rPr>
          <w:rStyle w:val="Emphasis"/>
          <w:highlight w:val="yellow"/>
        </w:rPr>
        <w:t>A well-organized, adequately funded program in ocean exploration will allow us to plumb the depths of Earth’s last frontier and provide the foundation for better understanding</w:t>
      </w:r>
      <w:r w:rsidRPr="00921520">
        <w:rPr>
          <w:rStyle w:val="StyleUnderline"/>
        </w:rPr>
        <w:t xml:space="preserve">, and better stewardship, </w:t>
      </w:r>
      <w:r w:rsidRPr="00921520">
        <w:rPr>
          <w:rStyle w:val="Emphasis"/>
          <w:highlight w:val="yellow"/>
        </w:rPr>
        <w:t>of Earth’s ocean</w:t>
      </w:r>
      <w:r>
        <w:rPr>
          <w:rStyle w:val="StyleUnderline"/>
          <w:highlight w:val="yellow"/>
        </w:rPr>
        <w:t>.</w:t>
      </w:r>
    </w:p>
    <w:p w:rsidR="003B011E" w:rsidRDefault="003B011E" w:rsidP="003B011E">
      <w:pPr>
        <w:pStyle w:val="Heading4"/>
      </w:pPr>
      <w:r>
        <w:t>Collaboration key to a strong ocean exploration program</w:t>
      </w:r>
    </w:p>
    <w:p w:rsidR="003B011E" w:rsidRPr="00D40EB0" w:rsidRDefault="003B011E" w:rsidP="003B011E">
      <w:proofErr w:type="gramStart"/>
      <w:r w:rsidRPr="00D40EB0">
        <w:rPr>
          <w:rStyle w:val="Style13ptBold"/>
        </w:rPr>
        <w:t>NOAA 13</w:t>
      </w:r>
      <w:r>
        <w:t xml:space="preserve"> </w:t>
      </w:r>
      <w:r w:rsidRPr="00D40EB0">
        <w:rPr>
          <w:sz w:val="16"/>
          <w:szCs w:val="16"/>
        </w:rPr>
        <w:t>| National Oceanic and Atmospheric Association.</w:t>
      </w:r>
      <w:proofErr w:type="gramEnd"/>
      <w:r w:rsidRPr="00D40EB0">
        <w:rPr>
          <w:sz w:val="16"/>
          <w:szCs w:val="16"/>
        </w:rPr>
        <w:t xml:space="preserve"> &lt; “The Report of Ocean Exploration 2020,” Septemb</w:t>
      </w:r>
      <w:r>
        <w:rPr>
          <w:sz w:val="16"/>
          <w:szCs w:val="16"/>
        </w:rPr>
        <w:t>er 2013. TG</w:t>
      </w:r>
      <w:r w:rsidRPr="00D40EB0">
        <w:rPr>
          <w:sz w:val="16"/>
          <w:szCs w:val="16"/>
        </w:rPr>
        <w:t>&gt;</w:t>
      </w:r>
    </w:p>
    <w:p w:rsidR="003B011E" w:rsidRDefault="003B011E" w:rsidP="003B011E">
      <w:pPr>
        <w:rPr>
          <w:sz w:val="12"/>
        </w:rPr>
      </w:pPr>
      <w:r w:rsidRPr="00334A89">
        <w:rPr>
          <w:sz w:val="12"/>
        </w:rPr>
        <w:t xml:space="preserve">These characteristics </w:t>
      </w:r>
      <w:r w:rsidRPr="000015E4">
        <w:rPr>
          <w:sz w:val="12"/>
          <w:szCs w:val="12"/>
        </w:rPr>
        <w:t xml:space="preserve">of </w:t>
      </w:r>
      <w:r w:rsidRPr="000353A4">
        <w:rPr>
          <w:rStyle w:val="StyleUnderline"/>
          <w:highlight w:val="cyan"/>
        </w:rPr>
        <w:t>a national program of ocean exploration imply a</w:t>
      </w:r>
      <w:r w:rsidRPr="00334A89">
        <w:rPr>
          <w:sz w:val="12"/>
        </w:rPr>
        <w:t xml:space="preserve"> </w:t>
      </w:r>
      <w:r w:rsidRPr="000353A4">
        <w:rPr>
          <w:rStyle w:val="StyleUnderline"/>
          <w:highlight w:val="cyan"/>
        </w:rPr>
        <w:t>network of</w:t>
      </w:r>
      <w:r w:rsidRPr="00334A89">
        <w:rPr>
          <w:sz w:val="12"/>
        </w:rPr>
        <w:t xml:space="preserve"> universities, nongovernmental organizations, the private sector, and </w:t>
      </w:r>
      <w:r w:rsidRPr="000353A4">
        <w:rPr>
          <w:rStyle w:val="StyleUnderline"/>
          <w:highlight w:val="cyan"/>
        </w:rPr>
        <w:t>government agencies working together in pursuit of shared goals</w:t>
      </w:r>
      <w:r w:rsidRPr="00334A89">
        <w:rPr>
          <w:sz w:val="12"/>
        </w:rPr>
        <w:t xml:space="preserve">. </w:t>
      </w:r>
      <w:r w:rsidRPr="000353A4">
        <w:rPr>
          <w:rStyle w:val="StyleUnderline"/>
          <w:highlight w:val="cyan"/>
        </w:rPr>
        <w:t>Federal</w:t>
      </w:r>
      <w:r w:rsidRPr="00334A89">
        <w:rPr>
          <w:sz w:val="12"/>
        </w:rPr>
        <w:t>—and in particular, NOAA—</w:t>
      </w:r>
      <w:r w:rsidRPr="000353A4">
        <w:rPr>
          <w:rStyle w:val="StyleUnderline"/>
          <w:highlight w:val="cyan"/>
        </w:rPr>
        <w:t>leadership is essential to</w:t>
      </w:r>
      <w:r w:rsidRPr="00334A89">
        <w:rPr>
          <w:sz w:val="12"/>
        </w:rPr>
        <w:t xml:space="preserve"> help </w:t>
      </w:r>
      <w:r w:rsidRPr="000353A4">
        <w:rPr>
          <w:rStyle w:val="StyleUnderline"/>
          <w:highlight w:val="cyan"/>
        </w:rPr>
        <w:t>design</w:t>
      </w:r>
      <w:r w:rsidRPr="00334A89">
        <w:rPr>
          <w:sz w:val="12"/>
        </w:rPr>
        <w:t xml:space="preserve"> and maintain what might be called </w:t>
      </w:r>
      <w:r w:rsidRPr="000353A4">
        <w:rPr>
          <w:rStyle w:val="StyleUnderline"/>
          <w:highlight w:val="cyan"/>
        </w:rPr>
        <w:t>an “architecture for collaboration”</w:t>
      </w:r>
      <w:r w:rsidRPr="00334A89">
        <w:rPr>
          <w:sz w:val="12"/>
        </w:rPr>
        <w:t xml:space="preserve"> that convenes national and international ocean exploration stakeholders regularly to review and set priorities, to match potential expedition partners, to facilitate sharing of assets, and to help test and evaluate new technologies. The program should facilitate the review and analysis of new and historical data and the synthesis and transformation of data into a variety of </w:t>
      </w:r>
      <w:proofErr w:type="spellStart"/>
      <w:r w:rsidRPr="00334A89">
        <w:rPr>
          <w:sz w:val="12"/>
        </w:rPr>
        <w:t>informa</w:t>
      </w:r>
      <w:proofErr w:type="spellEnd"/>
      <w:r w:rsidRPr="00334A89">
        <w:rPr>
          <w:sz w:val="12"/>
        </w:rPr>
        <w:t xml:space="preserve">- </w:t>
      </w:r>
      <w:proofErr w:type="spellStart"/>
      <w:r w:rsidRPr="00334A89">
        <w:rPr>
          <w:sz w:val="12"/>
        </w:rPr>
        <w:t>tional</w:t>
      </w:r>
      <w:proofErr w:type="spellEnd"/>
      <w:r w:rsidRPr="00334A89">
        <w:rPr>
          <w:sz w:val="12"/>
        </w:rPr>
        <w:t xml:space="preserve"> products. </w:t>
      </w:r>
      <w:r w:rsidRPr="000353A4">
        <w:rPr>
          <w:rStyle w:val="StyleUnderline"/>
          <w:highlight w:val="cyan"/>
        </w:rPr>
        <w:t>In this leadership role</w:t>
      </w:r>
      <w:r w:rsidRPr="00334A89">
        <w:rPr>
          <w:sz w:val="12"/>
        </w:rPr>
        <w:t xml:space="preserve">, NOAA would promote public engagement, </w:t>
      </w:r>
      <w:r w:rsidRPr="000015E4">
        <w:rPr>
          <w:sz w:val="12"/>
          <w:szCs w:val="12"/>
        </w:rPr>
        <w:t>and</w:t>
      </w:r>
      <w:r w:rsidRPr="000353A4">
        <w:rPr>
          <w:rStyle w:val="StyleUnderline"/>
          <w:highlight w:val="cyan"/>
        </w:rPr>
        <w:t xml:space="preserve"> guide and strengthen the national ocean exploration enterprise</w:t>
      </w:r>
      <w:r w:rsidRPr="00334A89">
        <w:rPr>
          <w:sz w:val="12"/>
        </w:rPr>
        <w:t xml:space="preserve">. </w:t>
      </w:r>
      <w:r w:rsidRPr="000353A4">
        <w:rPr>
          <w:rStyle w:val="StyleUnderline"/>
          <w:highlight w:val="cyan"/>
        </w:rPr>
        <w:t>A conventional federal government approach won’t work</w:t>
      </w:r>
      <w:r w:rsidRPr="00334A89">
        <w:rPr>
          <w:sz w:val="12"/>
        </w:rPr>
        <w:t xml:space="preserve">. In describing character- </w:t>
      </w:r>
      <w:proofErr w:type="spellStart"/>
      <w:r w:rsidRPr="00334A89">
        <w:rPr>
          <w:sz w:val="12"/>
        </w:rPr>
        <w:t>istics</w:t>
      </w:r>
      <w:proofErr w:type="spellEnd"/>
      <w:r w:rsidRPr="00334A89">
        <w:rPr>
          <w:sz w:val="12"/>
        </w:rPr>
        <w:t xml:space="preserve"> of the national ocean exploration program in 2020, participants used words including: nimble, flexible, creative, innovative, and responsive. </w:t>
      </w:r>
      <w:r w:rsidRPr="000353A4">
        <w:rPr>
          <w:rStyle w:val="StyleUnderline"/>
          <w:highlight w:val="cyan"/>
        </w:rPr>
        <w:t>A program with these qualities just might ignite the ocean exploration movement</w:t>
      </w:r>
      <w:r w:rsidRPr="00334A89">
        <w:rPr>
          <w:sz w:val="12"/>
        </w:rPr>
        <w:t xml:space="preserve"> envisioned by the participants in the first gathering of the community of ocean explorers.</w:t>
      </w:r>
    </w:p>
    <w:p w:rsidR="003B011E" w:rsidRPr="003B011E" w:rsidRDefault="003B011E" w:rsidP="003B011E"/>
    <w:p w:rsidR="00C52348" w:rsidRDefault="00C52348" w:rsidP="003B011E">
      <w:pPr>
        <w:pStyle w:val="Heading3"/>
      </w:pPr>
      <w:r>
        <w:t>Ocean Exploration solves Lots</w:t>
      </w:r>
    </w:p>
    <w:p w:rsidR="00C52348" w:rsidRDefault="00C52348" w:rsidP="00C52348">
      <w:pPr>
        <w:pStyle w:val="Heading4"/>
      </w:pPr>
      <w:r>
        <w:t>It is time for the US to explore the Ocean, has potential to revitalize industries</w:t>
      </w:r>
    </w:p>
    <w:p w:rsidR="00C52348" w:rsidRDefault="00C52348" w:rsidP="00C52348">
      <w:pPr>
        <w:rPr>
          <w:sz w:val="16"/>
          <w:szCs w:val="16"/>
        </w:rPr>
      </w:pPr>
      <w:proofErr w:type="spellStart"/>
      <w:proofErr w:type="gramStart"/>
      <w:r w:rsidRPr="00A45416">
        <w:rPr>
          <w:rStyle w:val="Style13ptBold"/>
        </w:rPr>
        <w:t>Diamandis</w:t>
      </w:r>
      <w:proofErr w:type="spellEnd"/>
      <w:r w:rsidRPr="00A45416">
        <w:rPr>
          <w:rStyle w:val="Style13ptBold"/>
        </w:rPr>
        <w:t xml:space="preserve"> 13</w:t>
      </w:r>
      <w:r>
        <w:t xml:space="preserve"> </w:t>
      </w:r>
      <w:r w:rsidRPr="00A45416">
        <w:rPr>
          <w:sz w:val="16"/>
          <w:szCs w:val="16"/>
        </w:rPr>
        <w:t>(Peter, Chairman, XPRIZE / Exec.</w:t>
      </w:r>
      <w:proofErr w:type="gramEnd"/>
      <w:r w:rsidRPr="00A45416">
        <w:rPr>
          <w:sz w:val="16"/>
          <w:szCs w:val="16"/>
        </w:rPr>
        <w:t xml:space="preserve"> Chairman &amp; Co-Founder, Singularity University / Co-Founder &amp; Co-Chairman, Planetary Resources, “A New Age of Ocean Exploration May Just Save Us”, LinkedIn Influencer, October 23, </w:t>
      </w:r>
      <w:hyperlink r:id="rId38" w:history="1">
        <w:r w:rsidRPr="00A45416">
          <w:rPr>
            <w:rStyle w:val="Hyperlink"/>
            <w:sz w:val="16"/>
            <w:szCs w:val="16"/>
          </w:rPr>
          <w:t>http://www.linkedin.com/today/post/article/20131023220148-994365-a-new-age-of-ocean-exploration-may-just-save-us</w:t>
        </w:r>
      </w:hyperlink>
      <w:r w:rsidRPr="00A45416">
        <w:rPr>
          <w:sz w:val="16"/>
          <w:szCs w:val="16"/>
        </w:rPr>
        <w:t>) NN</w:t>
      </w:r>
    </w:p>
    <w:p w:rsidR="00C52348" w:rsidRDefault="00C52348" w:rsidP="00C52348">
      <w:pPr>
        <w:rPr>
          <w:sz w:val="16"/>
          <w:szCs w:val="16"/>
        </w:rPr>
      </w:pPr>
    </w:p>
    <w:p w:rsidR="00C52348" w:rsidRDefault="00C52348" w:rsidP="00C52348">
      <w:pPr>
        <w:rPr>
          <w:sz w:val="16"/>
          <w:szCs w:val="16"/>
        </w:rPr>
      </w:pPr>
      <w:r w:rsidRPr="00285E00">
        <w:rPr>
          <w:b/>
          <w:highlight w:val="green"/>
          <w:u w:val="single"/>
        </w:rPr>
        <w:t>A renewed golden age of exploration in the 21 century might just be the key to a healthy and valued planet</w:t>
      </w:r>
      <w:r w:rsidRPr="00285E00">
        <w:rPr>
          <w:sz w:val="16"/>
          <w:szCs w:val="16"/>
        </w:rPr>
        <w:t>. Although we have already ignited unprecedented advances into space, there is still so much of our planet left unexplored. For starters, we know remarkably little about the ocean covering the majority of our planet’s surface: almost 95% of our ocean remains undiscovered.</w:t>
      </w:r>
      <w:r w:rsidRPr="00A45416">
        <w:t xml:space="preserve"> </w:t>
      </w:r>
      <w:r w:rsidRPr="00285E00">
        <w:rPr>
          <w:b/>
          <w:highlight w:val="green"/>
          <w:u w:val="single"/>
        </w:rPr>
        <w:t>The time is right to reignite the discovery of new places and new knowledge</w:t>
      </w:r>
      <w:r w:rsidRPr="00A45416">
        <w:t xml:space="preserve"> </w:t>
      </w:r>
      <w:r w:rsidRPr="00285E00">
        <w:rPr>
          <w:sz w:val="16"/>
          <w:szCs w:val="16"/>
        </w:rPr>
        <w:t>here on Earth, as individuals are now empowered more than ever to do what was once only possible for governments and large corporations.¶ The history of ocean exploration reminds us that we have always longed to explore the unknown, and that innovative and ambitious explorers will push those horizons no matter what. Yet with reduced government spending, especially in comparison to space exploration, and the fact that the ocean is not owned by one specific entity, there is a void.</w:t>
      </w:r>
      <w:r w:rsidRPr="00A45416">
        <w:t xml:space="preserve"> </w:t>
      </w:r>
      <w:r w:rsidRPr="00285E00">
        <w:rPr>
          <w:b/>
          <w:highlight w:val="green"/>
          <w:u w:val="single"/>
        </w:rPr>
        <w:t>What will catalyze ocean exploration?</w:t>
      </w:r>
      <w:r w:rsidRPr="00A45416">
        <w:t xml:space="preserve"> </w:t>
      </w:r>
      <w:r w:rsidRPr="00285E00">
        <w:rPr>
          <w:sz w:val="16"/>
          <w:szCs w:val="16"/>
        </w:rPr>
        <w:t>Who will steward the ocean and dive to its depths to uncover its mysteries</w:t>
      </w:r>
      <w:proofErr w:type="gramStart"/>
      <w:r w:rsidRPr="00285E00">
        <w:rPr>
          <w:sz w:val="16"/>
          <w:szCs w:val="16"/>
        </w:rPr>
        <w:t>?¶</w:t>
      </w:r>
      <w:proofErr w:type="gramEnd"/>
      <w:r w:rsidRPr="00285E00">
        <w:rPr>
          <w:sz w:val="16"/>
          <w:szCs w:val="16"/>
        </w:rPr>
        <w:t xml:space="preserve"> There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w:t>
      </w:r>
      <w:proofErr w:type="gramStart"/>
      <w:r w:rsidRPr="00285E00">
        <w:rPr>
          <w:sz w:val="16"/>
          <w:szCs w:val="16"/>
        </w:rPr>
        <w:t>― George Bernard Shaw.</w:t>
      </w:r>
      <w:proofErr w:type="gramEnd"/>
      <w:r w:rsidRPr="00285E00">
        <w:rPr>
          <w:sz w:val="16"/>
          <w:szCs w:val="16"/>
        </w:rPr>
        <w:t xml:space="preserve"> Our proof is the new market that developed with the Ansari XPRIZE; private space transport is now a $1.5 billion industry. It’s clear that exploration in the 21 century is not just for government-supported programs anymore.¶ </w:t>
      </w:r>
      <w:proofErr w:type="gramStart"/>
      <w:r w:rsidRPr="00285E00">
        <w:rPr>
          <w:sz w:val="16"/>
          <w:szCs w:val="16"/>
        </w:rPr>
        <w:t>With</w:t>
      </w:r>
      <w:proofErr w:type="gramEnd"/>
      <w:r w:rsidRPr="00285E00">
        <w:rPr>
          <w:sz w:val="16"/>
          <w:szCs w:val="16"/>
        </w:rPr>
        <w:t xml:space="preserve"> the challenges we currently face, environmentally and economically, we cannot leave exploration of our blue planet up to governments alone. Instead, quite the opposite: We need to </w:t>
      </w:r>
      <w:proofErr w:type="spellStart"/>
      <w:r w:rsidRPr="00285E00">
        <w:rPr>
          <w:sz w:val="16"/>
          <w:szCs w:val="16"/>
        </w:rPr>
        <w:t>crowdsource</w:t>
      </w:r>
      <w:proofErr w:type="spellEnd"/>
      <w:r w:rsidRPr="00285E00">
        <w:rPr>
          <w:sz w:val="16"/>
          <w:szCs w:val="16"/>
        </w:rPr>
        <w:t xml:space="preserve"> innovators from around the globe to take up the charge of discovering the secrets our ocean holds, while working to preserve it.¶</w:t>
      </w:r>
      <w:r w:rsidRPr="00285E00">
        <w:rPr>
          <w:sz w:val="12"/>
        </w:rPr>
        <w:t xml:space="preserve"> </w:t>
      </w:r>
      <w:r w:rsidRPr="00285E00">
        <w:rPr>
          <w:b/>
          <w:highlight w:val="green"/>
          <w:u w:val="single"/>
        </w:rPr>
        <w:t>Consider the challenges facing the ocean: carbon dioxide absorbed from the atmosphere has made the ocean 30% more acidic than it was just 200 years ago, with devastating consequences 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w:t>
      </w:r>
      <w:r w:rsidRPr="00285E00">
        <w:rPr>
          <w:b/>
          <w:sz w:val="12"/>
          <w:u w:val="single"/>
        </w:rPr>
        <w:t>¶</w:t>
      </w:r>
      <w:r w:rsidRPr="00285E00">
        <w:rPr>
          <w:sz w:val="12"/>
        </w:rPr>
        <w:t xml:space="preserve"> </w:t>
      </w:r>
      <w:proofErr w:type="gramStart"/>
      <w:r w:rsidRPr="00285E00">
        <w:rPr>
          <w:sz w:val="16"/>
          <w:szCs w:val="16"/>
        </w:rPr>
        <w:t>How</w:t>
      </w:r>
      <w:proofErr w:type="gramEnd"/>
      <w:r w:rsidRPr="00285E00">
        <w:rPr>
          <w:sz w:val="16"/>
          <w:szCs w:val="16"/>
        </w:rPr>
        <w:t xml:space="preserve"> can we turn back this tide of challenges affecting the health of our ocean unless we first value the ocean? And valuing it means not just taking a personal interest, but taking the time to understand the challenges and creating real incentives, particularly financial incentives, behind the sustainable use of our ocean.¶</w:t>
      </w:r>
      <w:r w:rsidRPr="00285E00">
        <w:rPr>
          <w:sz w:val="12"/>
        </w:rPr>
        <w:t xml:space="preserve"> </w:t>
      </w:r>
      <w:r w:rsidRPr="00285E00">
        <w:rPr>
          <w:b/>
          <w:highlight w:val="green"/>
          <w:u w:val="single"/>
        </w:rPr>
        <w:t>By building industries that have a vested interest in the ocean, we stand a much better chance of protecting the health of the planet</w:t>
      </w:r>
      <w:r w:rsidRPr="00A45416">
        <w:t xml:space="preserve">. </w:t>
      </w:r>
      <w:r w:rsidRPr="00285E00">
        <w:rPr>
          <w:sz w:val="16"/>
          <w:szCs w:val="16"/>
        </w:rPr>
        <w:t>This is the model of XPRIZE: to catalyze industries that not only build economies based on new frontiers, but industries that become the leaders in serving humanity’s needs now and in the future.¶</w:t>
      </w:r>
      <w:r w:rsidRPr="00285E00">
        <w:rPr>
          <w:sz w:val="12"/>
        </w:rPr>
        <w:t xml:space="preserve"> </w:t>
      </w:r>
      <w:proofErr w:type="gramStart"/>
      <w:r w:rsidRPr="00285E00">
        <w:rPr>
          <w:b/>
          <w:highlight w:val="green"/>
          <w:u w:val="single"/>
        </w:rPr>
        <w:t>There</w:t>
      </w:r>
      <w:proofErr w:type="gramEnd"/>
      <w:r w:rsidRPr="00285E00">
        <w:rPr>
          <w:b/>
          <w:highlight w:val="green"/>
          <w:u w:val="single"/>
        </w:rPr>
        <w:t xml:space="preserve"> is a very real opportunity with our ocean to build these industries</w:t>
      </w:r>
      <w:r w:rsidRPr="00A45416">
        <w:t xml:space="preserve">. </w:t>
      </w:r>
      <w:r w:rsidRPr="00285E00">
        <w:rPr>
          <w:sz w:val="16"/>
          <w:szCs w:val="16"/>
        </w:rPr>
        <w:t>Because they remain unexplored, there is tremendous value still ready to be discovered. Indeed,</w:t>
      </w:r>
      <w:r w:rsidRPr="00A45416">
        <w:t xml:space="preserve"> </w:t>
      </w:r>
      <w:r w:rsidRPr="00285E00">
        <w:rPr>
          <w:b/>
          <w:highlight w:val="green"/>
          <w:u w:val="single"/>
        </w:rPr>
        <w:t>the opportunities for things like pharmaceuticals from deep-sea creatures bring us new biochemical discoveries from nearly every deep-sea mission</w:t>
      </w:r>
      <w:r w:rsidRPr="00A45416">
        <w:t xml:space="preserve">. </w:t>
      </w:r>
      <w:r w:rsidRPr="00285E00">
        <w:rPr>
          <w:sz w:val="16"/>
          <w:szCs w:val="16"/>
        </w:rPr>
        <w:t>And with an estimated 91% of sea life still unknown, this gives us a literal ocean of opportunity to discover more.¶</w:t>
      </w:r>
      <w:r w:rsidRPr="00285E00">
        <w:rPr>
          <w:sz w:val="12"/>
        </w:rPr>
        <w:t xml:space="preserve"> </w:t>
      </w:r>
      <w:r w:rsidRPr="00285E00">
        <w:rPr>
          <w:b/>
          <w:highlight w:val="green"/>
          <w:u w:val="single"/>
        </w:rPr>
        <w:t>By properly measuring and documenting</w:t>
      </w:r>
      <w:r w:rsidRPr="00A45416">
        <w:t xml:space="preserve"> </w:t>
      </w:r>
      <w:r w:rsidRPr="00285E00">
        <w:rPr>
          <w:sz w:val="16"/>
          <w:szCs w:val="16"/>
        </w:rPr>
        <w:t>the chemical and physical characteristics of</w:t>
      </w:r>
      <w:r w:rsidRPr="00A45416">
        <w:t xml:space="preserve"> </w:t>
      </w:r>
      <w:r w:rsidRPr="00285E00">
        <w:rPr>
          <w:b/>
          <w:highlight w:val="green"/>
          <w:u w:val="single"/>
        </w:rPr>
        <w:t>our seas, we can initiate whole new industries</w:t>
      </w:r>
      <w:r w:rsidRPr="00285E00">
        <w:rPr>
          <w:sz w:val="16"/>
          <w:szCs w:val="16"/>
        </w:rPr>
        <w:t xml:space="preserve"> in ocean services – the type of data-driven information and forecasting that can be used by every company dependent on the ocean, from tourism to trade to weather services.¶ I believe </w:t>
      </w:r>
      <w:r w:rsidRPr="00285E00">
        <w:rPr>
          <w:b/>
          <w:highlight w:val="green"/>
          <w:u w:val="single"/>
        </w:rPr>
        <w:t>now is the critical time to ignite a new age of ocean exploration</w:t>
      </w:r>
      <w:r w:rsidRPr="00A45416">
        <w:t xml:space="preserve">. </w:t>
      </w:r>
      <w:r w:rsidRPr="00285E00">
        <w:rPr>
          <w:sz w:val="16"/>
          <w:szCs w:val="16"/>
        </w:rPr>
        <w:t>At XPRIZE we recently launched our second ocean prize, the Wendy Schmidt Ocean Health XPRIZE, to spur development of breakthroughs in pH measuring tools that explore the chemistry of our seas. And we are, for the first time, committing to launch three additional ocean prizes by 2020. Because we trust that by harnessing the power of innovation, and the dreams of explorers around the world, valuable new discoveries can help us achieve a healthy ocean.</w:t>
      </w:r>
    </w:p>
    <w:p w:rsidR="00C52348" w:rsidRDefault="000315CB" w:rsidP="000315CB">
      <w:pPr>
        <w:pStyle w:val="Heading3"/>
      </w:pPr>
      <w:r>
        <w:t>AT: Nations Say No</w:t>
      </w:r>
    </w:p>
    <w:p w:rsidR="000315CB" w:rsidRDefault="000315CB" w:rsidP="000315CB">
      <w:pPr>
        <w:pStyle w:val="Heading4"/>
      </w:pPr>
      <w:r>
        <w:t>Countries open to S&amp;T coop ─ China proves</w:t>
      </w:r>
    </w:p>
    <w:p w:rsidR="000315CB" w:rsidRDefault="000315CB" w:rsidP="000315CB">
      <w:proofErr w:type="spellStart"/>
      <w:r w:rsidRPr="001E0F34">
        <w:rPr>
          <w:rStyle w:val="Style13ptBold"/>
        </w:rPr>
        <w:t>Colglazier</w:t>
      </w:r>
      <w:proofErr w:type="spellEnd"/>
      <w:r w:rsidRPr="001E0F34">
        <w:rPr>
          <w:rStyle w:val="Style13ptBold"/>
        </w:rPr>
        <w:t xml:space="preserve"> 13</w:t>
      </w:r>
      <w:r>
        <w:rPr>
          <w:rStyle w:val="Style13ptBold"/>
        </w:rPr>
        <w:t xml:space="preserve"> </w:t>
      </w:r>
      <w:r w:rsidRPr="001E0F34">
        <w:rPr>
          <w:sz w:val="16"/>
          <w:szCs w:val="16"/>
        </w:rPr>
        <w:t xml:space="preserve">| William </w:t>
      </w:r>
      <w:proofErr w:type="spellStart"/>
      <w:r w:rsidRPr="001E0F34">
        <w:rPr>
          <w:sz w:val="16"/>
          <w:szCs w:val="16"/>
        </w:rPr>
        <w:t>Colgazier</w:t>
      </w:r>
      <w:proofErr w:type="spellEnd"/>
      <w:r w:rsidRPr="001E0F34">
        <w:rPr>
          <w:sz w:val="16"/>
          <w:szCs w:val="16"/>
        </w:rPr>
        <w:t xml:space="preserve"> is the Science and Tech advisor to the secretary of state. He holds a PhD in theoretical physics from </w:t>
      </w:r>
      <w:proofErr w:type="spellStart"/>
      <w:r w:rsidRPr="001E0F34">
        <w:rPr>
          <w:sz w:val="16"/>
          <w:szCs w:val="16"/>
        </w:rPr>
        <w:t>CalTech</w:t>
      </w:r>
      <w:proofErr w:type="spellEnd"/>
      <w:r w:rsidRPr="001E0F34">
        <w:rPr>
          <w:sz w:val="16"/>
          <w:szCs w:val="16"/>
        </w:rPr>
        <w:t xml:space="preserve">. &lt; “The Imperatives of Innovation and Cooperation,” October 23, 2013. </w:t>
      </w:r>
      <w:hyperlink r:id="rId39" w:history="1">
        <w:r w:rsidRPr="001E0F34">
          <w:rPr>
            <w:rStyle w:val="Hyperlink"/>
            <w:sz w:val="16"/>
            <w:szCs w:val="16"/>
          </w:rPr>
          <w:t>http://www.state.gov/e/stas/2013/218703.htm?goMobile=0</w:t>
        </w:r>
      </w:hyperlink>
      <w:r w:rsidRPr="001E0F34">
        <w:rPr>
          <w:sz w:val="16"/>
          <w:szCs w:val="16"/>
        </w:rPr>
        <w:t>. TG&gt;</w:t>
      </w:r>
    </w:p>
    <w:p w:rsidR="000315CB" w:rsidRPr="001E0F34" w:rsidRDefault="000315CB" w:rsidP="000315CB">
      <w:pPr>
        <w:rPr>
          <w:sz w:val="12"/>
        </w:rPr>
      </w:pPr>
      <w:r w:rsidRPr="001E0F34">
        <w:rPr>
          <w:sz w:val="12"/>
        </w:rPr>
        <w:t xml:space="preserve">Lastly, I would like to briefly review current collaborations between the governments of the </w:t>
      </w:r>
      <w:r w:rsidRPr="001E0F34">
        <w:rPr>
          <w:rStyle w:val="StyleUnderline"/>
          <w:highlight w:val="cyan"/>
        </w:rPr>
        <w:t>U.S. and China</w:t>
      </w:r>
      <w:r w:rsidRPr="001E0F34">
        <w:rPr>
          <w:sz w:val="12"/>
        </w:rPr>
        <w:t xml:space="preserve"> regarding innovation. Our </w:t>
      </w:r>
      <w:r w:rsidRPr="001E0F34">
        <w:rPr>
          <w:rStyle w:val="StyleUnderline"/>
          <w:highlight w:val="cyan"/>
        </w:rPr>
        <w:t>governments participate in</w:t>
      </w:r>
      <w:r w:rsidRPr="001E0F34">
        <w:rPr>
          <w:sz w:val="12"/>
        </w:rPr>
        <w:t xml:space="preserve"> multiple discussions and support </w:t>
      </w:r>
      <w:r w:rsidRPr="001E0F34">
        <w:rPr>
          <w:rStyle w:val="StyleUnderline"/>
          <w:highlight w:val="cyan"/>
        </w:rPr>
        <w:t>concrete collaborations in innovation</w:t>
      </w:r>
      <w:r w:rsidRPr="001E0F34">
        <w:rPr>
          <w:sz w:val="12"/>
        </w:rPr>
        <w:t xml:space="preserve">. A </w:t>
      </w:r>
      <w:r w:rsidRPr="001E0F34">
        <w:rPr>
          <w:rStyle w:val="StyleUnderline"/>
          <w:highlight w:val="cyan"/>
        </w:rPr>
        <w:t>government to government dialogue</w:t>
      </w:r>
      <w:r w:rsidRPr="001E0F34">
        <w:rPr>
          <w:sz w:val="12"/>
        </w:rPr>
        <w:t xml:space="preserve"> -- the annual high-level session of the U.S.-China Innovation Dialogue -- </w:t>
      </w:r>
      <w:r w:rsidRPr="001E0F34">
        <w:rPr>
          <w:rStyle w:val="StyleUnderline"/>
          <w:highlight w:val="cyan"/>
        </w:rPr>
        <w:t>is a strategic s</w:t>
      </w:r>
      <w:r w:rsidRPr="001E0F34">
        <w:rPr>
          <w:sz w:val="12"/>
        </w:rPr>
        <w:t xml:space="preserve">cience </w:t>
      </w:r>
      <w:r w:rsidRPr="001E0F34">
        <w:rPr>
          <w:rStyle w:val="StyleUnderline"/>
          <w:highlight w:val="cyan"/>
        </w:rPr>
        <w:t>and t</w:t>
      </w:r>
      <w:r w:rsidRPr="001E0F34">
        <w:rPr>
          <w:sz w:val="12"/>
        </w:rPr>
        <w:t xml:space="preserve">echnology and economic policy </w:t>
      </w:r>
      <w:r w:rsidRPr="001E0F34">
        <w:rPr>
          <w:rStyle w:val="StyleUnderline"/>
          <w:highlight w:val="cyan"/>
        </w:rPr>
        <w:t>conversation between the world’s two largest economies</w:t>
      </w:r>
      <w:r w:rsidRPr="001E0F34">
        <w:rPr>
          <w:sz w:val="12"/>
        </w:rPr>
        <w:t xml:space="preserve">. The Dialogue was established in 2010, and has served as an important mechanism for our continued discussions about the proper role of government in the innovation process. We had productive discussions in July 2013 on the role of government in financing innovation, and </w:t>
      </w:r>
      <w:r w:rsidRPr="001E0F34">
        <w:rPr>
          <w:rStyle w:val="StyleUnderline"/>
          <w:highlight w:val="cyan"/>
        </w:rPr>
        <w:t>we hope to continue to use this mechanism</w:t>
      </w:r>
      <w:r w:rsidRPr="001E0F34">
        <w:rPr>
          <w:sz w:val="12"/>
        </w:rPr>
        <w:t xml:space="preserve"> to make tangible progress on areas of mutual concern in the future. In addition, </w:t>
      </w:r>
      <w:r w:rsidRPr="001E0F34">
        <w:rPr>
          <w:rStyle w:val="StyleUnderline"/>
          <w:highlight w:val="cyan"/>
        </w:rPr>
        <w:t>our governments engage with representatives from</w:t>
      </w:r>
      <w:r w:rsidRPr="001E0F34">
        <w:rPr>
          <w:sz w:val="12"/>
        </w:rPr>
        <w:t xml:space="preserve"> think tanks, </w:t>
      </w:r>
      <w:r w:rsidRPr="001E0F34">
        <w:rPr>
          <w:rStyle w:val="StyleUnderline"/>
          <w:highlight w:val="cyan"/>
        </w:rPr>
        <w:t>universities</w:t>
      </w:r>
      <w:r w:rsidRPr="001E0F34">
        <w:rPr>
          <w:sz w:val="12"/>
        </w:rPr>
        <w:t xml:space="preserve">, companies at events like the Dialogue on Comparing U.S. and Chinese Approaches to Science, Technology, and Innovation Policy Decision-Making, which the University of California, San Diego hosted in August. Speakers from the </w:t>
      </w:r>
      <w:r w:rsidRPr="001E0F34">
        <w:rPr>
          <w:rStyle w:val="StyleUnderline"/>
          <w:highlight w:val="cyan"/>
        </w:rPr>
        <w:t>Chinese Academy of Sciences</w:t>
      </w:r>
      <w:r w:rsidRPr="001E0F34">
        <w:rPr>
          <w:sz w:val="12"/>
        </w:rPr>
        <w:t xml:space="preserve"> and the Chinese Ministry of Science and Technology (MOST) </w:t>
      </w:r>
      <w:r w:rsidRPr="001E0F34">
        <w:rPr>
          <w:rStyle w:val="StyleUnderline"/>
          <w:highlight w:val="cyan"/>
        </w:rPr>
        <w:t>joined U.S. government officials</w:t>
      </w:r>
      <w:r w:rsidRPr="001E0F34">
        <w:rPr>
          <w:sz w:val="12"/>
        </w:rPr>
        <w:t xml:space="preserve"> and experts from outside government for discussions of how innovation policy is formulated in our two countries, the roles of the major players in that formulation, and the similarities and differences in our approaches to the role of government </w:t>
      </w:r>
      <w:r w:rsidRPr="001E0F34">
        <w:rPr>
          <w:rStyle w:val="StyleUnderline"/>
          <w:highlight w:val="cyan"/>
        </w:rPr>
        <w:t>in encouraging innovation</w:t>
      </w:r>
      <w:r w:rsidRPr="001E0F34">
        <w:rPr>
          <w:sz w:val="12"/>
        </w:rPr>
        <w:t>.</w:t>
      </w:r>
    </w:p>
    <w:p w:rsidR="000315CB" w:rsidRDefault="00FD3141" w:rsidP="00FD3141">
      <w:pPr>
        <w:pStyle w:val="Heading3"/>
      </w:pPr>
      <w:r>
        <w:t>Intl Coop Solve Oceans</w:t>
      </w:r>
    </w:p>
    <w:p w:rsidR="00FD3141" w:rsidRPr="00FD3141" w:rsidRDefault="00FD3141" w:rsidP="00FD3141">
      <w:pPr>
        <w:pStyle w:val="Heading4"/>
      </w:pPr>
      <w:proofErr w:type="gramStart"/>
      <w:r w:rsidRPr="00FD3141">
        <w:t>International ocean cooperation vital to preserve ocean ecosystems.</w:t>
      </w:r>
      <w:proofErr w:type="gramEnd"/>
    </w:p>
    <w:p w:rsidR="00FD3141" w:rsidRPr="00D9147F" w:rsidRDefault="00FD3141" w:rsidP="00FD3141">
      <w:r w:rsidRPr="00D9147F">
        <w:rPr>
          <w:rStyle w:val="Style13ptBold"/>
        </w:rPr>
        <w:t>Howard 14</w:t>
      </w:r>
      <w:r>
        <w:t xml:space="preserve"> </w:t>
      </w:r>
      <w:r w:rsidRPr="00D9147F">
        <w:rPr>
          <w:sz w:val="18"/>
        </w:rPr>
        <w:t>(Brian, Writer, Editor, and Producer of National Geographic, Managing Editor of the Environmental Magazine, "Global Ocean Commission Calls for Sweeping International Reforms", National Geographic, June 24, 2014</w:t>
      </w:r>
      <w:r>
        <w:rPr>
          <w:sz w:val="18"/>
        </w:rPr>
        <w:t xml:space="preserve">, </w:t>
      </w:r>
      <w:r w:rsidRPr="00994537">
        <w:rPr>
          <w:sz w:val="18"/>
        </w:rPr>
        <w:t>http://news.nationalgeographic.com/news/2014/06/140624-global-ocean-commission-report-high-seas-fishing-environment/</w:t>
      </w:r>
      <w:r w:rsidRPr="00994537">
        <w:rPr>
          <w:sz w:val="14"/>
        </w:rPr>
        <w:t>)</w:t>
      </w:r>
      <w:r w:rsidRPr="00D9147F">
        <w:rPr>
          <w:sz w:val="18"/>
        </w:rPr>
        <w:t xml:space="preserve"> </w:t>
      </w:r>
      <w:proofErr w:type="spellStart"/>
      <w:r w:rsidRPr="00D9147F">
        <w:rPr>
          <w:sz w:val="18"/>
        </w:rPr>
        <w:t>jml</w:t>
      </w:r>
      <w:proofErr w:type="spellEnd"/>
    </w:p>
    <w:p w:rsidR="00FD3141" w:rsidRDefault="00FD3141" w:rsidP="00FD3141">
      <w:r w:rsidRPr="00D9147F">
        <w:rPr>
          <w:rStyle w:val="StyleUnderline"/>
          <w:highlight w:val="cyan"/>
        </w:rPr>
        <w:t>An international panel</w:t>
      </w:r>
      <w:r>
        <w:t xml:space="preserve"> of former heads of state, government ministers, and prominent business leaders </w:t>
      </w:r>
      <w:r w:rsidRPr="00D9147F">
        <w:rPr>
          <w:rStyle w:val="StyleUnderline"/>
          <w:highlight w:val="cyan"/>
        </w:rPr>
        <w:t>is calling for world leaders to protect the ocean</w:t>
      </w:r>
      <w:r>
        <w:t xml:space="preserve"> by adopting a sweeping "five-year rescue </w:t>
      </w:r>
      <w:proofErr w:type="spellStart"/>
      <w:r>
        <w:t>package."The</w:t>
      </w:r>
      <w:proofErr w:type="spellEnd"/>
      <w:r>
        <w:t xml:space="preserve"> report released Tuesday by </w:t>
      </w:r>
      <w:r w:rsidRPr="00D9147F">
        <w:rPr>
          <w:rStyle w:val="StyleUnderline"/>
          <w:highlight w:val="cyan"/>
        </w:rPr>
        <w:t>the Global Ocean Commission recommends that the United Nations and national governments restrict fishing in international waters, eliminate fishing subsidies, step up the fight against illegal fishing, reduce pollution, and establish greater international cooperation on marine issues.</w:t>
      </w:r>
      <w:r w:rsidRPr="00D9147F">
        <w:rPr>
          <w:rStyle w:val="StyleUnderline"/>
          <w:b/>
          <w:bCs/>
          <w:highlight w:val="cyan"/>
        </w:rPr>
        <w:t xml:space="preserve"> </w:t>
      </w:r>
      <w:r w:rsidRPr="00D9147F">
        <w:rPr>
          <w:rStyle w:val="StyleUnderline"/>
          <w:highlight w:val="cyan"/>
        </w:rPr>
        <w:t>Nations must "intervene to reduce degradation of the ocean, and it must be forceful</w:t>
      </w:r>
      <w:r w:rsidRPr="00D9147F">
        <w:rPr>
          <w:highlight w:val="cyan"/>
        </w:rPr>
        <w:t>,"</w:t>
      </w:r>
      <w:r>
        <w:t xml:space="preserve"> commission co-chair Trevor Manuel tells National Geographic. The independent, 17-member commission—launched in February 2013 by the Pew Charitable Trusts, the University of Oxford, </w:t>
      </w:r>
      <w:proofErr w:type="spellStart"/>
      <w:r>
        <w:t>Adessium</w:t>
      </w:r>
      <w:proofErr w:type="spellEnd"/>
      <w:r>
        <w:t xml:space="preserve"> Foundation, and Oceans 5—spent 18 months researching and drafting the report. The commission's conclusions have been widely anticipated by policymakers at the UN and in many nations, in part due to the political clout of the commissioners. Members include Carol Browner, the former head of the U.S. Environmental Protection Agency; David </w:t>
      </w:r>
      <w:proofErr w:type="spellStart"/>
      <w:r>
        <w:t>Miliband</w:t>
      </w:r>
      <w:proofErr w:type="spellEnd"/>
      <w:r>
        <w:t xml:space="preserve">, the former foreign secretary of the United Kingdom; and Paul Martin, a former prime minister of Canada. </w:t>
      </w:r>
      <w:r w:rsidRPr="00994537">
        <w:rPr>
          <w:rStyle w:val="StyleUnderline"/>
          <w:highlight w:val="cyan"/>
        </w:rPr>
        <w:t>Without swift action to combat overfishing, pollution, and other problems, the commission argues, the world's food supply and biodiversity are at great risk.</w:t>
      </w:r>
      <w:r w:rsidRPr="00994537">
        <w:rPr>
          <w:highlight w:val="cyan"/>
        </w:rPr>
        <w:t xml:space="preserve"> </w:t>
      </w:r>
      <w:r w:rsidRPr="00994537">
        <w:rPr>
          <w:rStyle w:val="StyleUnderline"/>
          <w:highlight w:val="cyan"/>
        </w:rPr>
        <w:t>The ocean</w:t>
      </w:r>
      <w:r w:rsidRPr="00994537">
        <w:rPr>
          <w:highlight w:val="cyan"/>
        </w:rPr>
        <w:t>,</w:t>
      </w:r>
      <w:r>
        <w:t xml:space="preserve"> the commission notes, </w:t>
      </w:r>
      <w:r w:rsidRPr="00994537">
        <w:rPr>
          <w:rStyle w:val="StyleUnderline"/>
          <w:highlight w:val="cyan"/>
        </w:rPr>
        <w:t>provides</w:t>
      </w:r>
      <w:r w:rsidRPr="00994537">
        <w:rPr>
          <w:highlight w:val="cyan"/>
        </w:rPr>
        <w:t xml:space="preserve"> </w:t>
      </w:r>
      <w:r w:rsidRPr="00994537">
        <w:rPr>
          <w:rStyle w:val="StyleUnderline"/>
          <w:highlight w:val="cyan"/>
        </w:rPr>
        <w:t>half of the planet's oxygen, absorbs half of man-made carbon emissions, and is the beginning of the food chain.</w:t>
      </w:r>
      <w:r w:rsidRPr="00994537">
        <w:rPr>
          <w:highlight w:val="cyan"/>
        </w:rPr>
        <w:t xml:space="preserve"> "</w:t>
      </w:r>
      <w:r w:rsidRPr="00994537">
        <w:rPr>
          <w:rStyle w:val="StyleUnderline"/>
          <w:highlight w:val="cyan"/>
        </w:rPr>
        <w:t>It's clearly important that nations raise the bar on international cooperation around the ocean</w:t>
      </w:r>
      <w:r w:rsidRPr="00994537">
        <w:rPr>
          <w:highlight w:val="cyan"/>
        </w:rPr>
        <w:t>,</w:t>
      </w:r>
      <w:r>
        <w:t>" says Manuel, a veteran politician from South Africa who served as the country's minister of finance for 13 years.</w:t>
      </w:r>
    </w:p>
    <w:p w:rsidR="00192DFA" w:rsidRDefault="00192DFA" w:rsidP="00192DFA">
      <w:pPr>
        <w:pStyle w:val="Heading3"/>
      </w:pPr>
      <w:r>
        <w:t>Exploration K/T Development</w:t>
      </w:r>
    </w:p>
    <w:p w:rsidR="00192DFA" w:rsidRPr="00AB6843" w:rsidRDefault="00192DFA" w:rsidP="00192DFA">
      <w:pPr>
        <w:pStyle w:val="Heading4"/>
        <w:rPr>
          <w:rStyle w:val="StyleUnderline"/>
          <w:sz w:val="26"/>
          <w:szCs w:val="26"/>
          <w:u w:val="none"/>
        </w:rPr>
      </w:pPr>
      <w:r>
        <w:rPr>
          <w:rStyle w:val="StyleUnderline"/>
          <w:sz w:val="26"/>
          <w:szCs w:val="26"/>
          <w:u w:val="none"/>
        </w:rPr>
        <w:t>Exploration is vital to development policy.</w:t>
      </w:r>
    </w:p>
    <w:p w:rsidR="00192DFA" w:rsidRPr="009A131B" w:rsidRDefault="00192DFA" w:rsidP="00192DFA">
      <w:pPr>
        <w:rPr>
          <w:rStyle w:val="Style13ptBold"/>
          <w:b w:val="0"/>
          <w:sz w:val="18"/>
          <w:szCs w:val="18"/>
        </w:rPr>
      </w:pPr>
      <w:r>
        <w:rPr>
          <w:rStyle w:val="Style13ptBold"/>
        </w:rPr>
        <w:t xml:space="preserve">McNutt 13 </w:t>
      </w:r>
      <w:r>
        <w:rPr>
          <w:rStyle w:val="Style13ptBold"/>
          <w:b w:val="0"/>
          <w:sz w:val="18"/>
          <w:szCs w:val="18"/>
        </w:rPr>
        <w:t xml:space="preserve">(Marcia, Ocean Exploration 2020 Executive Chair and editor-in-chief of </w:t>
      </w:r>
      <w:r>
        <w:rPr>
          <w:rStyle w:val="Style13ptBold"/>
          <w:b w:val="0"/>
          <w:i/>
          <w:sz w:val="18"/>
          <w:szCs w:val="18"/>
        </w:rPr>
        <w:t>Science</w:t>
      </w:r>
      <w:r>
        <w:rPr>
          <w:rStyle w:val="Style13ptBold"/>
          <w:b w:val="0"/>
          <w:sz w:val="18"/>
          <w:szCs w:val="18"/>
        </w:rPr>
        <w:t xml:space="preserve">, “Accelerating Ocean Exploration”. </w:t>
      </w:r>
      <w:proofErr w:type="gramStart"/>
      <w:r>
        <w:rPr>
          <w:rStyle w:val="Style13ptBold"/>
          <w:b w:val="0"/>
          <w:i/>
          <w:sz w:val="18"/>
          <w:szCs w:val="18"/>
        </w:rPr>
        <w:t>Science.</w:t>
      </w:r>
      <w:proofErr w:type="gramEnd"/>
      <w:r>
        <w:rPr>
          <w:rStyle w:val="Style13ptBold"/>
          <w:b w:val="0"/>
          <w:i/>
          <w:sz w:val="18"/>
          <w:szCs w:val="18"/>
        </w:rPr>
        <w:t xml:space="preserve"> </w:t>
      </w:r>
      <w:r>
        <w:rPr>
          <w:rStyle w:val="Style13ptBold"/>
          <w:b w:val="0"/>
          <w:sz w:val="18"/>
          <w:szCs w:val="18"/>
        </w:rPr>
        <w:t xml:space="preserve">August 30, 2013. </w:t>
      </w:r>
      <w:hyperlink r:id="rId40" w:history="1">
        <w:r w:rsidRPr="00857FC2">
          <w:rPr>
            <w:rStyle w:val="Hyperlink"/>
            <w:sz w:val="18"/>
            <w:szCs w:val="18"/>
          </w:rPr>
          <w:t>http://people.stfx.ca/rscrosat/trs14.pdf</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192DFA" w:rsidRDefault="00192DFA" w:rsidP="00192DFA">
      <w:pPr>
        <w:rPr>
          <w:rFonts w:asciiTheme="minorHAnsi" w:hAnsiTheme="minorHAnsi"/>
          <w:sz w:val="16"/>
        </w:rPr>
      </w:pPr>
      <w:r w:rsidRPr="009A131B">
        <w:rPr>
          <w:rStyle w:val="StyleUnderline"/>
        </w:rPr>
        <w:t>Last month, a distinguished group of ocean researchers and explorers convened in Long Beach, California, at the Aquarium of the Pacific to assess progress and future prospects in ocean exploration.</w:t>
      </w:r>
      <w:r w:rsidRPr="00AB6843">
        <w:rPr>
          <w:rFonts w:asciiTheme="minorHAnsi" w:hAnsiTheme="minorHAnsi"/>
          <w:sz w:val="16"/>
        </w:rPr>
        <w:t xml:space="preserve"> Thirteen years ago, U.S. President Clinton challenged a similar group to provide a blueprint for ocean exploration and discovery. Since then, the fundamental rationale has not changed: </w:t>
      </w:r>
      <w:r w:rsidRPr="009A131B">
        <w:rPr>
          <w:rStyle w:val="StyleUnderline"/>
        </w:rPr>
        <w:t xml:space="preserve">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 however, </w:t>
      </w:r>
      <w:r w:rsidRPr="00AB6843">
        <w:rPr>
          <w:rStyle w:val="StyleUnderline"/>
          <w:highlight w:val="yellow"/>
        </w:rPr>
        <w:t>exploration has taken on a more urgent imperative: to record the substantial changes occurring in largely undocumented regions of the ocean. With half of the ocean more than 10 kilometers from the nearest depth surrounding,</w:t>
      </w:r>
      <w:r w:rsidRPr="009A131B">
        <w:rPr>
          <w:rStyle w:val="StyleUnderline"/>
        </w:rPr>
        <w:t xml:space="preserve"> ecosystem function in the deep sea </w:t>
      </w:r>
      <w:r w:rsidRPr="00AB6843">
        <w:rPr>
          <w:rStyle w:val="StyleUnderline"/>
          <w:highlight w:val="yellow"/>
        </w:rPr>
        <w:t>still a mystery</w:t>
      </w:r>
      <w:r w:rsidRPr="009A131B">
        <w:rPr>
          <w:rStyle w:val="StyleUnderline"/>
        </w:rPr>
        <w:t xml:space="preserve"> an no first-order baseline </w:t>
      </w:r>
      <w:r w:rsidRPr="00AB6843">
        <w:rPr>
          <w:rStyle w:val="StyleUnderline"/>
          <w:highlight w:val="yellow"/>
        </w:rPr>
        <w:t>for many globally important ocean processes, the current pace of exploration is woefully inadequate to address this daunting task</w:t>
      </w:r>
      <w:r w:rsidRPr="009A131B">
        <w:rPr>
          <w:rStyle w:val="StyleUnderline"/>
        </w:rPr>
        <w:t>, especially as the planet responds to changes in climate. To meet this challenge, future ocean exploration must depart dramatically from the classical ship-based expeditions of the past devoted to mapping and sampling. As a first step, future exploration should make better use of autonomous platforms that are equipped with a broader array of in situ sensors, for lower-cost data gathering</w:t>
      </w:r>
      <w:r w:rsidRPr="00AB6843">
        <w:rPr>
          <w:rFonts w:asciiTheme="minorHAnsi" w:hAnsiTheme="minorHAnsi"/>
          <w:sz w:val="16"/>
        </w:rPr>
        <w:t xml:space="preserve">.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 </w:t>
      </w:r>
      <w:r w:rsidRPr="009A131B">
        <w:rPr>
          <w:rStyle w:val="StyleUnderline"/>
        </w:rPr>
        <w:t xml:space="preserve">Exploration also would greatly benefit from improvements in </w:t>
      </w:r>
      <w:proofErr w:type="spellStart"/>
      <w:r w:rsidRPr="009A131B">
        <w:rPr>
          <w:rStyle w:val="StyleUnderline"/>
        </w:rPr>
        <w:t>telepresence</w:t>
      </w:r>
      <w:proofErr w:type="spellEnd"/>
      <w:r w:rsidRPr="009A131B">
        <w:rPr>
          <w:rStyle w:val="StyleUnderline"/>
        </w:rPr>
        <w:t>. For expeditions that require ships (very distant from shore and requiring the return of complex samples), experts on shore can now "join" through satellite links, 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w:t>
      </w:r>
      <w:r w:rsidRPr="00AB6843">
        <w:rPr>
          <w:rFonts w:asciiTheme="minorHAnsi" w:hAnsiTheme="minorHAnsi"/>
          <w:sz w:val="16"/>
        </w:rPr>
        <w:t>. Words such as "crowd sourcing," "crowd funded," and "citizen scientist" are nowhere to be found in the President's Ocean Exploration Panel report of 2000, but at the Long Beach meeting</w:t>
      </w:r>
      <w:r w:rsidRPr="00CD6909">
        <w:rPr>
          <w:rStyle w:val="StyleUnderline"/>
        </w:rPr>
        <w:t xml:space="preserve">, intense excitement revolved around growing public engagement in many aspects of ocean exploration through mechanisms that did not exist 13 years ago. However, there is not yet a body of experience on how to take advantage of this new paradigm on the scale of a problem as large as ocean exploration. </w:t>
      </w:r>
      <w:r w:rsidRPr="00AB6843">
        <w:rPr>
          <w:rFonts w:asciiTheme="minorHAnsi" w:hAnsiTheme="minorHAnsi"/>
          <w:sz w:val="16"/>
        </w:rPr>
        <w:t xml:space="preserve">For example, what tasks are most suitable for citizen scientists, and how can they be trained efficiently? Can the quality control of their work be automated? Can crowd-sources tasks be scheduled to avoid duplication and gaps? Should any region of the ocean receive priority? Although the </w:t>
      </w:r>
      <w:r w:rsidRPr="00AB6843">
        <w:rPr>
          <w:rStyle w:val="StyleUnderline"/>
          <w:highlight w:val="yellow"/>
        </w:rPr>
        <w:t>southern oceans are still largely unexplored, and coral reef hot spots for biodiversity are gravely imperiled by ocean warming and acidification</w:t>
      </w:r>
      <w:r w:rsidRPr="00AB6843">
        <w:rPr>
          <w:rFonts w:asciiTheme="minorHAnsi" w:hAnsiTheme="minorHAnsi"/>
          <w:sz w:val="16"/>
        </w:rPr>
        <w:t xml:space="preserve">, there was much support by Long Beach participants </w:t>
      </w:r>
      <w:r w:rsidRPr="00AB6843">
        <w:rPr>
          <w:rStyle w:val="StyleUnderline"/>
          <w:highlight w:val="yellow"/>
        </w:rPr>
        <w:t>for</w:t>
      </w:r>
      <w:r w:rsidRPr="00AB6843">
        <w:rPr>
          <w:rFonts w:asciiTheme="minorHAnsi" w:hAnsiTheme="minorHAnsi"/>
          <w:sz w:val="16"/>
        </w:rPr>
        <w:t xml:space="preserve"> prioritizing </w:t>
      </w:r>
      <w:r w:rsidRPr="00AB6843">
        <w:rPr>
          <w:rStyle w:val="StyleUnderline"/>
          <w:highlight w:val="yellow"/>
        </w:rPr>
        <w:t>the Arctic</w:t>
      </w:r>
      <w:r w:rsidRPr="00AB6843">
        <w:rPr>
          <w:rFonts w:asciiTheme="minorHAnsi" w:hAnsiTheme="minorHAnsi"/>
          <w:sz w:val="16"/>
        </w:rPr>
        <w:t>, a region likely to experience some of the most extreme climate change impacts</w:t>
      </w:r>
      <w:r w:rsidRPr="00AB6843">
        <w:rPr>
          <w:rFonts w:asciiTheme="minorHAnsi" w:hAnsiTheme="minorHAnsi"/>
          <w:sz w:val="16"/>
          <w:highlight w:val="yellow"/>
        </w:rPr>
        <w:t xml:space="preserve">. </w:t>
      </w:r>
      <w:r w:rsidRPr="00AB6843">
        <w:rPr>
          <w:rStyle w:val="StyleUnderline"/>
          <w:highlight w:val="yellow"/>
        </w:rPr>
        <w:t>An ice-free ocean could affect weather patterns, sea conditions, and ecosystem dynamics and invite increases in shipping, tourism, energy extraction, and mining. Good decisions</w:t>
      </w:r>
      <w:r w:rsidRPr="00AB6843">
        <w:rPr>
          <w:rFonts w:asciiTheme="minorHAnsi" w:hAnsiTheme="minorHAnsi"/>
          <w:sz w:val="16"/>
        </w:rPr>
        <w:t xml:space="preserve"> by Arctic nations on Arctic stewardship, emergency preparedness, economic development, and climate change adaptation </w:t>
      </w:r>
      <w:r w:rsidRPr="00AB6843">
        <w:rPr>
          <w:rStyle w:val="StyleUnderline"/>
          <w:highlight w:val="yellow"/>
        </w:rPr>
        <w:t>will need to be informed by good science.</w:t>
      </w:r>
      <w:r w:rsidRPr="00AB6843">
        <w:rPr>
          <w:rStyle w:val="StyleUnderline"/>
        </w:rPr>
        <w:t xml:space="preserve"> Exploration </w:t>
      </w:r>
      <w:r w:rsidRPr="009A131B">
        <w:rPr>
          <w:rStyle w:val="StyleUnderline"/>
        </w:rPr>
        <w:t>of this frontier needs to provide a useful informational baseline for future decisions.</w:t>
      </w:r>
      <w:r w:rsidRPr="00AB6843">
        <w:rPr>
          <w:rFonts w:asciiTheme="minorHAnsi" w:hAnsiTheme="minorHAnsi"/>
          <w:sz w:val="16"/>
        </w:rPr>
        <w:t xml:space="preserve"> </w:t>
      </w:r>
    </w:p>
    <w:p w:rsidR="00FD3141" w:rsidRDefault="00FD3141" w:rsidP="00FD3141">
      <w:pPr>
        <w:pStyle w:val="Heading1"/>
      </w:pPr>
      <w:r>
        <w:t>AT: OFF CASE</w:t>
      </w:r>
    </w:p>
    <w:p w:rsidR="00363F0D" w:rsidRDefault="00363F0D" w:rsidP="00363F0D">
      <w:pPr>
        <w:pStyle w:val="Heading1"/>
      </w:pPr>
      <w:r>
        <w:t>Topicality</w:t>
      </w:r>
    </w:p>
    <w:p w:rsidR="00363F0D" w:rsidRDefault="00363F0D" w:rsidP="00363F0D">
      <w:pPr>
        <w:pStyle w:val="Heading2"/>
      </w:pPr>
      <w:r>
        <w:t>AT: “Non Military”</w:t>
      </w:r>
    </w:p>
    <w:p w:rsidR="00363F0D" w:rsidRDefault="00363F0D" w:rsidP="00363F0D">
      <w:pPr>
        <w:pStyle w:val="Heading3"/>
      </w:pPr>
      <w:r>
        <w:t>We Meet – Civilian</w:t>
      </w:r>
    </w:p>
    <w:p w:rsidR="00363F0D" w:rsidRPr="00363F0D" w:rsidRDefault="00363F0D" w:rsidP="00363F0D">
      <w:pPr>
        <w:pStyle w:val="Heading4"/>
      </w:pPr>
      <w:r w:rsidRPr="00363F0D">
        <w:t>Extend McClain 12 from the 1AC – the plan is staffed with civilians.</w:t>
      </w:r>
    </w:p>
    <w:p w:rsidR="00363F0D" w:rsidRDefault="00363F0D" w:rsidP="00363F0D">
      <w:pPr>
        <w:rPr>
          <w:sz w:val="16"/>
          <w:szCs w:val="16"/>
        </w:rPr>
      </w:pPr>
      <w:r>
        <w:rPr>
          <w:rStyle w:val="Style13ptBold"/>
          <w:sz w:val="24"/>
        </w:rPr>
        <w:t>McClain 12</w:t>
      </w:r>
      <w:r w:rsidRPr="00921520">
        <w:rPr>
          <w:rStyle w:val="Style13ptBold"/>
          <w:sz w:val="24"/>
        </w:rPr>
        <w:t xml:space="preserve"> </w:t>
      </w:r>
      <w:r w:rsidRPr="00921520">
        <w:rPr>
          <w:sz w:val="16"/>
          <w:szCs w:val="16"/>
        </w:rPr>
        <w:t>(</w:t>
      </w:r>
      <w:r>
        <w:rPr>
          <w:sz w:val="16"/>
          <w:szCs w:val="16"/>
        </w:rPr>
        <w:t>Craig</w:t>
      </w:r>
      <w:r w:rsidRPr="00921520">
        <w:rPr>
          <w:sz w:val="16"/>
          <w:szCs w:val="16"/>
        </w:rPr>
        <w:t xml:space="preserve">, </w:t>
      </w:r>
      <w:r>
        <w:rPr>
          <w:sz w:val="16"/>
          <w:szCs w:val="16"/>
        </w:rPr>
        <w:t xml:space="preserve">Dr. Craig McClain </w:t>
      </w:r>
      <w:r w:rsidRPr="00590656">
        <w:rPr>
          <w:sz w:val="16"/>
          <w:szCs w:val="16"/>
        </w:rPr>
        <w:t>is the Assistant Director of Science for the National Evolutionary Synthesis Center, created to facilitate broadly synthetic research to address fundamental questions in evolutionary science. He has conducted deep-sea research for 11 years and publi</w:t>
      </w:r>
      <w:r>
        <w:rPr>
          <w:sz w:val="16"/>
          <w:szCs w:val="16"/>
        </w:rPr>
        <w:t>shed over 30 papers in the area</w:t>
      </w:r>
      <w:r w:rsidRPr="00921520">
        <w:rPr>
          <w:sz w:val="16"/>
          <w:szCs w:val="16"/>
        </w:rPr>
        <w:t>; “</w:t>
      </w:r>
      <w:r>
        <w:rPr>
          <w:sz w:val="16"/>
          <w:szCs w:val="16"/>
        </w:rPr>
        <w:t>We Need an Ocean NASA Now Pt. 3</w:t>
      </w:r>
      <w:r w:rsidRPr="00921520">
        <w:rPr>
          <w:sz w:val="16"/>
          <w:szCs w:val="16"/>
        </w:rPr>
        <w:t xml:space="preserve">”; </w:t>
      </w:r>
      <w:r>
        <w:rPr>
          <w:sz w:val="16"/>
          <w:szCs w:val="16"/>
        </w:rPr>
        <w:t>October 16, 2012</w:t>
      </w:r>
      <w:r w:rsidRPr="00921520">
        <w:rPr>
          <w:sz w:val="16"/>
          <w:szCs w:val="16"/>
        </w:rPr>
        <w:t xml:space="preserve">, </w:t>
      </w:r>
      <w:r w:rsidRPr="00590656">
        <w:rPr>
          <w:sz w:val="16"/>
          <w:szCs w:val="16"/>
        </w:rPr>
        <w:t>http://deepseanews.com/2012/10/we-need-an-ocean-nasa-now-pt-3/</w:t>
      </w:r>
      <w:r>
        <w:rPr>
          <w:sz w:val="16"/>
          <w:szCs w:val="16"/>
        </w:rPr>
        <w:t xml:space="preserve">; </w:t>
      </w:r>
      <w:r w:rsidRPr="00921520">
        <w:rPr>
          <w:sz w:val="16"/>
          <w:szCs w:val="16"/>
        </w:rPr>
        <w:t>RJ)</w:t>
      </w:r>
    </w:p>
    <w:p w:rsidR="00363F0D" w:rsidRPr="00CA3ECC" w:rsidRDefault="00363F0D" w:rsidP="00363F0D">
      <w:pPr>
        <w:rPr>
          <w:rStyle w:val="Emphasis"/>
        </w:rPr>
      </w:pPr>
      <w:r w:rsidRPr="00886A5F">
        <w:rPr>
          <w:sz w:val="16"/>
          <w:szCs w:val="16"/>
        </w:rPr>
        <w:t xml:space="preserve">What Does an OSEA look like? At the core </w:t>
      </w:r>
      <w:r w:rsidRPr="00260812">
        <w:t>OSEA would need a mission dedicated to basic research and exploration of the &gt;</w:t>
      </w:r>
      <w:proofErr w:type="gramStart"/>
      <w:r w:rsidRPr="00260812">
        <w:t>;90</w:t>
      </w:r>
      <w:proofErr w:type="gramEnd"/>
      <w:r w:rsidRPr="00260812">
        <w:t>% of the world’s oceans that remain unexplored.</w:t>
      </w:r>
      <w:r w:rsidRPr="000F4D74">
        <w:rPr>
          <w:rStyle w:val="StyleUnderline"/>
        </w:rPr>
        <w:t xml:space="preserve"> High risk with the potential for high impact would be the norm. Pioneering knows no other way to achieve those truly novel and impactful gains. </w:t>
      </w:r>
      <w:r w:rsidRPr="00363F0D">
        <w:t>To achieve these goals,</w:t>
      </w:r>
      <w:r w:rsidRPr="00CA3ECC">
        <w:rPr>
          <w:rStyle w:val="StyleUnderline"/>
          <w:highlight w:val="yellow"/>
        </w:rPr>
        <w:t xml:space="preserve"> OSEA would </w:t>
      </w:r>
      <w:r w:rsidRPr="00363F0D">
        <w:t xml:space="preserve">need </w:t>
      </w:r>
      <w:r w:rsidRPr="00590656">
        <w:rPr>
          <w:rStyle w:val="StyleUnderline"/>
        </w:rPr>
        <w:t>substantial infrastructure and fleet including international and regional class research vessels, a submersible, remotely operated vehicles, and autonomous underwater vehicles. Funding would need to be secure on decadal cycles to insure both the longevity and permanence of this mission but allow for oversight to ensure OSEA was meeting its mission a</w:t>
      </w:r>
      <w:r w:rsidRPr="000F4D74">
        <w:rPr>
          <w:rStyle w:val="StyleUnderline"/>
        </w:rPr>
        <w:t xml:space="preserve">nd financial responsibilities. </w:t>
      </w:r>
      <w:r w:rsidRPr="00363F0D">
        <w:t>An ocean exploration center</w:t>
      </w:r>
      <w:r w:rsidRPr="00CA3ECC">
        <w:rPr>
          <w:rStyle w:val="StyleUnderline"/>
          <w:highlight w:val="yellow"/>
        </w:rPr>
        <w:t xml:space="preserve"> </w:t>
      </w:r>
      <w:r w:rsidRPr="00B152DC">
        <w:rPr>
          <w:rStyle w:val="StyleUnderline"/>
        </w:rPr>
        <w:t xml:space="preserve">would </w:t>
      </w:r>
      <w:r w:rsidRPr="00363F0D">
        <w:rPr>
          <w:rStyle w:val="StyleUnderline"/>
          <w:highlight w:val="green"/>
        </w:rPr>
        <w:t>be s</w:t>
      </w:r>
      <w:r w:rsidRPr="00CA3ECC">
        <w:rPr>
          <w:rStyle w:val="StyleUnderline"/>
          <w:highlight w:val="yellow"/>
        </w:rPr>
        <w:t xml:space="preserve">taffed with </w:t>
      </w:r>
      <w:r w:rsidRPr="00363F0D">
        <w:t xml:space="preserve">a vibrant community of </w:t>
      </w:r>
      <w:r w:rsidRPr="00CA3ECC">
        <w:rPr>
          <w:rStyle w:val="StyleUnderline"/>
          <w:highlight w:val="yellow"/>
        </w:rPr>
        <w:t>researchers, engineers, and administrators, postdoctoral fellows, graduate students, and visiting experts with a strong interacting and supportive community</w:t>
      </w:r>
      <w:r w:rsidRPr="000F4D74">
        <w:rPr>
          <w:rStyle w:val="StyleUnderline"/>
        </w:rPr>
        <w:t xml:space="preserve"> working toward uncovering the mysteries of the oceans. Research would be funded internally from a broad OSEA budget, not externally, freeing scientists and engineers to actually do science and engineering as opposed to the only current option, which is writing grants to other agencies with a less than 10% chance of </w:t>
      </w:r>
      <w:r w:rsidRPr="00CA3ECC">
        <w:rPr>
          <w:rStyle w:val="StyleUnderline"/>
        </w:rPr>
        <w:t>funding. OSEA would also be a resource both for the research community and the public by being dedicated to open science, i.e. making scientific research, data and dissemination accessible to all levels of an inquiring society, amateur or professional. Publications, data, software, and engineering would be freely available and open to all.</w:t>
      </w:r>
      <w:r w:rsidRPr="00CA3ECC">
        <w:rPr>
          <w:sz w:val="16"/>
          <w:szCs w:val="16"/>
        </w:rPr>
        <w:t xml:space="preserve"> All</w:t>
      </w:r>
      <w:r w:rsidRPr="00886A5F">
        <w:rPr>
          <w:sz w:val="16"/>
          <w:szCs w:val="16"/>
        </w:rPr>
        <w:t xml:space="preserve"> internal processes would be transparent.</w:t>
      </w:r>
      <w:r>
        <w:rPr>
          <w:sz w:val="16"/>
          <w:szCs w:val="16"/>
        </w:rPr>
        <w:t xml:space="preserve"> </w:t>
      </w:r>
      <w:r w:rsidRPr="00886A5F">
        <w:rPr>
          <w:sz w:val="16"/>
          <w:szCs w:val="16"/>
        </w:rPr>
        <w:t xml:space="preserve">The mission of OSEA in the spirit of open science would be equally dedicated to public outreach. </w:t>
      </w:r>
      <w:proofErr w:type="gramStart"/>
      <w:r w:rsidRPr="00363F0D">
        <w:t>For too long have science and society been disconnected.</w:t>
      </w:r>
      <w:proofErr w:type="gramEnd"/>
      <w:r w:rsidRPr="00363F0D">
        <w:t xml:space="preserve"> OSEA would involve the public as the ultimate funders of our work</w:t>
      </w:r>
      <w:r w:rsidRPr="00CA3ECC">
        <w:rPr>
          <w:rStyle w:val="StyleUnderline"/>
          <w:highlight w:val="yellow"/>
        </w:rPr>
        <w:t>.</w:t>
      </w:r>
      <w:r w:rsidRPr="00886A5F">
        <w:rPr>
          <w:sz w:val="16"/>
          <w:szCs w:val="16"/>
        </w:rPr>
        <w:t xml:space="preserve"> A novel and cutting edge education and outreach group would develop a strategic plan to involve children and adults in the mission. There would be multiple opportunities for anyone to be involved including the public. </w:t>
      </w:r>
      <w:r w:rsidRPr="00CA3ECC">
        <w:rPr>
          <w:rStyle w:val="StyleUnderline"/>
          <w:highlight w:val="yellow"/>
        </w:rPr>
        <w:t xml:space="preserve">Citizen scientists would be </w:t>
      </w:r>
      <w:r w:rsidRPr="00CA3ECC">
        <w:rPr>
          <w:rStyle w:val="Emphasis"/>
          <w:highlight w:val="yellow"/>
        </w:rPr>
        <w:t>essential components</w:t>
      </w:r>
      <w:r w:rsidRPr="00CA3ECC">
        <w:rPr>
          <w:rStyle w:val="StyleUnderline"/>
          <w:highlight w:val="yellow"/>
        </w:rPr>
        <w:t xml:space="preserve">, </w:t>
      </w:r>
      <w:r w:rsidRPr="00363F0D">
        <w:t xml:space="preserve">allowing adults to take a residence and contribute to OSEA and become </w:t>
      </w:r>
      <w:proofErr w:type="spellStart"/>
      <w:r w:rsidRPr="00363F0D">
        <w:t>life long</w:t>
      </w:r>
      <w:proofErr w:type="spellEnd"/>
      <w:r w:rsidRPr="00363F0D">
        <w:t xml:space="preserve"> ambassadors long after their residence. </w:t>
      </w:r>
      <w:r w:rsidRPr="00B152DC">
        <w:rPr>
          <w:sz w:val="16"/>
          <w:szCs w:val="16"/>
        </w:rPr>
        <w:t xml:space="preserve">Although parts of OSEA are realized in other government and private organizations, they do not meet the full mission nor can such a distributed structure be expected to meet the challenges of this pivotal moment. For example, NOAA fills a much-needed role but its mission is largely applied. NOAA’s mission statement is “Science, Service, and Stewardship. To understand and predict changes in climate, weather, oceans, and coasts, </w:t>
      </w:r>
      <w:proofErr w:type="gramStart"/>
      <w:r w:rsidRPr="00B152DC">
        <w:rPr>
          <w:sz w:val="16"/>
          <w:szCs w:val="16"/>
        </w:rPr>
        <w:t>To</w:t>
      </w:r>
      <w:proofErr w:type="gramEnd"/>
      <w:r w:rsidRPr="00B152DC">
        <w:rPr>
          <w:sz w:val="16"/>
          <w:szCs w:val="16"/>
        </w:rPr>
        <w:t xml:space="preserve"> share that knowledge and information with others, and To conserve and manage coastal and marine ecosystems and resource”. Contrast that to NASA’s simple mission, “to pioneer the future in space exploration, scientific discovery and aeronautics research.” 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private funding that can often be significantly reduced during recessions as endowments shrink. Moreover, a private foundation is unlikely to meet the full financial burden to support the full mission of an OSEA or provide a resource to the ocean science community as whole. </w:t>
      </w:r>
      <w:proofErr w:type="gramStart"/>
      <w:r w:rsidRPr="00B152DC">
        <w:rPr>
          <w:sz w:val="16"/>
          <w:szCs w:val="16"/>
        </w:rPr>
        <w:t>This is not meant to criticize either NOAA or MBARI, indeed both supported our own research and have</w:t>
      </w:r>
      <w:proofErr w:type="gramEnd"/>
      <w:r w:rsidRPr="00B152DC">
        <w:rPr>
          <w:sz w:val="16"/>
          <w:szCs w:val="16"/>
        </w:rPr>
        <w:t xml:space="preserve"> made immense contributions to ocean science and exploration, but neither do they fully realize our vision for OSEA. As John F. Kennedy stated, “We must be bold.” It is time for a great national effort of the United States of America, time for us to renew our commitment to uncovering the mysteries of the blue planet we live on. </w:t>
      </w:r>
      <w:r w:rsidRPr="00CA3ECC">
        <w:rPr>
          <w:rStyle w:val="Emphasis"/>
          <w:highlight w:val="yellow"/>
        </w:rPr>
        <w:t>We need</w:t>
      </w:r>
      <w:r w:rsidRPr="00CA3ECC">
        <w:rPr>
          <w:rStyle w:val="Emphasis"/>
        </w:rPr>
        <w:t xml:space="preserve"> a NASA-style Ocean Science and Exploration Agency </w:t>
      </w:r>
      <w:r w:rsidRPr="00CA3ECC">
        <w:rPr>
          <w:rStyle w:val="Emphasis"/>
          <w:highlight w:val="yellow"/>
        </w:rPr>
        <w:t xml:space="preserve">(OSEA). </w:t>
      </w:r>
      <w:proofErr w:type="gramStart"/>
      <w:r w:rsidRPr="00CA3ECC">
        <w:rPr>
          <w:rStyle w:val="Emphasis"/>
          <w:highlight w:val="yellow"/>
        </w:rPr>
        <w:t>to</w:t>
      </w:r>
      <w:proofErr w:type="gramEnd"/>
      <w:r w:rsidRPr="00CA3ECC">
        <w:rPr>
          <w:rStyle w:val="Emphasis"/>
          <w:highlight w:val="yellow"/>
        </w:rPr>
        <w:t xml:space="preserve"> explore </w:t>
      </w:r>
      <w:r w:rsidRPr="00363F0D">
        <w:t>and research the greatest depths of oceans</w:t>
      </w:r>
      <w:r w:rsidRPr="00CA3ECC">
        <w:rPr>
          <w:rStyle w:val="Emphasis"/>
          <w:highlight w:val="yellow"/>
        </w:rPr>
        <w:t xml:space="preserve"> with a community of scientists, engineers, and citizens.</w:t>
      </w:r>
    </w:p>
    <w:p w:rsidR="00363F0D" w:rsidRDefault="00363F0D" w:rsidP="00363F0D">
      <w:pPr>
        <w:pStyle w:val="Heading4"/>
      </w:pPr>
      <w:r>
        <w:t>That proves we are nonmilitary.</w:t>
      </w:r>
    </w:p>
    <w:p w:rsidR="00363F0D" w:rsidRPr="008646C4" w:rsidRDefault="00363F0D" w:rsidP="00363F0D">
      <w:pPr>
        <w:rPr>
          <w:b/>
          <w:sz w:val="16"/>
          <w:szCs w:val="16"/>
        </w:rPr>
      </w:pPr>
      <w:r>
        <w:rPr>
          <w:rStyle w:val="Style13ptBold"/>
          <w:sz w:val="24"/>
        </w:rPr>
        <w:t>Oxford Dictionaries 14</w:t>
      </w:r>
      <w:r>
        <w:rPr>
          <w:b/>
        </w:rPr>
        <w:t xml:space="preserve"> </w:t>
      </w:r>
      <w:r w:rsidRPr="008646C4">
        <w:rPr>
          <w:sz w:val="16"/>
          <w:szCs w:val="16"/>
        </w:rPr>
        <w:t>(Oxford Dictionaries, “Nonmilitary”, 2014; http://www.oxforddictionaries.com/us/definition/american_english/nonmilitary</w:t>
      </w:r>
      <w:r>
        <w:rPr>
          <w:sz w:val="16"/>
          <w:szCs w:val="16"/>
        </w:rPr>
        <w:t>, RJ</w:t>
      </w:r>
      <w:r w:rsidRPr="008646C4">
        <w:rPr>
          <w:sz w:val="16"/>
          <w:szCs w:val="16"/>
        </w:rPr>
        <w:t>)</w:t>
      </w:r>
    </w:p>
    <w:p w:rsidR="00363F0D" w:rsidRDefault="00363F0D" w:rsidP="00363F0D">
      <w:pPr>
        <w:rPr>
          <w:rStyle w:val="StyleUnderline"/>
        </w:rPr>
      </w:pPr>
      <w:r w:rsidRPr="008646C4">
        <w:rPr>
          <w:rStyle w:val="StyleUnderline"/>
          <w:highlight w:val="yellow"/>
        </w:rPr>
        <w:t>Nonmilitary</w:t>
      </w:r>
      <w:r w:rsidRPr="008646C4">
        <w:rPr>
          <w:sz w:val="16"/>
          <w:szCs w:val="16"/>
        </w:rPr>
        <w:t xml:space="preserve"> Syllabification: </w:t>
      </w:r>
      <w:proofErr w:type="spellStart"/>
      <w:proofErr w:type="gramStart"/>
      <w:r w:rsidRPr="008646C4">
        <w:rPr>
          <w:sz w:val="16"/>
          <w:szCs w:val="16"/>
        </w:rPr>
        <w:t>non·</w:t>
      </w:r>
      <w:proofErr w:type="gramEnd"/>
      <w:r w:rsidRPr="008646C4">
        <w:rPr>
          <w:sz w:val="16"/>
          <w:szCs w:val="16"/>
        </w:rPr>
        <w:t>mil·i·tar·y</w:t>
      </w:r>
      <w:proofErr w:type="spellEnd"/>
      <w:r w:rsidRPr="008646C4">
        <w:rPr>
          <w:sz w:val="16"/>
          <w:szCs w:val="16"/>
        </w:rPr>
        <w:t xml:space="preserve"> Pronunciation: /ˌ</w:t>
      </w:r>
      <w:proofErr w:type="spellStart"/>
      <w:r w:rsidRPr="008646C4">
        <w:rPr>
          <w:sz w:val="16"/>
          <w:szCs w:val="16"/>
        </w:rPr>
        <w:t>nänˈmiləˌterē</w:t>
      </w:r>
      <w:proofErr w:type="spellEnd"/>
      <w:r w:rsidRPr="008646C4">
        <w:rPr>
          <w:sz w:val="16"/>
          <w:szCs w:val="16"/>
        </w:rPr>
        <w:t xml:space="preserve">    / ADJECTIVE </w:t>
      </w:r>
      <w:r w:rsidRPr="008646C4">
        <w:rPr>
          <w:rStyle w:val="StyleUnderline"/>
          <w:highlight w:val="yellow"/>
        </w:rPr>
        <w:t>Not belonging to</w:t>
      </w:r>
      <w:r w:rsidRPr="008646C4">
        <w:rPr>
          <w:rStyle w:val="StyleUnderline"/>
        </w:rPr>
        <w:t xml:space="preserve">, characteristic of, </w:t>
      </w:r>
      <w:r w:rsidRPr="008646C4">
        <w:rPr>
          <w:rStyle w:val="StyleUnderline"/>
          <w:highlight w:val="yellow"/>
        </w:rPr>
        <w:t>or involving the armed forces; civilian:</w:t>
      </w:r>
    </w:p>
    <w:p w:rsidR="00363F0D" w:rsidRDefault="00363F0D" w:rsidP="00363F0D">
      <w:pPr>
        <w:pStyle w:val="Heading1"/>
      </w:pPr>
      <w:r>
        <w:t>Disadvantages</w:t>
      </w:r>
    </w:p>
    <w:p w:rsidR="00084059" w:rsidRDefault="00084059" w:rsidP="00084059">
      <w:pPr>
        <w:pStyle w:val="Heading2"/>
      </w:pPr>
      <w:r>
        <w:t>Politics</w:t>
      </w:r>
    </w:p>
    <w:p w:rsidR="00084059" w:rsidRDefault="00084059" w:rsidP="00084059">
      <w:pPr>
        <w:pStyle w:val="Heading3"/>
      </w:pPr>
      <w:r>
        <w:t>GOP Supports STEM</w:t>
      </w:r>
    </w:p>
    <w:p w:rsidR="00084059" w:rsidRDefault="00084059" w:rsidP="00084059">
      <w:pPr>
        <w:pStyle w:val="Heading4"/>
      </w:pPr>
      <w:r>
        <w:t>The GOP supports education, especially STEM education</w:t>
      </w:r>
    </w:p>
    <w:p w:rsidR="00084059" w:rsidRDefault="00084059" w:rsidP="00084059">
      <w:pPr>
        <w:rPr>
          <w:rFonts w:ascii="Times New Roman" w:hAnsi="Times New Roman" w:cs="Times New Roman"/>
        </w:rPr>
      </w:pPr>
      <w:r w:rsidRPr="00AA53ED">
        <w:rPr>
          <w:rStyle w:val="Style13ptBold"/>
        </w:rPr>
        <w:t>GOP 12</w:t>
      </w:r>
      <w:r>
        <w:rPr>
          <w:rFonts w:ascii="Times New Roman" w:hAnsi="Times New Roman" w:cs="Times New Roman"/>
        </w:rPr>
        <w:t xml:space="preserve"> </w:t>
      </w:r>
      <w:r w:rsidRPr="00AA53ED">
        <w:rPr>
          <w:rFonts w:ascii="Times New Roman" w:hAnsi="Times New Roman" w:cs="Times New Roman"/>
          <w:sz w:val="16"/>
          <w:szCs w:val="16"/>
        </w:rPr>
        <w:t xml:space="preserve">[The Official GOP Website, The GOP’s views, “RENEWING AMERICAN VALUES”, </w:t>
      </w:r>
      <w:hyperlink r:id="rId41" w:history="1">
        <w:r w:rsidRPr="00AA53ED">
          <w:rPr>
            <w:rStyle w:val="Hyperlink"/>
            <w:rFonts w:ascii="Times New Roman" w:hAnsi="Times New Roman" w:cs="Times New Roman"/>
            <w:sz w:val="16"/>
            <w:szCs w:val="16"/>
          </w:rPr>
          <w:t>http://www.gop.com/2012-republican-platform_renewing/#</w:t>
        </w:r>
      </w:hyperlink>
      <w:r w:rsidRPr="00AA53ED">
        <w:rPr>
          <w:rFonts w:ascii="Times New Roman" w:hAnsi="Times New Roman" w:cs="Times New Roman"/>
          <w:sz w:val="16"/>
          <w:szCs w:val="16"/>
        </w:rPr>
        <w:t>] NN</w:t>
      </w:r>
    </w:p>
    <w:p w:rsidR="00084059" w:rsidRPr="00084059" w:rsidRDefault="00084059" w:rsidP="00084059">
      <w:pPr>
        <w:rPr>
          <w:rFonts w:ascii="Times New Roman" w:hAnsi="Times New Roman" w:cs="Times New Roman"/>
          <w:sz w:val="16"/>
          <w:szCs w:val="16"/>
        </w:rPr>
      </w:pPr>
      <w:r w:rsidRPr="002206EE">
        <w:rPr>
          <w:rFonts w:ascii="Times New Roman" w:hAnsi="Times New Roman" w:cs="Times New Roman"/>
          <w:b/>
          <w:highlight w:val="green"/>
          <w:u w:val="single"/>
        </w:rPr>
        <w:t>More money alone does not necessarily equal better performance</w:t>
      </w:r>
      <w:r w:rsidRPr="002206EE">
        <w:rPr>
          <w:rFonts w:ascii="Times New Roman" w:hAnsi="Times New Roman" w:cs="Times New Roman"/>
          <w:b/>
          <w:sz w:val="16"/>
          <w:szCs w:val="16"/>
          <w:u w:val="single"/>
        </w:rPr>
        <w:t>.</w:t>
      </w:r>
      <w:r w:rsidRPr="002206EE">
        <w:rPr>
          <w:rFonts w:ascii="Times New Roman" w:hAnsi="Times New Roman" w:cs="Times New Roman"/>
          <w:sz w:val="16"/>
          <w:szCs w:val="16"/>
        </w:rPr>
        <w:t xml:space="preserve"> </w:t>
      </w:r>
      <w:r w:rsidRPr="002206EE">
        <w:rPr>
          <w:rFonts w:ascii="Times New Roman" w:hAnsi="Times New Roman" w:cs="Times New Roman"/>
          <w:sz w:val="12"/>
          <w:szCs w:val="12"/>
        </w:rPr>
        <w:t>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w:t>
      </w:r>
      <w:r w:rsidRPr="00AA53ED">
        <w:rPr>
          <w:rFonts w:ascii="Times New Roman" w:hAnsi="Times New Roman" w:cs="Times New Roman"/>
        </w:rPr>
        <w:t xml:space="preserve"> </w:t>
      </w:r>
      <w:r w:rsidRPr="002206EE">
        <w:rPr>
          <w:rFonts w:ascii="Times New Roman" w:hAnsi="Times New Roman" w:cs="Times New Roman"/>
          <w:b/>
          <w:highlight w:val="green"/>
          <w:u w:val="single"/>
        </w:rPr>
        <w:t>We support the innovations in education reform</w:t>
      </w:r>
      <w:r w:rsidRPr="00AA53ED">
        <w:rPr>
          <w:rFonts w:ascii="Times New Roman" w:hAnsi="Times New Roman" w:cs="Times New Roman"/>
        </w:rPr>
        <w:t xml:space="preserve"> </w:t>
      </w:r>
      <w:r w:rsidRPr="002206EE">
        <w:rPr>
          <w:rFonts w:ascii="Times New Roman" w:hAnsi="Times New Roman" w:cs="Times New Roman"/>
          <w:sz w:val="12"/>
          <w:szCs w:val="12"/>
        </w:rPr>
        <w:t>occurring at the State level based upon proven results</w:t>
      </w:r>
      <w:r w:rsidRPr="002206EE">
        <w:rPr>
          <w:rFonts w:ascii="Times New Roman" w:hAnsi="Times New Roman" w:cs="Times New Roman"/>
          <w:sz w:val="16"/>
          <w:szCs w:val="16"/>
        </w:rPr>
        <w:t xml:space="preserve">. </w:t>
      </w:r>
      <w:r w:rsidRPr="002206EE">
        <w:rPr>
          <w:rFonts w:ascii="Times New Roman" w:hAnsi="Times New Roman" w:cs="Times New Roman"/>
          <w:b/>
          <w:highlight w:val="green"/>
          <w:u w:val="single"/>
        </w:rPr>
        <w:t>Republican Governors have led in the effort to reform our country’s underperforming education system</w:t>
      </w:r>
      <w:r w:rsidRPr="002206EE">
        <w:rPr>
          <w:rFonts w:ascii="Times New Roman" w:hAnsi="Times New Roman" w:cs="Times New Roman"/>
          <w:b/>
          <w:sz w:val="16"/>
          <w:szCs w:val="16"/>
          <w:highlight w:val="green"/>
          <w:u w:val="single"/>
        </w:rPr>
        <w:t>,</w:t>
      </w:r>
      <w:r w:rsidRPr="002206EE">
        <w:rPr>
          <w:rFonts w:ascii="Times New Roman" w:hAnsi="Times New Roman" w:cs="Times New Roman"/>
          <w:sz w:val="16"/>
          <w:szCs w:val="16"/>
        </w:rPr>
        <w:t xml:space="preserve"> </w:t>
      </w:r>
      <w:r w:rsidRPr="002206EE">
        <w:rPr>
          <w:rFonts w:ascii="Times New Roman" w:hAnsi="Times New Roman" w:cs="Times New Roman"/>
          <w:sz w:val="12"/>
          <w:szCs w:val="12"/>
        </w:rPr>
        <w:t>and we applaud these advancements</w:t>
      </w:r>
      <w:r w:rsidRPr="00AA53ED">
        <w:rPr>
          <w:rFonts w:ascii="Times New Roman" w:hAnsi="Times New Roman" w:cs="Times New Roman"/>
        </w:rPr>
        <w:t xml:space="preserve">. </w:t>
      </w:r>
      <w:r w:rsidRPr="002206EE">
        <w:rPr>
          <w:rFonts w:ascii="Times New Roman" w:hAnsi="Times New Roman" w:cs="Times New Roman"/>
          <w:b/>
          <w:highlight w:val="green"/>
          <w:u w:val="single"/>
        </w:rPr>
        <w:t>We advocate the policies and methods that have proven effective:</w:t>
      </w:r>
      <w:r w:rsidRPr="002206EE">
        <w:rPr>
          <w:rFonts w:ascii="Times New Roman" w:hAnsi="Times New Roman" w:cs="Times New Roman"/>
          <w:b/>
          <w:u w:val="single"/>
        </w:rPr>
        <w:t xml:space="preserve"> </w:t>
      </w:r>
      <w:r w:rsidRPr="002206EE">
        <w:rPr>
          <w:rFonts w:ascii="Times New Roman" w:hAnsi="Times New Roman" w:cs="Times New Roman"/>
          <w:sz w:val="16"/>
          <w:szCs w:val="16"/>
        </w:rPr>
        <w:t>building on the basics,</w:t>
      </w:r>
      <w:r w:rsidRPr="00AA53ED">
        <w:rPr>
          <w:rFonts w:ascii="Times New Roman" w:hAnsi="Times New Roman" w:cs="Times New Roman"/>
        </w:rPr>
        <w:t xml:space="preserve"> </w:t>
      </w:r>
      <w:r w:rsidRPr="002206EE">
        <w:rPr>
          <w:rFonts w:ascii="Times New Roman" w:hAnsi="Times New Roman" w:cs="Times New Roman"/>
          <w:b/>
          <w:highlight w:val="green"/>
          <w:u w:val="single"/>
        </w:rPr>
        <w:t>especially STEM subjects</w:t>
      </w:r>
      <w:r w:rsidRPr="00AA53ED">
        <w:rPr>
          <w:rFonts w:ascii="Times New Roman" w:hAnsi="Times New Roman" w:cs="Times New Roman"/>
        </w:rPr>
        <w:t xml:space="preserve"> </w:t>
      </w:r>
      <w:r w:rsidRPr="002206EE">
        <w:rPr>
          <w:rFonts w:ascii="Times New Roman" w:hAnsi="Times New Roman" w:cs="Times New Roman"/>
          <w:sz w:val="12"/>
          <w:szCs w:val="12"/>
        </w:rPr>
        <w:t>(science,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w:t>
      </w:r>
      <w:r w:rsidRPr="002206EE">
        <w:rPr>
          <w:rFonts w:ascii="Times New Roman" w:hAnsi="Times New Roman" w:cs="Times New Roman"/>
          <w:sz w:val="16"/>
          <w:szCs w:val="16"/>
        </w:rPr>
        <w:t>.</w:t>
      </w:r>
    </w:p>
    <w:p w:rsidR="00363F0D" w:rsidRDefault="00363F0D" w:rsidP="00363F0D">
      <w:pPr>
        <w:pStyle w:val="Heading2"/>
      </w:pPr>
      <w:r>
        <w:t>Midterms</w:t>
      </w:r>
    </w:p>
    <w:p w:rsidR="00363F0D" w:rsidRDefault="00084059" w:rsidP="00363F0D">
      <w:pPr>
        <w:pStyle w:val="Heading3"/>
      </w:pPr>
      <w:r>
        <w:t>Latinos Support Plan</w:t>
      </w:r>
    </w:p>
    <w:p w:rsidR="00363F0D" w:rsidRDefault="00363F0D" w:rsidP="00363F0D">
      <w:pPr>
        <w:pStyle w:val="Heading4"/>
      </w:pPr>
      <w:r>
        <w:t>Latino voters care about the environment – they’d back the plan.</w:t>
      </w:r>
    </w:p>
    <w:p w:rsidR="00363F0D" w:rsidRPr="00363F0D" w:rsidRDefault="00363F0D" w:rsidP="00363F0D">
      <w:r w:rsidRPr="00054C3E">
        <w:rPr>
          <w:rStyle w:val="Style13ptBold"/>
        </w:rPr>
        <w:t>Schaller 14</w:t>
      </w:r>
      <w:r>
        <w:t xml:space="preserve"> </w:t>
      </w:r>
      <w:r w:rsidRPr="00054C3E">
        <w:rPr>
          <w:sz w:val="16"/>
          <w:szCs w:val="16"/>
        </w:rPr>
        <w:t xml:space="preserve">[Thomas, Professor of Political Science at University of Maryland, “Latino Support for Environmental Protection and Climate Change Action”, Latino Decisions, March 29, </w:t>
      </w:r>
      <w:hyperlink r:id="rId42" w:history="1">
        <w:r w:rsidRPr="00054C3E">
          <w:rPr>
            <w:rStyle w:val="Hyperlink"/>
            <w:sz w:val="16"/>
            <w:szCs w:val="16"/>
          </w:rPr>
          <w:t>http://www.latinodecisions.com/blog/2014/03/29/latino-support-for-environmental-protection-and-climate-change-action/</w:t>
        </w:r>
      </w:hyperlink>
      <w:r w:rsidRPr="00054C3E">
        <w:rPr>
          <w:sz w:val="16"/>
          <w:szCs w:val="16"/>
        </w:rPr>
        <w:t>] NN</w:t>
      </w:r>
    </w:p>
    <w:p w:rsidR="00363F0D" w:rsidRPr="00084059" w:rsidRDefault="00363F0D" w:rsidP="00084059">
      <w:pPr>
        <w:rPr>
          <w:rFonts w:ascii="Times New Roman" w:hAnsi="Times New Roman" w:cs="Times New Roman"/>
        </w:rPr>
      </w:pPr>
      <w:r w:rsidRPr="00054C3E">
        <w:rPr>
          <w:rFonts w:ascii="Times New Roman" w:hAnsi="Times New Roman" w:cs="Times New Roman"/>
          <w:b/>
          <w:highlight w:val="green"/>
          <w:u w:val="single"/>
        </w:rPr>
        <w:t>Latinos care about immigration politics</w:t>
      </w:r>
      <w:r w:rsidRPr="00054C3E">
        <w:rPr>
          <w:rFonts w:ascii="Times New Roman" w:hAnsi="Times New Roman" w:cs="Times New Roman"/>
          <w:sz w:val="16"/>
          <w:szCs w:val="16"/>
        </w:rPr>
        <w:t>, of course. As an aspirational community, they also care about jobs and schools.</w:t>
      </w:r>
      <w:r w:rsidRPr="00054C3E">
        <w:rPr>
          <w:rFonts w:ascii="Times New Roman" w:hAnsi="Times New Roman" w:cs="Times New Roman"/>
        </w:rPr>
        <w:t xml:space="preserve"> </w:t>
      </w:r>
      <w:r w:rsidRPr="00054C3E">
        <w:rPr>
          <w:rFonts w:ascii="Times New Roman" w:hAnsi="Times New Roman" w:cs="Times New Roman"/>
          <w:b/>
          <w:highlight w:val="green"/>
          <w:u w:val="single"/>
        </w:rPr>
        <w:t>But what may come as a surprise</w:t>
      </w:r>
      <w:r w:rsidRPr="00054C3E">
        <w:rPr>
          <w:rFonts w:ascii="Times New Roman" w:hAnsi="Times New Roman" w:cs="Times New Roman"/>
        </w:rPr>
        <w:t xml:space="preserve"> </w:t>
      </w:r>
      <w:r w:rsidRPr="00054C3E">
        <w:rPr>
          <w:rFonts w:ascii="Times New Roman" w:hAnsi="Times New Roman" w:cs="Times New Roman"/>
          <w:sz w:val="16"/>
          <w:szCs w:val="16"/>
        </w:rPr>
        <w:t>to those unfamiliar with the attitudes of American Latinos</w:t>
      </w:r>
      <w:r w:rsidRPr="00054C3E">
        <w:rPr>
          <w:rFonts w:ascii="Times New Roman" w:hAnsi="Times New Roman" w:cs="Times New Roman"/>
        </w:rPr>
        <w:t xml:space="preserve"> </w:t>
      </w:r>
      <w:r w:rsidRPr="00054C3E">
        <w:rPr>
          <w:rFonts w:ascii="Times New Roman" w:hAnsi="Times New Roman" w:cs="Times New Roman"/>
          <w:highlight w:val="green"/>
        </w:rPr>
        <w:t>i</w:t>
      </w:r>
      <w:r w:rsidRPr="00054C3E">
        <w:rPr>
          <w:rFonts w:ascii="Times New Roman" w:hAnsi="Times New Roman" w:cs="Times New Roman"/>
          <w:b/>
          <w:highlight w:val="green"/>
          <w:u w:val="single"/>
        </w:rPr>
        <w:t>s how deeply concerned they are about protecting the environment</w:t>
      </w:r>
      <w:r w:rsidRPr="00054C3E">
        <w:rPr>
          <w:rFonts w:ascii="Times New Roman" w:hAnsi="Times New Roman" w:cs="Times New Roman"/>
        </w:rPr>
        <w:t xml:space="preserve">. </w:t>
      </w:r>
      <w:r w:rsidRPr="00054C3E">
        <w:rPr>
          <w:rFonts w:ascii="Times New Roman" w:hAnsi="Times New Roman" w:cs="Times New Roman"/>
          <w:sz w:val="16"/>
          <w:szCs w:val="16"/>
        </w:rPr>
        <w:t xml:space="preserve">In conjunction with the National Resources Defense Council, Latino Decisions came to Washington this week to discuss a new poll revealing how concerned Latinos are about environmental protection and climate change. At a Monday, March 24 press event held in the Cannon Office Building on Capitol Hill, NRDC senior attorney and Latino Outreach Director Adrianna Quintero and Latino Decisions co-founder Matt </w:t>
      </w:r>
      <w:proofErr w:type="spellStart"/>
      <w:r w:rsidRPr="00054C3E">
        <w:rPr>
          <w:rFonts w:ascii="Times New Roman" w:hAnsi="Times New Roman" w:cs="Times New Roman"/>
          <w:sz w:val="16"/>
          <w:szCs w:val="16"/>
        </w:rPr>
        <w:t>Barreto</w:t>
      </w:r>
      <w:proofErr w:type="spellEnd"/>
      <w:r w:rsidRPr="00054C3E">
        <w:rPr>
          <w:rFonts w:ascii="Times New Roman" w:hAnsi="Times New Roman" w:cs="Times New Roman"/>
          <w:sz w:val="16"/>
          <w:szCs w:val="16"/>
        </w:rPr>
        <w:t xml:space="preserve"> discussed the LD poll results. Both trumpeted the fact that</w:t>
      </w:r>
      <w:r w:rsidRPr="00054C3E">
        <w:rPr>
          <w:rFonts w:ascii="Times New Roman" w:hAnsi="Times New Roman" w:cs="Times New Roman"/>
        </w:rPr>
        <w:t xml:space="preserve"> </w:t>
      </w:r>
      <w:r w:rsidRPr="00054C3E">
        <w:rPr>
          <w:rFonts w:ascii="Times New Roman" w:hAnsi="Times New Roman" w:cs="Times New Roman"/>
          <w:b/>
          <w:highlight w:val="green"/>
          <w:u w:val="single"/>
        </w:rPr>
        <w:t>Latino Americans exhibit very strong support for environmental protection and, more specifically, that Latinos want government to be active in addressing environmental issues</w:t>
      </w:r>
      <w:r w:rsidRPr="00054C3E">
        <w:rPr>
          <w:rFonts w:ascii="Times New Roman" w:hAnsi="Times New Roman" w:cs="Times New Roman"/>
        </w:rPr>
        <w:t xml:space="preserve">. </w:t>
      </w:r>
      <w:r w:rsidRPr="00054C3E">
        <w:rPr>
          <w:rFonts w:ascii="Times New Roman" w:hAnsi="Times New Roman" w:cs="Times New Roman"/>
          <w:sz w:val="16"/>
          <w:szCs w:val="16"/>
        </w:rPr>
        <w:t xml:space="preserve">The survey of 800 Latino registered voters reveals that </w:t>
      </w:r>
      <w:r w:rsidRPr="00054C3E">
        <w:rPr>
          <w:rFonts w:ascii="Times New Roman" w:hAnsi="Times New Roman" w:cs="Times New Roman"/>
          <w:b/>
          <w:highlight w:val="green"/>
          <w:u w:val="single"/>
        </w:rPr>
        <w:t xml:space="preserve">more than half of Latinos want </w:t>
      </w:r>
      <w:proofErr w:type="gramStart"/>
      <w:r w:rsidRPr="00054C3E">
        <w:rPr>
          <w:rFonts w:ascii="Times New Roman" w:hAnsi="Times New Roman" w:cs="Times New Roman"/>
          <w:b/>
          <w:highlight w:val="green"/>
          <w:u w:val="single"/>
        </w:rPr>
        <w:t>government are</w:t>
      </w:r>
      <w:proofErr w:type="gramEnd"/>
      <w:r w:rsidRPr="00054C3E">
        <w:rPr>
          <w:rFonts w:ascii="Times New Roman" w:hAnsi="Times New Roman" w:cs="Times New Roman"/>
          <w:b/>
          <w:highlight w:val="green"/>
          <w:u w:val="single"/>
        </w:rPr>
        <w:t xml:space="preserve"> concerned about the challenges posed by climate change, and fully three-quarters said they believe it is “very” or “extremely” important for the government to address climate change</w:t>
      </w:r>
      <w:r w:rsidRPr="00054C3E">
        <w:rPr>
          <w:rFonts w:ascii="Times New Roman" w:hAnsi="Times New Roman" w:cs="Times New Roman"/>
        </w:rPr>
        <w:t xml:space="preserve">. </w:t>
      </w:r>
      <w:r w:rsidRPr="00054C3E">
        <w:rPr>
          <w:rFonts w:ascii="Times New Roman" w:hAnsi="Times New Roman" w:cs="Times New Roman"/>
          <w:sz w:val="16"/>
          <w:szCs w:val="16"/>
        </w:rPr>
        <w:t xml:space="preserve">“These are remarkably high levels of support,” said </w:t>
      </w:r>
      <w:proofErr w:type="spellStart"/>
      <w:r w:rsidRPr="00054C3E">
        <w:rPr>
          <w:rFonts w:ascii="Times New Roman" w:hAnsi="Times New Roman" w:cs="Times New Roman"/>
          <w:sz w:val="16"/>
          <w:szCs w:val="16"/>
        </w:rPr>
        <w:t>Barreto</w:t>
      </w:r>
      <w:proofErr w:type="spellEnd"/>
      <w:r w:rsidRPr="00054C3E">
        <w:rPr>
          <w:rFonts w:ascii="Times New Roman" w:hAnsi="Times New Roman" w:cs="Times New Roman"/>
          <w:sz w:val="16"/>
          <w:szCs w:val="16"/>
        </w:rPr>
        <w:t>. His comments echoed sentiments Quintero recently expressed on her NRDC blog. “We’ve seen it before and this poll again dramatically emphasizes the point,” writes Quintero. “</w:t>
      </w:r>
      <w:r w:rsidRPr="00054C3E">
        <w:rPr>
          <w:rFonts w:ascii="Times New Roman" w:hAnsi="Times New Roman" w:cs="Times New Roman"/>
          <w:b/>
          <w:highlight w:val="green"/>
          <w:u w:val="single"/>
        </w:rPr>
        <w:t>In fact, 9 out 10 Latinos want action against climate change.</w:t>
      </w:r>
      <w:r w:rsidRPr="00054C3E">
        <w:rPr>
          <w:rFonts w:ascii="Times New Roman" w:hAnsi="Times New Roman" w:cs="Times New Roman"/>
        </w:rPr>
        <w:t xml:space="preserve"> </w:t>
      </w:r>
      <w:r w:rsidRPr="00054C3E">
        <w:rPr>
          <w:rFonts w:ascii="Times New Roman" w:hAnsi="Times New Roman" w:cs="Times New Roman"/>
          <w:sz w:val="16"/>
          <w:szCs w:val="16"/>
        </w:rPr>
        <w:t xml:space="preserve">That’s a compelling margin of support.” Support for climate change action is not only strong but relatively uniform: among young and old, among foreign or U.S-born, across ethnicities or countries of origin, among those with high school or college degrees. Indeed, as </w:t>
      </w:r>
      <w:proofErr w:type="spellStart"/>
      <w:r w:rsidRPr="00054C3E">
        <w:rPr>
          <w:rFonts w:ascii="Times New Roman" w:hAnsi="Times New Roman" w:cs="Times New Roman"/>
          <w:sz w:val="16"/>
          <w:szCs w:val="16"/>
        </w:rPr>
        <w:t>Barreto</w:t>
      </w:r>
      <w:proofErr w:type="spellEnd"/>
      <w:r w:rsidRPr="00054C3E">
        <w:rPr>
          <w:rFonts w:ascii="Times New Roman" w:hAnsi="Times New Roman" w:cs="Times New Roman"/>
          <w:sz w:val="16"/>
          <w:szCs w:val="16"/>
        </w:rPr>
        <w:t xml:space="preserve"> explained only immigration reform ranks with climate change in its level of support among Latino for government action, eclipsing issues including tax policy, gun buyer background checks and abortion policy. In term of specific preferences, more than three-quarters</w:t>
      </w:r>
      <w:r w:rsidRPr="00054C3E">
        <w:rPr>
          <w:rFonts w:ascii="Times New Roman" w:hAnsi="Times New Roman" w:cs="Times New Roman"/>
        </w:rPr>
        <w:t xml:space="preserve"> </w:t>
      </w:r>
      <w:r w:rsidRPr="00054C3E">
        <w:rPr>
          <w:rFonts w:ascii="Times New Roman" w:hAnsi="Times New Roman" w:cs="Times New Roman"/>
          <w:b/>
          <w:highlight w:val="green"/>
          <w:u w:val="single"/>
        </w:rPr>
        <w:t>(78 percent) of Latinos would view members of Congress either “somewhat” or “much more” favorably were they to support a carbon tax. By similar margins, Latino registered voters favor the president taking action to curb carbon production</w:t>
      </w:r>
      <w:r w:rsidRPr="00054C3E">
        <w:rPr>
          <w:rFonts w:ascii="Times New Roman" w:hAnsi="Times New Roman" w:cs="Times New Roman"/>
          <w:b/>
          <w:sz w:val="16"/>
          <w:szCs w:val="16"/>
          <w:u w:val="single"/>
        </w:rPr>
        <w:t>.</w:t>
      </w:r>
      <w:r w:rsidRPr="00054C3E">
        <w:rPr>
          <w:rFonts w:ascii="Times New Roman" w:hAnsi="Times New Roman" w:cs="Times New Roman"/>
          <w:sz w:val="16"/>
          <w:szCs w:val="16"/>
        </w:rPr>
        <w:t xml:space="preserve"> Perhaps most interesting—but hardly surprising—is the key motivation behind Latino attitudes: el </w:t>
      </w:r>
      <w:proofErr w:type="spellStart"/>
      <w:r w:rsidRPr="00054C3E">
        <w:rPr>
          <w:rFonts w:ascii="Times New Roman" w:hAnsi="Times New Roman" w:cs="Times New Roman"/>
          <w:sz w:val="16"/>
          <w:szCs w:val="16"/>
        </w:rPr>
        <w:t>futuro</w:t>
      </w:r>
      <w:proofErr w:type="spellEnd"/>
      <w:r w:rsidRPr="00054C3E">
        <w:rPr>
          <w:rFonts w:ascii="Times New Roman" w:hAnsi="Times New Roman" w:cs="Times New Roman"/>
          <w:sz w:val="16"/>
          <w:szCs w:val="16"/>
        </w:rPr>
        <w:t>.</w:t>
      </w:r>
      <w:r w:rsidRPr="00054C3E">
        <w:rPr>
          <w:rFonts w:ascii="Times New Roman" w:hAnsi="Times New Roman" w:cs="Times New Roman"/>
        </w:rPr>
        <w:t xml:space="preserve"> </w:t>
      </w:r>
      <w:r w:rsidRPr="00054C3E">
        <w:rPr>
          <w:rFonts w:ascii="Times New Roman" w:hAnsi="Times New Roman" w:cs="Times New Roman"/>
          <w:b/>
          <w:highlight w:val="green"/>
          <w:u w:val="single"/>
        </w:rPr>
        <w:t>Latino support is rooted in their desire to protect of natural resources and environmental quality for their children and future generations</w:t>
      </w:r>
      <w:r w:rsidRPr="00054C3E">
        <w:rPr>
          <w:rFonts w:ascii="Times New Roman" w:hAnsi="Times New Roman" w:cs="Times New Roman"/>
        </w:rPr>
        <w:t>.</w:t>
      </w:r>
    </w:p>
    <w:p w:rsidR="00363F0D" w:rsidRDefault="00084059" w:rsidP="00084059">
      <w:pPr>
        <w:pStyle w:val="Heading3"/>
      </w:pPr>
      <w:r>
        <w:t>GOP Needs Minorities</w:t>
      </w:r>
    </w:p>
    <w:p w:rsidR="00084059" w:rsidRDefault="00084059" w:rsidP="00084059">
      <w:pPr>
        <w:pStyle w:val="Heading4"/>
        <w:rPr>
          <w:shd w:val="clear" w:color="auto" w:fill="FFFFFF"/>
        </w:rPr>
      </w:pPr>
      <w:r>
        <w:rPr>
          <w:shd w:val="clear" w:color="auto" w:fill="FFFFFF"/>
        </w:rPr>
        <w:t xml:space="preserve">GOP needs minority support </w:t>
      </w:r>
    </w:p>
    <w:p w:rsidR="00084059" w:rsidRPr="00084059" w:rsidRDefault="00084059" w:rsidP="00084059">
      <w:pPr>
        <w:rPr>
          <w:rStyle w:val="StyleUnderline"/>
          <w:sz w:val="18"/>
          <w:u w:val="none"/>
        </w:rPr>
      </w:pPr>
      <w:proofErr w:type="spellStart"/>
      <w:r w:rsidRPr="00AF2C4E">
        <w:rPr>
          <w:rStyle w:val="Style13ptBold"/>
        </w:rPr>
        <w:t>Witcover</w:t>
      </w:r>
      <w:proofErr w:type="spellEnd"/>
      <w:r w:rsidRPr="00AF2C4E">
        <w:rPr>
          <w:rStyle w:val="Style13ptBold"/>
        </w:rPr>
        <w:t xml:space="preserve"> 14</w:t>
      </w:r>
      <w:r>
        <w:rPr>
          <w:rFonts w:ascii="Arial" w:hAnsi="Arial" w:cs="Arial"/>
          <w:color w:val="252525"/>
          <w:sz w:val="21"/>
          <w:szCs w:val="21"/>
          <w:shd w:val="clear" w:color="auto" w:fill="FFFFFF"/>
        </w:rPr>
        <w:t xml:space="preserve"> </w:t>
      </w:r>
      <w:r w:rsidRPr="00AF2C4E">
        <w:rPr>
          <w:sz w:val="18"/>
        </w:rPr>
        <w:t xml:space="preserve">(Jules, veteran </w:t>
      </w:r>
      <w:proofErr w:type="spellStart"/>
      <w:r w:rsidRPr="00AF2C4E">
        <w:rPr>
          <w:sz w:val="18"/>
        </w:rPr>
        <w:t>american</w:t>
      </w:r>
      <w:proofErr w:type="spellEnd"/>
      <w:r w:rsidRPr="00AF2C4E">
        <w:rPr>
          <w:sz w:val="18"/>
        </w:rPr>
        <w:t xml:space="preserve"> journalist, author, and columnist of Politics Today, Baltimore Star, Washington Star, Los Angeles Times, and Washington Post, winner of the Sigma Delta Chi Award for Washington Correspondence from Society of Professional Journalists, "GOP still needs to fix its minority voter deficit",  June 26, 2014, http://www.chicagotribune.com/news/politics/tms-politics-witcover-columnist,0,2181696.columnist) </w:t>
      </w:r>
      <w:proofErr w:type="spellStart"/>
      <w:r w:rsidRPr="00AF2C4E">
        <w:rPr>
          <w:sz w:val="18"/>
        </w:rPr>
        <w:t>jml</w:t>
      </w:r>
      <w:proofErr w:type="spellEnd"/>
    </w:p>
    <w:p w:rsidR="00084059" w:rsidRPr="00D17C4E" w:rsidRDefault="00084059" w:rsidP="00084059">
      <w:r w:rsidRPr="00AF2C4E">
        <w:rPr>
          <w:rStyle w:val="StyleUnderline"/>
          <w:highlight w:val="cyan"/>
        </w:rPr>
        <w:t>The alleged "raid" on the Republican senatorial primary in Mississippi</w:t>
      </w:r>
      <w:r>
        <w:t xml:space="preserve">, wherein black Democratic voters were said to have crossed over to vote for longtime incumbent Thad Cochran, has </w:t>
      </w:r>
      <w:r w:rsidRPr="00AF2C4E">
        <w:rPr>
          <w:rStyle w:val="StyleUnderline"/>
          <w:highlight w:val="cyan"/>
        </w:rPr>
        <w:t>outraged</w:t>
      </w:r>
      <w:r>
        <w:t xml:space="preserve"> his </w:t>
      </w:r>
      <w:r w:rsidRPr="00AF2C4E">
        <w:rPr>
          <w:rStyle w:val="StyleUnderline"/>
          <w:highlight w:val="cyan"/>
        </w:rPr>
        <w:t>tea-party challengers</w:t>
      </w:r>
      <w:r w:rsidRPr="00AF2C4E">
        <w:rPr>
          <w:rStyle w:val="StyleUnderline"/>
        </w:rPr>
        <w:t>.</w:t>
      </w:r>
      <w:r>
        <w:t xml:space="preserve"> It sounds like a version of the old Dixie lament that "those people" should stay with their own kind. The real culprit is the Magnolia State itself, for holding an open primary law that allows voters to participate in a runoff regardless of party. </w:t>
      </w:r>
      <w:r w:rsidRPr="00AF2C4E">
        <w:rPr>
          <w:rStyle w:val="StyleUnderline"/>
          <w:highlight w:val="cyan"/>
        </w:rPr>
        <w:t>And it's another reminder of the basic Republican problem of being branded as hostile or just unaccommodating to minority voters and their interests</w:t>
      </w:r>
      <w:r w:rsidRPr="00AF2C4E">
        <w:rPr>
          <w:highlight w:val="cyan"/>
        </w:rPr>
        <w:t>.</w:t>
      </w:r>
      <w:r>
        <w:t xml:space="preserve"> The Cochran strategists are being credited with having beaten the bushes in heavy African-American precincts to boost turnout. But </w:t>
      </w:r>
      <w:r w:rsidRPr="00AF2C4E">
        <w:rPr>
          <w:rStyle w:val="StyleUnderline"/>
          <w:highlight w:val="cyan"/>
        </w:rPr>
        <w:t>the power of minority participation was already demonstrated in the 2012 presidential election</w:t>
      </w:r>
      <w:r w:rsidRPr="00AF2C4E">
        <w:rPr>
          <w:highlight w:val="cyan"/>
        </w:rPr>
        <w:t>,</w:t>
      </w:r>
      <w:r>
        <w:t xml:space="preserve"> wherein Mitt Romney was buried by black, Hispanic and other minority votes. </w:t>
      </w:r>
      <w:r w:rsidRPr="00AF2C4E">
        <w:rPr>
          <w:sz w:val="14"/>
        </w:rPr>
        <w:t>Establishment Republicans of Cochran's ilk are rejoicing over what they see as another stake in the heart of the tea party, somewhat countering its shocking success in ousting House Minority Leader Eric Cantor in his Virginia primary. Yet the intramural GOP fight will go on in November's midterm congressional elections and the 2016 battle for the presidency. In all this, the Grand Old Party takes considerable solace in the current distress of President Obama, whose popularity has fallen to 41 percent in latest polls, despite the fact that Republicans in Congress are rated even lower. But as they bask in Obama's slippage, they have a glaring dilemma of their own. Two years from the next presidential election, they have no obvious nominee in sight. The political cupboard is so bare that Texas Gov. Rick "Oops" Perry appears to be suiting up for another bid, as does another also-ran, Rick Santorum. This is happening in a party that traditionally has had its next nominee waiting in the wings for "my turn." In the past, patient party leaders have gone at least once around the presidential track or have bided their time, recognizing that loyalty can be rewarded. Losers Richard Nixon, George Bush Sr., Bob Dole and John McCain all eventually won the GOP presidential nomination, their boosters arguing it was owed to them. Looking at the current potential roster for 2016, no likely heir apparent jumps out other than former Florida Gov. Jeb Bush, who would be a first-time presidential aspirant, or perhaps Rep. Paul Ryan, the 2012 losing vice-presidential nominee. Sen. Rand Paul of Kentucky has the look, in racetrack terminology, of an early pacesetter but is still generally regarded a libertarian outsider. The current crop of Republican governors offers more ambition than public recognition, with the exception of New Jersey's Chris Christie, whose initial high profile has been tarnished by that bridge backup fiasco that smacks of both incompetence and stupidity. Neither quality has been known as a recommendation for national office. In light of the internal split between the tea-party insurgents and old establishment party figures like Cochran, McCain, House Speaker John Boehner and Senate Minority Leader Mitch McConnell, what's lacking, alas, is a political star of the magnetism of Ronald Reagan. Casting about among the other potential stars, only former New York Mayor Michael Bloomberg would be appear to have the stature right now to generate the needed national support for a presidential campaign. But Bloomberg is a one-time Democrat who ran as a Republican to get on the ballot in New York and then declared himself an Independent. Generally regarded as a liberal in his conspicuous leadership of a national campaign against gun violence, he would be a fish out of water as the GOP presidential nominee.</w:t>
      </w:r>
      <w:r>
        <w:t xml:space="preserve"> </w:t>
      </w:r>
      <w:r w:rsidRPr="00AF2C4E">
        <w:rPr>
          <w:rStyle w:val="StyleUnderline"/>
        </w:rPr>
        <w:t xml:space="preserve">Whichever White House </w:t>
      </w:r>
      <w:r w:rsidRPr="00AF2C4E">
        <w:rPr>
          <w:rStyle w:val="StyleUnderline"/>
          <w:highlight w:val="cyan"/>
        </w:rPr>
        <w:t>aspirant</w:t>
      </w:r>
      <w:r w:rsidRPr="00AF2C4E">
        <w:rPr>
          <w:rStyle w:val="StyleUnderline"/>
        </w:rPr>
        <w:t xml:space="preserve"> manages to emerge from the current fog </w:t>
      </w:r>
      <w:r w:rsidRPr="00AF2C4E">
        <w:rPr>
          <w:rStyle w:val="StyleUnderline"/>
          <w:highlight w:val="cyan"/>
        </w:rPr>
        <w:t>will need more</w:t>
      </w:r>
      <w:r w:rsidRPr="00AF2C4E">
        <w:rPr>
          <w:rStyle w:val="StyleUnderline"/>
        </w:rPr>
        <w:t xml:space="preserve"> of that same </w:t>
      </w:r>
      <w:r w:rsidRPr="00AF2C4E">
        <w:rPr>
          <w:rStyle w:val="StyleUnderline"/>
          <w:highlight w:val="cyan"/>
        </w:rPr>
        <w:t>minority voter support</w:t>
      </w:r>
      <w:r>
        <w:t xml:space="preserve"> that was Romney's undoing -- and appears to have been Cochran's salvation in Mississippi -- to reach the Oval Office in 2017. And so, for all of the GOP's high expectations for taking control of Congress this fall and the presidency beyond, </w:t>
      </w:r>
      <w:r w:rsidRPr="00AF2C4E">
        <w:rPr>
          <w:rStyle w:val="StyleUnderline"/>
          <w:highlight w:val="cyan"/>
        </w:rPr>
        <w:t>breaking the minority-vote barrier remains a critical challenge</w:t>
      </w:r>
      <w:r w:rsidRPr="00AF2C4E">
        <w:rPr>
          <w:rStyle w:val="StyleUnderline"/>
        </w:rPr>
        <w:t>.</w:t>
      </w:r>
    </w:p>
    <w:p w:rsidR="00084059" w:rsidRDefault="007A5A7C" w:rsidP="007A5A7C">
      <w:pPr>
        <w:pStyle w:val="Heading2"/>
      </w:pPr>
      <w:r>
        <w:t>China DA</w:t>
      </w:r>
    </w:p>
    <w:p w:rsidR="007A5A7C" w:rsidRDefault="007A5A7C" w:rsidP="007A5A7C">
      <w:pPr>
        <w:pStyle w:val="Heading3"/>
      </w:pPr>
      <w:r>
        <w:t>US/China Coop Resilient</w:t>
      </w:r>
    </w:p>
    <w:p w:rsidR="007A5A7C" w:rsidRPr="007A5A7C" w:rsidRDefault="007A5A7C" w:rsidP="007A5A7C">
      <w:pPr>
        <w:pStyle w:val="Heading4"/>
      </w:pPr>
      <w:r w:rsidRPr="007A5A7C">
        <w:t xml:space="preserve">Too many areas of cooperation prevent a relations collapse. </w:t>
      </w:r>
      <w:r>
        <w:t xml:space="preserve">China wants to work with us on science. </w:t>
      </w:r>
    </w:p>
    <w:p w:rsidR="007A5A7C" w:rsidRDefault="007A5A7C" w:rsidP="007A5A7C">
      <w:pPr>
        <w:rPr>
          <w:rStyle w:val="Style13ptBold"/>
          <w:b w:val="0"/>
          <w:sz w:val="16"/>
          <w:szCs w:val="16"/>
        </w:rPr>
      </w:pPr>
      <w:r w:rsidRPr="00E234C4">
        <w:rPr>
          <w:rStyle w:val="Style13ptBold"/>
        </w:rPr>
        <w:t>U.S. Department of State</w:t>
      </w:r>
      <w:r>
        <w:rPr>
          <w:rStyle w:val="Style13ptBold"/>
        </w:rPr>
        <w:t xml:space="preserve"> 12 </w:t>
      </w:r>
      <w:r w:rsidRPr="00E234C4">
        <w:rPr>
          <w:sz w:val="16"/>
          <w:szCs w:val="16"/>
        </w:rPr>
        <w:t>(</w:t>
      </w:r>
      <w:r>
        <w:rPr>
          <w:sz w:val="16"/>
          <w:szCs w:val="16"/>
        </w:rPr>
        <w:t>United States Department of State: Office of the Spokesperson, “</w:t>
      </w:r>
      <w:r w:rsidRPr="00E234C4">
        <w:rPr>
          <w:sz w:val="16"/>
          <w:szCs w:val="16"/>
        </w:rPr>
        <w:t>U.S.-China Cooperation in the Asia-Pacific Region</w:t>
      </w:r>
      <w:r>
        <w:rPr>
          <w:sz w:val="16"/>
          <w:szCs w:val="16"/>
        </w:rPr>
        <w:t xml:space="preserve">”; July 12, 2012; </w:t>
      </w:r>
      <w:r w:rsidRPr="00E234C4">
        <w:rPr>
          <w:sz w:val="16"/>
          <w:szCs w:val="16"/>
        </w:rPr>
        <w:t>http://www.state.gov/r/pa/prs/ps/2012/07/194891.htm</w:t>
      </w:r>
      <w:r>
        <w:rPr>
          <w:sz w:val="16"/>
          <w:szCs w:val="16"/>
        </w:rPr>
        <w:t>, RJ</w:t>
      </w:r>
      <w:r w:rsidRPr="00E234C4">
        <w:rPr>
          <w:sz w:val="16"/>
          <w:szCs w:val="16"/>
        </w:rPr>
        <w:t>)</w:t>
      </w:r>
    </w:p>
    <w:p w:rsidR="007A5A7C" w:rsidRPr="007A5A7C" w:rsidRDefault="007A5A7C" w:rsidP="007A5A7C">
      <w:pPr>
        <w:rPr>
          <w:rStyle w:val="StyleUnderline"/>
          <w:bCs/>
          <w:sz w:val="12"/>
          <w:szCs w:val="16"/>
          <w:u w:val="none"/>
        </w:rPr>
      </w:pPr>
      <w:r w:rsidRPr="00E234C4">
        <w:rPr>
          <w:rStyle w:val="StyleUnderline"/>
        </w:rPr>
        <w:t xml:space="preserve">On the occasion of the ASEAN Regional Forum (ARF), </w:t>
      </w:r>
      <w:r w:rsidRPr="007A5A7C">
        <w:rPr>
          <w:rStyle w:val="StyleUnderline"/>
          <w:highlight w:val="green"/>
        </w:rPr>
        <w:t>the U</w:t>
      </w:r>
      <w:r w:rsidRPr="00E234C4">
        <w:rPr>
          <w:rStyle w:val="StyleUnderline"/>
        </w:rPr>
        <w:t xml:space="preserve">nited </w:t>
      </w:r>
      <w:r w:rsidRPr="007A5A7C">
        <w:rPr>
          <w:rStyle w:val="StyleUnderline"/>
          <w:highlight w:val="green"/>
        </w:rPr>
        <w:t>S</w:t>
      </w:r>
      <w:r w:rsidRPr="00E234C4">
        <w:rPr>
          <w:rStyle w:val="StyleUnderline"/>
        </w:rPr>
        <w:t xml:space="preserve">tates </w:t>
      </w:r>
      <w:r w:rsidRPr="007A5A7C">
        <w:rPr>
          <w:rStyle w:val="StyleUnderline"/>
          <w:highlight w:val="green"/>
        </w:rPr>
        <w:t xml:space="preserve">and China underscored the benefits </w:t>
      </w:r>
      <w:r w:rsidRPr="007A5A7C">
        <w:rPr>
          <w:rStyle w:val="StyleUnderline"/>
        </w:rPr>
        <w:t>to the</w:t>
      </w:r>
      <w:r w:rsidRPr="00E234C4">
        <w:rPr>
          <w:rStyle w:val="StyleUnderline"/>
        </w:rPr>
        <w:t xml:space="preserve"> United States and China, the Asia-Pacific region, and the international community </w:t>
      </w:r>
      <w:r w:rsidRPr="007A5A7C">
        <w:rPr>
          <w:rStyle w:val="StyleUnderline"/>
          <w:highlight w:val="green"/>
        </w:rPr>
        <w:t>of</w:t>
      </w:r>
      <w:r w:rsidRPr="00E234C4">
        <w:rPr>
          <w:rStyle w:val="StyleUnderline"/>
        </w:rPr>
        <w:t xml:space="preserve"> building a U.S.-China </w:t>
      </w:r>
      <w:r w:rsidRPr="007A5A7C">
        <w:rPr>
          <w:rStyle w:val="StyleUnderline"/>
          <w:highlight w:val="green"/>
        </w:rPr>
        <w:t>cooperative partnership</w:t>
      </w:r>
      <w:r w:rsidRPr="00E234C4">
        <w:rPr>
          <w:rStyle w:val="StyleUnderline"/>
        </w:rPr>
        <w:t xml:space="preserve"> based on mutual respect and mutual benefit and </w:t>
      </w:r>
      <w:r w:rsidRPr="007A5A7C">
        <w:rPr>
          <w:rStyle w:val="StyleUnderline"/>
          <w:highlight w:val="green"/>
        </w:rPr>
        <w:t>fostering a new type of relationship</w:t>
      </w:r>
      <w:r w:rsidRPr="00E234C4">
        <w:rPr>
          <w:rStyle w:val="StyleUnderline"/>
        </w:rPr>
        <w:t xml:space="preserve"> between major countries.</w:t>
      </w:r>
      <w:r w:rsidRPr="007A5A7C">
        <w:rPr>
          <w:sz w:val="12"/>
          <w:szCs w:val="16"/>
        </w:rPr>
        <w:t xml:space="preserve"> Toward this end, through regular and substantive dialogue and consultation, </w:t>
      </w:r>
      <w:r w:rsidRPr="007A5A7C">
        <w:rPr>
          <w:rStyle w:val="StyleUnderline"/>
          <w:highlight w:val="green"/>
        </w:rPr>
        <w:t>the U</w:t>
      </w:r>
      <w:r w:rsidRPr="00E234C4">
        <w:rPr>
          <w:rStyle w:val="StyleUnderline"/>
        </w:rPr>
        <w:t xml:space="preserve">nited </w:t>
      </w:r>
      <w:r w:rsidRPr="007A5A7C">
        <w:rPr>
          <w:rStyle w:val="StyleUnderline"/>
          <w:highlight w:val="green"/>
        </w:rPr>
        <w:t>S</w:t>
      </w:r>
      <w:r w:rsidRPr="00E234C4">
        <w:rPr>
          <w:rStyle w:val="StyleUnderline"/>
        </w:rPr>
        <w:t xml:space="preserve">tates </w:t>
      </w:r>
      <w:r w:rsidRPr="007A5A7C">
        <w:rPr>
          <w:rStyle w:val="StyleUnderline"/>
          <w:highlight w:val="green"/>
        </w:rPr>
        <w:t>and China</w:t>
      </w:r>
      <w:r w:rsidRPr="00E234C4">
        <w:rPr>
          <w:rStyle w:val="StyleUnderline"/>
        </w:rPr>
        <w:t xml:space="preserve"> </w:t>
      </w:r>
      <w:r w:rsidRPr="007A5A7C">
        <w:rPr>
          <w:rStyle w:val="StyleUnderline"/>
          <w:highlight w:val="green"/>
        </w:rPr>
        <w:t>are developing</w:t>
      </w:r>
      <w:r w:rsidRPr="00E234C4">
        <w:rPr>
          <w:rStyle w:val="StyleUnderline"/>
        </w:rPr>
        <w:t xml:space="preserve"> </w:t>
      </w:r>
      <w:r w:rsidRPr="007A5A7C">
        <w:rPr>
          <w:rStyle w:val="StyleUnderline"/>
          <w:highlight w:val="green"/>
        </w:rPr>
        <w:t>cooperative activities throughout the</w:t>
      </w:r>
      <w:r w:rsidRPr="00E234C4">
        <w:rPr>
          <w:rStyle w:val="StyleUnderline"/>
        </w:rPr>
        <w:t xml:space="preserve"> Asia-Pacific </w:t>
      </w:r>
      <w:r w:rsidRPr="007A5A7C">
        <w:rPr>
          <w:rStyle w:val="StyleUnderline"/>
          <w:highlight w:val="green"/>
        </w:rPr>
        <w:t>region.</w:t>
      </w:r>
      <w:r w:rsidRPr="007A5A7C">
        <w:rPr>
          <w:sz w:val="12"/>
          <w:szCs w:val="16"/>
        </w:rPr>
        <w:t xml:space="preserve"> At this year’s ARF, the two countries pledged to enhance and initiate collaborative efforts in the region, including in the areas of science and technology, climate change, disaster warning and response, energy policy, forest management, fisheries management, disease detection and control, and wildlife protection and conservation. </w:t>
      </w:r>
      <w:r w:rsidRPr="00E234C4">
        <w:rPr>
          <w:rStyle w:val="StyleUnderline"/>
        </w:rPr>
        <w:t xml:space="preserve">Recent </w:t>
      </w:r>
      <w:r w:rsidRPr="007A5A7C">
        <w:rPr>
          <w:rStyle w:val="StyleUnderline"/>
          <w:highlight w:val="green"/>
        </w:rPr>
        <w:t>accomplishments</w:t>
      </w:r>
      <w:r w:rsidRPr="00E234C4">
        <w:rPr>
          <w:rStyle w:val="StyleUnderline"/>
        </w:rPr>
        <w:t xml:space="preserve"> in U.S.-China cooperation in the Asia-Pacific </w:t>
      </w:r>
      <w:r w:rsidRPr="007A5A7C">
        <w:rPr>
          <w:rStyle w:val="StyleUnderline"/>
          <w:highlight w:val="green"/>
        </w:rPr>
        <w:t>include</w:t>
      </w:r>
      <w:r w:rsidRPr="00E234C4">
        <w:rPr>
          <w:rStyle w:val="StyleUnderline"/>
        </w:rPr>
        <w:t xml:space="preserve">: </w:t>
      </w:r>
      <w:r w:rsidRPr="007A5A7C">
        <w:rPr>
          <w:rStyle w:val="StyleUnderline"/>
          <w:highlight w:val="green"/>
        </w:rPr>
        <w:t>Disaster relief</w:t>
      </w:r>
      <w:r w:rsidRPr="00E234C4">
        <w:rPr>
          <w:rStyle w:val="StyleUnderline"/>
        </w:rPr>
        <w:t xml:space="preserve">: The United States and China co-hosted the ASEAN Regional Forum Seminar on the Laws and Regulations on Participation in International Disaster Relief by Armed Forces in Beijing, June 10-12, 2012. </w:t>
      </w:r>
      <w:r w:rsidRPr="007A5A7C">
        <w:rPr>
          <w:rStyle w:val="StyleUnderline"/>
          <w:highlight w:val="green"/>
        </w:rPr>
        <w:t>Disaster response</w:t>
      </w:r>
      <w:r w:rsidRPr="00E234C4">
        <w:rPr>
          <w:rStyle w:val="StyleUnderline"/>
        </w:rPr>
        <w:t>: The United States and China jointly funded and participated in an urban search and rescue (USAR) training exercise aimed at improving USAR capacity of Indonesia and other Association of Southeast Asian Nations (ASEAN) member states.</w:t>
      </w:r>
      <w:r w:rsidRPr="007A5A7C">
        <w:rPr>
          <w:sz w:val="12"/>
          <w:szCs w:val="16"/>
        </w:rPr>
        <w:t xml:space="preserve"> The International Search and Rescue Advisory Group (INSARAG) Asia Pacific Regional Earthquake Response Exercise, jointly funded by USAID and the China Earthquake Administration, was hosted by the Government of Indonesia National Search and Rescue Agency and held in Padang, West Sumatra, Indonesia, </w:t>
      </w:r>
      <w:proofErr w:type="gramStart"/>
      <w:r w:rsidRPr="007A5A7C">
        <w:rPr>
          <w:sz w:val="12"/>
          <w:szCs w:val="16"/>
        </w:rPr>
        <w:t>May</w:t>
      </w:r>
      <w:proofErr w:type="gramEnd"/>
      <w:r w:rsidRPr="007A5A7C">
        <w:rPr>
          <w:sz w:val="12"/>
          <w:szCs w:val="16"/>
        </w:rPr>
        <w:t xml:space="preserve"> 29-June 1, 2012. Disaster warning: </w:t>
      </w:r>
      <w:r w:rsidRPr="00E234C4">
        <w:rPr>
          <w:rStyle w:val="StyleUnderline"/>
        </w:rPr>
        <w:t xml:space="preserve">The United States and China decided to sign a Letter of Intent for </w:t>
      </w:r>
      <w:r w:rsidRPr="007A5A7C">
        <w:rPr>
          <w:rStyle w:val="StyleUnderline"/>
          <w:highlight w:val="green"/>
        </w:rPr>
        <w:t>a Collaborative Oceanographic Scientific Research Pilot Project</w:t>
      </w:r>
      <w:r w:rsidRPr="00E234C4">
        <w:rPr>
          <w:rStyle w:val="StyleUnderline"/>
        </w:rPr>
        <w:t xml:space="preserve"> for the Development of South Sea Real-Time </w:t>
      </w:r>
      <w:r w:rsidRPr="007A5A7C">
        <w:rPr>
          <w:rStyle w:val="StyleUnderline"/>
          <w:highlight w:val="green"/>
        </w:rPr>
        <w:t>Tsunami Forecasting</w:t>
      </w:r>
      <w:r w:rsidRPr="00E234C4">
        <w:rPr>
          <w:rStyle w:val="StyleUnderline"/>
        </w:rPr>
        <w:t xml:space="preserve"> Capabilities </w:t>
      </w:r>
      <w:r w:rsidRPr="007A5A7C">
        <w:rPr>
          <w:rStyle w:val="StyleUnderline"/>
          <w:highlight w:val="green"/>
        </w:rPr>
        <w:t>between</w:t>
      </w:r>
      <w:r w:rsidRPr="00E234C4">
        <w:rPr>
          <w:rStyle w:val="StyleUnderline"/>
        </w:rPr>
        <w:t xml:space="preserve"> the U.S. National Oceanic and Atmospheric Administration (</w:t>
      </w:r>
      <w:r w:rsidRPr="007A5A7C">
        <w:rPr>
          <w:rStyle w:val="StyleUnderline"/>
          <w:highlight w:val="green"/>
        </w:rPr>
        <w:t>NOAA) and</w:t>
      </w:r>
      <w:r w:rsidRPr="00E234C4">
        <w:rPr>
          <w:rStyle w:val="StyleUnderline"/>
        </w:rPr>
        <w:t xml:space="preserve"> China’s National Marine Environmental Forecasting Center in the State Oceanic Administration (</w:t>
      </w:r>
      <w:r w:rsidRPr="007A5A7C">
        <w:rPr>
          <w:rStyle w:val="StyleUnderline"/>
          <w:highlight w:val="green"/>
        </w:rPr>
        <w:t>SOA</w:t>
      </w:r>
      <w:r w:rsidRPr="00E234C4">
        <w:rPr>
          <w:rStyle w:val="StyleUnderline"/>
        </w:rPr>
        <w:t xml:space="preserve">). Science and technology: The United States and China signed the Framework Plan for Ocean and Fishery Science and Technology Cooperation between NOAA and SOA. Climate change: The United States and China are developing the Indian Ocean Southern Climate Observation, Reanalysis, and Prediction (ISOCORE) Program. Energy policy: </w:t>
      </w:r>
      <w:r w:rsidRPr="007A5A7C">
        <w:rPr>
          <w:rStyle w:val="StyleUnderline"/>
          <w:highlight w:val="green"/>
        </w:rPr>
        <w:t>The U</w:t>
      </w:r>
      <w:r w:rsidRPr="00E234C4">
        <w:rPr>
          <w:rStyle w:val="StyleUnderline"/>
        </w:rPr>
        <w:t xml:space="preserve">nited </w:t>
      </w:r>
      <w:r w:rsidRPr="007A5A7C">
        <w:rPr>
          <w:rStyle w:val="StyleUnderline"/>
          <w:highlight w:val="green"/>
        </w:rPr>
        <w:t>S</w:t>
      </w:r>
      <w:r w:rsidRPr="00E234C4">
        <w:rPr>
          <w:rStyle w:val="StyleUnderline"/>
        </w:rPr>
        <w:t xml:space="preserve">tates </w:t>
      </w:r>
      <w:r w:rsidRPr="007A5A7C">
        <w:rPr>
          <w:rStyle w:val="StyleUnderline"/>
          <w:highlight w:val="green"/>
        </w:rPr>
        <w:t>and China are participating as partners in the Asia-Pacific Energy Regulatory Forum</w:t>
      </w:r>
      <w:r w:rsidRPr="00E234C4">
        <w:rPr>
          <w:rStyle w:val="StyleUnderline"/>
        </w:rPr>
        <w:t xml:space="preserve"> (APERF) to facilitate sharing of information on energy regulatory and policy practice and experience in the Asia-Pacific Region, with China to attend the U.S.-hosted APERF meeting in Washington, D.C., in August 2012. Wildlife protection: The United States and China participated in a Special Investigations Group meeting led by </w:t>
      </w:r>
      <w:r w:rsidRPr="007A5A7C">
        <w:rPr>
          <w:rStyle w:val="StyleUnderline"/>
          <w:highlight w:val="green"/>
        </w:rPr>
        <w:t>the ASEAN Wildlife Enforcement Network</w:t>
      </w:r>
      <w:r w:rsidRPr="00E234C4">
        <w:rPr>
          <w:rStyle w:val="StyleUnderline"/>
        </w:rPr>
        <w:t xml:space="preserve"> (ASEAN-WEN) in Nanning, China, in June 2012. Forest management: The United States and China are strengthening cooperation and exchange through the Asia-Pacific Network for </w:t>
      </w:r>
      <w:r w:rsidRPr="007A5A7C">
        <w:rPr>
          <w:rStyle w:val="StyleUnderline"/>
          <w:highlight w:val="green"/>
        </w:rPr>
        <w:t>Sustainable Forest Management</w:t>
      </w:r>
      <w:r w:rsidRPr="00E234C4">
        <w:rPr>
          <w:rStyle w:val="StyleUnderline"/>
        </w:rPr>
        <w:t xml:space="preserve"> and Rehabilitation (</w:t>
      </w:r>
      <w:proofErr w:type="spellStart"/>
      <w:r w:rsidRPr="00E234C4">
        <w:rPr>
          <w:rStyle w:val="StyleUnderline"/>
        </w:rPr>
        <w:t>APFnet</w:t>
      </w:r>
      <w:proofErr w:type="spellEnd"/>
      <w:r w:rsidRPr="00E234C4">
        <w:rPr>
          <w:rStyle w:val="StyleUnderline"/>
        </w:rPr>
        <w:t xml:space="preserve">). </w:t>
      </w:r>
      <w:r w:rsidRPr="007A5A7C">
        <w:rPr>
          <w:rStyle w:val="StyleUnderline"/>
          <w:highlight w:val="green"/>
        </w:rPr>
        <w:t>Wildlife conservation</w:t>
      </w:r>
      <w:r w:rsidRPr="00E234C4">
        <w:rPr>
          <w:rStyle w:val="StyleUnderline"/>
        </w:rPr>
        <w:t xml:space="preserve">: The United States and China are collaborating on wild tiger conservation, including in the Asia-Pacific. </w:t>
      </w:r>
      <w:r w:rsidRPr="007A5A7C">
        <w:rPr>
          <w:rStyle w:val="StyleUnderline"/>
          <w:highlight w:val="green"/>
        </w:rPr>
        <w:t>Disease detection and control</w:t>
      </w:r>
      <w:r w:rsidRPr="00E234C4">
        <w:rPr>
          <w:rStyle w:val="StyleUnderline"/>
        </w:rPr>
        <w:t xml:space="preserve">: The United States and China intend to expand collaboration between the U.S. Centers for Disease Control and Prevention (CDC) and China’s CDC to strengthen disease detection and control capabilities and networks in the Asia-Pacific. </w:t>
      </w:r>
      <w:r w:rsidRPr="007A5A7C">
        <w:rPr>
          <w:rStyle w:val="StyleUnderline"/>
          <w:highlight w:val="green"/>
        </w:rPr>
        <w:t>Fisheries management</w:t>
      </w:r>
      <w:r w:rsidRPr="00E234C4">
        <w:rPr>
          <w:rStyle w:val="StyleUnderline"/>
        </w:rPr>
        <w:t>: The United States and China reaffirmed their commitment to expand cooperation on fisheries management and jointly support the creation of the North Pacific Fisheries Commission.</w:t>
      </w:r>
    </w:p>
    <w:p w:rsidR="007A5A7C" w:rsidRDefault="00905127" w:rsidP="00905127">
      <w:pPr>
        <w:pStyle w:val="Heading2"/>
      </w:pPr>
      <w:r>
        <w:t>NASA Tradeoff DA</w:t>
      </w:r>
    </w:p>
    <w:p w:rsidR="00905127" w:rsidRDefault="00905127" w:rsidP="00905127">
      <w:pPr>
        <w:pStyle w:val="Heading3"/>
      </w:pPr>
      <w:r>
        <w:t>Turn – Mission</w:t>
      </w:r>
    </w:p>
    <w:p w:rsidR="00905127" w:rsidRPr="00905127" w:rsidRDefault="00905127" w:rsidP="00905127">
      <w:pPr>
        <w:pStyle w:val="Heading4"/>
      </w:pPr>
      <w:r w:rsidRPr="00905127">
        <w:t xml:space="preserve">Turn – NASA is wasteful spending. Prioritizing OSEA solves space benefits more efficiently. </w:t>
      </w:r>
    </w:p>
    <w:p w:rsidR="00905127" w:rsidRDefault="00905127" w:rsidP="00905127">
      <w:pPr>
        <w:rPr>
          <w:rStyle w:val="Style13ptBold"/>
        </w:rPr>
      </w:pPr>
      <w:proofErr w:type="spellStart"/>
      <w:r>
        <w:rPr>
          <w:rStyle w:val="Style13ptBold"/>
        </w:rPr>
        <w:t>Conathan</w:t>
      </w:r>
      <w:proofErr w:type="spellEnd"/>
      <w:r>
        <w:rPr>
          <w:rStyle w:val="Style13ptBold"/>
        </w:rPr>
        <w:t xml:space="preserve"> 13 </w:t>
      </w:r>
      <w:r>
        <w:rPr>
          <w:sz w:val="16"/>
          <w:szCs w:val="16"/>
        </w:rPr>
        <w:t>(</w:t>
      </w:r>
      <w:r w:rsidRPr="00CE65C3">
        <w:rPr>
          <w:sz w:val="16"/>
          <w:szCs w:val="16"/>
        </w:rPr>
        <w:t xml:space="preserve">Michael </w:t>
      </w:r>
      <w:proofErr w:type="spellStart"/>
      <w:r w:rsidRPr="00CE65C3">
        <w:rPr>
          <w:sz w:val="16"/>
          <w:szCs w:val="16"/>
        </w:rPr>
        <w:t>Conathan</w:t>
      </w:r>
      <w:proofErr w:type="spellEnd"/>
      <w:r w:rsidRPr="00CE65C3">
        <w:rPr>
          <w:sz w:val="16"/>
          <w:szCs w:val="16"/>
        </w:rPr>
        <w:t xml:space="preserve"> is the Director of Ocean Policy at American Progress. Prior to joining American Progress, Mike spent five years staffing the Senate Committee on Oceans, Atmosphere, Fisheries, and Coast Guard. He holds a master in marine affairs from the University of Rhode Island and a BA in English Literatu</w:t>
      </w:r>
      <w:r>
        <w:rPr>
          <w:sz w:val="16"/>
          <w:szCs w:val="16"/>
        </w:rPr>
        <w:t xml:space="preserve">re from Georgetown University. </w:t>
      </w:r>
      <w:proofErr w:type="gramStart"/>
      <w:r w:rsidRPr="00CE65C3">
        <w:rPr>
          <w:sz w:val="16"/>
          <w:szCs w:val="16"/>
        </w:rPr>
        <w:t>“Space Exploration Dollars Dwarf Ocean Spending,” 6/25/2014.</w:t>
      </w:r>
      <w:proofErr w:type="gramEnd"/>
      <w:r w:rsidRPr="00CE65C3">
        <w:rPr>
          <w:sz w:val="16"/>
          <w:szCs w:val="16"/>
        </w:rPr>
        <w:t xml:space="preserve"> </w:t>
      </w:r>
      <w:proofErr w:type="gramStart"/>
      <w:r>
        <w:rPr>
          <w:i/>
          <w:sz w:val="16"/>
          <w:szCs w:val="16"/>
        </w:rPr>
        <w:t>The Reference S</w:t>
      </w:r>
      <w:r w:rsidRPr="00CE65C3">
        <w:rPr>
          <w:i/>
          <w:sz w:val="16"/>
          <w:szCs w:val="16"/>
        </w:rPr>
        <w:t>helf.</w:t>
      </w:r>
      <w:proofErr w:type="gramEnd"/>
      <w:r w:rsidRPr="003D3F3E">
        <w:t xml:space="preserve"> </w:t>
      </w:r>
      <w:r w:rsidRPr="003D3F3E">
        <w:rPr>
          <w:i/>
          <w:sz w:val="16"/>
          <w:szCs w:val="16"/>
        </w:rPr>
        <w:t>http://people.stfx.ca/rscrosat/trs14.pdf</w:t>
      </w:r>
      <w:r w:rsidRPr="00CE65C3">
        <w:rPr>
          <w:i/>
          <w:sz w:val="16"/>
          <w:szCs w:val="16"/>
        </w:rPr>
        <w:t xml:space="preserve"> </w:t>
      </w:r>
      <w:proofErr w:type="spellStart"/>
      <w:r>
        <w:rPr>
          <w:i/>
          <w:sz w:val="16"/>
          <w:szCs w:val="16"/>
        </w:rPr>
        <w:t>Nyy</w:t>
      </w:r>
      <w:proofErr w:type="spellEnd"/>
      <w:r>
        <w:rPr>
          <w:i/>
          <w:sz w:val="16"/>
          <w:szCs w:val="16"/>
        </w:rPr>
        <w:t>)</w:t>
      </w:r>
    </w:p>
    <w:p w:rsidR="008A70FC" w:rsidRDefault="00905127" w:rsidP="008A70FC">
      <w:pPr>
        <w:rPr>
          <w:rStyle w:val="StyleUnderline"/>
        </w:rPr>
      </w:pPr>
      <w:r w:rsidRPr="003C3ED8">
        <w:rPr>
          <w:rStyle w:val="Style13ptBold"/>
          <w:b w:val="0"/>
          <w:sz w:val="16"/>
        </w:rPr>
        <w:t xml:space="preserve">“Star Trek” would have us believe that space is the final frontier, but with apologies to the armies of </w:t>
      </w:r>
      <w:proofErr w:type="spellStart"/>
      <w:r w:rsidRPr="003C3ED8">
        <w:rPr>
          <w:rStyle w:val="Style13ptBold"/>
          <w:b w:val="0"/>
          <w:sz w:val="16"/>
        </w:rPr>
        <w:t>Trekkies</w:t>
      </w:r>
      <w:proofErr w:type="spellEnd"/>
      <w:r w:rsidRPr="003C3ED8">
        <w:rPr>
          <w:rStyle w:val="Style13ptBold"/>
          <w:b w:val="0"/>
          <w:sz w:val="16"/>
        </w:rPr>
        <w:t xml:space="preserve">, their oracle might be a tad off base. </w:t>
      </w:r>
      <w:r w:rsidRPr="003D3F3E">
        <w:rPr>
          <w:rStyle w:val="StyleUnderline"/>
          <w:highlight w:val="yellow"/>
        </w:rPr>
        <w:t>Though we know little about outer space, we still have plenty of frontiers to explore here on our home planet.</w:t>
      </w:r>
      <w:r w:rsidRPr="00EE4E2A">
        <w:rPr>
          <w:rStyle w:val="StyleUnderline"/>
        </w:rPr>
        <w:t xml:space="preserve"> And they’re losing the race of discovery. </w:t>
      </w:r>
      <w:r w:rsidRPr="003C3ED8">
        <w:rPr>
          <w:rStyle w:val="Style13ptBold"/>
          <w:b w:val="0"/>
          <w:sz w:val="16"/>
        </w:rPr>
        <w:t xml:space="preserve">Hollywood giant James </w:t>
      </w:r>
      <w:r w:rsidRPr="00EE4E2A">
        <w:rPr>
          <w:rStyle w:val="StyleUnderline"/>
        </w:rPr>
        <w:t>Cameron</w:t>
      </w:r>
      <w:r w:rsidRPr="003C3ED8">
        <w:rPr>
          <w:rStyle w:val="Style13ptBold"/>
          <w:b w:val="0"/>
          <w:sz w:val="16"/>
        </w:rPr>
        <w:t xml:space="preserve">, director of mega-blockbusters such as “Titanic” and “Avatar,” brought this message to Capitol Hill last week, along with the single-seat submersible that he used to become </w:t>
      </w:r>
      <w:r w:rsidRPr="00EE4E2A">
        <w:rPr>
          <w:rStyle w:val="StyleUnderline"/>
        </w:rPr>
        <w:t>the third human to journey to the deepest point of the world’s oceans—the Marianas Trench. By contrast, more than 500 people have journeyed into space</w:t>
      </w:r>
      <w:r w:rsidRPr="003C3ED8">
        <w:rPr>
          <w:rStyle w:val="Style13ptBold"/>
          <w:b w:val="0"/>
          <w:sz w:val="16"/>
        </w:rPr>
        <w:t>—including Senator Bill Nelson (D-FL), who sits on the committee before which Cameron testified—</w:t>
      </w:r>
      <w:r w:rsidRPr="00EE4E2A">
        <w:rPr>
          <w:rStyle w:val="StyleUnderline"/>
        </w:rPr>
        <w:t xml:space="preserve">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w:t>
      </w:r>
      <w:r w:rsidRPr="003D3F3E">
        <w:rPr>
          <w:rStyle w:val="StyleUnderline"/>
          <w:highlight w:val="yellow"/>
        </w:rPr>
        <w:t>In</w:t>
      </w:r>
      <w:r w:rsidRPr="00EE4E2A">
        <w:rPr>
          <w:rStyle w:val="StyleUnderline"/>
        </w:rPr>
        <w:t xml:space="preserve"> fiscal year </w:t>
      </w:r>
      <w:r w:rsidRPr="003D3F3E">
        <w:rPr>
          <w:rStyle w:val="StyleUnderline"/>
          <w:highlight w:val="yellow"/>
        </w:rPr>
        <w:t>2013 NASA’s annual exploration budget was roughly $3.8 billion.</w:t>
      </w:r>
      <w:r w:rsidRPr="00EE4E2A">
        <w:rPr>
          <w:rStyle w:val="StyleUnderline"/>
        </w:rPr>
        <w:t xml:space="preserve"> That same year, total funding for everything NOAA does—fishery management, weather and climate forecasting, ocean research and management, among many other programs—was about $5 billion, </w:t>
      </w:r>
      <w:r w:rsidRPr="003D3F3E">
        <w:rPr>
          <w:rStyle w:val="StyleUnderline"/>
          <w:highlight w:val="yellow"/>
        </w:rPr>
        <w:t>and NOAA’</w:t>
      </w:r>
      <w:r>
        <w:rPr>
          <w:rStyle w:val="StyleUnderline"/>
          <w:highlight w:val="yellow"/>
        </w:rPr>
        <w:t>s Office of Exploration and Re</w:t>
      </w:r>
      <w:r w:rsidRPr="003D3F3E">
        <w:rPr>
          <w:rStyle w:val="StyleUnderline"/>
          <w:highlight w:val="yellow"/>
        </w:rPr>
        <w:t>search received just $23.7 million. Something is wrong with this picture. Space travel is certainly expensive. But as Cameron proved with his dive that cost approximately $8 million, deep-sea exploration is pricey as well.</w:t>
      </w:r>
      <w:r w:rsidRPr="00EE4E2A">
        <w:rPr>
          <w:rStyle w:val="StyleUnderline"/>
        </w:rPr>
        <w:t xml:space="preserve"> And that’s not the only similarity between space and ocean travel: Both are dark, cold, and completely inhospitable to human life. Yet space travel excites Americans’ imaginations in a way ocean exploration never has.</w:t>
      </w:r>
      <w:r w:rsidRPr="003C3ED8">
        <w:rPr>
          <w:rStyle w:val="Style13ptBold"/>
          <w:b w:val="0"/>
          <w:sz w:val="16"/>
        </w:rPr>
        <w:t xml:space="preserve"> To put this in terms Cameron may be familiar with, just think of how stories are told on screens both big and small: Space dominates, with “Star Trek,” “Star Wars,” “</w:t>
      </w:r>
      <w:proofErr w:type="spellStart"/>
      <w:r w:rsidRPr="003C3ED8">
        <w:rPr>
          <w:rStyle w:val="Style13ptBold"/>
          <w:b w:val="0"/>
          <w:sz w:val="16"/>
        </w:rPr>
        <w:t>Battlestar</w:t>
      </w:r>
      <w:proofErr w:type="spellEnd"/>
      <w:r w:rsidRPr="003C3ED8">
        <w:rPr>
          <w:rStyle w:val="Style13ptBold"/>
          <w:b w:val="0"/>
          <w:sz w:val="16"/>
        </w:rPr>
        <w:t xml:space="preserve"> </w:t>
      </w:r>
      <w:proofErr w:type="spellStart"/>
      <w:r w:rsidRPr="003C3ED8">
        <w:rPr>
          <w:rStyle w:val="Style13ptBold"/>
          <w:b w:val="0"/>
          <w:sz w:val="16"/>
        </w:rPr>
        <w:t>Galactica</w:t>
      </w:r>
      <w:proofErr w:type="spellEnd"/>
      <w:r w:rsidRPr="003C3ED8">
        <w:rPr>
          <w:rStyle w:val="Style13ptBold"/>
          <w:b w:val="0"/>
          <w:sz w:val="16"/>
        </w:rPr>
        <w:t xml:space="preserve">,” “Buck Rogers in the 25th Century,” and “2001 A Space Odyssey.” Then there are B-movies such as “Plan Nine </w:t>
      </w:r>
      <w:proofErr w:type="gramStart"/>
      <w:r w:rsidRPr="003C3ED8">
        <w:rPr>
          <w:rStyle w:val="Style13ptBold"/>
          <w:b w:val="0"/>
          <w:sz w:val="16"/>
        </w:rPr>
        <w:t>From</w:t>
      </w:r>
      <w:proofErr w:type="gramEnd"/>
      <w:r w:rsidRPr="003C3ED8">
        <w:rPr>
          <w:rStyle w:val="Style13ptBold"/>
          <w:b w:val="0"/>
          <w:sz w:val="16"/>
        </w:rPr>
        <w:t xml:space="preserve"> Outer Space” and every- thing ever mocked on “Mystery Science Theater 2000.” There are even parodies: “</w:t>
      </w:r>
      <w:proofErr w:type="spellStart"/>
      <w:r w:rsidRPr="003C3ED8">
        <w:rPr>
          <w:rStyle w:val="Style13ptBold"/>
          <w:b w:val="0"/>
          <w:sz w:val="16"/>
        </w:rPr>
        <w:t>Spaceballs</w:t>
      </w:r>
      <w:proofErr w:type="spellEnd"/>
      <w:r w:rsidRPr="003C3ED8">
        <w:rPr>
          <w:rStyle w:val="Style13ptBold"/>
          <w:b w:val="0"/>
          <w:sz w:val="16"/>
        </w:rPr>
        <w:t xml:space="preserve">,” “Galaxy Quest,” and “Mars Attacks!” And let’s not forget Cameron’s own contributions: “Aliens” and “Avatar.” </w:t>
      </w:r>
      <w:r w:rsidRPr="00EE4E2A">
        <w:rPr>
          <w:rStyle w:val="StyleUnderline"/>
        </w:rPr>
        <w:t>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 When it comes to the ocean, we have “20,000 Leagues Under the Sea,” “Sponge Bob Square Pants,” and Cameron’s somewhat lesser-known film “The Abyss.” And that’s about it.</w:t>
      </w:r>
      <w:r w:rsidRPr="003C3ED8">
        <w:rPr>
          <w:rStyle w:val="Style13ptBold"/>
          <w:b w:val="0"/>
          <w:sz w:val="16"/>
        </w:rPr>
        <w:t xml:space="preserve">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w:t>
      </w:r>
      <w:proofErr w:type="gramStart"/>
      <w:r w:rsidRPr="003C3ED8">
        <w:rPr>
          <w:rStyle w:val="Style13ptBold"/>
          <w:b w:val="0"/>
          <w:sz w:val="16"/>
        </w:rPr>
        <w:t>myself</w:t>
      </w:r>
      <w:proofErr w:type="gramEnd"/>
      <w:r w:rsidRPr="003C3ED8">
        <w:rPr>
          <w:rStyle w:val="Style13ptBold"/>
          <w:b w:val="0"/>
          <w:sz w:val="16"/>
        </w:rPr>
        <w:t xml:space="preserve">. </w:t>
      </w:r>
      <w:r w:rsidRPr="00EE4E2A">
        <w:rPr>
          <w:rStyle w:val="StyleUnderline"/>
        </w:rPr>
        <w:t xml:space="preserve">As a result, </w:t>
      </w:r>
      <w:r w:rsidRPr="003D3F3E">
        <w:rPr>
          <w:rStyle w:val="StyleUnderline"/>
          <w:highlight w:val="yellow"/>
        </w:rPr>
        <w:t>the facts about ocean exploration are pretty bleak</w:t>
      </w:r>
      <w:r w:rsidRPr="00DA48DA">
        <w:rPr>
          <w:rStyle w:val="StyleUnderline"/>
        </w:rPr>
        <w:t xml:space="preserve">. Humans have laid eyes on less than 5 percent of the ocean, and </w:t>
      </w:r>
      <w:r w:rsidRPr="003D3F3E">
        <w:rPr>
          <w:rStyle w:val="StyleUnderline"/>
          <w:highlight w:val="yellow"/>
        </w:rPr>
        <w:t>we have better maps of the surface of Mars than we do of America’s e</w:t>
      </w:r>
      <w:r w:rsidRPr="003D3F3E">
        <w:rPr>
          <w:rStyle w:val="StyleUnderline"/>
        </w:rPr>
        <w:t>xclusive</w:t>
      </w:r>
      <w:r w:rsidRPr="003D3F3E">
        <w:rPr>
          <w:rStyle w:val="StyleUnderline"/>
          <w:highlight w:val="yellow"/>
        </w:rPr>
        <w:t xml:space="preserve"> e</w:t>
      </w:r>
      <w:r w:rsidRPr="003D3F3E">
        <w:rPr>
          <w:rStyle w:val="StyleUnderline"/>
        </w:rPr>
        <w:t>conomic</w:t>
      </w:r>
      <w:r w:rsidRPr="003D3F3E">
        <w:rPr>
          <w:rStyle w:val="StyleUnderline"/>
          <w:highlight w:val="yellow"/>
        </w:rPr>
        <w:t xml:space="preserve"> z</w:t>
      </w:r>
      <w:r w:rsidRPr="003D3F3E">
        <w:rPr>
          <w:rStyle w:val="StyleUnderline"/>
        </w:rPr>
        <w:t>one</w:t>
      </w:r>
      <w:r w:rsidRPr="003C3ED8">
        <w:rPr>
          <w:rStyle w:val="Style13ptBold"/>
          <w:b w:val="0"/>
          <w:sz w:val="16"/>
        </w:rPr>
        <w:t xml:space="preserve">—the undersea territory reaching out 200 miles from our shores. Sure, space is sexy. But the oceans are too. To those intrigued by the quest for alien life, consider this: </w:t>
      </w:r>
      <w:r w:rsidRPr="00DA48DA">
        <w:rPr>
          <w:rStyle w:val="StyleUnderline"/>
        </w:rPr>
        <w:t xml:space="preserve">Scientists estimate that </w:t>
      </w:r>
      <w:r w:rsidRPr="003D3F3E">
        <w:rPr>
          <w:rStyle w:val="StyleUnderline"/>
          <w:highlight w:val="yellow"/>
        </w:rPr>
        <w:t>we still have not discovered 91 percent of the species that live in our oceans</w:t>
      </w:r>
      <w:r w:rsidRPr="003C3ED8">
        <w:rPr>
          <w:rStyle w:val="Style13ptBold"/>
          <w:b w:val="0"/>
          <w:sz w:val="16"/>
        </w:rPr>
        <w:t xml:space="preserve">. And some of them look pretty outlandish. Go ahead and Google the </w:t>
      </w:r>
      <w:proofErr w:type="spellStart"/>
      <w:r w:rsidRPr="003C3ED8">
        <w:rPr>
          <w:rStyle w:val="Style13ptBold"/>
          <w:b w:val="0"/>
          <w:sz w:val="16"/>
        </w:rPr>
        <w:t>deepsea</w:t>
      </w:r>
      <w:proofErr w:type="spellEnd"/>
      <w:r w:rsidRPr="003C3ED8">
        <w:rPr>
          <w:rStyle w:val="Style13ptBold"/>
          <w:b w:val="0"/>
          <w:sz w:val="16"/>
        </w:rPr>
        <w:t xml:space="preserve"> </w:t>
      </w:r>
      <w:proofErr w:type="spellStart"/>
      <w:r w:rsidRPr="003C3ED8">
        <w:rPr>
          <w:rStyle w:val="Style13ptBold"/>
          <w:b w:val="0"/>
          <w:sz w:val="16"/>
        </w:rPr>
        <w:t>hatchetfish</w:t>
      </w:r>
      <w:proofErr w:type="spellEnd"/>
      <w:r w:rsidRPr="003C3ED8">
        <w:rPr>
          <w:rStyle w:val="Style13ptBold"/>
          <w:b w:val="0"/>
          <w:sz w:val="16"/>
        </w:rPr>
        <w:t xml:space="preserve">, frill shark, or </w:t>
      </w:r>
      <w:proofErr w:type="spellStart"/>
      <w:r w:rsidRPr="003C3ED8">
        <w:rPr>
          <w:rStyle w:val="Style13ptBold"/>
          <w:b w:val="0"/>
          <w:sz w:val="16"/>
        </w:rPr>
        <w:t>Bathynomus</w:t>
      </w:r>
      <w:proofErr w:type="spellEnd"/>
      <w:r w:rsidRPr="003C3ED8">
        <w:rPr>
          <w:rStyle w:val="Style13ptBold"/>
          <w:b w:val="0"/>
          <w:sz w:val="16"/>
        </w:rPr>
        <w:t xml:space="preserve"> </w:t>
      </w:r>
      <w:proofErr w:type="spellStart"/>
      <w:r w:rsidRPr="003C3ED8">
        <w:rPr>
          <w:rStyle w:val="Style13ptBold"/>
          <w:b w:val="0"/>
          <w:sz w:val="16"/>
        </w:rPr>
        <w:t>giganteus</w:t>
      </w:r>
      <w:proofErr w:type="spellEnd"/>
      <w:r w:rsidRPr="003C3ED8">
        <w:rPr>
          <w:rStyle w:val="Style13ptBold"/>
          <w:b w:val="0"/>
          <w:sz w:val="16"/>
        </w:rPr>
        <w:t xml:space="preserve">. </w:t>
      </w:r>
      <w:r w:rsidRPr="003D3F3E">
        <w:rPr>
          <w:rStyle w:val="StyleUnderline"/>
          <w:highlight w:val="yellow"/>
        </w:rPr>
        <w:t>In a time of shrinking budgets and increased scrutiny on the return for our investments, we should be taking a long, hard look at how we are prioritizing our exploration dollars.</w:t>
      </w:r>
      <w:r w:rsidRPr="003C3ED8">
        <w:rPr>
          <w:rStyle w:val="Style13ptBold"/>
          <w:b w:val="0"/>
          <w:sz w:val="16"/>
        </w:rPr>
        <w:t xml:space="preserve"> If the goal of government spending is to spur growth in the private sector, entrepreneurs are far more likely to find inspiration down in the depths of the ocean than up in the heavens. </w:t>
      </w:r>
      <w:r w:rsidRPr="003D3F3E">
        <w:rPr>
          <w:rStyle w:val="StyleUnderline"/>
          <w:highlight w:val="yellow"/>
        </w:rPr>
        <w:t>The ocean already provides us with about half the oxygen we breathe, our single largest source of protein, a wealth of mineral re- sources, key ingredients for pharmaceuticals, and marine biotechnology</w:t>
      </w:r>
      <w:r w:rsidRPr="009855D0">
        <w:rPr>
          <w:rStyle w:val="StyleUnderline"/>
        </w:rPr>
        <w:t>.</w:t>
      </w:r>
      <w:r w:rsidRPr="003C3ED8">
        <w:rPr>
          <w:rStyle w:val="Style13ptBold"/>
          <w:b w:val="0"/>
          <w:sz w:val="16"/>
        </w:rPr>
        <w:t xml:space="preserve"> Of course space exportation does have benefits beyond the “cool factor” of putting people on the moon and astronaut-bards playing David Bowie covers in space. Inventions created to facilitate space travel have become ubiquitous in our lives— cell-phone cameras, scratch-resistant lenses, and water-filtration systems, just to name a few—and research conducted in outer space has led to breakthroughs here on earth in the technological and medical fields. Yet despite far-fetched plans to mine asteroids for rare metals, </w:t>
      </w:r>
      <w:r w:rsidRPr="009855D0">
        <w:rPr>
          <w:rStyle w:val="StyleUnderline"/>
        </w:rPr>
        <w:t xml:space="preserve">the only tangible goods brought back from space to date remain a few piles of moon rocks. </w:t>
      </w:r>
      <w:r w:rsidRPr="003D3F3E">
        <w:rPr>
          <w:rStyle w:val="StyleUnderline"/>
          <w:highlight w:val="yellow"/>
        </w:rPr>
        <w:t>The deep seabed is much more likely source of so-called rare-earth metals than distant asteroids</w:t>
      </w:r>
      <w:r w:rsidRPr="009855D0">
        <w:rPr>
          <w:rStyle w:val="StyleUnderline"/>
        </w:rPr>
        <w:t>.</w:t>
      </w:r>
      <w:r w:rsidRPr="003C3ED8">
        <w:rPr>
          <w:rStyle w:val="Style13ptBold"/>
          <w:b w:val="0"/>
          <w:sz w:val="16"/>
        </w:rPr>
        <w:t xml:space="preserve">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I85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w:t>
      </w:r>
      <w:r w:rsidRPr="009855D0">
        <w:rPr>
          <w:rStyle w:val="StyleUnderline"/>
        </w:rPr>
        <w:t xml:space="preserve">. </w:t>
      </w:r>
      <w:r w:rsidRPr="006C4CCF">
        <w:rPr>
          <w:rStyle w:val="StyleUnderline"/>
          <w:highlight w:val="yellow"/>
        </w:rPr>
        <w:t>There is a real opportunity for our nation to lead in this area, but we must invest and join the rest of the world in creating the governance structure for these activities.</w:t>
      </w:r>
      <w:r w:rsidRPr="009855D0">
        <w:rPr>
          <w:rStyle w:val="StyleUnderline"/>
        </w:rPr>
        <w:t xml:space="preserve"> Toward the end of last week's hearing, Sen. Mark </w:t>
      </w:r>
      <w:proofErr w:type="spellStart"/>
      <w:r w:rsidRPr="009855D0">
        <w:rPr>
          <w:rStyle w:val="StyleUnderline"/>
        </w:rPr>
        <w:t>Begich</w:t>
      </w:r>
      <w:proofErr w:type="spellEnd"/>
      <w:r w:rsidRPr="009855D0">
        <w:rPr>
          <w:rStyle w:val="StyleUnderline"/>
        </w:rPr>
        <w:t xml:space="preserve"> (D-AK), who chairs the Subcommittee on Oceans, Atmosphere, Fisheries, and Coast Guard, hypothetically asked where we would be today if we had spent half as much money exploring the oceans as we have spent exploring space. Given the current financial climate in Congress, we won't find the answer to his question on Capitol Hill.</w:t>
      </w:r>
      <w:r w:rsidRPr="003C3ED8">
        <w:rPr>
          <w:rStyle w:val="Style13ptBold"/>
          <w:b w:val="0"/>
          <w:sz w:val="16"/>
        </w:rPr>
        <w:t xml:space="preserve"> But there may be another way. Cameron is currently in preproduction on the second and third "Avatar" films. He says the former will be set on an ocean planet. No one except </w:t>
      </w:r>
      <w:proofErr w:type="gramStart"/>
      <w:r w:rsidRPr="003C3ED8">
        <w:rPr>
          <w:rStyle w:val="Style13ptBold"/>
          <w:b w:val="0"/>
          <w:sz w:val="16"/>
        </w:rPr>
        <w:t>he</w:t>
      </w:r>
      <w:proofErr w:type="gramEnd"/>
      <w:r w:rsidRPr="003C3ED8">
        <w:rPr>
          <w:rStyle w:val="Style13ptBold"/>
          <w:b w:val="0"/>
          <w:sz w:val="16"/>
        </w:rPr>
        <w:t xml:space="preserve"> and his fellow producers at 20th Century Fox really know how much the first installment of the ' movie series cost, but estimates peg it at </w:t>
      </w:r>
      <w:r w:rsidRPr="009855D0">
        <w:rPr>
          <w:rStyle w:val="StyleUnderline"/>
        </w:rPr>
        <w:t>approximately $250 million-or I0 times NOAA’s Ocean Exploration program.</w:t>
      </w:r>
      <w:r w:rsidRPr="003C3ED8">
        <w:rPr>
          <w:rStyle w:val="Style13ptBold"/>
          <w:b w:val="0"/>
          <w:sz w:val="16"/>
        </w:rPr>
        <w:t xml:space="preserve"> Since the original "Avatar” grossed $2 billion at the box office worldwide, </w:t>
      </w:r>
      <w:r w:rsidRPr="00DA48DA">
        <w:rPr>
          <w:rStyle w:val="StyleUnderline"/>
        </w:rPr>
        <w:t xml:space="preserve">if NASA isn't willing to hand over a bit of its riches to help their oceanic co-explorers, maybe Cameron and his studio partners can chip a percent or two off the gross from "Avatar 2" to help fill the gap. Come to think of it, if the key to exploring the oceans hinges either on Hollywood giving up profits or Congress increasing spending, maybe we are more likely to mine asteroids after all. </w:t>
      </w:r>
    </w:p>
    <w:p w:rsidR="008A70FC" w:rsidRDefault="008A70FC" w:rsidP="008A70FC">
      <w:pPr>
        <w:pStyle w:val="Heading4"/>
        <w:rPr>
          <w:rStyle w:val="Style13ptBold"/>
          <w:b/>
          <w:szCs w:val="26"/>
        </w:rPr>
      </w:pPr>
      <w:r>
        <w:rPr>
          <w:rStyle w:val="Style13ptBold"/>
          <w:b/>
          <w:szCs w:val="26"/>
        </w:rPr>
        <w:t>Ocean Exploration is more beneficial than Space Exploration</w:t>
      </w:r>
    </w:p>
    <w:p w:rsidR="008A70FC" w:rsidRPr="0070736A" w:rsidRDefault="008A70FC" w:rsidP="008A70FC">
      <w:pPr>
        <w:rPr>
          <w:rStyle w:val="Style13ptBold"/>
          <w:b w:val="0"/>
          <w:sz w:val="18"/>
          <w:szCs w:val="18"/>
        </w:rPr>
      </w:pPr>
      <w:proofErr w:type="spellStart"/>
      <w:r>
        <w:rPr>
          <w:rStyle w:val="Style13ptBold"/>
        </w:rPr>
        <w:t>Nnamani</w:t>
      </w:r>
      <w:proofErr w:type="spellEnd"/>
      <w:r>
        <w:rPr>
          <w:rStyle w:val="Style13ptBold"/>
        </w:rPr>
        <w:t xml:space="preserve"> 11 </w:t>
      </w:r>
      <w:r>
        <w:rPr>
          <w:rStyle w:val="Style13ptBold"/>
          <w:b w:val="0"/>
          <w:sz w:val="18"/>
          <w:szCs w:val="18"/>
        </w:rPr>
        <w:t xml:space="preserve">(Sally </w:t>
      </w:r>
      <w:proofErr w:type="spellStart"/>
      <w:r>
        <w:rPr>
          <w:rStyle w:val="Style13ptBold"/>
          <w:b w:val="0"/>
          <w:sz w:val="18"/>
          <w:szCs w:val="18"/>
        </w:rPr>
        <w:t>Nnamani</w:t>
      </w:r>
      <w:proofErr w:type="spellEnd"/>
      <w:r>
        <w:rPr>
          <w:rStyle w:val="Style13ptBold"/>
          <w:b w:val="0"/>
          <w:sz w:val="18"/>
          <w:szCs w:val="18"/>
        </w:rPr>
        <w:t xml:space="preserve"> is Research Assistant at </w:t>
      </w:r>
      <w:proofErr w:type="spellStart"/>
      <w:r>
        <w:rPr>
          <w:rStyle w:val="Style13ptBold"/>
          <w:b w:val="0"/>
          <w:sz w:val="18"/>
          <w:szCs w:val="18"/>
        </w:rPr>
        <w:t>Ewald</w:t>
      </w:r>
      <w:proofErr w:type="spellEnd"/>
      <w:r>
        <w:rPr>
          <w:rStyle w:val="Style13ptBold"/>
          <w:b w:val="0"/>
          <w:sz w:val="18"/>
          <w:szCs w:val="18"/>
        </w:rPr>
        <w:t xml:space="preserve"> &amp; Wasserman Research Consultants, LLC, previously International Development grad student at The New School. “Government Should Fund NOAA and Marine Research, Not NASA Space Research”. </w:t>
      </w:r>
      <w:proofErr w:type="spellStart"/>
      <w:r>
        <w:rPr>
          <w:rStyle w:val="Style13ptBold"/>
          <w:b w:val="0"/>
          <w:sz w:val="18"/>
          <w:szCs w:val="18"/>
        </w:rPr>
        <w:t>Policy.mic</w:t>
      </w:r>
      <w:proofErr w:type="spellEnd"/>
      <w:r>
        <w:rPr>
          <w:rStyle w:val="Style13ptBold"/>
          <w:b w:val="0"/>
          <w:sz w:val="18"/>
          <w:szCs w:val="18"/>
        </w:rPr>
        <w:t xml:space="preserve">, October 31, 2011, </w:t>
      </w:r>
      <w:hyperlink r:id="rId43" w:history="1">
        <w:r w:rsidRPr="00DB0194">
          <w:rPr>
            <w:rStyle w:val="Hyperlink"/>
            <w:sz w:val="18"/>
            <w:szCs w:val="18"/>
          </w:rPr>
          <w:t>http://mic.com/articles/2218/government-should-fund-noaa-and-marine-research-not-nasa-space-research</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8A70FC" w:rsidRDefault="008A70FC" w:rsidP="008A70FC">
      <w:pPr>
        <w:rPr>
          <w:rStyle w:val="StyleUnderline"/>
        </w:rPr>
      </w:pPr>
      <w:r w:rsidRPr="00FF2CE6">
        <w:rPr>
          <w:rStyle w:val="StyleUnderline"/>
        </w:rPr>
        <w:t>In the midst of the ongoing debt and budget crises, politicians and voters continue to engage in the contentious debate regarding the faulty prioritization of U.S. government spending.</w:t>
      </w:r>
      <w:r>
        <w:rPr>
          <w:rStyle w:val="Style13ptBold"/>
          <w:b w:val="0"/>
          <w:sz w:val="22"/>
        </w:rPr>
        <w:t xml:space="preserve"> Most Americans remain concerned with the recklessness of large government spending in what they consider lesser priority areas. Operating on a $3.7 trillion budget for fiscal year 2012, </w:t>
      </w:r>
      <w:r w:rsidRPr="007E03B2">
        <w:rPr>
          <w:rStyle w:val="StyleUnderline"/>
          <w:highlight w:val="yellow"/>
        </w:rPr>
        <w:t>Congress awarded $18.7 billion to NASA</w:t>
      </w:r>
      <w:r w:rsidRPr="00FF2CE6">
        <w:rPr>
          <w:rStyle w:val="StyleUnderline"/>
        </w:rPr>
        <w:t xml:space="preserve">, encouraging the administration to reinvigorate its traditional role of innovation, technological development, and scientific discovery. </w:t>
      </w:r>
      <w:r w:rsidRPr="007E03B2">
        <w:rPr>
          <w:rStyle w:val="StyleUnderline"/>
          <w:highlight w:val="yellow"/>
        </w:rPr>
        <w:t>On the other hand</w:t>
      </w:r>
      <w:r w:rsidRPr="00FF2CE6">
        <w:rPr>
          <w:rStyle w:val="StyleUnderline"/>
        </w:rPr>
        <w:t>, the National Oceanic and Atmospheric Administration (</w:t>
      </w:r>
      <w:r w:rsidRPr="007E03B2">
        <w:rPr>
          <w:rStyle w:val="StyleUnderline"/>
          <w:highlight w:val="yellow"/>
        </w:rPr>
        <w:t>NOAA) received $4.5 billion, $1 billion less than their requested amount. This large discrepancy between the dollars allocated to these agencies is a clear-cut example of the growing concern among Americans regarding profuse government spending.</w:t>
      </w:r>
      <w:r w:rsidRPr="00FF2CE6">
        <w:rPr>
          <w:rStyle w:val="StyleUnderline"/>
        </w:rPr>
        <w:t xml:space="preserve"> Given that 95% of the underwater world remains unexplored and the space program has experienced little to no progress in recent years, should the space program remain a priority?</w:t>
      </w:r>
      <w:r>
        <w:rPr>
          <w:rStyle w:val="Style13ptBold"/>
          <w:b w:val="0"/>
          <w:sz w:val="22"/>
        </w:rPr>
        <w:t xml:space="preserve"> The last half of the 20th century was marked by the ideological and technological warfare between the U.S. and the Soviet bloc. The Cold War morphed itself in several arenas from proxy wars to political conflict to economic and technological competition such as the Space Race. The Space Race is synonymous with the arms race, where one of the main frontiers where the Cold War was waged. </w:t>
      </w:r>
      <w:r w:rsidRPr="00FF2CE6">
        <w:rPr>
          <w:rStyle w:val="StyleUnderline"/>
        </w:rPr>
        <w:t xml:space="preserve">As a result, accomplishments and developments made in these areas not only enhanced American power, but were also received with a strong sense of national pride. However, the backbone of the Information Age lies in developing innovative science and technology that will enable us to explore new worlds and increase our understanding of the earth. Space exploration has contributed largely to this effort as a result of relentless government support and a strong lobbyist backing. Lawmakers from Alabama, Maryland, and Utah, where NASA and the corporations typically awarded its contracts </w:t>
      </w:r>
      <w:proofErr w:type="gramStart"/>
      <w:r w:rsidRPr="00FF2CE6">
        <w:rPr>
          <w:rStyle w:val="StyleUnderline"/>
        </w:rPr>
        <w:t>operate,</w:t>
      </w:r>
      <w:proofErr w:type="gramEnd"/>
      <w:r w:rsidRPr="00FF2CE6">
        <w:rPr>
          <w:rStyle w:val="StyleUnderline"/>
        </w:rPr>
        <w:t xml:space="preserve"> invest heavily in lobbyists and PACs to push their agendas forward in Washington. On the contrary, </w:t>
      </w:r>
      <w:r w:rsidRPr="001879B9">
        <w:rPr>
          <w:rStyle w:val="StyleUnderline"/>
          <w:highlight w:val="yellow"/>
        </w:rPr>
        <w:t>although oceans are exploited for economic activities such as mineral extraction, dumping, commercial transportation, fisheries, and aquaculture, oceanic exploration has lagged behind due to insufficient support from the U.S. government.</w:t>
      </w:r>
      <w:r w:rsidRPr="00FF2CE6">
        <w:rPr>
          <w:rStyle w:val="StyleUnderline"/>
        </w:rPr>
        <w:t xml:space="preserve"> According to </w:t>
      </w:r>
      <w:r w:rsidRPr="001879B9">
        <w:rPr>
          <w:rStyle w:val="StyleUnderline"/>
        </w:rPr>
        <w:t xml:space="preserve">NOAA, </w:t>
      </w:r>
      <w:r w:rsidRPr="001879B9">
        <w:rPr>
          <w:rStyle w:val="StyleUnderline"/>
          <w:highlight w:val="yellow"/>
        </w:rPr>
        <w:t>"one of every six jobs in the United States is marine-related and over one-third of the U.S. GNP originates in coastal areas, the ocean is key to transportation, recreation, and its resources may hold the cures to many diseases</w:t>
      </w:r>
      <w:r w:rsidRPr="00FF2CE6">
        <w:rPr>
          <w:rStyle w:val="StyleUnderline"/>
        </w:rPr>
        <w:t xml:space="preserve">." Since its potential contribution to human sustainability stands at equal footing with space research, </w:t>
      </w:r>
      <w:r w:rsidRPr="001879B9">
        <w:rPr>
          <w:rStyle w:val="StyleUnderline"/>
          <w:highlight w:val="yellow"/>
        </w:rPr>
        <w:t>government should apportion the necessary capital needed to explore the deep-sea frontier.</w:t>
      </w:r>
      <w:r w:rsidRPr="00FF2CE6">
        <w:rPr>
          <w:rStyle w:val="StyleUnderline"/>
        </w:rPr>
        <w:t xml:space="preserve"> </w:t>
      </w:r>
      <w:r>
        <w:rPr>
          <w:rStyle w:val="Style13ptBold"/>
          <w:b w:val="0"/>
          <w:sz w:val="22"/>
        </w:rPr>
        <w:t xml:space="preserve">Moreover, since its establishment in 1957, </w:t>
      </w:r>
      <w:r w:rsidRPr="001879B9">
        <w:rPr>
          <w:rStyle w:val="StyleUnderline"/>
          <w:highlight w:val="yellow"/>
        </w:rPr>
        <w:t>NASA has always faced attack from social activists accusing the agency of wasting resources that could be used here on earth</w:t>
      </w:r>
      <w:r w:rsidRPr="003E6BF0">
        <w:rPr>
          <w:rStyle w:val="StyleUnderline"/>
        </w:rPr>
        <w:t>. Given the daunting issues in the country today such as poverty, unemployment, lack of access to health care, a broken education system, and many others, many believe that the large amount of money poured into space research could be used to tackle these issues.</w:t>
      </w:r>
      <w:r>
        <w:rPr>
          <w:rStyle w:val="Style13ptBold"/>
          <w:b w:val="0"/>
          <w:sz w:val="22"/>
        </w:rPr>
        <w:t xml:space="preserve"> Moreover, due to our limited understanding of oceanic activities and processes, </w:t>
      </w:r>
      <w:r w:rsidRPr="003E6BF0">
        <w:rPr>
          <w:rStyle w:val="StyleUnderline"/>
        </w:rPr>
        <w:t xml:space="preserve">we continue to remain subject to the implications of natural disasters stemming from the ocean. Investing in oceanic research may help discover preventive mechanisms against catastrophic earthquakes, tsunamis, and oil spills. The historical link between the American military complex and the space program may be the reason behind continued government support to the space agency. </w:t>
      </w:r>
      <w:r>
        <w:rPr>
          <w:rStyle w:val="Style13ptBold"/>
          <w:b w:val="0"/>
          <w:sz w:val="22"/>
        </w:rPr>
        <w:t xml:space="preserve">Arguably, the War on Terror has recreated tension similar to the Cold War era, forcing government to pour investment towards maintaining military supremacy in its fight against terrorism. The pronounced favoritism towards space research could therefore be attributed to the U.S. government’s traditional preference for hard power politics over soft power politics. While there is no doubt about the contributions of the space program to technological developments in numerous areas, one cannot help but question its relevance in a post-Cold War world. </w:t>
      </w:r>
      <w:r w:rsidRPr="003E6BF0">
        <w:rPr>
          <w:rStyle w:val="StyleUnderline"/>
        </w:rPr>
        <w:t>Possessing jurisdiction over 3.4 million square miles of ocean, t</w:t>
      </w:r>
      <w:r w:rsidRPr="001879B9">
        <w:rPr>
          <w:rStyle w:val="StyleUnderline"/>
          <w:highlight w:val="yellow"/>
        </w:rPr>
        <w:t>here lies enormous potential to realize the benefits of the ocean while ensuring its sustainability</w:t>
      </w:r>
      <w:r w:rsidRPr="003E6BF0">
        <w:rPr>
          <w:rStyle w:val="StyleUnderline"/>
        </w:rPr>
        <w:t xml:space="preserve"> for future generations. </w:t>
      </w:r>
    </w:p>
    <w:p w:rsidR="00905127" w:rsidRDefault="00F51BED" w:rsidP="00F51BED">
      <w:pPr>
        <w:pStyle w:val="Heading3"/>
      </w:pPr>
      <w:r w:rsidRPr="00F51BED">
        <w:t>AT: Space Colonization Impact</w:t>
      </w:r>
      <w:r w:rsidR="00D029D3">
        <w:t>/Private Sector</w:t>
      </w:r>
    </w:p>
    <w:p w:rsidR="00D029D3" w:rsidRDefault="00D029D3" w:rsidP="00D029D3"/>
    <w:p w:rsidR="00D029D3" w:rsidRDefault="00D029D3" w:rsidP="00D029D3">
      <w:pPr>
        <w:rPr>
          <w:rStyle w:val="Style13ptBold"/>
        </w:rPr>
      </w:pPr>
      <w:r>
        <w:rPr>
          <w:rStyle w:val="Style13ptBold"/>
        </w:rPr>
        <w:t xml:space="preserve">*NOTE* - Don’t read this card if there is a Private Sector CP in the debate. </w:t>
      </w:r>
    </w:p>
    <w:p w:rsidR="00D029D3" w:rsidRDefault="00D029D3" w:rsidP="00D029D3">
      <w:pPr>
        <w:rPr>
          <w:rStyle w:val="Style13ptBold"/>
        </w:rPr>
      </w:pPr>
      <w:r>
        <w:rPr>
          <w:rStyle w:val="Style13ptBold"/>
        </w:rPr>
        <w:t>Tag 1 – No tradeoff. The private sector will fill in the gap for space exploration.</w:t>
      </w:r>
    </w:p>
    <w:p w:rsidR="00D029D3" w:rsidRPr="00D029D3" w:rsidRDefault="00D029D3" w:rsidP="00D029D3">
      <w:pPr>
        <w:rPr>
          <w:rStyle w:val="Style13ptBold"/>
        </w:rPr>
      </w:pPr>
      <w:r>
        <w:rPr>
          <w:rStyle w:val="Style13ptBold"/>
        </w:rPr>
        <w:t xml:space="preserve">Tag 2 – Turn: Ocean exploration solves extinction better than space colonization. </w:t>
      </w:r>
    </w:p>
    <w:p w:rsidR="00905127" w:rsidRPr="003C3ED8" w:rsidRDefault="00905127" w:rsidP="00905127">
      <w:pPr>
        <w:rPr>
          <w:rStyle w:val="Style13ptBold"/>
          <w:b w:val="0"/>
          <w:sz w:val="18"/>
          <w:szCs w:val="18"/>
        </w:rPr>
      </w:pPr>
      <w:proofErr w:type="spellStart"/>
      <w:r>
        <w:rPr>
          <w:rStyle w:val="Style13ptBold"/>
        </w:rPr>
        <w:t>Mangu</w:t>
      </w:r>
      <w:proofErr w:type="spellEnd"/>
      <w:r>
        <w:rPr>
          <w:rStyle w:val="Style13ptBold"/>
        </w:rPr>
        <w:t xml:space="preserve">-Ward 13 </w:t>
      </w:r>
      <w:r>
        <w:rPr>
          <w:rStyle w:val="Style13ptBold"/>
          <w:b w:val="0"/>
          <w:sz w:val="18"/>
          <w:szCs w:val="18"/>
        </w:rPr>
        <w:t xml:space="preserve">(Katherine </w:t>
      </w:r>
      <w:proofErr w:type="spellStart"/>
      <w:r>
        <w:rPr>
          <w:rStyle w:val="Style13ptBold"/>
          <w:b w:val="0"/>
          <w:sz w:val="18"/>
          <w:szCs w:val="18"/>
        </w:rPr>
        <w:t>Mangu</w:t>
      </w:r>
      <w:proofErr w:type="spellEnd"/>
      <w:r>
        <w:rPr>
          <w:rStyle w:val="Style13ptBold"/>
          <w:b w:val="0"/>
          <w:sz w:val="18"/>
          <w:szCs w:val="18"/>
        </w:rPr>
        <w:t xml:space="preserve">-Ward is managing editor of Reason magazine and a Future Tense fellow at the New America Foundation, “Is the Ocean the Real Final Frontier?”. Future Tense, 9/2013, </w:t>
      </w:r>
      <w:hyperlink r:id="rId44" w:history="1">
        <w:r w:rsidRPr="00DB0194">
          <w:rPr>
            <w:rStyle w:val="Hyperlink"/>
            <w:sz w:val="18"/>
            <w:szCs w:val="18"/>
          </w:rPr>
          <w:t>http://www.slate.com/articles/technology/future_tense/2013/09/sea_vs_space_which_is_the_real_final_frontier.html</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905127" w:rsidRPr="00D029D3" w:rsidRDefault="00905127" w:rsidP="00F51BED">
      <w:pPr>
        <w:rPr>
          <w:sz w:val="16"/>
        </w:rPr>
      </w:pPr>
      <w:r w:rsidRPr="00D029D3">
        <w:rPr>
          <w:sz w:val="16"/>
        </w:rPr>
        <w:t xml:space="preserve">“We shall not cease from exploration and the end of our exploring shall be to return where we started and know the place for the first time” That tidbit of T.S. Eliot is stolen from Graham Hawkes, a submarine designer who really, really loves the ocean. Hawkes is famous for hollering, “Your </w:t>
      </w:r>
      <w:r w:rsidRPr="00F51BED">
        <w:rPr>
          <w:rStyle w:val="StyleUnderline"/>
          <w:highlight w:val="green"/>
        </w:rPr>
        <w:t>rockets are</w:t>
      </w:r>
      <w:r w:rsidRPr="00D029D3">
        <w:rPr>
          <w:sz w:val="16"/>
        </w:rPr>
        <w:t xml:space="preserve"> pointed in </w:t>
      </w:r>
      <w:r w:rsidRPr="00F51BED">
        <w:rPr>
          <w:rStyle w:val="StyleUnderline"/>
          <w:highlight w:val="green"/>
        </w:rPr>
        <w:t>the wrong</w:t>
      </w:r>
      <w:r w:rsidRPr="00D029D3">
        <w:rPr>
          <w:sz w:val="16"/>
        </w:rPr>
        <w:t xml:space="preserve"> goddamn </w:t>
      </w:r>
      <w:r w:rsidRPr="00F51BED">
        <w:rPr>
          <w:rStyle w:val="StyleUnderline"/>
          <w:highlight w:val="green"/>
        </w:rPr>
        <w:t>direction</w:t>
      </w:r>
      <w:r w:rsidRPr="00D029D3">
        <w:rPr>
          <w:sz w:val="16"/>
        </w:rPr>
        <w:t xml:space="preserve">!” at anyone who suggests that space is the Final Frontier. </w:t>
      </w:r>
      <w:r w:rsidRPr="00F51BED">
        <w:rPr>
          <w:rStyle w:val="StyleUnderline"/>
          <w:highlight w:val="green"/>
        </w:rPr>
        <w:t>The deep sea</w:t>
      </w:r>
      <w:r w:rsidRPr="00D029D3">
        <w:rPr>
          <w:sz w:val="16"/>
        </w:rPr>
        <w:t xml:space="preserve">, he contends, </w:t>
      </w:r>
      <w:r w:rsidRPr="00F51BED">
        <w:rPr>
          <w:rStyle w:val="StyleUnderline"/>
          <w:highlight w:val="green"/>
        </w:rPr>
        <w:t>is where we should be headed</w:t>
      </w:r>
      <w:r w:rsidRPr="00D029D3">
        <w:rPr>
          <w:sz w:val="16"/>
        </w:rPr>
        <w:t xml:space="preserve">: The unexplored oceans hold mysteries more compelling, environments more challenging, and life-forms more bizarre than anything the vacuum of space </w:t>
      </w:r>
      <w:proofErr w:type="gramStart"/>
      <w:r w:rsidRPr="00D029D3">
        <w:rPr>
          <w:sz w:val="16"/>
        </w:rPr>
        <w:t>has</w:t>
      </w:r>
      <w:proofErr w:type="gramEnd"/>
      <w:r w:rsidRPr="00D029D3">
        <w:rPr>
          <w:sz w:val="16"/>
        </w:rPr>
        <w:t xml:space="preserve"> to offer. Plus, </w:t>
      </w:r>
      <w:r w:rsidRPr="00F51BED">
        <w:rPr>
          <w:rStyle w:val="StyleUnderline"/>
          <w:highlight w:val="green"/>
        </w:rPr>
        <w:t>it’s cheaper to go down than up.</w:t>
      </w:r>
      <w:r w:rsidRPr="00D029D3">
        <w:rPr>
          <w:sz w:val="16"/>
        </w:rPr>
        <w:t xml:space="preserve"> (You can watch his appealingly arrogant TED talk on the subject here. Is Hawkes right? Should we all be crawling back into the seas from which we came? Ocean exploration is certainly the underdog, so to speak, in the sea vs. space face-off. There’s no doubt that the general public considers space the sexier realm. The occasional James Cameron joint aside, there’s much more cultural celebration of space travel, exploration, and colonization than there is of equivalent underwater adventures. In a celebrity death match between Captain Kirk and Jacques Cousteau, Kirk is going to kick butt every time. In fact, the rivalry can feel a bit lopsided—the chess club may consider the football program a competitor for funds and attention, but the jocks aren’t losing much sleep over the price of pawns and cheerleaders rarely turn out for chess tournaments. But somehow the debate rages on in dorm rooms, congressional committee rooms, and Internet chat rooms. Damp ocean boosters often aim to borrow from the rocket-fueled glamour of space. Submersible entrepreneur Marin Beck talks a big game when he says, “We can go to Mars, but </w:t>
      </w:r>
      <w:r w:rsidRPr="00F51BED">
        <w:rPr>
          <w:rStyle w:val="StyleUnderline"/>
          <w:highlight w:val="green"/>
        </w:rPr>
        <w:t>the deep ocean really is our final frontier</w:t>
      </w:r>
      <w:r w:rsidRPr="00D029D3">
        <w:rPr>
          <w:sz w:val="16"/>
        </w:rPr>
        <w:t>,” but he giggles when a reporter calls him the “</w:t>
      </w:r>
      <w:proofErr w:type="spellStart"/>
      <w:r w:rsidRPr="00D029D3">
        <w:rPr>
          <w:sz w:val="16"/>
        </w:rPr>
        <w:t>Elon</w:t>
      </w:r>
      <w:proofErr w:type="spellEnd"/>
      <w:r w:rsidRPr="00D029D3">
        <w:rPr>
          <w:sz w:val="16"/>
        </w:rPr>
        <w:t xml:space="preserve"> Musk of the deep sea,” an allusion to the founder of the for-profit company Space X who is rumored to be the real-life model for Iron Man’s Tony Stark. Even Hawkes admits that he “grew up dreaming of aircraft”—though he means planes, not spaceships—but “then I got to look at this subsea stuff and I saw this is where aviation was all those years ago. The whole field was completely backwards, and that’s why I jumped in.” 35,802 </w:t>
      </w:r>
      <w:proofErr w:type="spellStart"/>
      <w:r w:rsidRPr="00D029D3">
        <w:rPr>
          <w:sz w:val="16"/>
        </w:rPr>
        <w:t>ft</w:t>
      </w:r>
      <w:proofErr w:type="spellEnd"/>
      <w:r w:rsidRPr="00D029D3">
        <w:rPr>
          <w:sz w:val="16"/>
        </w:rPr>
        <w:t xml:space="preserve"> (10,912 m) </w:t>
      </w:r>
      <w:proofErr w:type="gramStart"/>
      <w:r w:rsidRPr="00D029D3">
        <w:rPr>
          <w:sz w:val="16"/>
        </w:rPr>
        <w:t>At</w:t>
      </w:r>
      <w:proofErr w:type="gramEnd"/>
      <w:r w:rsidRPr="00D029D3">
        <w:rPr>
          <w:sz w:val="16"/>
        </w:rPr>
        <w:t xml:space="preserve"> the deepest point of the trench (and the deepest point on earth) the pressure is over 8 tons per square inch, or the equivalent of an average-sized woman holding up 48 jumbo jets. At 35,802 feet, the deepest point of the trench (and the deepest point on earth), the pressure is more than 8 tons per square inch, or the equivalent of an average-sized woman holding up 48 jumbo jets. While many of the technologies for space and sky are the similar, right down to the goofy suits with bubble heads—the main difference is that in space, you’re looking to keep pressure inside your vehicle and underwater you’re looking to keep pressure out—there’s often a sense that that sea and space are competitors rather than </w:t>
      </w:r>
      <w:proofErr w:type="spellStart"/>
      <w:r w:rsidRPr="00D029D3">
        <w:rPr>
          <w:sz w:val="16"/>
        </w:rPr>
        <w:t>compadres</w:t>
      </w:r>
      <w:proofErr w:type="spellEnd"/>
      <w:r w:rsidRPr="00D029D3">
        <w:rPr>
          <w:sz w:val="16"/>
        </w:rPr>
        <w:t xml:space="preserve">. They needn’t be, says Guillermo </w:t>
      </w:r>
      <w:proofErr w:type="spellStart"/>
      <w:r w:rsidRPr="00D029D3">
        <w:rPr>
          <w:sz w:val="16"/>
        </w:rPr>
        <w:t>Söhnlein</w:t>
      </w:r>
      <w:proofErr w:type="spellEnd"/>
      <w:r w:rsidRPr="00D029D3">
        <w:rPr>
          <w:sz w:val="16"/>
        </w:rPr>
        <w:t xml:space="preserve">, a man who straddles both realms. </w:t>
      </w:r>
      <w:proofErr w:type="spellStart"/>
      <w:r w:rsidRPr="00D029D3">
        <w:rPr>
          <w:sz w:val="16"/>
        </w:rPr>
        <w:t>Söhnlein</w:t>
      </w:r>
      <w:proofErr w:type="spellEnd"/>
      <w:r w:rsidRPr="00D029D3">
        <w:rPr>
          <w:sz w:val="16"/>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 As usual, the fight probably comes down to money. </w:t>
      </w:r>
      <w:r w:rsidRPr="00F51BED">
        <w:rPr>
          <w:rStyle w:val="StyleUnderline"/>
          <w:highlight w:val="green"/>
        </w:rPr>
        <w:t>The typical American believes that NASA is eating up a significant portion of the federal budget</w:t>
      </w:r>
      <w:r w:rsidRPr="00F51BED">
        <w:rPr>
          <w:rStyle w:val="StyleUnderline"/>
        </w:rPr>
        <w:t xml:space="preserve"> </w:t>
      </w:r>
      <w:r w:rsidRPr="00D029D3">
        <w:rPr>
          <w:sz w:val="16"/>
        </w:rPr>
        <w:t xml:space="preserve">(one 2007 poll found that respondents pinned that figure at one-quarter of the federal budget), but the space agency is actually nibbling at a Jenny Craig–sized portion of the pie. At about $17 billion, government-funded space exploration accounts for about 0.5 percent of the federal budget. The National Oceanic and Atmospheric Administration—NASA’s soggy counterpart—gets much less, a bit more than $5 billion for a portfolio that, as the name suggests, is more diverse. But the way </w:t>
      </w:r>
      <w:proofErr w:type="spellStart"/>
      <w:r w:rsidRPr="00D029D3">
        <w:rPr>
          <w:sz w:val="16"/>
        </w:rPr>
        <w:t>Söhnlein</w:t>
      </w:r>
      <w:proofErr w:type="spellEnd"/>
      <w:r w:rsidRPr="00D029D3">
        <w:rPr>
          <w:sz w:val="16"/>
        </w:rPr>
        <w:t xml:space="preserve"> tells the story, </w:t>
      </w:r>
      <w:r w:rsidRPr="00F51BED">
        <w:rPr>
          <w:rStyle w:val="StyleUnderline"/>
          <w:highlight w:val="green"/>
        </w:rPr>
        <w:t>this zero sum mind-set is the result of a</w:t>
      </w:r>
      <w:r w:rsidRPr="00D029D3">
        <w:rPr>
          <w:sz w:val="16"/>
        </w:rPr>
        <w:t xml:space="preserve"> relatively recent </w:t>
      </w:r>
      <w:r w:rsidRPr="00F51BED">
        <w:rPr>
          <w:rStyle w:val="StyleUnderline"/>
          <w:highlight w:val="green"/>
        </w:rPr>
        <w:t>historical quirk</w:t>
      </w:r>
      <w:r w:rsidRPr="00D029D3">
        <w:rPr>
          <w:sz w:val="16"/>
        </w:rPr>
        <w:t xml:space="preserve">: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 But that changed with the Cold War, when the race to the moon was fueled by government money and gushers of defense spending wound up channeled into submarine development and other oceangoing tech. “That does lead to an either/or mentality. That federal money is taxpayer money which has to be accounted for, and it is a finite pool that you have to draw from against competing needs, against health care, science, welfare,” says </w:t>
      </w:r>
      <w:proofErr w:type="spellStart"/>
      <w:r w:rsidRPr="00D029D3">
        <w:rPr>
          <w:sz w:val="16"/>
        </w:rPr>
        <w:t>Söhnlein</w:t>
      </w:r>
      <w:proofErr w:type="spellEnd"/>
      <w:r w:rsidRPr="00D029D3">
        <w:rPr>
          <w:sz w:val="16"/>
        </w:rPr>
        <w:t>. “</w:t>
      </w:r>
      <w:r w:rsidRPr="00F51BED">
        <w:rPr>
          <w:rStyle w:val="StyleUnderline"/>
          <w:highlight w:val="green"/>
        </w:rPr>
        <w:t>In the last 10</w:t>
      </w:r>
      <w:r w:rsidRPr="00D029D3">
        <w:rPr>
          <w:sz w:val="16"/>
        </w:rPr>
        <w:t xml:space="preserve"> to 15 years, </w:t>
      </w:r>
      <w:r w:rsidRPr="00F51BED">
        <w:rPr>
          <w:rStyle w:val="StyleUnderline"/>
          <w:highlight w:val="green"/>
        </w:rPr>
        <w:t>we are seeing a renaissance of private finding</w:t>
      </w:r>
      <w:r w:rsidRPr="00D029D3">
        <w:rPr>
          <w:sz w:val="16"/>
        </w:rPr>
        <w:t xml:space="preserve"> of exploration ventures. </w:t>
      </w:r>
      <w:r w:rsidRPr="00F51BED">
        <w:rPr>
          <w:rStyle w:val="StyleUnderline"/>
          <w:highlight w:val="green"/>
        </w:rPr>
        <w:t>On the space side</w:t>
      </w:r>
      <w:r w:rsidRPr="00F51BED">
        <w:rPr>
          <w:rStyle w:val="StyleUnderline"/>
        </w:rPr>
        <w:t xml:space="preserve"> </w:t>
      </w:r>
      <w:r w:rsidRPr="00D029D3">
        <w:rPr>
          <w:sz w:val="16"/>
        </w:rPr>
        <w:t xml:space="preserve">we call it New </w:t>
      </w:r>
      <w:proofErr w:type="gramStart"/>
      <w:r w:rsidRPr="00D029D3">
        <w:rPr>
          <w:sz w:val="16"/>
        </w:rPr>
        <w:t>Space,</w:t>
      </w:r>
      <w:proofErr w:type="gramEnd"/>
      <w:r w:rsidRPr="00D029D3">
        <w:rPr>
          <w:sz w:val="16"/>
        </w:rPr>
        <w:t xml:space="preserve"> on the ocean side we have similar ventures.” And the austerity of the current moment doesn’t hurt. “</w:t>
      </w:r>
      <w:r w:rsidRPr="00D029D3">
        <w:rPr>
          <w:rStyle w:val="StyleUnderline"/>
          <w:highlight w:val="green"/>
        </w:rPr>
        <w:t>The private sector is stepping up as public falls down</w:t>
      </w:r>
      <w:r w:rsidRPr="00D029D3">
        <w:rPr>
          <w:sz w:val="16"/>
        </w:rPr>
        <w:t xml:space="preserve">. We’re really returning to the way it always was.” And </w:t>
      </w:r>
      <w:r w:rsidRPr="00D029D3">
        <w:rPr>
          <w:rStyle w:val="StyleUnderline"/>
          <w:highlight w:val="green"/>
        </w:rPr>
        <w:t>when it’s private dough, the whole thing stops being a competition</w:t>
      </w:r>
      <w:r w:rsidRPr="00D029D3">
        <w:rPr>
          <w:sz w:val="16"/>
        </w:rPr>
        <w:t xml:space="preserve">. Instead, it depends on what individuals with deep pockets are pumped about—or what makes for a good sell on a </w:t>
      </w:r>
      <w:proofErr w:type="spellStart"/>
      <w:r w:rsidRPr="00D029D3">
        <w:rPr>
          <w:sz w:val="16"/>
        </w:rPr>
        <w:t>crowdfunding</w:t>
      </w:r>
      <w:proofErr w:type="spellEnd"/>
      <w:r w:rsidRPr="00D029D3">
        <w:rPr>
          <w:sz w:val="16"/>
        </w:rPr>
        <w:t xml:space="preserve"> site like </w:t>
      </w:r>
      <w:proofErr w:type="spellStart"/>
      <w:r w:rsidRPr="00D029D3">
        <w:rPr>
          <w:sz w:val="16"/>
        </w:rPr>
        <w:t>Kickstarter</w:t>
      </w:r>
      <w:proofErr w:type="spellEnd"/>
      <w:r w:rsidRPr="00D029D3">
        <w:rPr>
          <w:sz w:val="16"/>
        </w:rPr>
        <w:t xml:space="preserve">. Looking for alien life forms? You probably think you’re a natural space nerd, but you’re wrong. If the eternal popularity of “Is There Life on Mars?” stories is any indication, an awful lot of people are just hoping for some company. </w:t>
      </w:r>
      <w:r w:rsidRPr="00D029D3">
        <w:rPr>
          <w:rStyle w:val="StyleUnderline"/>
          <w:highlight w:val="green"/>
        </w:rPr>
        <w:t>We</w:t>
      </w:r>
      <w:r w:rsidRPr="00D029D3">
        <w:rPr>
          <w:rStyle w:val="StyleUnderline"/>
        </w:rPr>
        <w:t xml:space="preserve"> </w:t>
      </w:r>
      <w:r w:rsidRPr="00D029D3">
        <w:rPr>
          <w:sz w:val="16"/>
        </w:rPr>
        <w:t xml:space="preserve">really </w:t>
      </w:r>
      <w:r w:rsidRPr="00D029D3">
        <w:rPr>
          <w:rStyle w:val="StyleUnderline"/>
          <w:highlight w:val="green"/>
        </w:rPr>
        <w:t>have no idea what’s</w:t>
      </w:r>
      <w:r w:rsidRPr="00D029D3">
        <w:rPr>
          <w:sz w:val="16"/>
        </w:rPr>
        <w:t xml:space="preserve"> hanging out </w:t>
      </w:r>
      <w:r w:rsidRPr="00D029D3">
        <w:rPr>
          <w:rStyle w:val="StyleUnderline"/>
          <w:highlight w:val="green"/>
        </w:rPr>
        <w:t>at the</w:t>
      </w:r>
      <w:r w:rsidRPr="00D029D3">
        <w:rPr>
          <w:sz w:val="16"/>
        </w:rPr>
        <w:t xml:space="preserve"> bottom of the </w:t>
      </w:r>
      <w:r w:rsidRPr="00D029D3">
        <w:rPr>
          <w:rStyle w:val="StyleUnderline"/>
          <w:highlight w:val="green"/>
        </w:rPr>
        <w:t>Mariana Trench</w:t>
      </w:r>
      <w:r w:rsidRPr="00D029D3">
        <w:rPr>
          <w:sz w:val="16"/>
        </w:rPr>
        <w:t xml:space="preserve">, but </w:t>
      </w:r>
      <w:r w:rsidRPr="00D029D3">
        <w:rPr>
          <w:rStyle w:val="StyleUnderline"/>
          <w:highlight w:val="green"/>
        </w:rPr>
        <w:t>there are solid reasons to think</w:t>
      </w:r>
      <w:r w:rsidRPr="00D029D3">
        <w:rPr>
          <w:sz w:val="16"/>
        </w:rPr>
        <w:t xml:space="preserve"> the </w:t>
      </w:r>
      <w:r w:rsidRPr="00D029D3">
        <w:rPr>
          <w:sz w:val="16"/>
          <w:highlight w:val="green"/>
        </w:rPr>
        <w:t>prospects for biological novelty</w:t>
      </w:r>
      <w:r w:rsidRPr="00D029D3">
        <w:rPr>
          <w:sz w:val="16"/>
        </w:rPr>
        <w:t xml:space="preserve"> (and perhaps even companionship for humanity) </w:t>
      </w:r>
      <w:r w:rsidRPr="00D029D3">
        <w:rPr>
          <w:rStyle w:val="Emphasis"/>
          <w:highlight w:val="green"/>
        </w:rPr>
        <w:t>are better down there than they are in Mars’</w:t>
      </w:r>
      <w:r w:rsidRPr="00D029D3">
        <w:rPr>
          <w:sz w:val="16"/>
        </w:rPr>
        <w:t xml:space="preserve"> </w:t>
      </w:r>
      <w:proofErr w:type="spellStart"/>
      <w:r w:rsidRPr="00D029D3">
        <w:rPr>
          <w:sz w:val="16"/>
        </w:rPr>
        <w:t>Valles</w:t>
      </w:r>
      <w:proofErr w:type="spellEnd"/>
      <w:r w:rsidRPr="00D029D3">
        <w:rPr>
          <w:sz w:val="16"/>
        </w:rPr>
        <w:t xml:space="preserve"> </w:t>
      </w:r>
      <w:proofErr w:type="spellStart"/>
      <w:r w:rsidRPr="00D029D3">
        <w:rPr>
          <w:sz w:val="16"/>
        </w:rPr>
        <w:t>Marineris</w:t>
      </w:r>
      <w:proofErr w:type="spellEnd"/>
      <w:r w:rsidRPr="00D029D3">
        <w:rPr>
          <w:sz w:val="16"/>
        </w:rPr>
        <w:t xml:space="preserve">. Want </w:t>
      </w:r>
      <w:r w:rsidRPr="00D029D3">
        <w:rPr>
          <w:rStyle w:val="StyleUnderline"/>
          <w:highlight w:val="green"/>
        </w:rPr>
        <w:t>a fallback</w:t>
      </w:r>
      <w:r w:rsidRPr="00D029D3">
        <w:rPr>
          <w:sz w:val="16"/>
        </w:rPr>
        <w:t xml:space="preserve"> plan </w:t>
      </w:r>
      <w:r w:rsidRPr="00D029D3">
        <w:rPr>
          <w:rStyle w:val="StyleUnderline"/>
          <w:highlight w:val="green"/>
        </w:rPr>
        <w:t>for</w:t>
      </w:r>
      <w:r w:rsidRPr="00D029D3">
        <w:rPr>
          <w:sz w:val="16"/>
        </w:rPr>
        <w:t xml:space="preserve"> when </w:t>
      </w:r>
      <w:r w:rsidRPr="00D029D3">
        <w:rPr>
          <w:rStyle w:val="StyleUnderline"/>
          <w:highlight w:val="green"/>
        </w:rPr>
        <w:t>that final environmental catastrophe</w:t>
      </w:r>
      <w:r w:rsidRPr="00D029D3">
        <w:rPr>
          <w:rStyle w:val="StyleUnderline"/>
        </w:rPr>
        <w:t xml:space="preserve"> </w:t>
      </w:r>
      <w:r w:rsidRPr="00D029D3">
        <w:rPr>
          <w:sz w:val="16"/>
        </w:rPr>
        <w:t xml:space="preserve">occurs? </w:t>
      </w:r>
      <w:r w:rsidRPr="00D029D3">
        <w:rPr>
          <w:rStyle w:val="StyleUnderline"/>
          <w:highlight w:val="green"/>
        </w:rPr>
        <w:t>Underwater</w:t>
      </w:r>
      <w:r w:rsidRPr="00D029D3">
        <w:rPr>
          <w:rStyle w:val="StyleUnderline"/>
        </w:rPr>
        <w:t xml:space="preserve"> </w:t>
      </w:r>
      <w:r w:rsidRPr="00D029D3">
        <w:rPr>
          <w:sz w:val="16"/>
        </w:rPr>
        <w:t xml:space="preserve">or floating </w:t>
      </w:r>
      <w:r w:rsidRPr="00D029D3">
        <w:rPr>
          <w:rStyle w:val="StyleUnderline"/>
          <w:highlight w:val="green"/>
        </w:rPr>
        <w:t>habitats</w:t>
      </w:r>
      <w:r w:rsidRPr="00D029D3">
        <w:rPr>
          <w:sz w:val="16"/>
        </w:rPr>
        <w:t xml:space="preserve"> may </w:t>
      </w:r>
      <w:r w:rsidRPr="00D029D3">
        <w:rPr>
          <w:rStyle w:val="Emphasis"/>
          <w:highlight w:val="green"/>
        </w:rPr>
        <w:t>offer fewer challenges than space colonies</w:t>
      </w:r>
      <w:r w:rsidRPr="00D029D3">
        <w:rPr>
          <w:sz w:val="16"/>
        </w:rPr>
        <w:t xml:space="preserve"> if you’re looking </w:t>
      </w:r>
      <w:r w:rsidRPr="00D029D3">
        <w:rPr>
          <w:rStyle w:val="StyleUnderline"/>
          <w:highlight w:val="green"/>
        </w:rPr>
        <w:t>to</w:t>
      </w:r>
      <w:r w:rsidRPr="00D029D3">
        <w:rPr>
          <w:sz w:val="16"/>
        </w:rPr>
        <w:t xml:space="preserve"> quickly </w:t>
      </w:r>
      <w:r w:rsidRPr="00D029D3">
        <w:rPr>
          <w:rStyle w:val="StyleUnderline"/>
          <w:highlight w:val="green"/>
        </w:rPr>
        <w:t>build a self-sustaining place to live</w:t>
      </w:r>
      <w:r w:rsidRPr="00D029D3">
        <w:rPr>
          <w:sz w:val="16"/>
        </w:rPr>
        <w:t xml:space="preserve"> when things cool down, warm up, dry out, or otherwise return to fitness for human habitation. If you’re just looking for wide open spaces, the vastness of space may ultimately prove your final frontier, but </w:t>
      </w:r>
      <w:proofErr w:type="spellStart"/>
      <w:r w:rsidRPr="00D029D3">
        <w:rPr>
          <w:sz w:val="16"/>
        </w:rPr>
        <w:t>Söhnlein</w:t>
      </w:r>
      <w:proofErr w:type="spellEnd"/>
      <w:r w:rsidRPr="00D029D3">
        <w:rPr>
          <w:sz w:val="16"/>
        </w:rPr>
        <w:t xml:space="preserve"> has a very human take on the question: “For myself,” he says, “I’d probably </w:t>
      </w:r>
      <w:r w:rsidRPr="00D029D3">
        <w:rPr>
          <w:rStyle w:val="StyleUnderline"/>
          <w:highlight w:val="green"/>
        </w:rPr>
        <w:t>go with the oceans</w:t>
      </w:r>
      <w:r w:rsidRPr="00D029D3">
        <w:rPr>
          <w:sz w:val="16"/>
        </w:rPr>
        <w:t xml:space="preserve">. </w:t>
      </w:r>
      <w:r w:rsidRPr="00D029D3">
        <w:rPr>
          <w:rStyle w:val="Emphasis"/>
          <w:highlight w:val="green"/>
        </w:rPr>
        <w:t>Humanity has millennia to explore the cosmos</w:t>
      </w:r>
      <w:r w:rsidRPr="00D029D3">
        <w:rPr>
          <w:sz w:val="16"/>
        </w:rPr>
        <w:t>. But I have only decades or—depending on who you believe—centuries. And there’s plenty to discover down there to fill my lifetime.”</w:t>
      </w:r>
    </w:p>
    <w:p w:rsidR="00905127" w:rsidRDefault="008A70FC" w:rsidP="008A70FC">
      <w:pPr>
        <w:pStyle w:val="Heading3"/>
      </w:pPr>
      <w:r>
        <w:t xml:space="preserve">No Link: </w:t>
      </w:r>
      <w:proofErr w:type="spellStart"/>
      <w:r>
        <w:t>Exp</w:t>
      </w:r>
      <w:proofErr w:type="spellEnd"/>
      <w:r>
        <w:t xml:space="preserve"> </w:t>
      </w:r>
      <w:proofErr w:type="spellStart"/>
      <w:r>
        <w:t>vs</w:t>
      </w:r>
      <w:proofErr w:type="spellEnd"/>
      <w:r>
        <w:t xml:space="preserve"> Test</w:t>
      </w:r>
    </w:p>
    <w:p w:rsidR="008A70FC" w:rsidRDefault="008A70FC" w:rsidP="008A70FC">
      <w:pPr>
        <w:pStyle w:val="Heading4"/>
        <w:rPr>
          <w:rStyle w:val="Style13ptBold"/>
          <w:b/>
          <w:szCs w:val="26"/>
        </w:rPr>
      </w:pPr>
      <w:r>
        <w:rPr>
          <w:rStyle w:val="Style13ptBold"/>
          <w:b/>
          <w:szCs w:val="26"/>
        </w:rPr>
        <w:t>NASA only uses the Ocean to test their space equipment</w:t>
      </w:r>
      <w:r>
        <w:rPr>
          <w:rStyle w:val="Style13ptBold"/>
          <w:b/>
          <w:szCs w:val="26"/>
        </w:rPr>
        <w:t xml:space="preserve"> – not exploration.</w:t>
      </w:r>
    </w:p>
    <w:p w:rsidR="008A70FC" w:rsidRPr="00523E94" w:rsidRDefault="008A70FC" w:rsidP="008A70FC">
      <w:pPr>
        <w:rPr>
          <w:rStyle w:val="Style13ptBold"/>
          <w:b w:val="0"/>
          <w:sz w:val="18"/>
          <w:szCs w:val="18"/>
        </w:rPr>
      </w:pPr>
      <w:r>
        <w:rPr>
          <w:rStyle w:val="Style13ptBold"/>
        </w:rPr>
        <w:t xml:space="preserve">Wall 6/11 </w:t>
      </w:r>
      <w:r>
        <w:rPr>
          <w:rStyle w:val="Style13ptBold"/>
          <w:b w:val="0"/>
          <w:sz w:val="18"/>
          <w:szCs w:val="18"/>
        </w:rPr>
        <w:t xml:space="preserve">(Michael D. Wall is a Senior Writer for Space.com, “NASA 'Aquanauts' to Test Space Exploration Tech on Ocean Floor”, Space.com, 6/11/14, </w:t>
      </w:r>
      <w:hyperlink r:id="rId45" w:history="1">
        <w:r w:rsidRPr="00DB0194">
          <w:rPr>
            <w:rStyle w:val="Hyperlink"/>
            <w:sz w:val="18"/>
            <w:szCs w:val="18"/>
          </w:rPr>
          <w:t>http://www.space.com/26201-nasa-aquanauts-neemo-space-tech-missions.html</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8A70FC" w:rsidRDefault="008A70FC" w:rsidP="008A70FC">
      <w:pPr>
        <w:rPr>
          <w:rStyle w:val="Style13ptBold"/>
          <w:b w:val="0"/>
          <w:sz w:val="16"/>
        </w:rPr>
      </w:pPr>
      <w:r w:rsidRPr="000A2598">
        <w:rPr>
          <w:rStyle w:val="StyleUnderline"/>
          <w:highlight w:val="yellow"/>
        </w:rPr>
        <w:t>NASA is heading back to the ocean floor twice in the next three months to test out techniques and technologies that could improve astronauts' lives in orbit and help them explore an asteroid down the road.</w:t>
      </w:r>
      <w:r w:rsidRPr="00F14F62">
        <w:rPr>
          <w:rStyle w:val="StyleUnderline"/>
        </w:rPr>
        <w:t xml:space="preserve"> Teams of "aquanauts" will live and work at a research facility 62 feet (19 meters) beneath the waves off the coast of Florida in two missions staged by the NASA Extreme Environment Mission Operations program, or NEEMO</w:t>
      </w:r>
      <w:r w:rsidRPr="000A2598">
        <w:rPr>
          <w:rStyle w:val="StyleUnderline"/>
        </w:rPr>
        <w:t>. The first of the two stints, known as NEEMO 18, starts on July 21 and lasts for nine days. The seven-day NEEMO 19 mission begins on Sept. 7. "</w:t>
      </w:r>
      <w:r w:rsidRPr="000A2598">
        <w:rPr>
          <w:rStyle w:val="StyleUnderline"/>
          <w:highlight w:val="yellow"/>
        </w:rPr>
        <w:t>It is both challenging and exciting for our astronaut crews to participate in these undersea missions in preparation for spaceflight</w:t>
      </w:r>
      <w:r w:rsidRPr="000A2598">
        <w:rPr>
          <w:rStyle w:val="StyleUnderline"/>
        </w:rPr>
        <w:t xml:space="preserve">," Bill </w:t>
      </w:r>
      <w:r w:rsidRPr="000A2598">
        <w:rPr>
          <w:rStyle w:val="StyleUnderline"/>
          <w:highlight w:val="yellow"/>
        </w:rPr>
        <w:t>Todd</w:t>
      </w:r>
      <w:r w:rsidRPr="000A2598">
        <w:rPr>
          <w:rStyle w:val="StyleUnderline"/>
        </w:rPr>
        <w:t xml:space="preserve">, NEEMO project manager at NASA's Johnson Space Center in Houston, </w:t>
      </w:r>
      <w:r w:rsidRPr="000A2598">
        <w:rPr>
          <w:rStyle w:val="StyleUnderline"/>
          <w:highlight w:val="yellow"/>
        </w:rPr>
        <w:t>said</w:t>
      </w:r>
      <w:r w:rsidRPr="000A2598">
        <w:rPr>
          <w:rStyle w:val="StyleUnderline"/>
        </w:rPr>
        <w:t xml:space="preserve"> in a statement. "</w:t>
      </w:r>
      <w:r w:rsidRPr="000A2598">
        <w:rPr>
          <w:rStyle w:val="StyleUnderline"/>
          <w:highlight w:val="yellow"/>
        </w:rPr>
        <w:t>It is critical that we perform science applicable to NASA’s exploration goals in a high-fidelity space operational context</w:t>
      </w:r>
      <w:r w:rsidRPr="000A2598">
        <w:rPr>
          <w:rStyle w:val="StyleUnderline"/>
        </w:rPr>
        <w:t>," he added. "</w:t>
      </w:r>
      <w:r w:rsidRPr="000A2598">
        <w:rPr>
          <w:rStyle w:val="StyleUnderline"/>
          <w:highlight w:val="yellow"/>
        </w:rPr>
        <w:t>The extreme environment of life undersea is as close to being in space as possible.</w:t>
      </w:r>
      <w:r w:rsidRPr="000A2598">
        <w:rPr>
          <w:rStyle w:val="StyleUnderline"/>
        </w:rPr>
        <w:t>"</w:t>
      </w:r>
      <w:r w:rsidRPr="000A2598">
        <w:rPr>
          <w:rStyle w:val="Style13ptBold"/>
          <w:b w:val="0"/>
          <w:sz w:val="16"/>
        </w:rPr>
        <w:t xml:space="preserve"> NEEMO 18 will primarily investigate astronaut health issues and behavioral health and performance, while NEEMO 19 is designed to evaluate "</w:t>
      </w:r>
      <w:proofErr w:type="spellStart"/>
      <w:r w:rsidRPr="000A2598">
        <w:rPr>
          <w:rStyle w:val="Style13ptBold"/>
          <w:b w:val="0"/>
          <w:sz w:val="16"/>
        </w:rPr>
        <w:t>telementoring</w:t>
      </w:r>
      <w:proofErr w:type="spellEnd"/>
      <w:r w:rsidRPr="000A2598">
        <w:rPr>
          <w:rStyle w:val="Style13ptBold"/>
          <w:b w:val="0"/>
          <w:sz w:val="16"/>
        </w:rPr>
        <w:t xml:space="preserve">" operations for the European Space Agency (ESA), NASA officials said. (In </w:t>
      </w:r>
      <w:proofErr w:type="spellStart"/>
      <w:r w:rsidRPr="000A2598">
        <w:rPr>
          <w:rStyle w:val="Style13ptBold"/>
          <w:b w:val="0"/>
          <w:sz w:val="16"/>
        </w:rPr>
        <w:t>telementoring</w:t>
      </w:r>
      <w:proofErr w:type="spellEnd"/>
      <w:r w:rsidRPr="000A2598">
        <w:rPr>
          <w:rStyle w:val="Style13ptBold"/>
          <w:b w:val="0"/>
          <w:sz w:val="16"/>
        </w:rPr>
        <w:t xml:space="preserve">, an astronaut is given instructions via voice or video by an offsite expert.) </w:t>
      </w:r>
      <w:r w:rsidRPr="000A2598">
        <w:rPr>
          <w:rStyle w:val="StyleUnderline"/>
          <w:highlight w:val="yellow"/>
        </w:rPr>
        <w:t>Both missions</w:t>
      </w:r>
      <w:r w:rsidRPr="000A2598">
        <w:rPr>
          <w:rStyle w:val="StyleUnderline"/>
        </w:rPr>
        <w:t xml:space="preserve"> will also include extravehicular activities (EVAs), </w:t>
      </w:r>
      <w:r w:rsidRPr="000A2598">
        <w:rPr>
          <w:rStyle w:val="StyleUnderline"/>
          <w:highlight w:val="yellow"/>
        </w:rPr>
        <w:t>simulated spacewalks</w:t>
      </w:r>
      <w:r w:rsidRPr="000A2598">
        <w:rPr>
          <w:rStyle w:val="StyleUnderline"/>
        </w:rPr>
        <w:t xml:space="preserve"> that send the aquanauts out into the ocean for a variety of purposes. "These EVAs will focus on evaluating man-machine work systems and EVA tools and </w:t>
      </w:r>
      <w:r w:rsidRPr="00565AAD">
        <w:rPr>
          <w:rStyle w:val="StyleUnderline"/>
          <w:highlight w:val="yellow"/>
        </w:rPr>
        <w:t>techniques for exploration tasks in varying levels of gravity ranging from that of asteroids to the gravity of Martian moons and Mars itself</w:t>
      </w:r>
      <w:r w:rsidRPr="000A2598">
        <w:rPr>
          <w:rStyle w:val="StyleUnderline"/>
        </w:rPr>
        <w:t>," NASA officials wrote in a description of the upcoming missions.</w:t>
      </w:r>
      <w:r w:rsidRPr="000A2598">
        <w:rPr>
          <w:rStyle w:val="Style13ptBold"/>
          <w:b w:val="0"/>
          <w:sz w:val="16"/>
        </w:rPr>
        <w:t xml:space="preserve"> Both NEEMO 18 and NEEMO 19 will be based at Florida International University’s Aquarius Reef Base, which lies 6.2 miles (10 kilometers) off the coast of Key Largo, Florida. Japanese astronaut Akihiko </w:t>
      </w:r>
      <w:proofErr w:type="spellStart"/>
      <w:r w:rsidRPr="000A2598">
        <w:rPr>
          <w:rStyle w:val="Style13ptBold"/>
          <w:b w:val="0"/>
          <w:sz w:val="16"/>
        </w:rPr>
        <w:t>Hoshide</w:t>
      </w:r>
      <w:proofErr w:type="spellEnd"/>
      <w:r w:rsidRPr="000A2598">
        <w:rPr>
          <w:rStyle w:val="Style13ptBold"/>
          <w:b w:val="0"/>
          <w:sz w:val="16"/>
        </w:rPr>
        <w:t xml:space="preserve"> will command NEEMO 18, which also includes NASA astronauts Jeanette Epps and Mark </w:t>
      </w:r>
      <w:proofErr w:type="spellStart"/>
      <w:r w:rsidRPr="000A2598">
        <w:rPr>
          <w:rStyle w:val="Style13ptBold"/>
          <w:b w:val="0"/>
          <w:sz w:val="16"/>
        </w:rPr>
        <w:t>Vande</w:t>
      </w:r>
      <w:proofErr w:type="spellEnd"/>
      <w:r w:rsidRPr="000A2598">
        <w:rPr>
          <w:rStyle w:val="Style13ptBold"/>
          <w:b w:val="0"/>
          <w:sz w:val="16"/>
        </w:rPr>
        <w:t xml:space="preserve"> </w:t>
      </w:r>
      <w:proofErr w:type="spellStart"/>
      <w:r w:rsidRPr="000A2598">
        <w:rPr>
          <w:rStyle w:val="Style13ptBold"/>
          <w:b w:val="0"/>
          <w:sz w:val="16"/>
        </w:rPr>
        <w:t>Hei</w:t>
      </w:r>
      <w:proofErr w:type="spellEnd"/>
      <w:r w:rsidRPr="000A2598">
        <w:rPr>
          <w:rStyle w:val="Style13ptBold"/>
          <w:b w:val="0"/>
          <w:sz w:val="16"/>
        </w:rPr>
        <w:t xml:space="preserve"> and ESA astronaut Thomas </w:t>
      </w:r>
      <w:proofErr w:type="spellStart"/>
      <w:r w:rsidRPr="000A2598">
        <w:rPr>
          <w:rStyle w:val="Style13ptBold"/>
          <w:b w:val="0"/>
          <w:sz w:val="16"/>
        </w:rPr>
        <w:t>Pesquet</w:t>
      </w:r>
      <w:proofErr w:type="spellEnd"/>
      <w:r w:rsidRPr="000A2598">
        <w:rPr>
          <w:rStyle w:val="Style13ptBold"/>
          <w:b w:val="0"/>
          <w:sz w:val="16"/>
        </w:rPr>
        <w:t xml:space="preserve">. NEEMO 19 will be led by NASA astronaut Randy </w:t>
      </w:r>
      <w:proofErr w:type="spellStart"/>
      <w:r w:rsidRPr="000A2598">
        <w:rPr>
          <w:rStyle w:val="Style13ptBold"/>
          <w:b w:val="0"/>
          <w:sz w:val="16"/>
        </w:rPr>
        <w:t>Bresnik</w:t>
      </w:r>
      <w:proofErr w:type="spellEnd"/>
      <w:r w:rsidRPr="000A2598">
        <w:rPr>
          <w:rStyle w:val="Style13ptBold"/>
          <w:b w:val="0"/>
          <w:sz w:val="16"/>
        </w:rPr>
        <w:t xml:space="preserve">. Other crewmembers are Canadian Space Agency astronaut Jeremy Hansen, ESA astronaut Andreas </w:t>
      </w:r>
      <w:proofErr w:type="spellStart"/>
      <w:r w:rsidRPr="000A2598">
        <w:rPr>
          <w:rStyle w:val="Style13ptBold"/>
          <w:b w:val="0"/>
          <w:sz w:val="16"/>
        </w:rPr>
        <w:t>Mogensen</w:t>
      </w:r>
      <w:proofErr w:type="spellEnd"/>
      <w:r w:rsidRPr="000A2598">
        <w:rPr>
          <w:rStyle w:val="Style13ptBold"/>
          <w:b w:val="0"/>
          <w:sz w:val="16"/>
        </w:rPr>
        <w:t xml:space="preserve"> and </w:t>
      </w:r>
      <w:proofErr w:type="spellStart"/>
      <w:r w:rsidRPr="000A2598">
        <w:rPr>
          <w:rStyle w:val="Style13ptBold"/>
          <w:b w:val="0"/>
          <w:sz w:val="16"/>
        </w:rPr>
        <w:t>Herve</w:t>
      </w:r>
      <w:proofErr w:type="spellEnd"/>
      <w:r w:rsidRPr="000A2598">
        <w:rPr>
          <w:rStyle w:val="Style13ptBold"/>
          <w:b w:val="0"/>
          <w:sz w:val="16"/>
        </w:rPr>
        <w:t xml:space="preserve"> </w:t>
      </w:r>
      <w:proofErr w:type="spellStart"/>
      <w:r w:rsidRPr="000A2598">
        <w:rPr>
          <w:rStyle w:val="Style13ptBold"/>
          <w:b w:val="0"/>
          <w:sz w:val="16"/>
        </w:rPr>
        <w:t>Stevenin</w:t>
      </w:r>
      <w:proofErr w:type="spellEnd"/>
      <w:r w:rsidRPr="000A2598">
        <w:rPr>
          <w:rStyle w:val="Style13ptBold"/>
          <w:b w:val="0"/>
          <w:sz w:val="16"/>
        </w:rPr>
        <w:t>, ESA’s head of extravehicular activity training at the European Astronaut Center in Cologne, Germany.</w:t>
      </w:r>
    </w:p>
    <w:p w:rsidR="008A70FC" w:rsidRDefault="008A70FC" w:rsidP="008A70FC">
      <w:pPr>
        <w:pStyle w:val="Heading1"/>
      </w:pPr>
      <w:r>
        <w:t>Counter Plans</w:t>
      </w:r>
    </w:p>
    <w:p w:rsidR="008A70FC" w:rsidRDefault="008A70FC" w:rsidP="008A70FC">
      <w:pPr>
        <w:pStyle w:val="Heading2"/>
      </w:pPr>
      <w:r>
        <w:t>Private Sector</w:t>
      </w:r>
    </w:p>
    <w:p w:rsidR="008A70FC" w:rsidRDefault="008A70FC" w:rsidP="008A70FC">
      <w:pPr>
        <w:pStyle w:val="Heading3"/>
      </w:pPr>
      <w:r>
        <w:t>Perm Solvency</w:t>
      </w:r>
    </w:p>
    <w:p w:rsidR="008A70FC" w:rsidRPr="008A70FC" w:rsidRDefault="008A70FC" w:rsidP="008A70FC">
      <w:pPr>
        <w:pStyle w:val="Heading4"/>
      </w:pPr>
      <w:r w:rsidRPr="008A70FC">
        <w:t xml:space="preserve">Perm do both – match private money with government programming. </w:t>
      </w:r>
    </w:p>
    <w:p w:rsidR="008A70FC" w:rsidRPr="003F3334" w:rsidRDefault="008A70FC" w:rsidP="008A70FC">
      <w:pPr>
        <w:rPr>
          <w:rStyle w:val="Style13ptBold"/>
          <w:b w:val="0"/>
          <w:sz w:val="18"/>
          <w:szCs w:val="18"/>
        </w:rPr>
      </w:pPr>
      <w:r>
        <w:rPr>
          <w:rStyle w:val="Style13ptBold"/>
        </w:rPr>
        <w:t xml:space="preserve">Ocean Exploration 2020 Forum 13 </w:t>
      </w:r>
      <w:r>
        <w:rPr>
          <w:rStyle w:val="Style13ptBold"/>
          <w:b w:val="0"/>
          <w:sz w:val="18"/>
          <w:szCs w:val="18"/>
        </w:rPr>
        <w:t xml:space="preserve">(A national forum of more than 110 ocean explorers cohosted by NOAA and Aquarium of the Pacific. “The Report of Ocean Exploration 2020: A National Forum”. </w:t>
      </w:r>
      <w:proofErr w:type="gramStart"/>
      <w:r>
        <w:rPr>
          <w:rStyle w:val="Style13ptBold"/>
          <w:b w:val="0"/>
          <w:sz w:val="18"/>
          <w:szCs w:val="18"/>
        </w:rPr>
        <w:t>NOAA and Aquarium of the Pacific.</w:t>
      </w:r>
      <w:proofErr w:type="gramEnd"/>
      <w:r>
        <w:rPr>
          <w:rStyle w:val="Style13ptBold"/>
          <w:b w:val="0"/>
          <w:sz w:val="18"/>
          <w:szCs w:val="18"/>
        </w:rPr>
        <w:t xml:space="preserve"> July 19-21 2013. </w:t>
      </w:r>
      <w:hyperlink r:id="rId46" w:history="1">
        <w:r w:rsidRPr="00857FC2">
          <w:rPr>
            <w:rStyle w:val="Hyperlink"/>
            <w:sz w:val="18"/>
            <w:szCs w:val="18"/>
          </w:rPr>
          <w:t>http://oceanexplorer.noaa.gov/oceanexploration2020/oe2020_report.pdf</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8A70FC" w:rsidRDefault="008A70FC" w:rsidP="0064224E">
      <w:pPr>
        <w:rPr>
          <w:sz w:val="16"/>
        </w:rPr>
      </w:pPr>
      <w:r w:rsidRPr="008416AC">
        <w:rPr>
          <w:sz w:val="16"/>
        </w:rPr>
        <w:t xml:space="preserve">PLATFORMS In 2020, a greater number of ships, submersibles, and other platforms are dedicated to ocean exploration. There is a critical need for new ships and other platforms. The need for autonomous underwater vehicles and remotely operated vehicles is greater than for human occupied vehicles. </w:t>
      </w:r>
      <w:r w:rsidRPr="008416AC">
        <w:rPr>
          <w:rStyle w:val="StyleUnderline"/>
          <w:highlight w:val="yellow"/>
        </w:rPr>
        <w:t>A national program requires a mix of dedicated and shared ocean exploration assets.</w:t>
      </w:r>
      <w:r w:rsidRPr="008416AC">
        <w:rPr>
          <w:sz w:val="16"/>
        </w:rPr>
        <w:t xml:space="preserve"> Participants agreed that ocean exploration should take advantage of all sources of available and relevant data. For example, </w:t>
      </w:r>
      <w:r w:rsidRPr="008416AC">
        <w:rPr>
          <w:rStyle w:val="StyleUnderline"/>
        </w:rPr>
        <w:t xml:space="preserve">cabled observatories, recoverable observatories, the various ocean observation networks, and satellites are all important in a national program of ocean exploration. </w:t>
      </w:r>
      <w:r w:rsidRPr="008416AC">
        <w:rPr>
          <w:sz w:val="16"/>
        </w:rPr>
        <w:t xml:space="preserve">TECHNOLOGY DEVELOPMENT By 2020, </w:t>
      </w:r>
      <w:r w:rsidRPr="008416AC">
        <w:rPr>
          <w:rStyle w:val="StyleUnderline"/>
          <w:highlight w:val="yellow"/>
        </w:rPr>
        <w:t>private sector investments in exploration specifically for the dedicated national program of exploration exceed the federal investment</w:t>
      </w:r>
      <w:r w:rsidRPr="008416AC">
        <w:rPr>
          <w:rStyle w:val="Emphasis"/>
          <w:highlight w:val="yellow"/>
        </w:rPr>
        <w:t>, but federal partners play a key role in testing and refining new technologies.</w:t>
      </w:r>
      <w:r w:rsidRPr="008416AC">
        <w:rPr>
          <w:rStyle w:val="StyleUnderline"/>
        </w:rPr>
        <w:t xml:space="preserve"> Forum participants agreed that a top priority for </w:t>
      </w:r>
      <w:r w:rsidRPr="008416AC">
        <w:rPr>
          <w:rStyle w:val="StyleUnderline"/>
          <w:highlight w:val="yellow"/>
        </w:rPr>
        <w:t>a national ocean exploration program of distinction is the development of mechanisms to fund emerging and creatively disruptive technologies to enhance and expand exploration capabilities.</w:t>
      </w:r>
      <w:r w:rsidRPr="008416AC">
        <w:rPr>
          <w:rStyle w:val="StyleUnderline"/>
        </w:rPr>
        <w:t xml:space="preserve"> In addition to the significant federal government investment in ocean exploration technology development-whether by the U.S. Navy, NASA, NOAA, or other civilian agencies</w:t>
      </w:r>
      <w:r w:rsidRPr="008416AC">
        <w:rPr>
          <w:sz w:val="16"/>
        </w:rPr>
        <w:t xml:space="preserve">-many felt strongly that increased investment would come from the private sector to achieve the kind of program they envisioned. Participants also felt that national program partners should continue to play a key role in fitting and refining these technologies as well as </w:t>
      </w:r>
      <w:r w:rsidR="0064224E">
        <w:rPr>
          <w:sz w:val="16"/>
        </w:rPr>
        <w:t>w</w:t>
      </w:r>
      <w:r w:rsidRPr="008416AC">
        <w:rPr>
          <w:sz w:val="16"/>
        </w:rPr>
        <w:t xml:space="preserve">orking to adapt existing and proven technologies for exploration. </w:t>
      </w:r>
    </w:p>
    <w:p w:rsidR="0064224E" w:rsidRDefault="0064224E" w:rsidP="0064224E">
      <w:pPr>
        <w:pStyle w:val="Heading3"/>
      </w:pPr>
      <w:r>
        <w:t>Perm/USFG Key</w:t>
      </w:r>
    </w:p>
    <w:p w:rsidR="0064224E" w:rsidRDefault="0064224E" w:rsidP="0064224E">
      <w:pPr>
        <w:pStyle w:val="Heading4"/>
      </w:pPr>
      <w:r>
        <w:t>USFG enacting the plan first is key for private sector funding</w:t>
      </w:r>
    </w:p>
    <w:p w:rsidR="0064224E" w:rsidRPr="00AD465C" w:rsidRDefault="0064224E" w:rsidP="0064224E">
      <w:pPr>
        <w:rPr>
          <w:rStyle w:val="Style13ptBold"/>
          <w:b w:val="0"/>
          <w:sz w:val="18"/>
          <w:szCs w:val="18"/>
        </w:rPr>
      </w:pPr>
      <w:proofErr w:type="gramStart"/>
      <w:r>
        <w:rPr>
          <w:rStyle w:val="Style13ptBold"/>
        </w:rPr>
        <w:t xml:space="preserve">Gaffney II 13 </w:t>
      </w:r>
      <w:r>
        <w:rPr>
          <w:rStyle w:val="Style13ptBold"/>
          <w:b w:val="0"/>
          <w:sz w:val="18"/>
          <w:szCs w:val="18"/>
        </w:rPr>
        <w:t>(Paul G. Gaffney II, Vice Admiral of the US Navy (Ret.), President Emeritus, Monmouth University, U.S. Commission on Ocean Policy.</w:t>
      </w:r>
      <w:proofErr w:type="gramEnd"/>
      <w:r>
        <w:rPr>
          <w:rStyle w:val="Style13ptBold"/>
          <w:b w:val="0"/>
          <w:sz w:val="18"/>
          <w:szCs w:val="18"/>
        </w:rPr>
        <w:t xml:space="preserve"> </w:t>
      </w:r>
      <w:proofErr w:type="gramStart"/>
      <w:r>
        <w:rPr>
          <w:rStyle w:val="Style13ptBold"/>
          <w:b w:val="0"/>
          <w:sz w:val="18"/>
          <w:szCs w:val="18"/>
        </w:rPr>
        <w:t>“First Principles for a Maritime Nation”.</w:t>
      </w:r>
      <w:proofErr w:type="gramEnd"/>
      <w:r>
        <w:rPr>
          <w:rStyle w:val="Style13ptBold"/>
          <w:b w:val="0"/>
          <w:sz w:val="18"/>
          <w:szCs w:val="18"/>
        </w:rPr>
        <w:t xml:space="preserve"> </w:t>
      </w:r>
      <w:proofErr w:type="gramStart"/>
      <w:r>
        <w:rPr>
          <w:rStyle w:val="Style13ptBold"/>
          <w:b w:val="0"/>
          <w:sz w:val="18"/>
          <w:szCs w:val="18"/>
        </w:rPr>
        <w:t>NOAA.</w:t>
      </w:r>
      <w:proofErr w:type="gramEnd"/>
      <w:r>
        <w:rPr>
          <w:rStyle w:val="Style13ptBold"/>
          <w:b w:val="0"/>
          <w:sz w:val="18"/>
          <w:szCs w:val="18"/>
        </w:rPr>
        <w:t xml:space="preserve"> July 19-21 2013. </w:t>
      </w:r>
      <w:hyperlink r:id="rId47" w:history="1">
        <w:r w:rsidRPr="00C9510B">
          <w:rPr>
            <w:rStyle w:val="Hyperlink"/>
            <w:sz w:val="18"/>
            <w:szCs w:val="18"/>
          </w:rPr>
          <w:t>http://oceanexplorer.noaa.gov/oceanexploration2020/oe2020_report.pdf</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64224E" w:rsidRPr="003758AC" w:rsidRDefault="0064224E" w:rsidP="0064224E">
      <w:pPr>
        <w:rPr>
          <w:rFonts w:asciiTheme="minorHAnsi" w:hAnsiTheme="minorHAnsi"/>
          <w:sz w:val="16"/>
        </w:rPr>
      </w:pPr>
      <w:r w:rsidRPr="003758AC">
        <w:rPr>
          <w:rFonts w:asciiTheme="minorHAnsi" w:hAnsiTheme="minorHAnsi"/>
          <w:sz w:val="16"/>
        </w:rPr>
        <w:t xml:space="preserve">The U.S. Ex </w:t>
      </w:r>
      <w:proofErr w:type="spellStart"/>
      <w:r w:rsidRPr="003758AC">
        <w:rPr>
          <w:rFonts w:asciiTheme="minorHAnsi" w:hAnsiTheme="minorHAnsi"/>
          <w:sz w:val="16"/>
        </w:rPr>
        <w:t>Ex</w:t>
      </w:r>
      <w:proofErr w:type="spellEnd"/>
      <w:r w:rsidRPr="003758AC">
        <w:rPr>
          <w:rFonts w:asciiTheme="minorHAnsi" w:hAnsiTheme="minorHAnsi"/>
          <w:sz w:val="16"/>
        </w:rPr>
        <w:t>," a creation of Congress (PL 24-24), a voyage of disco</w:t>
      </w:r>
      <w:bookmarkStart w:id="0" w:name="_GoBack"/>
      <w:bookmarkEnd w:id="0"/>
      <w:r w:rsidRPr="003758AC">
        <w:rPr>
          <w:rFonts w:asciiTheme="minorHAnsi" w:hAnsiTheme="minorHAnsi"/>
          <w:sz w:val="16"/>
        </w:rPr>
        <w:t xml:space="preserve">very 175 years ago, was a deliberate step by a tentative nation with an eye on becoming a world power. A six Navy ship flotilla, manned by 346 military and civilian scientists was charged by government to explore the vast Pacific, top to bottom. Called "The U.S. Exploring Expedition," it sought to discover the natural characteristics of the great Pacific, extend U.S. presence by connecting to new peoples and collect data useful to U.S. seaborne commerce and naval operations. Fast forward to 2 1st century </w:t>
      </w:r>
      <w:r w:rsidRPr="003B1E8B">
        <w:rPr>
          <w:rStyle w:val="StyleUnderline"/>
        </w:rPr>
        <w:t xml:space="preserve">America, no longer a tentative nation, </w:t>
      </w:r>
      <w:proofErr w:type="gramStart"/>
      <w:r w:rsidRPr="00694FF8">
        <w:rPr>
          <w:rStyle w:val="StyleUnderline"/>
          <w:highlight w:val="yellow"/>
        </w:rPr>
        <w:t>now the</w:t>
      </w:r>
      <w:proofErr w:type="gramEnd"/>
      <w:r w:rsidRPr="00694FF8">
        <w:rPr>
          <w:rStyle w:val="StyleUnderline"/>
          <w:highlight w:val="yellow"/>
        </w:rPr>
        <w:t xml:space="preserve"> greatest maritime nation in world history</w:t>
      </w:r>
      <w:r w:rsidRPr="003B1E8B">
        <w:rPr>
          <w:rStyle w:val="StyleUnderline"/>
        </w:rPr>
        <w:t xml:space="preserve">. Its place in the middle of the great ocean system enables prosperous trade and a unique security situation. Yet, that ocean system is still largely unexplored. A world power unavoidably dependent on the ocean still does not understand the oceans full range of opportunities and dangers. A world maritime power-The World Power, </w:t>
      </w:r>
      <w:r w:rsidRPr="00694FF8">
        <w:rPr>
          <w:rStyle w:val="StyleUnderline"/>
          <w:highlight w:val="yellow"/>
        </w:rPr>
        <w:t>The United States-cannot afford to be surprised by the very natural features that characterize her as a maritime nation</w:t>
      </w:r>
      <w:r w:rsidRPr="003B1E8B">
        <w:rPr>
          <w:rStyle w:val="StyleUnderline"/>
        </w:rPr>
        <w:t xml:space="preserve">. </w:t>
      </w:r>
      <w:r w:rsidRPr="003758AC">
        <w:rPr>
          <w:rFonts w:asciiTheme="minorHAnsi" w:hAnsiTheme="minorHAnsi"/>
          <w:sz w:val="16"/>
        </w:rPr>
        <w:t xml:space="preserve">Exploration projects in the high Arctic have found unexpected (previously undiscovered) ocean bottom variability and changes in water temperature structure. </w:t>
      </w:r>
      <w:r w:rsidRPr="003B1E8B">
        <w:rPr>
          <w:rStyle w:val="StyleUnderline"/>
        </w:rPr>
        <w:t>Now that is important to defense, especially safe U.S. submarine operations. It also gives a hint about past climate fluctuations so we can get a better idea of the ocean's and Arctic's role in climate excursions. Arctic exploration discoveries w</w:t>
      </w:r>
      <w:r w:rsidRPr="003758AC">
        <w:rPr>
          <w:rStyle w:val="StyleUnderline"/>
        </w:rPr>
        <w:t xml:space="preserve">ill also help America argue for rights to minerals of its northern coast. </w:t>
      </w:r>
      <w:r w:rsidRPr="00694FF8">
        <w:rPr>
          <w:rStyle w:val="StyleUnderline"/>
          <w:highlight w:val="yellow"/>
        </w:rPr>
        <w:t>There are a few, scattered ocean exploration efforts within our nation. Federal agencies do make new discoveries incidental to their separate missions.</w:t>
      </w:r>
      <w:r w:rsidRPr="003758AC">
        <w:rPr>
          <w:rStyle w:val="StyleUnderline"/>
        </w:rPr>
        <w:t xml:space="preserve"> And, privately funded citizen explorers are getting excited about the ocean. </w:t>
      </w:r>
      <w:r w:rsidRPr="00694FF8">
        <w:rPr>
          <w:rStyle w:val="StyleUnderline"/>
          <w:highlight w:val="yellow"/>
        </w:rPr>
        <w:t xml:space="preserve">While this collection of small efforts survives, each for its own purpose, </w:t>
      </w:r>
      <w:r w:rsidRPr="00694FF8">
        <w:rPr>
          <w:rStyle w:val="StyleUnderline"/>
        </w:rPr>
        <w:t>the Congress expected more</w:t>
      </w:r>
      <w:r w:rsidRPr="003758AC">
        <w:rPr>
          <w:rStyle w:val="StyleUnderline"/>
        </w:rPr>
        <w:t>.</w:t>
      </w:r>
      <w:r w:rsidRPr="003758AC">
        <w:rPr>
          <w:rFonts w:asciiTheme="minorHAnsi" w:hAnsiTheme="minorHAnsi"/>
          <w:sz w:val="16"/>
        </w:rPr>
        <w:t xml:space="preserve"> The nation needs more to ensure maritime strength. </w:t>
      </w:r>
      <w:r w:rsidRPr="00694FF8">
        <w:rPr>
          <w:rStyle w:val="StyleUnderline"/>
          <w:highlight w:val="yellow"/>
        </w:rPr>
        <w:t>A broad, coordinated national program</w:t>
      </w:r>
      <w:r w:rsidRPr="003758AC">
        <w:rPr>
          <w:rStyle w:val="StyleUnderline"/>
        </w:rPr>
        <w:t xml:space="preserve"> envisioned by Congress in PL 111-11 </w:t>
      </w:r>
      <w:r w:rsidRPr="00694FF8">
        <w:rPr>
          <w:rStyle w:val="StyleUnderline"/>
          <w:highlight w:val="yellow"/>
        </w:rPr>
        <w:t>could help prioritize cross-agency oceanographic campaigns</w:t>
      </w:r>
      <w:r w:rsidRPr="003758AC">
        <w:rPr>
          <w:rStyle w:val="StyleUnderline"/>
        </w:rPr>
        <w:t>, strain from mission and research-driven expeditions and private excursions those bits of information that are of new-discovery-quality and guarantee that it will be archived within government and shared with an increasingly excited group of American citizen explorers.</w:t>
      </w:r>
      <w:r w:rsidRPr="00694FF8">
        <w:rPr>
          <w:rStyle w:val="StyleUnderline"/>
        </w:rPr>
        <w:t xml:space="preserve"> </w:t>
      </w:r>
      <w:r w:rsidRPr="00694FF8">
        <w:rPr>
          <w:rStyle w:val="StyleUnderline"/>
          <w:highlight w:val="yellow"/>
        </w:rPr>
        <w:t>It is government's role to set the nation's priorities</w:t>
      </w:r>
      <w:r w:rsidRPr="003758AC">
        <w:rPr>
          <w:rFonts w:asciiTheme="minorHAnsi" w:hAnsiTheme="minorHAnsi"/>
          <w:sz w:val="16"/>
        </w:rPr>
        <w:t xml:space="preserve">, create and maintain the information backbone, and carry out comprehensively over the long term a program to understand the opportunity and dangers in an ocean system in whose middle America sits. </w:t>
      </w:r>
      <w:r w:rsidRPr="003B1E8B">
        <w:rPr>
          <w:rStyle w:val="Emphasis"/>
          <w:highlight w:val="yellow"/>
        </w:rPr>
        <w:t>Only after it has demonstrated this commitment to leadership can it fully leverage investments from the private sector.</w:t>
      </w:r>
    </w:p>
    <w:p w:rsidR="0064224E" w:rsidRPr="0064224E" w:rsidRDefault="0064224E" w:rsidP="0064224E"/>
    <w:p w:rsidR="008A70FC" w:rsidRDefault="008A70FC" w:rsidP="008A70FC">
      <w:pPr>
        <w:pStyle w:val="Heading3"/>
      </w:pPr>
      <w:r>
        <w:t>Solvency Deficit</w:t>
      </w:r>
    </w:p>
    <w:p w:rsidR="008A70FC" w:rsidRDefault="008A70FC" w:rsidP="008A70FC">
      <w:pPr>
        <w:pStyle w:val="Heading4"/>
      </w:pPr>
      <w:r>
        <w:t>Fe</w:t>
      </w:r>
      <w:r>
        <w:t xml:space="preserve">deral leadership is </w:t>
      </w:r>
      <w:proofErr w:type="gramStart"/>
      <w:r>
        <w:t>key</w:t>
      </w:r>
      <w:proofErr w:type="gramEnd"/>
      <w:r>
        <w:t xml:space="preserve"> – need centralized collaboration. </w:t>
      </w:r>
    </w:p>
    <w:p w:rsidR="008A70FC" w:rsidRPr="00392A54" w:rsidRDefault="008A70FC" w:rsidP="008A70FC">
      <w:pPr>
        <w:rPr>
          <w:bCs/>
          <w:sz w:val="18"/>
          <w:szCs w:val="18"/>
        </w:rPr>
      </w:pPr>
      <w:r>
        <w:rPr>
          <w:rStyle w:val="Style13ptBold"/>
        </w:rPr>
        <w:t xml:space="preserve">Ocean Exploration 2020 Forum 13 </w:t>
      </w:r>
      <w:r>
        <w:rPr>
          <w:rStyle w:val="Style13ptBold"/>
          <w:b w:val="0"/>
          <w:sz w:val="18"/>
          <w:szCs w:val="18"/>
        </w:rPr>
        <w:t xml:space="preserve">(A national forum of more than 110 ocean explorers cohosted by NOAA and Aquarium of the Pacific. “The Report of Ocean Exploration 2020: A National Forum”. </w:t>
      </w:r>
      <w:proofErr w:type="gramStart"/>
      <w:r>
        <w:rPr>
          <w:rStyle w:val="Style13ptBold"/>
          <w:b w:val="0"/>
          <w:sz w:val="18"/>
          <w:szCs w:val="18"/>
        </w:rPr>
        <w:t>NOAA and Aquarium of the Pacific.</w:t>
      </w:r>
      <w:proofErr w:type="gramEnd"/>
      <w:r>
        <w:rPr>
          <w:rStyle w:val="Style13ptBold"/>
          <w:b w:val="0"/>
          <w:sz w:val="18"/>
          <w:szCs w:val="18"/>
        </w:rPr>
        <w:t xml:space="preserve"> July 19-21 2013. </w:t>
      </w:r>
      <w:hyperlink r:id="rId48" w:history="1">
        <w:r w:rsidRPr="00857FC2">
          <w:rPr>
            <w:rStyle w:val="Hyperlink"/>
            <w:sz w:val="18"/>
            <w:szCs w:val="18"/>
          </w:rPr>
          <w:t>http://oceanexplorer.noaa.gov/oceanexploration2020/oe2020_report.pdf</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8A70FC" w:rsidRDefault="008A70FC" w:rsidP="008A70FC">
      <w:pPr>
        <w:rPr>
          <w:rStyle w:val="StyleUnderline"/>
        </w:rPr>
      </w:pPr>
      <w:r w:rsidRPr="00392A54">
        <w:rPr>
          <w:rFonts w:asciiTheme="minorHAnsi" w:hAnsiTheme="minorHAnsi"/>
          <w:sz w:val="16"/>
        </w:rPr>
        <w:t xml:space="preserve">These </w:t>
      </w:r>
      <w:r w:rsidRPr="00392A54">
        <w:rPr>
          <w:rStyle w:val="StyleUnderline"/>
        </w:rPr>
        <w:t xml:space="preserve">characteristics of </w:t>
      </w:r>
      <w:r w:rsidRPr="00392A54">
        <w:rPr>
          <w:rStyle w:val="StyleUnderline"/>
          <w:highlight w:val="yellow"/>
        </w:rPr>
        <w:t>a national program of ocean exploration imply a network of</w:t>
      </w:r>
      <w:r w:rsidRPr="00392A54">
        <w:rPr>
          <w:rFonts w:asciiTheme="minorHAnsi" w:hAnsiTheme="minorHAnsi"/>
          <w:sz w:val="16"/>
        </w:rPr>
        <w:t xml:space="preserve"> universities, nongovernmental organizations, the private sector, and </w:t>
      </w:r>
      <w:r w:rsidRPr="00392A54">
        <w:rPr>
          <w:rStyle w:val="StyleUnderline"/>
          <w:highlight w:val="yellow"/>
        </w:rPr>
        <w:t>government agencies working together in pursuit of shared goals</w:t>
      </w:r>
      <w:r w:rsidRPr="00392A54">
        <w:rPr>
          <w:rStyle w:val="StyleUnderline"/>
        </w:rPr>
        <w:t xml:space="preserve">. </w:t>
      </w:r>
      <w:r w:rsidRPr="00392A54">
        <w:rPr>
          <w:rStyle w:val="StyleUnderline"/>
          <w:highlight w:val="yellow"/>
        </w:rPr>
        <w:t>Federal</w:t>
      </w:r>
      <w:r w:rsidRPr="00392A54">
        <w:rPr>
          <w:rFonts w:asciiTheme="minorHAnsi" w:hAnsiTheme="minorHAnsi"/>
          <w:sz w:val="16"/>
        </w:rPr>
        <w:t>-and in particular, NOAA-</w:t>
      </w:r>
      <w:r w:rsidRPr="00392A54">
        <w:rPr>
          <w:rStyle w:val="StyleUnderline"/>
          <w:highlight w:val="yellow"/>
        </w:rPr>
        <w:t>leadership is essential to</w:t>
      </w:r>
      <w:r w:rsidRPr="00392A54">
        <w:rPr>
          <w:rStyle w:val="StyleUnderline"/>
        </w:rPr>
        <w:t xml:space="preserve"> help design and </w:t>
      </w:r>
      <w:r w:rsidRPr="00392A54">
        <w:rPr>
          <w:rStyle w:val="StyleUnderline"/>
          <w:highlight w:val="yellow"/>
        </w:rPr>
        <w:t>maintain</w:t>
      </w:r>
      <w:r w:rsidRPr="00392A54">
        <w:rPr>
          <w:rStyle w:val="StyleUnderline"/>
        </w:rPr>
        <w:t xml:space="preserve"> what might be called </w:t>
      </w:r>
      <w:r w:rsidRPr="00392A54">
        <w:rPr>
          <w:rStyle w:val="StyleUnderline"/>
          <w:highlight w:val="yellow"/>
        </w:rPr>
        <w:t>an 'architecture for collaboration'</w:t>
      </w:r>
      <w:r w:rsidRPr="00392A54">
        <w:rPr>
          <w:rStyle w:val="StyleUnderline"/>
        </w:rPr>
        <w:t xml:space="preserve"> that convenes national</w:t>
      </w:r>
      <w:r w:rsidRPr="00392A54">
        <w:rPr>
          <w:rFonts w:asciiTheme="minorHAnsi" w:hAnsiTheme="minorHAnsi"/>
          <w:sz w:val="16"/>
        </w:rPr>
        <w:t xml:space="preserve"> and international </w:t>
      </w:r>
      <w:r w:rsidRPr="00392A54">
        <w:rPr>
          <w:rStyle w:val="StyleUnderline"/>
        </w:rPr>
        <w:t>ocean exploration stakeholders regularly to review and set priorities, to match potential expedition partners, to facilitate sharing of assets, and to help test and evaluate new technologies. The program should facilitate the review and analysis of new and historical data and the synthesis and transformation of data into a variety of informational products.</w:t>
      </w:r>
      <w:r w:rsidRPr="00392A54">
        <w:rPr>
          <w:rFonts w:asciiTheme="minorHAnsi" w:hAnsiTheme="minorHAnsi"/>
          <w:sz w:val="16"/>
        </w:rPr>
        <w:t xml:space="preserve"> In this leadership role, NOAA would promote public engagement, and guide and strengthen the national ocean exploration enterprise. A conventional federal government approach won’t work. </w:t>
      </w:r>
      <w:r w:rsidRPr="00392A54">
        <w:rPr>
          <w:rStyle w:val="StyleUnderline"/>
        </w:rPr>
        <w:t xml:space="preserve">In describing characteristics of the national ocean exploration program in 2020, participants used words including: </w:t>
      </w:r>
      <w:r w:rsidRPr="00392A54">
        <w:rPr>
          <w:rStyle w:val="StyleUnderline"/>
          <w:highlight w:val="yellow"/>
        </w:rPr>
        <w:t>nimble, flexible, creative, innovative, and responsive</w:t>
      </w:r>
      <w:r w:rsidRPr="00392A54">
        <w:rPr>
          <w:rStyle w:val="StyleUnderline"/>
        </w:rPr>
        <w:t xml:space="preserve">. A program with </w:t>
      </w:r>
      <w:r w:rsidRPr="00392A54">
        <w:rPr>
          <w:rStyle w:val="StyleUnderline"/>
          <w:highlight w:val="yellow"/>
        </w:rPr>
        <w:t>these qualities</w:t>
      </w:r>
      <w:r w:rsidRPr="00392A54">
        <w:rPr>
          <w:rStyle w:val="StyleUnderline"/>
        </w:rPr>
        <w:t xml:space="preserve"> just </w:t>
      </w:r>
      <w:r w:rsidRPr="00392A54">
        <w:rPr>
          <w:rStyle w:val="StyleUnderline"/>
          <w:highlight w:val="yellow"/>
        </w:rPr>
        <w:t>might ignite the ocean exploration movement</w:t>
      </w:r>
      <w:r w:rsidRPr="00392A54">
        <w:rPr>
          <w:rStyle w:val="StyleUnderline"/>
        </w:rPr>
        <w:t xml:space="preserve"> envisioned by the participants in the first gathering of the community of ocean explorers. </w:t>
      </w:r>
    </w:p>
    <w:p w:rsidR="008A70FC" w:rsidRPr="008A70FC" w:rsidRDefault="008A70FC" w:rsidP="008A70FC"/>
    <w:p w:rsidR="00FD3141" w:rsidRDefault="00FD3141" w:rsidP="00363F0D">
      <w:pPr>
        <w:pStyle w:val="Heading1"/>
      </w:pPr>
      <w:proofErr w:type="spellStart"/>
      <w:r>
        <w:t>Kritiks</w:t>
      </w:r>
      <w:proofErr w:type="spellEnd"/>
    </w:p>
    <w:p w:rsidR="00363F0D" w:rsidRPr="00363F0D" w:rsidRDefault="00363F0D" w:rsidP="00363F0D">
      <w:pPr>
        <w:pStyle w:val="Heading2"/>
      </w:pPr>
      <w:r>
        <w:t>Anthropocentrism</w:t>
      </w:r>
    </w:p>
    <w:p w:rsidR="00FD3141" w:rsidRDefault="00363F0D" w:rsidP="00FD3141">
      <w:pPr>
        <w:pStyle w:val="Heading3"/>
      </w:pPr>
      <w:r>
        <w:t>Bio-Medical Use Turn</w:t>
      </w:r>
    </w:p>
    <w:p w:rsidR="00FD3141" w:rsidRDefault="00FD3141" w:rsidP="00FD3141">
      <w:pPr>
        <w:pStyle w:val="Heading4"/>
      </w:pPr>
      <w:r>
        <w:t xml:space="preserve">Framing biodiversity in terms of medicine is </w:t>
      </w:r>
      <w:proofErr w:type="gramStart"/>
      <w:r>
        <w:t>key</w:t>
      </w:r>
      <w:proofErr w:type="gramEnd"/>
      <w:r>
        <w:t xml:space="preserve">- any other framing results in continued violence against animals- this turns the criticism. </w:t>
      </w:r>
    </w:p>
    <w:p w:rsidR="00FD3141" w:rsidRPr="00FD3141" w:rsidRDefault="00FD3141" w:rsidP="00FD3141">
      <w:pPr>
        <w:rPr>
          <w:rStyle w:val="Style13ptBold"/>
          <w:b w:val="0"/>
          <w:sz w:val="16"/>
          <w:szCs w:val="16"/>
        </w:rPr>
      </w:pPr>
      <w:r w:rsidRPr="0061408C">
        <w:rPr>
          <w:rStyle w:val="Style13ptBold"/>
        </w:rPr>
        <w:t xml:space="preserve">McNeely ‘9 </w:t>
      </w:r>
      <w:r w:rsidRPr="0061408C">
        <w:rPr>
          <w:rStyle w:val="Style13ptBold"/>
          <w:sz w:val="16"/>
          <w:szCs w:val="16"/>
        </w:rPr>
        <w:t>[Je</w:t>
      </w:r>
      <w:r>
        <w:rPr>
          <w:rStyle w:val="Style13ptBold"/>
          <w:sz w:val="16"/>
          <w:szCs w:val="16"/>
        </w:rPr>
        <w:t>ffrey, Scientist</w:t>
      </w:r>
      <w:r w:rsidRPr="0061408C">
        <w:rPr>
          <w:rStyle w:val="Style13ptBold"/>
          <w:sz w:val="16"/>
          <w:szCs w:val="16"/>
        </w:rPr>
        <w:t xml:space="preserve">, Life Support: Human Health and the Environment, World Conservation, 4-?-2009, </w:t>
      </w:r>
      <w:hyperlink r:id="rId49" w:history="1">
        <w:r w:rsidRPr="0061408C">
          <w:rPr>
            <w:rStyle w:val="Style13ptBold"/>
            <w:sz w:val="16"/>
            <w:szCs w:val="16"/>
          </w:rPr>
          <w:t>http://cmsdata.iucn.org/downloads/wc_issue1_2009_en.pdf]-DaveD</w:t>
        </w:r>
      </w:hyperlink>
      <w:r w:rsidRPr="0061408C">
        <w:rPr>
          <w:rStyle w:val="Style13ptBold"/>
          <w:sz w:val="16"/>
          <w:szCs w:val="16"/>
        </w:rPr>
        <w:t xml:space="preserve">. </w:t>
      </w:r>
    </w:p>
    <w:p w:rsidR="00FD3141" w:rsidRDefault="00FD3141" w:rsidP="00FD3141">
      <w:pPr>
        <w:rPr>
          <w:sz w:val="16"/>
        </w:rPr>
      </w:pPr>
      <w:r w:rsidRPr="00B27E51">
        <w:rPr>
          <w:rStyle w:val="StyleUnderline"/>
          <w:highlight w:val="yellow"/>
        </w:rPr>
        <w:t>The actions</w:t>
      </w:r>
      <w:r w:rsidRPr="00B27E51">
        <w:rPr>
          <w:rStyle w:val="StyleUnderline"/>
        </w:rPr>
        <w:t xml:space="preserve"> that </w:t>
      </w:r>
      <w:r w:rsidRPr="00B27E51">
        <w:rPr>
          <w:rStyle w:val="StyleUnderline"/>
          <w:highlight w:val="yellow"/>
        </w:rPr>
        <w:t>we take today will affect</w:t>
      </w:r>
      <w:r w:rsidRPr="00B27E51">
        <w:rPr>
          <w:rStyle w:val="StyleUnderline"/>
        </w:rPr>
        <w:t xml:space="preserve"> our health tomorrow and in </w:t>
      </w:r>
      <w:r w:rsidRPr="00B27E51">
        <w:rPr>
          <w:rStyle w:val="StyleUnderline"/>
          <w:highlight w:val="yellow"/>
        </w:rPr>
        <w:t>the future.</w:t>
      </w:r>
      <w:r w:rsidRPr="0003428F">
        <w:rPr>
          <w:sz w:val="16"/>
        </w:rPr>
        <w:t xml:space="preserve"> </w:t>
      </w:r>
      <w:r w:rsidRPr="00B27E51">
        <w:rPr>
          <w:rStyle w:val="StyleUnderline"/>
        </w:rPr>
        <w:t>Environmental degradation from habitat loss, over-exploitation and climate change all have implications for human health, particularly through the loss of</w:t>
      </w:r>
      <w:r w:rsidRPr="00B27E51">
        <w:rPr>
          <w:rStyle w:val="StyleUnderline"/>
          <w:highlight w:val="yellow"/>
        </w:rPr>
        <w:t xml:space="preserve"> medicinal biodiversity</w:t>
      </w:r>
      <w:r w:rsidRPr="00B27E51">
        <w:rPr>
          <w:rStyle w:val="StyleUnderline"/>
        </w:rPr>
        <w:t xml:space="preserve">— the subset of biodiversity that </w:t>
      </w:r>
      <w:r w:rsidRPr="00B27E51">
        <w:rPr>
          <w:rStyle w:val="StyleUnderline"/>
          <w:highlight w:val="yellow"/>
        </w:rPr>
        <w:t>supports human health</w:t>
      </w:r>
      <w:r w:rsidRPr="00B27E51">
        <w:rPr>
          <w:rStyle w:val="StyleUnderline"/>
        </w:rPr>
        <w:t xml:space="preserve"> and well-being. This </w:t>
      </w:r>
      <w:r w:rsidRPr="00B27E51">
        <w:rPr>
          <w:rStyle w:val="StyleUnderline"/>
          <w:highlight w:val="yellow"/>
        </w:rPr>
        <w:t>loss will affect us all</w:t>
      </w:r>
      <w:r w:rsidRPr="00B27E51">
        <w:rPr>
          <w:rStyle w:val="StyleUnderline"/>
        </w:rPr>
        <w:t xml:space="preserve">—rich and poor, young and old and everyone in between. </w:t>
      </w:r>
      <w:r w:rsidRPr="00B27E51">
        <w:rPr>
          <w:rStyle w:val="StyleUnderline"/>
          <w:highlight w:val="yellow"/>
        </w:rPr>
        <w:t xml:space="preserve">Looking at biodiversity through a human health lens can provide new perspectives on conservation. It can take biodiversity out of the </w:t>
      </w:r>
      <w:r w:rsidRPr="00B27E51">
        <w:rPr>
          <w:rStyle w:val="StyleUnderline"/>
        </w:rPr>
        <w:t xml:space="preserve">unique </w:t>
      </w:r>
      <w:r w:rsidRPr="00B27E51">
        <w:rPr>
          <w:rStyle w:val="StyleUnderline"/>
          <w:highlight w:val="yellow"/>
        </w:rPr>
        <w:t xml:space="preserve">realm of </w:t>
      </w:r>
      <w:r w:rsidRPr="00B27E51">
        <w:rPr>
          <w:rStyle w:val="StyleUnderline"/>
        </w:rPr>
        <w:t xml:space="preserve">ministries of </w:t>
      </w:r>
      <w:r w:rsidRPr="00B27E51">
        <w:rPr>
          <w:rStyle w:val="StyleUnderline"/>
          <w:highlight w:val="yellow"/>
        </w:rPr>
        <w:t>environment and put</w:t>
      </w:r>
      <w:r w:rsidRPr="00B27E51">
        <w:rPr>
          <w:rStyle w:val="StyleUnderline"/>
        </w:rPr>
        <w:t xml:space="preserve"> its </w:t>
      </w:r>
      <w:r w:rsidRPr="00B27E51">
        <w:rPr>
          <w:rStyle w:val="StyleUnderline"/>
          <w:highlight w:val="yellow"/>
        </w:rPr>
        <w:t>conservation at the heart of efforts to tackle</w:t>
      </w:r>
      <w:r w:rsidRPr="00B27E51">
        <w:rPr>
          <w:rStyle w:val="StyleUnderline"/>
        </w:rPr>
        <w:t xml:space="preserve"> poverty, food security, climate change and many other </w:t>
      </w:r>
      <w:r w:rsidRPr="00B27E51">
        <w:rPr>
          <w:rStyle w:val="StyleUnderline"/>
          <w:highlight w:val="yellow"/>
        </w:rPr>
        <w:t xml:space="preserve">global challenges. A broad suite of measures are needed to safeguard </w:t>
      </w:r>
      <w:r w:rsidRPr="00B27E51">
        <w:rPr>
          <w:rStyle w:val="StyleUnderline"/>
        </w:rPr>
        <w:t xml:space="preserve">medicinal </w:t>
      </w:r>
      <w:r w:rsidRPr="00B27E51">
        <w:rPr>
          <w:rStyle w:val="StyleUnderline"/>
          <w:highlight w:val="yellow"/>
        </w:rPr>
        <w:t>biodiversity</w:t>
      </w:r>
      <w:r w:rsidRPr="0003428F">
        <w:rPr>
          <w:sz w:val="16"/>
        </w:rPr>
        <w:t xml:space="preserve"> </w:t>
      </w:r>
      <w:proofErr w:type="gramStart"/>
      <w:r w:rsidRPr="0003428F">
        <w:rPr>
          <w:sz w:val="16"/>
        </w:rPr>
        <w:t xml:space="preserve">at </w:t>
      </w:r>
      <w:r>
        <w:rPr>
          <w:sz w:val="16"/>
        </w:rPr>
        <w:t xml:space="preserve"> </w:t>
      </w:r>
      <w:r w:rsidRPr="0003428F">
        <w:rPr>
          <w:sz w:val="16"/>
        </w:rPr>
        <w:t>all</w:t>
      </w:r>
      <w:proofErr w:type="gramEnd"/>
      <w:r w:rsidRPr="0003428F">
        <w:rPr>
          <w:sz w:val="16"/>
        </w:rPr>
        <w:t xml:space="preserve"> levels (local to global) and by all stakeholders. Support is needed for the Convention on Biological Diversity (CBD) provisions on sustainable use of medicinal biodiversity and for the other international conventions that deal with biodiversity conservation, notably the Convention on International Trade in Endangered Species (CITES) which addresses medicinal species of animals (such as rhinos and tigers) and plants (such as Hoodia or devil’s claw). Climate change has far-reaching implications for both human health and biodiversity and these must be addressed together under the United Nations Framework Convention on Climate Change. To date, health issues have received inadequate attention by the Parties to the climate convention. And actions taken in one Convention should complement and build on those taken in others.</w:t>
      </w:r>
    </w:p>
    <w:p w:rsidR="00260812" w:rsidRPr="00260812" w:rsidRDefault="00260812" w:rsidP="00260812">
      <w:pPr>
        <w:pStyle w:val="Heading4"/>
      </w:pPr>
      <w:r w:rsidRPr="00260812">
        <w:t xml:space="preserve">Medicinal species Reps spur pragmatic green agenda. </w:t>
      </w:r>
    </w:p>
    <w:p w:rsidR="00260812" w:rsidRPr="00260812" w:rsidRDefault="00260812" w:rsidP="00260812">
      <w:pPr>
        <w:rPr>
          <w:b/>
          <w:bCs/>
          <w:sz w:val="26"/>
        </w:rPr>
      </w:pPr>
      <w:proofErr w:type="gramStart"/>
      <w:r w:rsidRPr="007B6336">
        <w:rPr>
          <w:rStyle w:val="Style13ptBold"/>
        </w:rPr>
        <w:t>McNeely ‘6</w:t>
      </w:r>
      <w:r>
        <w:rPr>
          <w:rStyle w:val="Style13ptBold"/>
        </w:rPr>
        <w:t xml:space="preserve"> </w:t>
      </w:r>
      <w:r w:rsidRPr="00E5700F">
        <w:rPr>
          <w:sz w:val="18"/>
          <w:szCs w:val="18"/>
        </w:rPr>
        <w:t>(et al; Jeffrey A McNeely Chief Scientist IUCN.</w:t>
      </w:r>
      <w:proofErr w:type="gramEnd"/>
      <w:r w:rsidRPr="00E5700F">
        <w:rPr>
          <w:sz w:val="18"/>
          <w:szCs w:val="18"/>
        </w:rPr>
        <w:t xml:space="preserve"> </w:t>
      </w:r>
      <w:proofErr w:type="gramStart"/>
      <w:r w:rsidRPr="00E5700F">
        <w:rPr>
          <w:sz w:val="18"/>
          <w:szCs w:val="18"/>
        </w:rPr>
        <w:t>Gland.</w:t>
      </w:r>
      <w:proofErr w:type="gramEnd"/>
      <w:r w:rsidRPr="00E5700F">
        <w:rPr>
          <w:sz w:val="18"/>
          <w:szCs w:val="18"/>
        </w:rPr>
        <w:t xml:space="preserve"> Switzerland – from the chapter “The Future of Medicinal Biodiversity” – a section from the book: Conserving Medicinal Species Securing a Healthy Future – available at: https://portals.iucn.org/library/efiles/edocs/2006-022.pdf</w:t>
      </w:r>
      <w:r>
        <w:rPr>
          <w:sz w:val="18"/>
          <w:szCs w:val="18"/>
        </w:rPr>
        <w:t>)</w:t>
      </w:r>
    </w:p>
    <w:p w:rsidR="00260812" w:rsidRPr="00B663C0" w:rsidRDefault="00260812" w:rsidP="00260812">
      <w:pPr>
        <w:rPr>
          <w:rStyle w:val="StyleUnderline"/>
        </w:rPr>
      </w:pPr>
      <w:r w:rsidRPr="00B663C0">
        <w:rPr>
          <w:sz w:val="16"/>
        </w:rPr>
        <w:t xml:space="preserve">Looking at biodiversity through the lens of human health can help provide new perspectives on policy and practice of biodiversity conservation with a view to supporting human health. </w:t>
      </w:r>
      <w:r w:rsidRPr="003051EE">
        <w:rPr>
          <w:rStyle w:val="StyleUnderline"/>
          <w:highlight w:val="magenta"/>
        </w:rPr>
        <w:t>Demonstrating biodiversity's links to human health takes biodiversity out of the</w:t>
      </w:r>
      <w:r w:rsidRPr="00B663C0">
        <w:rPr>
          <w:sz w:val="16"/>
        </w:rPr>
        <w:t xml:space="preserve"> unique </w:t>
      </w:r>
      <w:r w:rsidRPr="003051EE">
        <w:rPr>
          <w:rStyle w:val="StyleUnderline"/>
          <w:highlight w:val="magenta"/>
        </w:rPr>
        <w:t xml:space="preserve">realm of ministries of environment and instead, puts conservation at the very </w:t>
      </w:r>
      <w:proofErr w:type="spellStart"/>
      <w:r w:rsidRPr="003051EE">
        <w:rPr>
          <w:rStyle w:val="StyleUnderline"/>
          <w:highlight w:val="magenta"/>
        </w:rPr>
        <w:t>centre</w:t>
      </w:r>
      <w:proofErr w:type="spellEnd"/>
      <w:r w:rsidRPr="003051EE">
        <w:rPr>
          <w:rStyle w:val="StyleUnderline"/>
          <w:highlight w:val="magenta"/>
        </w:rPr>
        <w:t xml:space="preserve"> of humanitarian concerns</w:t>
      </w:r>
      <w:r w:rsidRPr="00B663C0">
        <w:rPr>
          <w:sz w:val="16"/>
        </w:rPr>
        <w:t xml:space="preserve">. </w:t>
      </w:r>
      <w:r w:rsidRPr="003051EE">
        <w:rPr>
          <w:rStyle w:val="StyleUnderline"/>
          <w:highlight w:val="magenta"/>
        </w:rPr>
        <w:t>Such links can help to influence public opinion in support of efforts to conserve genes, species and ecosystems.</w:t>
      </w:r>
    </w:p>
    <w:p w:rsidR="00192DFA" w:rsidRPr="00192DFA" w:rsidRDefault="00192DFA" w:rsidP="00192DFA">
      <w:pPr>
        <w:pStyle w:val="Heading1"/>
      </w:pPr>
      <w:proofErr w:type="gramStart"/>
      <w:r>
        <w:t>Advantages in the making?</w:t>
      </w:r>
      <w:proofErr w:type="gramEnd"/>
    </w:p>
    <w:p w:rsidR="00192DFA" w:rsidRDefault="00192DFA" w:rsidP="00192DFA">
      <w:pPr>
        <w:pStyle w:val="Heading2"/>
      </w:pPr>
      <w:proofErr w:type="spellStart"/>
      <w:r>
        <w:t>Adv</w:t>
      </w:r>
      <w:proofErr w:type="spellEnd"/>
      <w:r>
        <w:t>- Warming</w:t>
      </w:r>
    </w:p>
    <w:p w:rsidR="00192DFA" w:rsidRDefault="00192DFA" w:rsidP="00192DFA">
      <w:pPr>
        <w:pStyle w:val="Heading3"/>
      </w:pPr>
      <w:r>
        <w:t>Oceans K/T Solve</w:t>
      </w:r>
    </w:p>
    <w:p w:rsidR="00192DFA" w:rsidRDefault="00192DFA" w:rsidP="00192DFA">
      <w:pPr>
        <w:pStyle w:val="Heading4"/>
      </w:pPr>
      <w:r>
        <w:t>Ocean key to understanding climate change</w:t>
      </w:r>
    </w:p>
    <w:p w:rsidR="00192DFA" w:rsidRDefault="00192DFA" w:rsidP="00192DFA">
      <w:proofErr w:type="spellStart"/>
      <w:r w:rsidRPr="004518EB">
        <w:rPr>
          <w:rStyle w:val="Style13ptBold"/>
        </w:rPr>
        <w:t>ScienceDaily</w:t>
      </w:r>
      <w:proofErr w:type="spellEnd"/>
      <w:r w:rsidRPr="004518EB">
        <w:rPr>
          <w:rStyle w:val="Style13ptBold"/>
        </w:rPr>
        <w:t xml:space="preserve"> 13</w:t>
      </w:r>
      <w:r>
        <w:t xml:space="preserve"> (National University of Ireland, Galway, "Exploring the saltiness of the ocean to study climate change." April 30, 2013, http://www.sciencedaily.com/releases/2013/04/</w:t>
      </w:r>
      <w:proofErr w:type="gramStart"/>
      <w:r>
        <w:t>130430131343.htm )</w:t>
      </w:r>
      <w:proofErr w:type="gramEnd"/>
      <w:r>
        <w:t xml:space="preserve"> </w:t>
      </w:r>
      <w:proofErr w:type="spellStart"/>
      <w:r>
        <w:t>jml</w:t>
      </w:r>
      <w:proofErr w:type="spellEnd"/>
    </w:p>
    <w:p w:rsidR="00192DFA" w:rsidRPr="008A0584" w:rsidRDefault="00192DFA" w:rsidP="00192DFA">
      <w:pPr>
        <w:rPr>
          <w:sz w:val="16"/>
        </w:rPr>
      </w:pPr>
      <w:r w:rsidRPr="008A0584">
        <w:rPr>
          <w:sz w:val="16"/>
        </w:rPr>
        <w:t xml:space="preserve">Details are emerging from a recent research expedition to the Sub-Tropical North Atlantic. The objective of the expedition was to study the salt concentration (salinity) of the upper ocean. Scientists aboard the Spanish research vessel Sarmiento de </w:t>
      </w:r>
      <w:proofErr w:type="spellStart"/>
      <w:r w:rsidRPr="008A0584">
        <w:rPr>
          <w:sz w:val="16"/>
        </w:rPr>
        <w:t>Gamboa</w:t>
      </w:r>
      <w:proofErr w:type="spellEnd"/>
      <w:r w:rsidRPr="008A0584">
        <w:rPr>
          <w:sz w:val="16"/>
        </w:rPr>
        <w:t xml:space="preserve">, including National University of Ireland Galway’s </w:t>
      </w:r>
      <w:proofErr w:type="spellStart"/>
      <w:r w:rsidRPr="008A0584">
        <w:rPr>
          <w:sz w:val="16"/>
        </w:rPr>
        <w:t>Dr</w:t>
      </w:r>
      <w:proofErr w:type="spellEnd"/>
      <w:r w:rsidRPr="008A0584">
        <w:rPr>
          <w:sz w:val="16"/>
        </w:rPr>
        <w:t xml:space="preserve"> Brian Ward with two of his PhD students, </w:t>
      </w:r>
      <w:proofErr w:type="spellStart"/>
      <w:r w:rsidRPr="008A0584">
        <w:rPr>
          <w:sz w:val="16"/>
        </w:rPr>
        <w:t>Graig</w:t>
      </w:r>
      <w:proofErr w:type="spellEnd"/>
      <w:r w:rsidRPr="008A0584">
        <w:rPr>
          <w:sz w:val="16"/>
        </w:rPr>
        <w:t xml:space="preserve"> Sutherland and </w:t>
      </w:r>
      <w:proofErr w:type="spellStart"/>
      <w:r w:rsidRPr="008A0584">
        <w:rPr>
          <w:sz w:val="16"/>
        </w:rPr>
        <w:t>Anneke</w:t>
      </w:r>
      <w:proofErr w:type="spellEnd"/>
      <w:r w:rsidRPr="008A0584">
        <w:rPr>
          <w:sz w:val="16"/>
        </w:rPr>
        <w:t xml:space="preserve"> ten </w:t>
      </w:r>
      <w:proofErr w:type="spellStart"/>
      <w:r w:rsidRPr="008A0584">
        <w:rPr>
          <w:sz w:val="16"/>
        </w:rPr>
        <w:t>Doeschate</w:t>
      </w:r>
      <w:proofErr w:type="spellEnd"/>
      <w:r w:rsidRPr="008A0584">
        <w:rPr>
          <w:sz w:val="16"/>
        </w:rPr>
        <w:t xml:space="preserve">, explored </w:t>
      </w:r>
      <w:r w:rsidRPr="004518EB">
        <w:rPr>
          <w:rStyle w:val="StyleUnderline"/>
          <w:highlight w:val="green"/>
        </w:rPr>
        <w:t>the</w:t>
      </w:r>
      <w:r w:rsidRPr="008A0584">
        <w:rPr>
          <w:sz w:val="16"/>
        </w:rPr>
        <w:t xml:space="preserve"> essential </w:t>
      </w:r>
      <w:r w:rsidRPr="004518EB">
        <w:rPr>
          <w:rStyle w:val="StyleUnderline"/>
          <w:highlight w:val="green"/>
        </w:rPr>
        <w:t>role of the ocean in the global water cycle</w:t>
      </w:r>
      <w:r w:rsidRPr="008A0584">
        <w:rPr>
          <w:sz w:val="16"/>
        </w:rPr>
        <w:t xml:space="preserve">. This oceanographic research campaign is aimed at understanding the salinity of the upper ocean, which </w:t>
      </w:r>
      <w:r w:rsidRPr="004518EB">
        <w:rPr>
          <w:rStyle w:val="StyleUnderline"/>
          <w:highlight w:val="green"/>
        </w:rPr>
        <w:t>is a</w:t>
      </w:r>
      <w:r w:rsidRPr="008A0584">
        <w:rPr>
          <w:sz w:val="16"/>
        </w:rPr>
        <w:t xml:space="preserve"> much </w:t>
      </w:r>
      <w:r w:rsidRPr="004518EB">
        <w:rPr>
          <w:rStyle w:val="StyleUnderline"/>
          <w:highlight w:val="green"/>
        </w:rPr>
        <w:t>more reliable indicator</w:t>
      </w:r>
      <w:r w:rsidRPr="004518EB">
        <w:rPr>
          <w:rStyle w:val="StyleUnderline"/>
        </w:rPr>
        <w:t xml:space="preserve"> </w:t>
      </w:r>
      <w:r w:rsidRPr="008A0584">
        <w:rPr>
          <w:sz w:val="16"/>
        </w:rPr>
        <w:t xml:space="preserve">of the water cycle </w:t>
      </w:r>
      <w:r w:rsidRPr="004518EB">
        <w:rPr>
          <w:rStyle w:val="StyleUnderline"/>
          <w:highlight w:val="green"/>
        </w:rPr>
        <w:t>than any land-based measurement</w:t>
      </w:r>
      <w:r w:rsidRPr="008A0584">
        <w:rPr>
          <w:sz w:val="16"/>
        </w:rPr>
        <w:t xml:space="preserve">. </w:t>
      </w:r>
      <w:r w:rsidRPr="004518EB">
        <w:rPr>
          <w:rStyle w:val="StyleUnderline"/>
          <w:highlight w:val="green"/>
        </w:rPr>
        <w:t>How the water cycle evolves</w:t>
      </w:r>
      <w:r w:rsidRPr="008A0584">
        <w:rPr>
          <w:sz w:val="16"/>
        </w:rPr>
        <w:t xml:space="preserve"> in response </w:t>
      </w:r>
      <w:r w:rsidRPr="004518EB">
        <w:rPr>
          <w:rStyle w:val="StyleUnderline"/>
          <w:highlight w:val="green"/>
        </w:rPr>
        <w:t>to</w:t>
      </w:r>
      <w:r w:rsidRPr="008A0584">
        <w:rPr>
          <w:sz w:val="16"/>
        </w:rPr>
        <w:t xml:space="preserve"> global </w:t>
      </w:r>
      <w:r w:rsidRPr="004518EB">
        <w:rPr>
          <w:rStyle w:val="StyleUnderline"/>
          <w:highlight w:val="green"/>
        </w:rPr>
        <w:t>warming is</w:t>
      </w:r>
      <w:r w:rsidRPr="008A0584">
        <w:rPr>
          <w:sz w:val="16"/>
        </w:rPr>
        <w:t xml:space="preserve"> </w:t>
      </w:r>
      <w:r w:rsidRPr="004518EB">
        <w:rPr>
          <w:rStyle w:val="Emphasis"/>
          <w:highlight w:val="green"/>
        </w:rPr>
        <w:t>one of the most important climate change issues</w:t>
      </w:r>
      <w:r w:rsidRPr="008A0584">
        <w:rPr>
          <w:sz w:val="16"/>
        </w:rPr>
        <w:t xml:space="preserve">. The experiment was located in the North Atlantic Salinity Maximum, which has the highest salt concentration of any of the world’s oceans. </w:t>
      </w:r>
      <w:proofErr w:type="spellStart"/>
      <w:r w:rsidRPr="008A0584">
        <w:rPr>
          <w:sz w:val="16"/>
        </w:rPr>
        <w:t>Dr</w:t>
      </w:r>
      <w:proofErr w:type="spellEnd"/>
      <w:r w:rsidRPr="008A0584">
        <w:rPr>
          <w:sz w:val="16"/>
        </w:rPr>
        <w:t xml:space="preserve"> Ward explains: “It is not the depths of the ocean which is its most important aspect, but its surface. Everything that gets exchanged between the ocean and atmosphere, such as water, must cross the air-sea interface. We are trying to better understand how small scale turbulence is responsible for the air-sea exchange of freshwater. What is surprising is that these small-scale processes can affect large-scale patterns over the North Atlantic, and we are trying to connect the dots.” The initial part of this ocean field campaign was to conduct a survey of the area to map out horizontal and vertical distribution of salinity using an instrument that was towed behind the ship. “We found quite a lot of fresher water intermingled with the background salty water, but it is moving around quite a bit due to ocean currents, and when we returned to the fresh patch, it had moved. We were currently hunting for this freshwater, as one of the objectives is to understand the spatial inhomogeneity of the upper ocean salinity”, explains </w:t>
      </w:r>
      <w:proofErr w:type="spellStart"/>
      <w:r w:rsidRPr="008A0584">
        <w:rPr>
          <w:sz w:val="16"/>
        </w:rPr>
        <w:t>Dr</w:t>
      </w:r>
      <w:proofErr w:type="spellEnd"/>
      <w:r w:rsidRPr="008A0584">
        <w:rPr>
          <w:sz w:val="16"/>
        </w:rPr>
        <w:t xml:space="preserve"> Ward. Studying the processes at the ocean surface requires specialized instrumentation, as most measurements ‘miss’ the upper few meters. The National University of Ireland Galway’s </w:t>
      </w:r>
      <w:proofErr w:type="spellStart"/>
      <w:r w:rsidRPr="008A0584">
        <w:rPr>
          <w:sz w:val="16"/>
        </w:rPr>
        <w:t>AirSea</w:t>
      </w:r>
      <w:proofErr w:type="spellEnd"/>
      <w:r w:rsidRPr="008A0584">
        <w:rPr>
          <w:sz w:val="16"/>
        </w:rPr>
        <w:t xml:space="preserve"> Group </w:t>
      </w:r>
      <w:proofErr w:type="gramStart"/>
      <w:r w:rsidRPr="008A0584">
        <w:rPr>
          <w:sz w:val="16"/>
        </w:rPr>
        <w:t>are</w:t>
      </w:r>
      <w:proofErr w:type="gramEnd"/>
      <w:r w:rsidRPr="008A0584">
        <w:rPr>
          <w:sz w:val="16"/>
        </w:rPr>
        <w:t xml:space="preserve"> measuring the salinity, temperature, and turbulence of the upper 10 meters of the ocean with very fine detail using their Air-Sea Interaction Profiler (ASIP). </w:t>
      </w:r>
      <w:proofErr w:type="gramStart"/>
      <w:r w:rsidRPr="008A0584">
        <w:rPr>
          <w:sz w:val="16"/>
        </w:rPr>
        <w:t>The torpedo-shaped device, which is deployed into the water to gather data autonomously, is unique and the only one of its kind.</w:t>
      </w:r>
      <w:proofErr w:type="gramEnd"/>
      <w:r w:rsidRPr="008A0584">
        <w:rPr>
          <w:sz w:val="16"/>
        </w:rPr>
        <w:t xml:space="preserve"> </w:t>
      </w:r>
      <w:proofErr w:type="spellStart"/>
      <w:r w:rsidRPr="008A0584">
        <w:rPr>
          <w:sz w:val="16"/>
        </w:rPr>
        <w:t>Dr</w:t>
      </w:r>
      <w:proofErr w:type="spellEnd"/>
      <w:r w:rsidRPr="008A0584">
        <w:rPr>
          <w:sz w:val="16"/>
        </w:rPr>
        <w:t xml:space="preserve"> Ward explains: “The ocean surface has been the focus of my research for several years, but there was no easy way to measure what is going on here as there were no instruments available, so we built our own.” The ability to make these unique measurements has resulted in international recognition for the research being conducted at National University of Ireland Galway. </w:t>
      </w:r>
      <w:proofErr w:type="spellStart"/>
      <w:r w:rsidRPr="008A0584">
        <w:rPr>
          <w:sz w:val="16"/>
        </w:rPr>
        <w:t>Dr</w:t>
      </w:r>
      <w:proofErr w:type="spellEnd"/>
      <w:r w:rsidRPr="008A0584">
        <w:rPr>
          <w:sz w:val="16"/>
        </w:rPr>
        <w:t xml:space="preserve"> Ward’s Research Group is the </w:t>
      </w:r>
      <w:proofErr w:type="spellStart"/>
      <w:r w:rsidRPr="008A0584">
        <w:rPr>
          <w:sz w:val="16"/>
        </w:rPr>
        <w:t>AirSea</w:t>
      </w:r>
      <w:proofErr w:type="spellEnd"/>
      <w:r w:rsidRPr="008A0584">
        <w:rPr>
          <w:sz w:val="16"/>
        </w:rPr>
        <w:t xml:space="preserve"> Laboratory, which is affiliated with the Ryan Institute and resides in the School of Physics at the National University of Ireland Galway. The main objective of the </w:t>
      </w:r>
      <w:proofErr w:type="spellStart"/>
      <w:r w:rsidRPr="008A0584">
        <w:rPr>
          <w:sz w:val="16"/>
        </w:rPr>
        <w:t>AirSea</w:t>
      </w:r>
      <w:proofErr w:type="spellEnd"/>
      <w:r w:rsidRPr="008A0584">
        <w:rPr>
          <w:sz w:val="16"/>
        </w:rPr>
        <w:t xml:space="preserve"> Laboratory is to study the upper ocean and lower atmosphere processes which are responsible for atmosphere-ocean exchange. This experiment is concerned with air-sea exchange of water, but other studies that the </w:t>
      </w:r>
      <w:proofErr w:type="spellStart"/>
      <w:r w:rsidRPr="008A0584">
        <w:rPr>
          <w:sz w:val="16"/>
        </w:rPr>
        <w:t>AirSea</w:t>
      </w:r>
      <w:proofErr w:type="spellEnd"/>
      <w:r w:rsidRPr="008A0584">
        <w:rPr>
          <w:sz w:val="16"/>
        </w:rPr>
        <w:t xml:space="preserve"> Laboratory </w:t>
      </w:r>
      <w:proofErr w:type="gramStart"/>
      <w:r w:rsidRPr="008A0584">
        <w:rPr>
          <w:sz w:val="16"/>
        </w:rPr>
        <w:t>have</w:t>
      </w:r>
      <w:proofErr w:type="gramEnd"/>
      <w:r w:rsidRPr="008A0584">
        <w:rPr>
          <w:sz w:val="16"/>
        </w:rPr>
        <w:t xml:space="preserve"> been involved with were looking at how carbon dioxide, a major greenhouse gas, is transported between the air and sea. </w:t>
      </w:r>
      <w:proofErr w:type="spellStart"/>
      <w:r w:rsidRPr="008A0584">
        <w:rPr>
          <w:sz w:val="16"/>
        </w:rPr>
        <w:t>Dr</w:t>
      </w:r>
      <w:proofErr w:type="spellEnd"/>
      <w:r w:rsidRPr="008A0584">
        <w:rPr>
          <w:sz w:val="16"/>
        </w:rPr>
        <w:t xml:space="preserve"> Ward explains: “</w:t>
      </w:r>
      <w:r w:rsidRPr="004518EB">
        <w:rPr>
          <w:rStyle w:val="StyleUnderline"/>
          <w:highlight w:val="green"/>
        </w:rPr>
        <w:t>The ocean and atmosphere are a coupled system and therefore need to be studied in unison. A major part</w:t>
      </w:r>
      <w:r w:rsidRPr="008A0584">
        <w:rPr>
          <w:sz w:val="16"/>
        </w:rPr>
        <w:t xml:space="preserve"> of our research </w:t>
      </w:r>
      <w:r w:rsidRPr="004518EB">
        <w:rPr>
          <w:rStyle w:val="StyleUnderline"/>
          <w:highlight w:val="green"/>
        </w:rPr>
        <w:t>is</w:t>
      </w:r>
      <w:r w:rsidRPr="008A0584">
        <w:rPr>
          <w:sz w:val="16"/>
        </w:rPr>
        <w:t xml:space="preserve"> to determine </w:t>
      </w:r>
      <w:r w:rsidRPr="004518EB">
        <w:rPr>
          <w:rStyle w:val="StyleUnderline"/>
          <w:highlight w:val="green"/>
        </w:rPr>
        <w:t>how this system</w:t>
      </w:r>
      <w:r w:rsidRPr="008A0584">
        <w:rPr>
          <w:sz w:val="16"/>
        </w:rPr>
        <w:t xml:space="preserve"> </w:t>
      </w:r>
      <w:r w:rsidRPr="004518EB">
        <w:rPr>
          <w:rStyle w:val="StyleUnderline"/>
          <w:highlight w:val="green"/>
        </w:rPr>
        <w:t>affects and is affected by climate</w:t>
      </w:r>
      <w:r w:rsidRPr="008A0584">
        <w:rPr>
          <w:sz w:val="16"/>
        </w:rPr>
        <w:t xml:space="preserve"> and environmental </w:t>
      </w:r>
      <w:r w:rsidRPr="004518EB">
        <w:rPr>
          <w:rStyle w:val="StyleUnderline"/>
          <w:highlight w:val="green"/>
        </w:rPr>
        <w:t>change</w:t>
      </w:r>
      <w:r w:rsidRPr="008A0584">
        <w:rPr>
          <w:sz w:val="16"/>
        </w:rPr>
        <w:t xml:space="preserve">.” This Irish and Spanish collaboration is part of a bigger international effort called SPURS - Salinity Processes in the Upper Ocean Regional Study. There was also an American research ship in the area participating in the SPURS study, and the Spanish ship was visited by </w:t>
      </w:r>
      <w:proofErr w:type="spellStart"/>
      <w:r w:rsidRPr="008A0584">
        <w:rPr>
          <w:sz w:val="16"/>
        </w:rPr>
        <w:t>Dr</w:t>
      </w:r>
      <w:proofErr w:type="spellEnd"/>
      <w:r w:rsidRPr="008A0584">
        <w:rPr>
          <w:sz w:val="16"/>
        </w:rPr>
        <w:t xml:space="preserve"> Ray Schmitt from the Woods Hole Oceanographic Institution (WHOI).</w:t>
      </w:r>
      <w:proofErr w:type="spellStart"/>
      <w:r w:rsidRPr="008A0584">
        <w:rPr>
          <w:sz w:val="16"/>
        </w:rPr>
        <w:t>Dr</w:t>
      </w:r>
      <w:proofErr w:type="spellEnd"/>
      <w:r w:rsidRPr="008A0584">
        <w:rPr>
          <w:sz w:val="16"/>
        </w:rPr>
        <w:t xml:space="preserve"> Ward collaborates extensively with the WHOI scientists: “The WHOI scientists have autonomous gliders with </w:t>
      </w:r>
      <w:proofErr w:type="spellStart"/>
      <w:r w:rsidRPr="008A0584">
        <w:rPr>
          <w:sz w:val="16"/>
        </w:rPr>
        <w:t>microsensors</w:t>
      </w:r>
      <w:proofErr w:type="spellEnd"/>
      <w:r w:rsidRPr="008A0584">
        <w:rPr>
          <w:sz w:val="16"/>
        </w:rPr>
        <w:t xml:space="preserve"> attached, similar to our ASIP. During our measurements, they directed their gliders to the same area as ASIP, and we provided them with data to ground-truth their measurements. This was an excellent opportunity to enhance our links with WHOI, who are the largest oceanographic research institution in the USA.” One of the biggest motivators for SPURS was the recent launch of two satellites for measuring ocean salinity: the European Space Agency’s Soil Moisture Ocean Salinity (SMOS), and NASA’s Aquarius mission. </w:t>
      </w:r>
      <w:proofErr w:type="spellStart"/>
      <w:r w:rsidRPr="008A0584">
        <w:rPr>
          <w:sz w:val="16"/>
        </w:rPr>
        <w:t>Dr</w:t>
      </w:r>
      <w:proofErr w:type="spellEnd"/>
      <w:r w:rsidRPr="008A0584">
        <w:rPr>
          <w:sz w:val="16"/>
        </w:rPr>
        <w:t xml:space="preserve"> Ward explains: “It is envisioned that </w:t>
      </w:r>
      <w:r w:rsidRPr="008A0584">
        <w:rPr>
          <w:rStyle w:val="StyleUnderline"/>
          <w:highlight w:val="green"/>
        </w:rPr>
        <w:t>with the combination</w:t>
      </w:r>
      <w:r w:rsidRPr="008A0584">
        <w:rPr>
          <w:sz w:val="16"/>
        </w:rPr>
        <w:t xml:space="preserve"> </w:t>
      </w:r>
      <w:r w:rsidRPr="008A0584">
        <w:rPr>
          <w:rStyle w:val="StyleUnderline"/>
          <w:highlight w:val="green"/>
        </w:rPr>
        <w:t>of the in-situ measurements, satellites, and computer models, we can improve our estimates of global climate change and the water cycle. These</w:t>
      </w:r>
      <w:r w:rsidRPr="008A0584">
        <w:rPr>
          <w:sz w:val="16"/>
        </w:rPr>
        <w:t xml:space="preserve"> data </w:t>
      </w:r>
      <w:r w:rsidRPr="008A0584">
        <w:rPr>
          <w:rStyle w:val="StyleUnderline"/>
          <w:highlight w:val="green"/>
        </w:rPr>
        <w:t>will</w:t>
      </w:r>
      <w:r w:rsidRPr="008A0584">
        <w:rPr>
          <w:sz w:val="16"/>
        </w:rPr>
        <w:t xml:space="preserve"> also be used to </w:t>
      </w:r>
      <w:r w:rsidRPr="008A0584">
        <w:rPr>
          <w:rStyle w:val="StyleUnderline"/>
          <w:highlight w:val="green"/>
        </w:rPr>
        <w:t>improve weather forecasting</w:t>
      </w:r>
      <w:r w:rsidRPr="008A0584">
        <w:rPr>
          <w:sz w:val="16"/>
        </w:rPr>
        <w:t>, and we worked with the European Centre for Medium Range Weather Forecasting during this field experiment.”</w:t>
      </w:r>
    </w:p>
    <w:p w:rsidR="00192DFA" w:rsidRDefault="00192DFA" w:rsidP="00192DFA">
      <w:pPr>
        <w:pStyle w:val="Heading3"/>
      </w:pPr>
      <w:r>
        <w:t>Intl Coop K/T Solve</w:t>
      </w:r>
    </w:p>
    <w:p w:rsidR="00192DFA" w:rsidRDefault="00192DFA" w:rsidP="00192DFA">
      <w:pPr>
        <w:pStyle w:val="Heading4"/>
      </w:pPr>
      <w:r>
        <w:t>International scientific cooperation key to solving warming</w:t>
      </w:r>
    </w:p>
    <w:p w:rsidR="00192DFA" w:rsidRDefault="00192DFA" w:rsidP="00192DFA">
      <w:proofErr w:type="spellStart"/>
      <w:r w:rsidRPr="00410FDE">
        <w:rPr>
          <w:rStyle w:val="Style13ptBold"/>
        </w:rPr>
        <w:t>Fürstenau</w:t>
      </w:r>
      <w:proofErr w:type="spellEnd"/>
      <w:r w:rsidRPr="00410FDE">
        <w:rPr>
          <w:rStyle w:val="Style13ptBold"/>
        </w:rPr>
        <w:t xml:space="preserve"> 14</w:t>
      </w:r>
      <w:r>
        <w:t xml:space="preserve"> </w:t>
      </w:r>
      <w:r w:rsidRPr="00410FDE">
        <w:rPr>
          <w:sz w:val="16"/>
          <w:szCs w:val="16"/>
        </w:rPr>
        <w:t xml:space="preserve">[Marcel, Writer and news analyst at Deutsche </w:t>
      </w:r>
      <w:proofErr w:type="spellStart"/>
      <w:r w:rsidRPr="00410FDE">
        <w:rPr>
          <w:sz w:val="16"/>
          <w:szCs w:val="16"/>
        </w:rPr>
        <w:t>Welle</w:t>
      </w:r>
      <w:proofErr w:type="spellEnd"/>
      <w:r w:rsidRPr="00410FDE">
        <w:rPr>
          <w:sz w:val="16"/>
          <w:szCs w:val="16"/>
        </w:rPr>
        <w:t xml:space="preserve">, “Climate experts sound the alarm”, Deutsche </w:t>
      </w:r>
      <w:proofErr w:type="spellStart"/>
      <w:r w:rsidRPr="00410FDE">
        <w:rPr>
          <w:sz w:val="16"/>
          <w:szCs w:val="16"/>
        </w:rPr>
        <w:t>Welle</w:t>
      </w:r>
      <w:proofErr w:type="spellEnd"/>
      <w:r w:rsidRPr="00410FDE">
        <w:rPr>
          <w:sz w:val="16"/>
          <w:szCs w:val="16"/>
        </w:rPr>
        <w:t xml:space="preserve">, April 13, 2014, </w:t>
      </w:r>
      <w:hyperlink r:id="rId50" w:history="1">
        <w:r w:rsidRPr="00410FDE">
          <w:rPr>
            <w:rStyle w:val="Hyperlink"/>
            <w:sz w:val="16"/>
            <w:szCs w:val="16"/>
          </w:rPr>
          <w:t>http://www.dw.de/climate-experts-sound-the-alarm/a-17564117</w:t>
        </w:r>
      </w:hyperlink>
      <w:r w:rsidRPr="00410FDE">
        <w:rPr>
          <w:sz w:val="16"/>
          <w:szCs w:val="16"/>
        </w:rPr>
        <w:t>] NN</w:t>
      </w:r>
    </w:p>
    <w:p w:rsidR="00192DFA" w:rsidRDefault="00192DFA" w:rsidP="00192DFA">
      <w:r w:rsidRPr="00256FC3">
        <w:rPr>
          <w:sz w:val="16"/>
          <w:szCs w:val="16"/>
        </w:rPr>
        <w:t>In spite of all efforts,</w:t>
      </w:r>
      <w:r>
        <w:t xml:space="preserve"> </w:t>
      </w:r>
      <w:r w:rsidRPr="00256FC3">
        <w:rPr>
          <w:b/>
          <w:highlight w:val="green"/>
          <w:u w:val="single"/>
        </w:rPr>
        <w:t>the global community has not been successful in reducing its climate-damaging carbon dioxide emissions</w:t>
      </w:r>
      <w:r>
        <w:t xml:space="preserve">. </w:t>
      </w:r>
      <w:r w:rsidRPr="00256FC3">
        <w:rPr>
          <w:sz w:val="16"/>
          <w:szCs w:val="16"/>
        </w:rPr>
        <w:t>Quite the opposite:</w:t>
      </w:r>
      <w:r>
        <w:t xml:space="preserve"> </w:t>
      </w:r>
      <w:r w:rsidRPr="00256FC3">
        <w:rPr>
          <w:b/>
          <w:highlight w:val="green"/>
          <w:u w:val="single"/>
        </w:rPr>
        <w:t>emissions of greenhouse gases</w:t>
      </w:r>
      <w:r>
        <w:t xml:space="preserve"> </w:t>
      </w:r>
      <w:r w:rsidRPr="00256FC3">
        <w:rPr>
          <w:sz w:val="16"/>
          <w:szCs w:val="16"/>
        </w:rPr>
        <w:t xml:space="preserve">between the years 2000 and 2010 </w:t>
      </w:r>
      <w:r w:rsidRPr="00256FC3">
        <w:rPr>
          <w:b/>
          <w:highlight w:val="green"/>
          <w:u w:val="single"/>
        </w:rPr>
        <w:t>grew more</w:t>
      </w:r>
      <w:r>
        <w:t xml:space="preserve"> </w:t>
      </w:r>
      <w:r w:rsidRPr="00256FC3">
        <w:rPr>
          <w:sz w:val="16"/>
          <w:szCs w:val="16"/>
        </w:rPr>
        <w:t xml:space="preserve">than in any decade since 1970. The findings are part of the newest report from the United Nations' expert Intergovernmental Panel on Climate Change (IPCC), which has been released in Berlin. In spite of the dire outlook, the authors have named their report "Mitigation of Climate Change". With that, the authors, including German scientist </w:t>
      </w:r>
      <w:proofErr w:type="spellStart"/>
      <w:r w:rsidRPr="00256FC3">
        <w:rPr>
          <w:sz w:val="16"/>
          <w:szCs w:val="16"/>
        </w:rPr>
        <w:t>Ottmar</w:t>
      </w:r>
      <w:proofErr w:type="spellEnd"/>
      <w:r w:rsidRPr="00256FC3">
        <w:rPr>
          <w:sz w:val="16"/>
          <w:szCs w:val="16"/>
        </w:rPr>
        <w:t xml:space="preserve"> </w:t>
      </w:r>
      <w:proofErr w:type="spellStart"/>
      <w:r w:rsidRPr="00256FC3">
        <w:rPr>
          <w:sz w:val="16"/>
          <w:szCs w:val="16"/>
        </w:rPr>
        <w:t>Edenhofer</w:t>
      </w:r>
      <w:proofErr w:type="spellEnd"/>
      <w:r w:rsidRPr="00256FC3">
        <w:rPr>
          <w:sz w:val="16"/>
          <w:szCs w:val="16"/>
        </w:rPr>
        <w:t>, wanted to emphasize that it was still possible to turn the situation around. The analysis and recommendations for action, which have now been submitted to politicians, are the third part of a comprehensive account on climate change. The first part was made public in Stockholm last year, the second report a few weeks ago in Yokohama.</w:t>
      </w:r>
      <w:r>
        <w:t xml:space="preserve"> </w:t>
      </w:r>
      <w:r w:rsidRPr="00256FC3">
        <w:rPr>
          <w:b/>
          <w:highlight w:val="green"/>
          <w:u w:val="single"/>
        </w:rPr>
        <w:t>According to the international team of authors, a mix of political and technical measures is needed to limit the increase in global warming to a maximum of two degrees Celsius</w:t>
      </w:r>
      <w:r w:rsidRPr="00256FC3">
        <w:rPr>
          <w:b/>
          <w:u w:val="single"/>
        </w:rPr>
        <w:t>.</w:t>
      </w:r>
      <w:r>
        <w:t xml:space="preserve"> </w:t>
      </w:r>
      <w:r w:rsidRPr="00256FC3">
        <w:rPr>
          <w:sz w:val="16"/>
          <w:szCs w:val="16"/>
        </w:rPr>
        <w:t>In the view of the climate experts, more severe natural disasters like floods and droughts, which are already being noticed today, could be confined only if the threshold level of two degrees is not overstepped. "The scientific message is clear:</w:t>
      </w:r>
      <w:r>
        <w:t xml:space="preserve"> </w:t>
      </w:r>
      <w:r w:rsidRPr="00256FC3">
        <w:rPr>
          <w:b/>
          <w:highlight w:val="green"/>
          <w:u w:val="single"/>
        </w:rPr>
        <w:t>to avoid dangerous disturbances to the climate system, we can’t go on as we have done before</w:t>
      </w:r>
      <w:r w:rsidRPr="00256FC3">
        <w:rPr>
          <w:highlight w:val="green"/>
        </w:rPr>
        <w:t>,</w:t>
      </w:r>
      <w:r>
        <w:t xml:space="preserve">" </w:t>
      </w:r>
      <w:r w:rsidRPr="00256FC3">
        <w:rPr>
          <w:sz w:val="16"/>
          <w:szCs w:val="16"/>
        </w:rPr>
        <w:t xml:space="preserve">climate researcher </w:t>
      </w:r>
      <w:proofErr w:type="spellStart"/>
      <w:r w:rsidRPr="00256FC3">
        <w:rPr>
          <w:sz w:val="16"/>
          <w:szCs w:val="16"/>
        </w:rPr>
        <w:t>Edenhofer</w:t>
      </w:r>
      <w:proofErr w:type="spellEnd"/>
      <w:r w:rsidRPr="00256FC3">
        <w:rPr>
          <w:sz w:val="16"/>
          <w:szCs w:val="16"/>
        </w:rPr>
        <w:t xml:space="preserve"> said. </w:t>
      </w:r>
      <w:proofErr w:type="gramStart"/>
      <w:r w:rsidRPr="00256FC3">
        <w:rPr>
          <w:sz w:val="16"/>
          <w:szCs w:val="16"/>
        </w:rPr>
        <w:t>A minimum 40-percent reduction in CO2 by 2050.</w:t>
      </w:r>
      <w:proofErr w:type="gramEnd"/>
      <w:r w:rsidRPr="00256FC3">
        <w:rPr>
          <w:sz w:val="16"/>
          <w:szCs w:val="16"/>
        </w:rPr>
        <w:t xml:space="preserve"> The goal of keeping the rise in global temperatures to no more than two degrees Celsius will only be reachable if greenhouse gases emissions can be reduced by 40 to 70 percent in comparison with 2010 by the middle of this century, according to the experts of the IPCC. They've said that for a livable future to remain possible for people and the </w:t>
      </w:r>
      <w:proofErr w:type="gramStart"/>
      <w:r w:rsidRPr="00256FC3">
        <w:rPr>
          <w:sz w:val="16"/>
          <w:szCs w:val="16"/>
        </w:rPr>
        <w:t>environment,</w:t>
      </w:r>
      <w:proofErr w:type="gramEnd"/>
      <w:r w:rsidRPr="00256FC3">
        <w:rPr>
          <w:sz w:val="16"/>
          <w:szCs w:val="16"/>
        </w:rPr>
        <w:t xml:space="preserve"> there should be almost no further greenhouse gases emissions by the end of the 21st century. Climate scientist </w:t>
      </w:r>
      <w:proofErr w:type="spellStart"/>
      <w:r w:rsidRPr="00256FC3">
        <w:rPr>
          <w:sz w:val="16"/>
          <w:szCs w:val="16"/>
        </w:rPr>
        <w:t>Ottmar</w:t>
      </w:r>
      <w:proofErr w:type="spellEnd"/>
      <w:r w:rsidRPr="00256FC3">
        <w:rPr>
          <w:sz w:val="16"/>
          <w:szCs w:val="16"/>
        </w:rPr>
        <w:t xml:space="preserve"> </w:t>
      </w:r>
      <w:proofErr w:type="spellStart"/>
      <w:r w:rsidRPr="00256FC3">
        <w:rPr>
          <w:sz w:val="16"/>
          <w:szCs w:val="16"/>
        </w:rPr>
        <w:t>Edenhofer</w:t>
      </w:r>
      <w:proofErr w:type="spellEnd"/>
      <w:r w:rsidRPr="00256FC3">
        <w:rPr>
          <w:sz w:val="16"/>
          <w:szCs w:val="16"/>
        </w:rPr>
        <w:t xml:space="preserve"> says action must be taken quickly to mitigate climate change. To achieve such an ambitious mitigation of climate change, the experts recognize that it has to involve more than the sheer reduction of CO2 output. </w:t>
      </w:r>
      <w:proofErr w:type="spellStart"/>
      <w:r w:rsidRPr="00256FC3">
        <w:rPr>
          <w:sz w:val="16"/>
          <w:szCs w:val="16"/>
        </w:rPr>
        <w:t>Ottmar</w:t>
      </w:r>
      <w:proofErr w:type="spellEnd"/>
      <w:r w:rsidRPr="00256FC3">
        <w:rPr>
          <w:sz w:val="16"/>
          <w:szCs w:val="16"/>
        </w:rPr>
        <w:t xml:space="preserve"> </w:t>
      </w:r>
      <w:proofErr w:type="spellStart"/>
      <w:r w:rsidRPr="00256FC3">
        <w:rPr>
          <w:sz w:val="16"/>
          <w:szCs w:val="16"/>
        </w:rPr>
        <w:t>Edenhofer</w:t>
      </w:r>
      <w:proofErr w:type="spellEnd"/>
      <w:r w:rsidRPr="00256FC3">
        <w:rPr>
          <w:sz w:val="16"/>
          <w:szCs w:val="16"/>
        </w:rPr>
        <w:t xml:space="preserve">, along with Cuban Ramon </w:t>
      </w:r>
      <w:proofErr w:type="spellStart"/>
      <w:r w:rsidRPr="00256FC3">
        <w:rPr>
          <w:sz w:val="16"/>
          <w:szCs w:val="16"/>
        </w:rPr>
        <w:t>Pichs-Madruga</w:t>
      </w:r>
      <w:proofErr w:type="spellEnd"/>
      <w:r w:rsidRPr="00256FC3">
        <w:rPr>
          <w:sz w:val="16"/>
          <w:szCs w:val="16"/>
        </w:rPr>
        <w:t xml:space="preserve"> and </w:t>
      </w:r>
      <w:proofErr w:type="spellStart"/>
      <w:r w:rsidRPr="00256FC3">
        <w:rPr>
          <w:sz w:val="16"/>
          <w:szCs w:val="16"/>
        </w:rPr>
        <w:t>Youba</w:t>
      </w:r>
      <w:proofErr w:type="spellEnd"/>
      <w:r w:rsidRPr="00256FC3">
        <w:rPr>
          <w:sz w:val="16"/>
          <w:szCs w:val="16"/>
        </w:rPr>
        <w:t xml:space="preserve"> </w:t>
      </w:r>
      <w:proofErr w:type="spellStart"/>
      <w:r w:rsidRPr="00256FC3">
        <w:rPr>
          <w:sz w:val="16"/>
          <w:szCs w:val="16"/>
        </w:rPr>
        <w:t>Sokona</w:t>
      </w:r>
      <w:proofErr w:type="spellEnd"/>
      <w:r w:rsidRPr="00256FC3">
        <w:rPr>
          <w:sz w:val="16"/>
          <w:szCs w:val="16"/>
        </w:rPr>
        <w:t xml:space="preserve"> from Mali also see a carbon dioxide free atmosphere as essential. The three authors leave no doubt that</w:t>
      </w:r>
      <w:r>
        <w:t xml:space="preserve"> </w:t>
      </w:r>
      <w:r w:rsidRPr="00256FC3">
        <w:rPr>
          <w:b/>
          <w:highlight w:val="green"/>
          <w:u w:val="single"/>
        </w:rPr>
        <w:t>the world community must quickly take action on a wide range of measures if it wants to restrict dramatic global warming</w:t>
      </w:r>
      <w:r>
        <w:t xml:space="preserve"> </w:t>
      </w:r>
      <w:r w:rsidRPr="00256FC3">
        <w:rPr>
          <w:sz w:val="16"/>
          <w:szCs w:val="16"/>
        </w:rPr>
        <w:t>to a maximum of two degrees Celsius. The process begins with the modest goal of stabilizing the concentration of greenhouse gases, so as not to let them increase any more. In the opinion of the climate experts, to succeed in that would mean the concurrent reduction of emissions in all areas of economic and personal life, foremost the production and the use of energy, the manufacture of consumer goods and food, transport and living.</w:t>
      </w:r>
      <w:r>
        <w:t xml:space="preserve"> </w:t>
      </w:r>
      <w:r w:rsidRPr="00256FC3">
        <w:rPr>
          <w:b/>
          <w:highlight w:val="green"/>
          <w:u w:val="single"/>
        </w:rPr>
        <w:t>The key to success: international cooperation</w:t>
      </w:r>
      <w:r>
        <w:t xml:space="preserve"> </w:t>
      </w:r>
      <w:proofErr w:type="gramStart"/>
      <w:r w:rsidRPr="00256FC3">
        <w:rPr>
          <w:sz w:val="16"/>
          <w:szCs w:val="16"/>
        </w:rPr>
        <w:t>The</w:t>
      </w:r>
      <w:proofErr w:type="gramEnd"/>
      <w:r w:rsidRPr="00256FC3">
        <w:rPr>
          <w:sz w:val="16"/>
          <w:szCs w:val="16"/>
        </w:rPr>
        <w:t xml:space="preserve"> scientists see much potential in the areas of energy efficiency and re-forestation. Low-carbon technologies could work out beneficially in terms of costs, which must be spent to reduce climate change, explained </w:t>
      </w:r>
      <w:proofErr w:type="spellStart"/>
      <w:r w:rsidRPr="00256FC3">
        <w:rPr>
          <w:sz w:val="16"/>
          <w:szCs w:val="16"/>
        </w:rPr>
        <w:t>Pichs-Madruga</w:t>
      </w:r>
      <w:proofErr w:type="spellEnd"/>
      <w:r w:rsidRPr="00256FC3">
        <w:rPr>
          <w:sz w:val="16"/>
          <w:szCs w:val="16"/>
        </w:rPr>
        <w:t xml:space="preserve">. The economical and considerate exploitation of land areas is a further key component. Reducing deforestation and at the same time planting new trees could, according to the scientists, stop the rise of CO2 emissions or even reverse them. Even more, through well-directed re-forestation, the greenhouse gases in the atmosphere could be reduced. The scientists pledge the same effect from a combination of biomass and the storing of carbon dioxide underground. However, they also advise of the hazards of such procedures. Malian climate expert </w:t>
      </w:r>
      <w:proofErr w:type="spellStart"/>
      <w:r w:rsidRPr="00256FC3">
        <w:rPr>
          <w:sz w:val="16"/>
          <w:szCs w:val="16"/>
        </w:rPr>
        <w:t>Sokona</w:t>
      </w:r>
      <w:proofErr w:type="spellEnd"/>
      <w:r w:rsidRPr="00256FC3">
        <w:rPr>
          <w:sz w:val="16"/>
          <w:szCs w:val="16"/>
        </w:rPr>
        <w:t xml:space="preserve"> summed up the core challenge as "to disconnect the output of greenhouse gases from economic and population growth". His German colleague </w:t>
      </w:r>
      <w:proofErr w:type="spellStart"/>
      <w:r w:rsidRPr="00256FC3">
        <w:rPr>
          <w:sz w:val="16"/>
          <w:szCs w:val="16"/>
        </w:rPr>
        <w:t>Edenhofer</w:t>
      </w:r>
      <w:proofErr w:type="spellEnd"/>
      <w:r w:rsidRPr="00256FC3">
        <w:rPr>
          <w:sz w:val="16"/>
          <w:szCs w:val="16"/>
        </w:rPr>
        <w:t xml:space="preserve"> added that</w:t>
      </w:r>
      <w:r>
        <w:t xml:space="preserve"> "</w:t>
      </w:r>
      <w:r w:rsidRPr="00256FC3">
        <w:rPr>
          <w:b/>
          <w:highlight w:val="green"/>
          <w:u w:val="single"/>
        </w:rPr>
        <w:t>international cooperation is the key to mitigate global warming.</w:t>
      </w:r>
      <w:r>
        <w:t>"</w:t>
      </w:r>
    </w:p>
    <w:p w:rsidR="00192DFA" w:rsidRDefault="00192DFA" w:rsidP="00192DFA"/>
    <w:p w:rsidR="00192DFA" w:rsidRDefault="00192DFA" w:rsidP="00192DFA">
      <w:pPr>
        <w:pStyle w:val="Heading3"/>
      </w:pPr>
      <w:r>
        <w:t>CO2 K/T Warming</w:t>
      </w:r>
    </w:p>
    <w:p w:rsidR="00192DFA" w:rsidRPr="003106E4" w:rsidRDefault="00192DFA" w:rsidP="00192DFA">
      <w:pPr>
        <w:pStyle w:val="Heading4"/>
      </w:pPr>
      <w:r w:rsidRPr="003106E4">
        <w:t>CO2 is the primary driver of climate change – outweighs all alt causes</w:t>
      </w:r>
    </w:p>
    <w:p w:rsidR="00192DFA" w:rsidRPr="00300365" w:rsidRDefault="00192DFA" w:rsidP="00192DFA">
      <w:pPr>
        <w:rPr>
          <w:sz w:val="16"/>
          <w:szCs w:val="16"/>
        </w:rPr>
      </w:pPr>
      <w:proofErr w:type="spellStart"/>
      <w:r w:rsidRPr="00300365">
        <w:rPr>
          <w:rStyle w:val="Style13ptBold"/>
        </w:rPr>
        <w:t>Vertessy</w:t>
      </w:r>
      <w:proofErr w:type="spellEnd"/>
      <w:r w:rsidRPr="00300365">
        <w:rPr>
          <w:rStyle w:val="Style13ptBold"/>
        </w:rPr>
        <w:t xml:space="preserve"> and Clark</w:t>
      </w:r>
      <w:r>
        <w:rPr>
          <w:b/>
        </w:rPr>
        <w:t xml:space="preserve"> 12</w:t>
      </w:r>
      <w:r w:rsidRPr="00300365">
        <w:rPr>
          <w:sz w:val="16"/>
          <w:szCs w:val="16"/>
        </w:rPr>
        <w:t xml:space="preserve">[Rob, Acting Director of Australian Bureau of Meteorology, and Megan, Chief Executive Officer at the Commonwealth Scientific and Industrial Research </w:t>
      </w:r>
      <w:proofErr w:type="spellStart"/>
      <w:r w:rsidRPr="00300365">
        <w:rPr>
          <w:sz w:val="16"/>
          <w:szCs w:val="16"/>
        </w:rPr>
        <w:t>Organisation</w:t>
      </w:r>
      <w:proofErr w:type="spellEnd"/>
      <w:r w:rsidRPr="00300365">
        <w:rPr>
          <w:sz w:val="16"/>
          <w:szCs w:val="16"/>
        </w:rPr>
        <w:t>,</w:t>
      </w:r>
      <w:r>
        <w:rPr>
          <w:sz w:val="16"/>
          <w:szCs w:val="16"/>
        </w:rPr>
        <w:t xml:space="preserve"> 3-13-2012, </w:t>
      </w:r>
      <w:r w:rsidRPr="00300365">
        <w:rPr>
          <w:sz w:val="16"/>
          <w:szCs w:val="16"/>
        </w:rPr>
        <w:t xml:space="preserve"> “State of the Climate 2012”, </w:t>
      </w:r>
      <w:hyperlink r:id="rId51" w:history="1">
        <w:r w:rsidRPr="00E4614C">
          <w:rPr>
            <w:rStyle w:val="Hyperlink"/>
            <w:sz w:val="16"/>
            <w:szCs w:val="16"/>
          </w:rPr>
          <w:t>http://theconversation.edu.au/state-of-the-climate-2012-5831]-DaveD</w:t>
        </w:r>
      </w:hyperlink>
      <w:r>
        <w:rPr>
          <w:sz w:val="16"/>
          <w:szCs w:val="16"/>
        </w:rPr>
        <w:t xml:space="preserve">. </w:t>
      </w:r>
    </w:p>
    <w:p w:rsidR="00192DFA" w:rsidRPr="00300365" w:rsidRDefault="00192DFA" w:rsidP="00192DFA">
      <w:pPr>
        <w:rPr>
          <w:u w:val="single"/>
        </w:rPr>
      </w:pPr>
      <w:r w:rsidRPr="00300365">
        <w:rPr>
          <w:sz w:val="16"/>
        </w:rPr>
        <w:t>Carbon dioxide (CO2</w:t>
      </w:r>
      <w:r w:rsidRPr="00300365">
        <w:rPr>
          <w:u w:val="single"/>
        </w:rPr>
        <w:t xml:space="preserve">) </w:t>
      </w:r>
      <w:r w:rsidRPr="00AE1287">
        <w:rPr>
          <w:rStyle w:val="StyleUnderline"/>
          <w:highlight w:val="cyan"/>
        </w:rPr>
        <w:t>emissions account for</w:t>
      </w:r>
      <w:r w:rsidRPr="00300365">
        <w:rPr>
          <w:rStyle w:val="StyleUnderline"/>
        </w:rPr>
        <w:t xml:space="preserve"> about 60% of </w:t>
      </w:r>
      <w:r w:rsidRPr="00AE1287">
        <w:rPr>
          <w:rStyle w:val="StyleUnderline"/>
          <w:highlight w:val="cyan"/>
        </w:rPr>
        <w:t xml:space="preserve">the effect from anthropogenic greenhouse gases on the earth’s energy </w:t>
      </w:r>
      <w:r w:rsidRPr="00AE1287">
        <w:rPr>
          <w:rStyle w:val="StyleUnderline"/>
        </w:rPr>
        <w:t xml:space="preserve">balance </w:t>
      </w:r>
      <w:r w:rsidRPr="00AE1287">
        <w:rPr>
          <w:rStyle w:val="StyleUnderline"/>
          <w:sz w:val="16"/>
        </w:rPr>
        <w:t>over the past 250 years. These global CO2 emissions are mostly from fossil fuels</w:t>
      </w:r>
      <w:r w:rsidRPr="00300365">
        <w:rPr>
          <w:rStyle w:val="StyleUnderline"/>
          <w:sz w:val="16"/>
        </w:rPr>
        <w:t xml:space="preserve"> (more than 85%),</w:t>
      </w:r>
      <w:r w:rsidRPr="00300365">
        <w:rPr>
          <w:sz w:val="16"/>
        </w:rPr>
        <w:t xml:space="preserve">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w:t>
      </w:r>
      <w:r w:rsidRPr="00300365">
        <w:rPr>
          <w:rStyle w:val="StyleUnderline"/>
          <w:sz w:val="16"/>
        </w:rPr>
        <w:t>. CO2 levels are rising in the atmosphere and ocean. About 50% of the amount of CO2 emitted from fossil fuels, industry, and changes in land-use, stays in the atmosphere.</w:t>
      </w:r>
      <w:r w:rsidRPr="00300365">
        <w:rPr>
          <w:sz w:val="16"/>
        </w:rPr>
        <w:t xml:space="preserve"> The remainder is taken up by the ocean and land vegetation, in roughly equal parts. The extra carbon dioxide absorbed by the oceans is estimated to have caused about a 30% increase in the level of ocean acidity since pre-industrial times. </w:t>
      </w:r>
      <w:r w:rsidRPr="00AE1287">
        <w:rPr>
          <w:rStyle w:val="StyleUnderline"/>
          <w:highlight w:val="cyan"/>
        </w:rPr>
        <w:t>The sources of the CO2 increase in the atmosphere can be identified from</w:t>
      </w:r>
      <w:r w:rsidRPr="00300365">
        <w:rPr>
          <w:rStyle w:val="StyleUnderline"/>
        </w:rPr>
        <w:t xml:space="preserve"> studies of the isotopic composition of atmospheric </w:t>
      </w:r>
      <w:r w:rsidRPr="00AE1287">
        <w:rPr>
          <w:rStyle w:val="StyleUnderline"/>
          <w:highlight w:val="cyan"/>
        </w:rPr>
        <w:t>CO2 and</w:t>
      </w:r>
      <w:r w:rsidRPr="00300365">
        <w:rPr>
          <w:rStyle w:val="StyleUnderline"/>
        </w:rPr>
        <w:t xml:space="preserve"> </w:t>
      </w:r>
      <w:r w:rsidRPr="00300365">
        <w:rPr>
          <w:rStyle w:val="StyleUnderline"/>
          <w:sz w:val="16"/>
        </w:rPr>
        <w:t>from</w:t>
      </w:r>
      <w:r w:rsidRPr="00300365">
        <w:rPr>
          <w:rStyle w:val="StyleUnderline"/>
        </w:rPr>
        <w:t xml:space="preserve"> </w:t>
      </w:r>
      <w:r w:rsidRPr="00AE1287">
        <w:rPr>
          <w:rStyle w:val="StyleUnderline"/>
          <w:highlight w:val="cyan"/>
        </w:rPr>
        <w:t>oxygen</w:t>
      </w:r>
      <w:r w:rsidRPr="00300365">
        <w:rPr>
          <w:rStyle w:val="StyleUnderline"/>
        </w:rPr>
        <w:t xml:space="preserve"> </w:t>
      </w:r>
      <w:r w:rsidRPr="00300365">
        <w:rPr>
          <w:rStyle w:val="StyleUnderline"/>
          <w:sz w:val="16"/>
        </w:rPr>
        <w:t>(O2)</w:t>
      </w:r>
      <w:r w:rsidRPr="00300365">
        <w:rPr>
          <w:rStyle w:val="StyleUnderline"/>
        </w:rPr>
        <w:t xml:space="preserve"> concentration </w:t>
      </w:r>
      <w:r w:rsidRPr="00300365">
        <w:rPr>
          <w:rStyle w:val="StyleUnderline"/>
          <w:sz w:val="16"/>
        </w:rPr>
        <w:t>trends in the atmosphere.</w:t>
      </w:r>
      <w:r w:rsidRPr="00300365">
        <w:rPr>
          <w:rStyle w:val="StyleUnderline"/>
        </w:rPr>
        <w:t xml:space="preserve"> The </w:t>
      </w:r>
      <w:r w:rsidRPr="00300365">
        <w:rPr>
          <w:rStyle w:val="StyleUnderline"/>
          <w:sz w:val="16"/>
        </w:rPr>
        <w:t>observed</w:t>
      </w:r>
      <w:r w:rsidRPr="00300365">
        <w:rPr>
          <w:rStyle w:val="StyleUnderline"/>
        </w:rPr>
        <w:t xml:space="preserve"> </w:t>
      </w:r>
      <w:r w:rsidRPr="00AE1287">
        <w:rPr>
          <w:rStyle w:val="StyleUnderline"/>
          <w:highlight w:val="cyan"/>
        </w:rPr>
        <w:t>trends in the</w:t>
      </w:r>
      <w:r w:rsidRPr="00300365">
        <w:rPr>
          <w:rStyle w:val="StyleUnderline"/>
        </w:rPr>
        <w:t xml:space="preserve"> </w:t>
      </w:r>
      <w:r w:rsidRPr="00300365">
        <w:rPr>
          <w:rStyle w:val="StyleUnderline"/>
          <w:sz w:val="16"/>
        </w:rPr>
        <w:t>isotopic (13C, 14C)</w:t>
      </w:r>
      <w:r w:rsidRPr="00300365">
        <w:rPr>
          <w:rStyle w:val="StyleUnderline"/>
        </w:rPr>
        <w:t xml:space="preserve"> </w:t>
      </w:r>
      <w:r w:rsidRPr="00AE1287">
        <w:rPr>
          <w:rStyle w:val="StyleUnderline"/>
          <w:highlight w:val="cyan"/>
        </w:rPr>
        <w:t>composition of CO2 in the atmosphere and</w:t>
      </w:r>
      <w:r w:rsidRPr="00300365">
        <w:rPr>
          <w:rStyle w:val="StyleUnderline"/>
        </w:rPr>
        <w:t xml:space="preserve"> the </w:t>
      </w:r>
      <w:r w:rsidRPr="00AE1287">
        <w:rPr>
          <w:rStyle w:val="StyleUnderline"/>
          <w:highlight w:val="cyan"/>
        </w:rPr>
        <w:t>decrease in</w:t>
      </w:r>
      <w:r w:rsidRPr="00300365">
        <w:rPr>
          <w:rStyle w:val="StyleUnderline"/>
        </w:rPr>
        <w:t xml:space="preserve"> </w:t>
      </w:r>
      <w:r w:rsidRPr="00300365">
        <w:rPr>
          <w:rStyle w:val="StyleUnderline"/>
          <w:sz w:val="16"/>
        </w:rPr>
        <w:t>the concentration of</w:t>
      </w:r>
      <w:r w:rsidRPr="00300365">
        <w:rPr>
          <w:rStyle w:val="StyleUnderline"/>
        </w:rPr>
        <w:t xml:space="preserve"> atmospheric </w:t>
      </w:r>
      <w:r w:rsidRPr="00AE1287">
        <w:rPr>
          <w:rStyle w:val="StyleUnderline"/>
          <w:highlight w:val="cyan"/>
        </w:rPr>
        <w:t>O2 confirm that the dominant cause of the</w:t>
      </w:r>
      <w:r w:rsidRPr="00300365">
        <w:rPr>
          <w:rStyle w:val="StyleUnderline"/>
        </w:rPr>
        <w:t xml:space="preserve"> </w:t>
      </w:r>
      <w:r w:rsidRPr="00300365">
        <w:rPr>
          <w:rStyle w:val="StyleUnderline"/>
          <w:sz w:val="16"/>
        </w:rPr>
        <w:t>observed</w:t>
      </w:r>
      <w:r w:rsidRPr="00300365">
        <w:rPr>
          <w:rStyle w:val="StyleUnderline"/>
        </w:rPr>
        <w:t xml:space="preserve"> </w:t>
      </w:r>
      <w:r w:rsidRPr="00AE1287">
        <w:rPr>
          <w:rStyle w:val="StyleUnderline"/>
          <w:highlight w:val="cyan"/>
        </w:rPr>
        <w:t xml:space="preserve">CO2 increase is </w:t>
      </w:r>
      <w:r w:rsidRPr="00AE1287">
        <w:rPr>
          <w:rStyle w:val="StyleUnderline"/>
          <w:sz w:val="16"/>
          <w:highlight w:val="cyan"/>
        </w:rPr>
        <w:t>the combustion of</w:t>
      </w:r>
      <w:r w:rsidRPr="00AE1287">
        <w:rPr>
          <w:rStyle w:val="StyleUnderline"/>
          <w:highlight w:val="cyan"/>
        </w:rPr>
        <w:t xml:space="preserve"> fossil fuels.</w:t>
      </w:r>
    </w:p>
    <w:p w:rsidR="00192DFA" w:rsidRDefault="00192DFA" w:rsidP="00192DFA">
      <w:pPr>
        <w:pStyle w:val="Heading2"/>
      </w:pPr>
      <w:proofErr w:type="spellStart"/>
      <w:r>
        <w:t>Adv</w:t>
      </w:r>
      <w:proofErr w:type="spellEnd"/>
      <w:r>
        <w:t xml:space="preserve"> - Fishing</w:t>
      </w:r>
    </w:p>
    <w:p w:rsidR="00192DFA" w:rsidRDefault="00192DFA" w:rsidP="00192DFA">
      <w:pPr>
        <w:pStyle w:val="Heading3"/>
      </w:pPr>
      <w:r>
        <w:t>Ocean Pollution Kills Fishing Industry</w:t>
      </w:r>
    </w:p>
    <w:p w:rsidR="00192DFA" w:rsidRPr="008963BB" w:rsidRDefault="00192DFA" w:rsidP="00192DFA">
      <w:pPr>
        <w:pStyle w:val="Heading4"/>
      </w:pPr>
      <w:r w:rsidRPr="008963BB">
        <w:t>Multiple threats to ocean sustainability will cause a ban on industrial fishing.</w:t>
      </w:r>
    </w:p>
    <w:p w:rsidR="00192DFA" w:rsidRDefault="00192DFA" w:rsidP="00192DFA">
      <w:r w:rsidRPr="00E5009B">
        <w:rPr>
          <w:rStyle w:val="Style13ptBold"/>
        </w:rPr>
        <w:t>Sneed, 14</w:t>
      </w:r>
      <w:r>
        <w:t xml:space="preserve"> (Annie, science journalist and editorial intern @ Scientific American, “Oceans likened to world’s biggest failed state,” </w:t>
      </w:r>
      <w:r>
        <w:rPr>
          <w:i/>
          <w:iCs/>
        </w:rPr>
        <w:t xml:space="preserve">Scientific </w:t>
      </w:r>
      <w:r w:rsidRPr="00E5009B">
        <w:rPr>
          <w:i/>
          <w:iCs/>
        </w:rPr>
        <w:t>American</w:t>
      </w:r>
      <w:r>
        <w:t xml:space="preserve">, </w:t>
      </w:r>
      <w:r w:rsidRPr="00E5009B">
        <w:t>6</w:t>
      </w:r>
      <w:r>
        <w:t>/25/14, http://blogs.scientificamerican.com/observations/2014/06/25/oceans-are-equivalent-to-the-worlds-biggest-failed-state/)</w:t>
      </w:r>
    </w:p>
    <w:p w:rsidR="00192DFA" w:rsidRDefault="00192DFA" w:rsidP="00192DFA">
      <w:r w:rsidRPr="00E5009B">
        <w:rPr>
          <w:rStyle w:val="StyleUnderline"/>
          <w:highlight w:val="green"/>
        </w:rPr>
        <w:t>Overfishing and pollution</w:t>
      </w:r>
      <w:r>
        <w:t xml:space="preserve"> </w:t>
      </w:r>
      <w:r w:rsidRPr="00E5009B">
        <w:rPr>
          <w:rStyle w:val="StyleUnderline"/>
          <w:highlight w:val="green"/>
        </w:rPr>
        <w:t>have pushed</w:t>
      </w:r>
      <w:r>
        <w:t xml:space="preserve"> life in </w:t>
      </w:r>
      <w:r w:rsidRPr="00E5009B">
        <w:rPr>
          <w:rStyle w:val="StyleUnderline"/>
          <w:highlight w:val="green"/>
        </w:rPr>
        <w:t>the high seas</w:t>
      </w:r>
      <w:r>
        <w:t xml:space="preserve"> </w:t>
      </w:r>
      <w:r w:rsidRPr="00E5009B">
        <w:rPr>
          <w:rStyle w:val="Emphasis"/>
          <w:highlight w:val="green"/>
        </w:rPr>
        <w:t>to the brink of collapse</w:t>
      </w:r>
      <w:r>
        <w:t>, according to a new report from the Global Ocean Commission. “</w:t>
      </w:r>
      <w:r w:rsidRPr="00E5009B">
        <w:rPr>
          <w:rStyle w:val="Emphasis"/>
          <w:highlight w:val="green"/>
        </w:rPr>
        <w:t>The oceans are a failed state</w:t>
      </w:r>
      <w:r>
        <w:t xml:space="preserve">,” David </w:t>
      </w:r>
      <w:proofErr w:type="spellStart"/>
      <w:r>
        <w:t>Miliband</w:t>
      </w:r>
      <w:proofErr w:type="spellEnd"/>
      <w:r>
        <w:t xml:space="preserve">, co-chair of the commission, told Reuters. The commission has implored governments to set a five-year deadline to deal with threats to the health of the high seas, which are </w:t>
      </w:r>
      <w:r w:rsidRPr="00E5009B">
        <w:rPr>
          <w:rStyle w:val="StyleUnderline"/>
          <w:highlight w:val="green"/>
        </w:rPr>
        <w:t>marine waters</w:t>
      </w:r>
      <w:r>
        <w:t xml:space="preserve"> outside national coastal zones; these seas </w:t>
      </w:r>
      <w:r w:rsidRPr="00E5009B">
        <w:rPr>
          <w:rStyle w:val="StyleUnderline"/>
          <w:highlight w:val="green"/>
        </w:rPr>
        <w:t>cover almost half the globe</w:t>
      </w:r>
      <w:r>
        <w:t xml:space="preserve">. </w:t>
      </w:r>
      <w:r w:rsidRPr="008963BB">
        <w:rPr>
          <w:rStyle w:val="StyleUnderline"/>
          <w:highlight w:val="green"/>
        </w:rPr>
        <w:t>Fishermen catch</w:t>
      </w:r>
      <w:r>
        <w:t xml:space="preserve"> </w:t>
      </w:r>
      <w:r w:rsidRPr="008963BB">
        <w:rPr>
          <w:rStyle w:val="StyleUnderline"/>
          <w:highlight w:val="green"/>
        </w:rPr>
        <w:t>around</w:t>
      </w:r>
      <w:r>
        <w:t xml:space="preserve"> ten million tons of fish from the high seas every year, with </w:t>
      </w:r>
      <w:r w:rsidRPr="008963BB">
        <w:rPr>
          <w:rStyle w:val="StyleUnderline"/>
          <w:highlight w:val="green"/>
        </w:rPr>
        <w:t>a value of $16 billion dollars.</w:t>
      </w:r>
      <w:r w:rsidRPr="008963BB">
        <w:rPr>
          <w:rStyle w:val="StyleUnderline"/>
        </w:rPr>
        <w:t xml:space="preserve"> </w:t>
      </w:r>
      <w:r>
        <w:t xml:space="preserve">It’s a vast ocean of resources only recently made accessible by advances in fishing technology. The report warns that a combination of technology and big fuel subsidies have enabled industrial fishing fleets to heavily exploit 87% of the fish species there. Eighteen countries hand out billions of dollars in subsidies; the United States bestows fleets with $137 million for a catch worth $368 million. </w:t>
      </w:r>
      <w:r w:rsidRPr="008963BB">
        <w:rPr>
          <w:rStyle w:val="StyleUnderline"/>
          <w:highlight w:val="green"/>
        </w:rPr>
        <w:t>Pollution</w:t>
      </w:r>
      <w:r>
        <w:t xml:space="preserve">, largely from plastics, also </w:t>
      </w:r>
      <w:r w:rsidRPr="008963BB">
        <w:rPr>
          <w:rStyle w:val="StyleUnderline"/>
          <w:highlight w:val="green"/>
        </w:rPr>
        <w:t>endangers ocean health.</w:t>
      </w:r>
      <w:r>
        <w:t xml:space="preserve"> </w:t>
      </w:r>
      <w:r w:rsidRPr="008963BB">
        <w:rPr>
          <w:highlight w:val="green"/>
        </w:rPr>
        <w:t>The abundance of plastics</w:t>
      </w:r>
      <w:r>
        <w:t xml:space="preserve"> in the marine environment </w:t>
      </w:r>
      <w:r w:rsidRPr="008963BB">
        <w:rPr>
          <w:highlight w:val="green"/>
        </w:rPr>
        <w:t>has risen tenfold</w:t>
      </w:r>
      <w:r>
        <w:t xml:space="preserve"> every decade in some locations, and poses a hazard to sea life when they eat it or get entangled in it. </w:t>
      </w:r>
      <w:r w:rsidRPr="008963BB">
        <w:rPr>
          <w:rStyle w:val="StyleUnderline"/>
          <w:highlight w:val="green"/>
        </w:rPr>
        <w:t>Habitat destruction, climate change, ocean acidification, and biodiversity loss</w:t>
      </w:r>
      <w:r>
        <w:t xml:space="preserve"> also </w:t>
      </w:r>
      <w:r w:rsidRPr="008963BB">
        <w:rPr>
          <w:rStyle w:val="StyleUnderline"/>
          <w:highlight w:val="green"/>
        </w:rPr>
        <w:t>pose a danger to ocean ecosystems.</w:t>
      </w:r>
      <w:r w:rsidRPr="008963BB">
        <w:rPr>
          <w:rStyle w:val="StyleUnderline"/>
        </w:rPr>
        <w:t xml:space="preserve"> </w:t>
      </w:r>
      <w:r>
        <w:t xml:space="preserve">The commission has said that </w:t>
      </w:r>
      <w:r w:rsidRPr="008963BB">
        <w:rPr>
          <w:highlight w:val="green"/>
        </w:rPr>
        <w:t>if governments can’t clamp down on these threats soon</w:t>
      </w:r>
      <w:r>
        <w:t xml:space="preserve"> then </w:t>
      </w:r>
      <w:r w:rsidRPr="008963BB">
        <w:rPr>
          <w:rStyle w:val="Emphasis"/>
          <w:highlight w:val="green"/>
        </w:rPr>
        <w:t>it may be necessary to ban industrial fishing</w:t>
      </w:r>
      <w:r>
        <w:t xml:space="preserve"> in parts of the ocean. Many countries have already established marine reserves and imposed off-limits zones to industrial fishing, although these areas are not always well protected.</w:t>
      </w:r>
    </w:p>
    <w:p w:rsidR="00192DFA" w:rsidRDefault="00192DFA" w:rsidP="00192DFA">
      <w:pPr>
        <w:pStyle w:val="Heading2"/>
      </w:pPr>
      <w:proofErr w:type="spellStart"/>
      <w:r>
        <w:t>Adv</w:t>
      </w:r>
      <w:proofErr w:type="spellEnd"/>
      <w:r>
        <w:t xml:space="preserve"> – Deep Sea Mining </w:t>
      </w:r>
    </w:p>
    <w:p w:rsidR="00192DFA" w:rsidRDefault="00192DFA" w:rsidP="00192DFA">
      <w:pPr>
        <w:pStyle w:val="Heading3"/>
      </w:pPr>
      <w:r>
        <w:t>DSM Inevitable</w:t>
      </w:r>
    </w:p>
    <w:p w:rsidR="00192DFA" w:rsidRDefault="00192DFA" w:rsidP="00192DFA">
      <w:pPr>
        <w:rPr>
          <w:rStyle w:val="Style13ptBold"/>
        </w:rPr>
      </w:pPr>
      <w:r>
        <w:rPr>
          <w:rStyle w:val="Style13ptBold"/>
        </w:rPr>
        <w:t xml:space="preserve">Deep sea mining is inevitable. </w:t>
      </w:r>
    </w:p>
    <w:p w:rsidR="00192DFA" w:rsidRPr="00DC431D" w:rsidRDefault="00192DFA" w:rsidP="00192DFA">
      <w:pPr>
        <w:rPr>
          <w:b/>
          <w:bCs/>
          <w:sz w:val="26"/>
        </w:rPr>
      </w:pPr>
      <w:r w:rsidRPr="00DC431D">
        <w:rPr>
          <w:rStyle w:val="Style13ptBold"/>
        </w:rPr>
        <w:t>Yeats, 12</w:t>
      </w:r>
      <w:r>
        <w:t xml:space="preserve"> (Chris, research program leader at Australia’s CSIRO and an ore deposit geologist with more than 20 </w:t>
      </w:r>
      <w:proofErr w:type="spellStart"/>
      <w:r>
        <w:t>years experience</w:t>
      </w:r>
      <w:proofErr w:type="spellEnd"/>
      <w:r>
        <w:t xml:space="preserve"> in base and precious metal exploration and research, “Deep sea mining: exploration is inevitable,” 7/11/12, </w:t>
      </w:r>
      <w:hyperlink r:id="rId52" w:history="1">
        <w:r w:rsidRPr="00403ABC">
          <w:rPr>
            <w:rStyle w:val="Hyperlink"/>
          </w:rPr>
          <w:t>http://www.scidev.net/global/earth-science/opinion/deep-sea-mining-exploration-is-inevitable.html</w:t>
        </w:r>
      </w:hyperlink>
      <w:r>
        <w:t xml:space="preserve">) </w:t>
      </w:r>
    </w:p>
    <w:p w:rsidR="00192DFA" w:rsidRPr="00362756" w:rsidRDefault="00192DFA" w:rsidP="00192DFA">
      <w:pPr>
        <w:rPr>
          <w:b/>
          <w:iCs/>
          <w:u w:val="single"/>
        </w:rPr>
      </w:pPr>
      <w:r w:rsidRPr="00351085">
        <w:rPr>
          <w:rStyle w:val="StyleUnderline"/>
          <w:highlight w:val="green"/>
        </w:rPr>
        <w:t>Global demand for metals continues to grow</w:t>
      </w:r>
      <w:r>
        <w:t xml:space="preserve">, fuelled largely by increasing populations and the </w:t>
      </w:r>
      <w:proofErr w:type="spellStart"/>
      <w:r>
        <w:t>industrialisation</w:t>
      </w:r>
      <w:proofErr w:type="spellEnd"/>
      <w:r>
        <w:t xml:space="preserve"> and </w:t>
      </w:r>
      <w:proofErr w:type="spellStart"/>
      <w:r>
        <w:t>urbanisation</w:t>
      </w:r>
      <w:proofErr w:type="spellEnd"/>
      <w:r>
        <w:t xml:space="preserve"> of China and India. </w:t>
      </w:r>
      <w:r w:rsidRPr="00351085">
        <w:rPr>
          <w:rStyle w:val="StyleUnderline"/>
          <w:highlight w:val="green"/>
        </w:rPr>
        <w:t>To meet this demand</w:t>
      </w:r>
      <w:r>
        <w:t>,</w:t>
      </w:r>
      <w:r w:rsidRPr="00351085">
        <w:rPr>
          <w:rStyle w:val="StyleUnderline"/>
        </w:rPr>
        <w:t xml:space="preserve"> </w:t>
      </w:r>
      <w:r w:rsidRPr="00351085">
        <w:rPr>
          <w:rStyle w:val="StyleUnderline"/>
          <w:highlight w:val="green"/>
        </w:rPr>
        <w:t>the</w:t>
      </w:r>
      <w:r>
        <w:t xml:space="preserve"> international minerals </w:t>
      </w:r>
      <w:r w:rsidRPr="00351085">
        <w:rPr>
          <w:rStyle w:val="StyleUnderline"/>
          <w:highlight w:val="green"/>
        </w:rPr>
        <w:t>industry</w:t>
      </w:r>
      <w:r w:rsidRPr="00351085">
        <w:rPr>
          <w:rStyle w:val="StyleUnderline"/>
        </w:rPr>
        <w:t xml:space="preserve"> </w:t>
      </w:r>
      <w:r w:rsidRPr="00351085">
        <w:rPr>
          <w:rStyle w:val="StyleUnderline"/>
          <w:highlight w:val="green"/>
        </w:rPr>
        <w:t>has</w:t>
      </w:r>
      <w:r>
        <w:t xml:space="preserve"> had </w:t>
      </w:r>
      <w:r w:rsidRPr="00351085">
        <w:rPr>
          <w:rStyle w:val="StyleUnderline"/>
          <w:highlight w:val="green"/>
        </w:rPr>
        <w:t>to search</w:t>
      </w:r>
      <w:r>
        <w:t xml:space="preserve"> new areas of </w:t>
      </w:r>
      <w:r w:rsidRPr="00351085">
        <w:rPr>
          <w:rStyle w:val="StyleUnderline"/>
          <w:highlight w:val="green"/>
        </w:rPr>
        <w:t>the globe</w:t>
      </w:r>
      <w:r>
        <w:t xml:space="preserve"> for additional resources. As Africa — the last underexplored continent — becomes more developed, </w:t>
      </w:r>
      <w:r w:rsidRPr="00351085">
        <w:rPr>
          <w:rStyle w:val="Emphasis"/>
          <w:highlight w:val="green"/>
        </w:rPr>
        <w:t>it is inevitable that the oceans,</w:t>
      </w:r>
      <w:r>
        <w:t xml:space="preserve"> which cover three-quarters of our planet, </w:t>
      </w:r>
      <w:r w:rsidRPr="00351085">
        <w:rPr>
          <w:rStyle w:val="StyleUnderline"/>
          <w:highlight w:val="green"/>
        </w:rPr>
        <w:t>will be explored and exploited for</w:t>
      </w:r>
      <w:r>
        <w:t xml:space="preserve"> their </w:t>
      </w:r>
      <w:r w:rsidRPr="00351085">
        <w:rPr>
          <w:rStyle w:val="StyleUnderline"/>
          <w:highlight w:val="green"/>
        </w:rPr>
        <w:t>mineral wealth</w:t>
      </w:r>
      <w:r>
        <w:t xml:space="preserve">. </w:t>
      </w:r>
      <w:r w:rsidRPr="00351085">
        <w:rPr>
          <w:rStyle w:val="Emphasis"/>
          <w:highlight w:val="green"/>
        </w:rPr>
        <w:t>It is a question of when and how, not if.</w:t>
      </w:r>
    </w:p>
    <w:p w:rsidR="00192DFA" w:rsidRDefault="00192DFA" w:rsidP="00192DFA"/>
    <w:p w:rsidR="00192DFA" w:rsidRDefault="00192DFA">
      <w:pPr>
        <w:rPr>
          <w:rFonts w:asciiTheme="minorHAnsi" w:hAnsiTheme="minorHAnsi"/>
        </w:rPr>
      </w:pPr>
    </w:p>
    <w:sectPr w:rsidR="00192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badi MT Condensed Extra Bold">
    <w:altName w:val="Gill Sans Ultra Bold Condensed"/>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813340"/>
    <w:docVar w:name="VerbatimVersion" w:val="5.0"/>
  </w:docVars>
  <w:rsids>
    <w:rsidRoot w:val="00C60F4D"/>
    <w:rsid w:val="000139A3"/>
    <w:rsid w:val="000315CB"/>
    <w:rsid w:val="000375FC"/>
    <w:rsid w:val="00040276"/>
    <w:rsid w:val="0005065B"/>
    <w:rsid w:val="00053299"/>
    <w:rsid w:val="0005344A"/>
    <w:rsid w:val="00084059"/>
    <w:rsid w:val="00094F5C"/>
    <w:rsid w:val="00100833"/>
    <w:rsid w:val="0010090B"/>
    <w:rsid w:val="00104529"/>
    <w:rsid w:val="00120829"/>
    <w:rsid w:val="00156341"/>
    <w:rsid w:val="00177B7D"/>
    <w:rsid w:val="0018322D"/>
    <w:rsid w:val="00192DFA"/>
    <w:rsid w:val="001B16E0"/>
    <w:rsid w:val="001B5776"/>
    <w:rsid w:val="001B5BA7"/>
    <w:rsid w:val="001F2644"/>
    <w:rsid w:val="00236164"/>
    <w:rsid w:val="00251FC7"/>
    <w:rsid w:val="00260812"/>
    <w:rsid w:val="002855A7"/>
    <w:rsid w:val="00297465"/>
    <w:rsid w:val="002E02CD"/>
    <w:rsid w:val="003106E4"/>
    <w:rsid w:val="00315690"/>
    <w:rsid w:val="00325646"/>
    <w:rsid w:val="00351085"/>
    <w:rsid w:val="0035546C"/>
    <w:rsid w:val="00362756"/>
    <w:rsid w:val="00363F0D"/>
    <w:rsid w:val="0038768E"/>
    <w:rsid w:val="003902BA"/>
    <w:rsid w:val="003A09E2"/>
    <w:rsid w:val="003B011E"/>
    <w:rsid w:val="00407037"/>
    <w:rsid w:val="0044108F"/>
    <w:rsid w:val="004518EB"/>
    <w:rsid w:val="004605D6"/>
    <w:rsid w:val="004C60E8"/>
    <w:rsid w:val="004E3579"/>
    <w:rsid w:val="004F39E0"/>
    <w:rsid w:val="00511197"/>
    <w:rsid w:val="00532D0F"/>
    <w:rsid w:val="00537BD5"/>
    <w:rsid w:val="0054263C"/>
    <w:rsid w:val="0054509A"/>
    <w:rsid w:val="005B117D"/>
    <w:rsid w:val="005B2E77"/>
    <w:rsid w:val="006065BD"/>
    <w:rsid w:val="0064224E"/>
    <w:rsid w:val="00665003"/>
    <w:rsid w:val="006A7DC2"/>
    <w:rsid w:val="006C220F"/>
    <w:rsid w:val="006D3EA1"/>
    <w:rsid w:val="00770887"/>
    <w:rsid w:val="007A5A7C"/>
    <w:rsid w:val="007C22C2"/>
    <w:rsid w:val="007C79AE"/>
    <w:rsid w:val="007F5B66"/>
    <w:rsid w:val="008075E6"/>
    <w:rsid w:val="00823A1C"/>
    <w:rsid w:val="00833B4B"/>
    <w:rsid w:val="00845B9D"/>
    <w:rsid w:val="00860984"/>
    <w:rsid w:val="008963BB"/>
    <w:rsid w:val="008A0584"/>
    <w:rsid w:val="008A70FC"/>
    <w:rsid w:val="008B2DA4"/>
    <w:rsid w:val="008B3ECB"/>
    <w:rsid w:val="008C1B2E"/>
    <w:rsid w:val="00905127"/>
    <w:rsid w:val="0091627E"/>
    <w:rsid w:val="00941158"/>
    <w:rsid w:val="00963E66"/>
    <w:rsid w:val="009976EF"/>
    <w:rsid w:val="009E1922"/>
    <w:rsid w:val="009F5A35"/>
    <w:rsid w:val="00A93661"/>
    <w:rsid w:val="00A95652"/>
    <w:rsid w:val="00AC240C"/>
    <w:rsid w:val="00AE39D0"/>
    <w:rsid w:val="00B33C6D"/>
    <w:rsid w:val="00B4508F"/>
    <w:rsid w:val="00B8057C"/>
    <w:rsid w:val="00BD2AB7"/>
    <w:rsid w:val="00BF593B"/>
    <w:rsid w:val="00C52348"/>
    <w:rsid w:val="00C60F4D"/>
    <w:rsid w:val="00C83417"/>
    <w:rsid w:val="00CD6DF6"/>
    <w:rsid w:val="00CD736E"/>
    <w:rsid w:val="00CE161E"/>
    <w:rsid w:val="00CF59A8"/>
    <w:rsid w:val="00D029D3"/>
    <w:rsid w:val="00D325A9"/>
    <w:rsid w:val="00D36A8A"/>
    <w:rsid w:val="00D60EA6"/>
    <w:rsid w:val="00D71170"/>
    <w:rsid w:val="00DA6538"/>
    <w:rsid w:val="00DC431D"/>
    <w:rsid w:val="00E16F28"/>
    <w:rsid w:val="00E5009B"/>
    <w:rsid w:val="00E863A8"/>
    <w:rsid w:val="00EC1801"/>
    <w:rsid w:val="00ED30CF"/>
    <w:rsid w:val="00F024F0"/>
    <w:rsid w:val="00F04BF5"/>
    <w:rsid w:val="00F16AAC"/>
    <w:rsid w:val="00F176EF"/>
    <w:rsid w:val="00F33304"/>
    <w:rsid w:val="00F51BED"/>
    <w:rsid w:val="00FD3141"/>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16AAC"/>
    <w:rPr>
      <w:rFonts w:ascii="Calibri" w:hAnsi="Calibri"/>
    </w:rPr>
  </w:style>
  <w:style w:type="paragraph" w:styleId="Heading1">
    <w:name w:val="heading 1"/>
    <w:aliases w:val="Pocket"/>
    <w:basedOn w:val="Normal"/>
    <w:next w:val="Normal"/>
    <w:link w:val="Heading1Char"/>
    <w:autoRedefine/>
    <w:qFormat/>
    <w:rsid w:val="00F16A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16A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16A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16A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6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AAC"/>
  </w:style>
  <w:style w:type="character" w:customStyle="1" w:styleId="Heading1Char">
    <w:name w:val="Heading 1 Char"/>
    <w:aliases w:val="Pocket Char"/>
    <w:basedOn w:val="DefaultParagraphFont"/>
    <w:link w:val="Heading1"/>
    <w:rsid w:val="00F16A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A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A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16AAC"/>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Bold Underline,small,Qualifications,bold underline"/>
    <w:basedOn w:val="DefaultParagraphFont"/>
    <w:uiPriority w:val="7"/>
    <w:qFormat/>
    <w:rsid w:val="00F16AA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F16AA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F16AAC"/>
    <w:rPr>
      <w:b w:val="0"/>
      <w:sz w:val="22"/>
      <w:u w:val="single"/>
    </w:rPr>
  </w:style>
  <w:style w:type="character" w:styleId="Hyperlink">
    <w:name w:val="Hyperlink"/>
    <w:aliases w:val="heading 1 (block title),Card Text,Important,Read,Internet Link"/>
    <w:basedOn w:val="DefaultParagraphFont"/>
    <w:uiPriority w:val="99"/>
    <w:unhideWhenUsed/>
    <w:rsid w:val="00F16AAC"/>
    <w:rPr>
      <w:color w:val="auto"/>
      <w:u w:val="none"/>
    </w:rPr>
  </w:style>
  <w:style w:type="character" w:styleId="FollowedHyperlink">
    <w:name w:val="FollowedHyperlink"/>
    <w:basedOn w:val="DefaultParagraphFont"/>
    <w:uiPriority w:val="99"/>
    <w:semiHidden/>
    <w:unhideWhenUsed/>
    <w:rsid w:val="00F16AAC"/>
    <w:rPr>
      <w:color w:val="auto"/>
      <w:u w:val="none"/>
    </w:rPr>
  </w:style>
  <w:style w:type="character" w:customStyle="1" w:styleId="apple-converted-space">
    <w:name w:val="apple-converted-space"/>
    <w:basedOn w:val="DefaultParagraphFont"/>
    <w:rsid w:val="004518EB"/>
  </w:style>
  <w:style w:type="character" w:customStyle="1" w:styleId="publish-time">
    <w:name w:val="publish-time"/>
    <w:basedOn w:val="DefaultParagraphFont"/>
    <w:rsid w:val="004518EB"/>
  </w:style>
  <w:style w:type="character" w:customStyle="1" w:styleId="hide-on-hover">
    <w:name w:val="hide-on-hover"/>
    <w:basedOn w:val="DefaultParagraphFont"/>
    <w:rsid w:val="004518E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94F5C"/>
    <w:pPr>
      <w:spacing w:before="100" w:beforeAutospacing="1" w:after="100" w:afterAutospacing="1"/>
    </w:pPr>
    <w:rPr>
      <w:rFonts w:ascii="Times New Roman" w:eastAsia="Times New Roman" w:hAnsi="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94F5C"/>
    <w:rPr>
      <w:rFonts w:ascii="Times New Roman" w:eastAsia="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16AAC"/>
    <w:rPr>
      <w:rFonts w:ascii="Calibri" w:hAnsi="Calibri"/>
    </w:rPr>
  </w:style>
  <w:style w:type="paragraph" w:styleId="Heading1">
    <w:name w:val="heading 1"/>
    <w:aliases w:val="Pocket"/>
    <w:basedOn w:val="Normal"/>
    <w:next w:val="Normal"/>
    <w:link w:val="Heading1Char"/>
    <w:autoRedefine/>
    <w:qFormat/>
    <w:rsid w:val="00F16A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16A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16A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16A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6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AAC"/>
  </w:style>
  <w:style w:type="character" w:customStyle="1" w:styleId="Heading1Char">
    <w:name w:val="Heading 1 Char"/>
    <w:aliases w:val="Pocket Char"/>
    <w:basedOn w:val="DefaultParagraphFont"/>
    <w:link w:val="Heading1"/>
    <w:rsid w:val="00F16A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A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A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16AAC"/>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Bold Underline,small,Qualifications,bold underline"/>
    <w:basedOn w:val="DefaultParagraphFont"/>
    <w:uiPriority w:val="7"/>
    <w:qFormat/>
    <w:rsid w:val="00F16AA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F16AA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Heading 3 Char1 Char Char Char,c,Bo,Intense Emphasis111,Intense Emphasis1111,B"/>
    <w:basedOn w:val="DefaultParagraphFont"/>
    <w:uiPriority w:val="6"/>
    <w:qFormat/>
    <w:rsid w:val="00F16AAC"/>
    <w:rPr>
      <w:b w:val="0"/>
      <w:sz w:val="22"/>
      <w:u w:val="single"/>
    </w:rPr>
  </w:style>
  <w:style w:type="character" w:styleId="Hyperlink">
    <w:name w:val="Hyperlink"/>
    <w:aliases w:val="heading 1 (block title),Card Text,Important,Read,Internet Link"/>
    <w:basedOn w:val="DefaultParagraphFont"/>
    <w:uiPriority w:val="99"/>
    <w:unhideWhenUsed/>
    <w:rsid w:val="00F16AAC"/>
    <w:rPr>
      <w:color w:val="auto"/>
      <w:u w:val="none"/>
    </w:rPr>
  </w:style>
  <w:style w:type="character" w:styleId="FollowedHyperlink">
    <w:name w:val="FollowedHyperlink"/>
    <w:basedOn w:val="DefaultParagraphFont"/>
    <w:uiPriority w:val="99"/>
    <w:semiHidden/>
    <w:unhideWhenUsed/>
    <w:rsid w:val="00F16AAC"/>
    <w:rPr>
      <w:color w:val="auto"/>
      <w:u w:val="none"/>
    </w:rPr>
  </w:style>
  <w:style w:type="character" w:customStyle="1" w:styleId="apple-converted-space">
    <w:name w:val="apple-converted-space"/>
    <w:basedOn w:val="DefaultParagraphFont"/>
    <w:rsid w:val="004518EB"/>
  </w:style>
  <w:style w:type="character" w:customStyle="1" w:styleId="publish-time">
    <w:name w:val="publish-time"/>
    <w:basedOn w:val="DefaultParagraphFont"/>
    <w:rsid w:val="004518EB"/>
  </w:style>
  <w:style w:type="character" w:customStyle="1" w:styleId="hide-on-hover">
    <w:name w:val="hide-on-hover"/>
    <w:basedOn w:val="DefaultParagraphFont"/>
    <w:rsid w:val="004518E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94F5C"/>
    <w:pPr>
      <w:spacing w:before="100" w:beforeAutospacing="1" w:after="100" w:afterAutospacing="1"/>
    </w:pPr>
    <w:rPr>
      <w:rFonts w:ascii="Times New Roman" w:eastAsia="Times New Roman" w:hAnsi="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94F5C"/>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94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pr.org/blogs/environment/2013/07/18/14302/long-beach-to-host-first-effort-to-craft-a-nationa/" TargetMode="External"/><Relationship Id="rId18" Type="http://schemas.openxmlformats.org/officeDocument/2006/relationships/hyperlink" Target="http://www.sciencediplomacy.org/perspective/2012/science-diplomacy-and-twenty-first-century-statecraft" TargetMode="External"/><Relationship Id="rId26" Type="http://schemas.openxmlformats.org/officeDocument/2006/relationships/hyperlink" Target="http://www.usatoday.com/story/opinion/2014/01/10/engineering-mathematics-stem-gillibrand-kennedy-column/4361837/" TargetMode="External"/><Relationship Id="rId39" Type="http://schemas.openxmlformats.org/officeDocument/2006/relationships/hyperlink" Target="http://www.state.gov/e/stas/2013/218703.htm?goMobile=0" TargetMode="External"/><Relationship Id="rId3" Type="http://schemas.microsoft.com/office/2007/relationships/stylesWithEffects" Target="stylesWithEffects.xml"/><Relationship Id="rId21" Type="http://schemas.openxmlformats.org/officeDocument/2006/relationships/hyperlink" Target="http://www.express.co.uk/life-style/health/404738/Deep-sea-cures" TargetMode="External"/><Relationship Id="rId34" Type="http://schemas.openxmlformats.org/officeDocument/2006/relationships/hyperlink" Target="https://twitter.com/DrCraigMc" TargetMode="External"/><Relationship Id="rId42" Type="http://schemas.openxmlformats.org/officeDocument/2006/relationships/hyperlink" Target="http://www.latinodecisions.com/blog/2014/03/29/latino-support-for-environmental-protection-and-climate-change-action/" TargetMode="External"/><Relationship Id="rId47" Type="http://schemas.openxmlformats.org/officeDocument/2006/relationships/hyperlink" Target="http://oceanexplorer.noaa.gov/oceanexploration2020/oe2020_report.pdf" TargetMode="External"/><Relationship Id="rId50" Type="http://schemas.openxmlformats.org/officeDocument/2006/relationships/hyperlink" Target="http://www.dw.de/climate-experts-sound-the-alarm/a-17564117" TargetMode="External"/><Relationship Id="rId7" Type="http://schemas.openxmlformats.org/officeDocument/2006/relationships/hyperlink" Target="http://www.infocusmagazine.org/4.1/env_ocean.html" TargetMode="External"/><Relationship Id="rId12" Type="http://schemas.openxmlformats.org/officeDocument/2006/relationships/hyperlink" Target="http://lightyears.blogs.cnn.com/2012/03/13/why-exploring-the-ocean-is-mankinds-next-giant-leap/" TargetMode="External"/><Relationship Id="rId17" Type="http://schemas.openxmlformats.org/officeDocument/2006/relationships/hyperlink" Target="http://sitn.hms.harvard.edu/flash/2013/science-and-diplomacy/" TargetMode="External"/><Relationship Id="rId25" Type="http://schemas.openxmlformats.org/officeDocument/2006/relationships/hyperlink" Target="http://townhall.com/columnists/donaldlambro/2014/05/02/can-obamas-nogrowth-jobless-economy-get-much-worse-it-can-and-it-will-if-we-do-nothing-to-change-his-policies-n1832247/page/full%5d-DaveD" TargetMode="External"/><Relationship Id="rId33" Type="http://schemas.openxmlformats.org/officeDocument/2006/relationships/hyperlink" Target="http://io9.com/5894566/james-cameron-says-the-current-state-of-ocean-exploration-is-piss-poor-hes-right" TargetMode="External"/><Relationship Id="rId38" Type="http://schemas.openxmlformats.org/officeDocument/2006/relationships/hyperlink" Target="http://www.linkedin.com/today/post/article/20131023220148-994365-a-new-age-of-ocean-exploration-may-just-save-us" TargetMode="External"/><Relationship Id="rId46" Type="http://schemas.openxmlformats.org/officeDocument/2006/relationships/hyperlink" Target="http://oceanexplorer.noaa.gov/oceanexploration2020/oe2020_report.pdf" TargetMode="External"/><Relationship Id="rId2" Type="http://schemas.openxmlformats.org/officeDocument/2006/relationships/styles" Target="styles.xml"/><Relationship Id="rId16" Type="http://schemas.openxmlformats.org/officeDocument/2006/relationships/hyperlink" Target="http://www.progressivereform.org/CPRBlog.cfm?idBlog=FB9153F2-ABFE-3CF2-8053EAF1ED929DB8" TargetMode="External"/><Relationship Id="rId20" Type="http://schemas.openxmlformats.org/officeDocument/2006/relationships/hyperlink" Target="http://news.nationalgeographic.com/news/2001/08/0807_wireseamed1.html" TargetMode="External"/><Relationship Id="rId29" Type="http://schemas.openxmlformats.org/officeDocument/2006/relationships/hyperlink" Target="http://scienceblogs.com/usasciencefestival/2014/04/19/stem-education-key-to-americas-global-competitiveness/%5d-DaveD" TargetMode="External"/><Relationship Id="rId41" Type="http://schemas.openxmlformats.org/officeDocument/2006/relationships/hyperlink" Target="http://www.gop.com/2012-republican-platform_renewing/"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atimes.com/opinion/op-ed/la-oe-0401-helvarg-flight-370-ocean-exploration-20140401-story.html" TargetMode="External"/><Relationship Id="rId11" Type="http://schemas.openxmlformats.org/officeDocument/2006/relationships/hyperlink" Target="http://www.usnews.com/opinion/articles/2012/06/15/stem-education-is-the-key-to-the-uss-economic-future" TargetMode="External"/><Relationship Id="rId24" Type="http://schemas.openxmlformats.org/officeDocument/2006/relationships/hyperlink" Target="http://www.heritage.org/research/reports/2011/01/educate-to-innovate-how-the-obama-plan-for-stem-education-falls-short" TargetMode="External"/><Relationship Id="rId32" Type="http://schemas.openxmlformats.org/officeDocument/2006/relationships/hyperlink" Target="http://io9.com/5952450/the-worlds-oceans-need-their-own-nasa-style-agency" TargetMode="External"/><Relationship Id="rId37" Type="http://schemas.openxmlformats.org/officeDocument/2006/relationships/hyperlink" Target="http://www.sciencedirect.com/science/article/pii/S0308597X07000954" TargetMode="External"/><Relationship Id="rId40" Type="http://schemas.openxmlformats.org/officeDocument/2006/relationships/hyperlink" Target="http://people.stfx.ca/rscrosat/trs14.pdf" TargetMode="External"/><Relationship Id="rId45" Type="http://schemas.openxmlformats.org/officeDocument/2006/relationships/hyperlink" Target="http://www.space.com/26201-nasa-aquanauts-neemo-space-tech-missions.html"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eepseanews.com/2012/10/we-need-an-ocean-nasa-now-pt-1/" TargetMode="External"/><Relationship Id="rId23" Type="http://schemas.openxmlformats.org/officeDocument/2006/relationships/hyperlink" Target="http://www.heritage.org/research/reports/2011/01/educate-to-innovate-how-the-obama-plan-for-stem-education-falls-short" TargetMode="External"/><Relationship Id="rId28" Type="http://schemas.openxmlformats.org/officeDocument/2006/relationships/hyperlink" Target="http://www.nms.org/Portals/0/Docs/Why20Stem20Education20Matters.pdf" TargetMode="External"/><Relationship Id="rId36" Type="http://schemas.openxmlformats.org/officeDocument/2006/relationships/hyperlink" Target="http://deepseanews.com/2012/10/we-need-an-ocean-nasa-now-pt-1/" TargetMode="External"/><Relationship Id="rId49" Type="http://schemas.openxmlformats.org/officeDocument/2006/relationships/hyperlink" Target="http://cmsdata.iucn.org/downloads/wc_issue1_2009_en.pdf%5d-DaveD" TargetMode="External"/><Relationship Id="rId10" Type="http://schemas.openxmlformats.org/officeDocument/2006/relationships/hyperlink" Target="http://oceanexplorer.noaa.gov/oceanexploration2020/oe2020_report.pdf" TargetMode="External"/><Relationship Id="rId19" Type="http://schemas.openxmlformats.org/officeDocument/2006/relationships/hyperlink" Target="http://www.theguardian.com/environment/2012/nov/10/marine-treasure-trove-medicine" TargetMode="External"/><Relationship Id="rId31" Type="http://schemas.openxmlformats.org/officeDocument/2006/relationships/hyperlink" Target="http://io9.com/5952450/the-worlds-oceans-need-their-own-nasa-style-agency" TargetMode="External"/><Relationship Id="rId44" Type="http://schemas.openxmlformats.org/officeDocument/2006/relationships/hyperlink" Target="http://www.slate.com/articles/technology/future_tense/2013/09/sea_vs_space_which_is_the_real_final_frontier.html" TargetMode="External"/><Relationship Id="rId52" Type="http://schemas.openxmlformats.org/officeDocument/2006/relationships/hyperlink" Target="http://www.scidev.net/global/earth-science/opinion/deep-sea-mining-exploration-is-inevitable.html" TargetMode="External"/><Relationship Id="rId4" Type="http://schemas.openxmlformats.org/officeDocument/2006/relationships/settings" Target="settings.xml"/><Relationship Id="rId9" Type="http://schemas.openxmlformats.org/officeDocument/2006/relationships/hyperlink" Target="http://www.ed.gov/stem" TargetMode="External"/><Relationship Id="rId14" Type="http://schemas.openxmlformats.org/officeDocument/2006/relationships/hyperlink" Target="http://www.tandfonline.com/doi/pdf/10.1080/00908320390209627%5d-DaveD" TargetMode="External"/><Relationship Id="rId22" Type="http://schemas.openxmlformats.org/officeDocument/2006/relationships/hyperlink" Target="https://www.isa.org/standards-and-publications/isa-publications/intech-magazine/2010/september/why-stem-education-is-important/" TargetMode="External"/><Relationship Id="rId27" Type="http://schemas.openxmlformats.org/officeDocument/2006/relationships/hyperlink" Target="https://www.isa.org/standards-and-publications/isa-publications/intech-magazine/2010/september/why-stem-education-is-important/" TargetMode="External"/><Relationship Id="rId30" Type="http://schemas.openxmlformats.org/officeDocument/2006/relationships/hyperlink" Target="http://www.usnews.com/news/articles/2013/09/25/scientists-release-first-plan-for-national-ocean-exploration-program" TargetMode="External"/><Relationship Id="rId35" Type="http://schemas.openxmlformats.org/officeDocument/2006/relationships/hyperlink" Target="https://twitter.com/para_sight" TargetMode="External"/><Relationship Id="rId43" Type="http://schemas.openxmlformats.org/officeDocument/2006/relationships/hyperlink" Target="http://mic.com/articles/2218/government-should-fund-noaa-and-marine-research-not-nasa-space-research" TargetMode="External"/><Relationship Id="rId48" Type="http://schemas.openxmlformats.org/officeDocument/2006/relationships/hyperlink" Target="http://oceanexplorer.noaa.gov/oceanexploration2020/oe2020_report.pdf" TargetMode="External"/><Relationship Id="rId8" Type="http://schemas.openxmlformats.org/officeDocument/2006/relationships/hyperlink" Target="http://issues.org/18-3/p_bruckner/" TargetMode="External"/><Relationship Id="rId51" Type="http://schemas.openxmlformats.org/officeDocument/2006/relationships/hyperlink" Target="http://theconversation.edu.au/state-of-the-climate-2012-5831%5d-Da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t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3624</TotalTime>
  <Pages>21</Pages>
  <Words>43032</Words>
  <Characters>245287</Characters>
  <Application>Microsoft Office Word</Application>
  <DocSecurity>0</DocSecurity>
  <Lines>2044</Lines>
  <Paragraphs>575</Paragraphs>
  <ScaleCrop>false</ScaleCrop>
  <HeadingPairs>
    <vt:vector size="2" baseType="variant">
      <vt:variant>
        <vt:lpstr>Title</vt:lpstr>
      </vt:variant>
      <vt:variant>
        <vt:i4>1</vt:i4>
      </vt:variant>
    </vt:vector>
  </HeadingPairs>
  <TitlesOfParts>
    <vt:vector size="1" baseType="lpstr">
      <vt:lpstr/>
    </vt:vector>
  </TitlesOfParts>
  <Company>New Trier High School District 203</Company>
  <LinksUpToDate>false</LinksUpToDate>
  <CharactersWithSpaces>287744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bueller</dc:creator>
  <cp:keywords>5.0</cp:keywords>
  <cp:lastModifiedBy>bueller</cp:lastModifiedBy>
  <cp:revision>18</cp:revision>
  <dcterms:created xsi:type="dcterms:W3CDTF">2014-06-25T17:27:00Z</dcterms:created>
  <dcterms:modified xsi:type="dcterms:W3CDTF">2014-07-01T21:05:00Z</dcterms:modified>
</cp:coreProperties>
</file>