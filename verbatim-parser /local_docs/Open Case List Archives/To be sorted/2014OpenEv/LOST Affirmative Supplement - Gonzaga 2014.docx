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52F5" w:rsidRDefault="007852F5" w:rsidP="007852F5">
      <w:pPr>
        <w:pStyle w:val="Heading1"/>
        <w:pBdr>
          <w:top w:val="single" w:sz="24" w:space="0" w:color="auto"/>
        </w:pBdr>
      </w:pPr>
      <w:r>
        <w:t>AFF</w:t>
      </w:r>
    </w:p>
    <w:p w:rsidR="00646A8B" w:rsidRDefault="00646A8B" w:rsidP="00646A8B"/>
    <w:p w:rsidR="00646A8B" w:rsidRDefault="00646A8B" w:rsidP="007852F5">
      <w:pPr>
        <w:pStyle w:val="Heading2"/>
      </w:pPr>
      <w:proofErr w:type="spellStart"/>
      <w:r>
        <w:t>Heg</w:t>
      </w:r>
      <w:proofErr w:type="spellEnd"/>
    </w:p>
    <w:p w:rsidR="00295121" w:rsidRDefault="00295121" w:rsidP="00646A8B">
      <w:pPr>
        <w:pStyle w:val="Heading3"/>
      </w:pPr>
      <w:r>
        <w:t xml:space="preserve">LOST Key Sovereignty </w:t>
      </w:r>
    </w:p>
    <w:p w:rsidR="00295121" w:rsidRPr="004842D1" w:rsidRDefault="00295121" w:rsidP="00295121">
      <w:pPr>
        <w:pStyle w:val="Heading4"/>
      </w:pPr>
      <w:r w:rsidRPr="004842D1">
        <w:t xml:space="preserve">US is losing credibility in international law – refusal </w:t>
      </w:r>
      <w:r>
        <w:t>of ratification creating</w:t>
      </w:r>
      <w:r w:rsidRPr="004842D1">
        <w:t xml:space="preserve"> tension</w:t>
      </w:r>
    </w:p>
    <w:p w:rsidR="00295121" w:rsidRDefault="00295121" w:rsidP="00295121">
      <w:pPr>
        <w:rPr>
          <w:rStyle w:val="StyleUnderline"/>
        </w:rPr>
      </w:pPr>
      <w:r w:rsidRPr="004842D1">
        <w:rPr>
          <w:rFonts w:asciiTheme="majorHAnsi" w:eastAsiaTheme="majorEastAsia" w:hAnsiTheme="majorHAnsi" w:cstheme="majorBidi"/>
          <w:b/>
          <w:bCs/>
          <w:iCs/>
          <w:sz w:val="26"/>
        </w:rPr>
        <w:t>Council on Foreign Relations 13</w:t>
      </w:r>
      <w:r w:rsidRPr="004842D1">
        <w:rPr>
          <w:rStyle w:val="StyleUnderline"/>
        </w:rPr>
        <w:t xml:space="preserve"> </w:t>
      </w:r>
    </w:p>
    <w:p w:rsidR="00295121" w:rsidRDefault="00295121" w:rsidP="00295121">
      <w:r w:rsidRPr="004842D1">
        <w:t>(6/19/13, Council on Foreign Relations, "The Global Oceans Regime: Issue Brief</w:t>
      </w:r>
      <w:proofErr w:type="gramStart"/>
      <w:r w:rsidRPr="004842D1">
        <w:t>" ,</w:t>
      </w:r>
      <w:proofErr w:type="gramEnd"/>
      <w:r w:rsidRPr="004842D1">
        <w:t xml:space="preserve"> www.cfr.org/oceans/g</w:t>
      </w:r>
      <w:r>
        <w:t>lobal-oceans-regime/p21035, 7/19</w:t>
      </w:r>
      <w:r w:rsidRPr="004842D1">
        <w:t>/14, S.R.)</w:t>
      </w:r>
    </w:p>
    <w:p w:rsidR="00295121" w:rsidRDefault="00295121" w:rsidP="00295121">
      <w:pPr>
        <w:rPr>
          <w:rStyle w:val="StyleUnderline"/>
        </w:rPr>
      </w:pPr>
      <w:r w:rsidRPr="004842D1">
        <w:rPr>
          <w:rStyle w:val="StyleUnderline"/>
        </w:rPr>
        <w:t>The United States championed many of the most important international maritime organizations over the past fifty years. It helped shape the decades-long process of negotiating the UN Convention on the Law of the Sea (UNCLOS) and has played a leading role in many UNCLOS-related bodies, including the International Maritime Organization</w:t>
      </w:r>
      <w:r w:rsidRPr="00F47292">
        <w:rPr>
          <w:sz w:val="16"/>
        </w:rPr>
        <w:t xml:space="preserve">. It has also served as a driving force behind regional fisheries organizations and Coast Guard forums. </w:t>
      </w:r>
      <w:r w:rsidRPr="004842D1">
        <w:rPr>
          <w:rStyle w:val="StyleUnderline"/>
        </w:rPr>
        <w:t>Domestically, the United States has intermittently been at the vanguard of ocean policy, such as the 1969 Stratton Commission report, subsequent conservation acts in the 1970s, the recent Joint Ocean Commission Initiative, and, most recently, catch limits on all federally-managed fish species.</w:t>
      </w:r>
      <w:r w:rsidRPr="00F47292">
        <w:rPr>
          <w:sz w:val="16"/>
        </w:rPr>
        <w:t xml:space="preserve"> The Woods Hole Oceanographic Institution and the Monterrey Bay Research Institute have long been leaders in marine science. </w:t>
      </w:r>
      <w:r w:rsidRPr="004842D1">
        <w:rPr>
          <w:rStyle w:val="StyleUnderline"/>
        </w:rPr>
        <w:t>And from a geopolitical perspective, the U.S. Navy secures the world's oceans and fosters a peaceful environment where global commerce can thrive.</w:t>
      </w:r>
      <w:r w:rsidRPr="00F47292">
        <w:rPr>
          <w:rStyle w:val="StyleUnderline"/>
          <w:sz w:val="12"/>
        </w:rPr>
        <w:t>¶</w:t>
      </w:r>
      <w:r w:rsidRPr="004842D1">
        <w:rPr>
          <w:rStyle w:val="StyleUnderline"/>
        </w:rPr>
        <w:t xml:space="preserve"> Yet the United States lags behind on important issues, most notably regarding its reluctance to ratify UNCLOS. And until recently, the United States did not have a coherent national oceans policy. To address this gap, U.S. president Barack Obama created the Ocean Policy Task Force in 2009 to coordinate maritime issues across local, state, and federal levels, and to provide a strategic vision for how oceans should be managed in the United States</w:t>
      </w:r>
      <w:r w:rsidRPr="00F47292">
        <w:rPr>
          <w:sz w:val="16"/>
        </w:rPr>
        <w:t xml:space="preserve">. The task force led to the creation of a National Ocean Council, responsible for "developing strategic action plans to achieve nine priority objectives that address some of the most pressing challenges facing the ocean, our coasts, and Great Lakes." Although it has yet to make serious gains [PDF], this comprehensive oceans policy framework could help clear the way for the spadework of coordinating U.S. ocean governance and harmonizing international efforts. </w:t>
      </w:r>
      <w:r w:rsidRPr="004842D1">
        <w:rPr>
          <w:rStyle w:val="StyleUnderline"/>
        </w:rPr>
        <w:t xml:space="preserve">The UN Convention on the Law of the Sea (UNCLOS), which created the governance framework that manages nearly three-quarters of the earth's surface, has been signed and ratified by 166 countries and the European Union. But the United States remains among only a handful of countries to have signed but not yet ratified the treaty—even though it already treats many of the provisions as customary international law. </w:t>
      </w:r>
      <w:r w:rsidRPr="00F47292">
        <w:rPr>
          <w:sz w:val="16"/>
        </w:rPr>
        <w:t>Leaders on both sides of the political aisle as well as environmental, conservation, business, industry, and security groups have endorsed ratification in order to preserve national security interests and reap its myriad benefits, such as securing rights for U.S. commercial and naval ships and boosting the competitiveness of U.S. companies in seafaring activities.</w:t>
      </w:r>
      <w:r w:rsidRPr="004842D1">
        <w:rPr>
          <w:rStyle w:val="StyleUnderline"/>
        </w:rPr>
        <w:t xml:space="preserve"> Notably, all of the uniformed services—and especially the U.S. Navy—strongly support UNCLOS because its provisions would only serve to strengthen U.S. military efforts. By remaining a nonparty, the United States lacks the credibility to promote its own interests in critical decision-making forums as well as bring complaints to an international dispute resolution body.</w:t>
      </w:r>
    </w:p>
    <w:p w:rsidR="00295121" w:rsidRPr="004842D1" w:rsidRDefault="00295121" w:rsidP="00295121">
      <w:pPr>
        <w:rPr>
          <w:b/>
          <w:u w:val="single"/>
        </w:rPr>
      </w:pPr>
    </w:p>
    <w:p w:rsidR="00295121" w:rsidRPr="00F35CB9" w:rsidRDefault="00295121" w:rsidP="00295121">
      <w:pPr>
        <w:pStyle w:val="Heading4"/>
      </w:pPr>
      <w:r w:rsidRPr="00F35CB9">
        <w:t xml:space="preserve">US is </w:t>
      </w:r>
      <w:r>
        <w:t>losing sovereign interests</w:t>
      </w:r>
      <w:r w:rsidRPr="00F35CB9">
        <w:t xml:space="preserve"> – non rat</w:t>
      </w:r>
      <w:r>
        <w:t xml:space="preserve">ification of LOST undermines international jurisdiction. </w:t>
      </w:r>
    </w:p>
    <w:p w:rsidR="00295121" w:rsidRDefault="00295121" w:rsidP="00295121">
      <w:pPr>
        <w:rPr>
          <w:rStyle w:val="StyleUnderline"/>
        </w:rPr>
      </w:pPr>
      <w:r w:rsidRPr="00F35CB9">
        <w:rPr>
          <w:rStyle w:val="Style13ptBold"/>
        </w:rPr>
        <w:t>Council on Foreign Relations</w:t>
      </w:r>
      <w:r>
        <w:rPr>
          <w:rStyle w:val="Style13ptBold"/>
        </w:rPr>
        <w:t>,</w:t>
      </w:r>
      <w:r w:rsidRPr="00F35CB9">
        <w:rPr>
          <w:rStyle w:val="Style13ptBold"/>
        </w:rPr>
        <w:t xml:space="preserve"> 13</w:t>
      </w:r>
      <w:r w:rsidRPr="00F35CB9">
        <w:rPr>
          <w:rStyle w:val="StyleUnderline"/>
        </w:rPr>
        <w:t xml:space="preserve"> </w:t>
      </w:r>
    </w:p>
    <w:p w:rsidR="00295121" w:rsidRPr="00F35CB9" w:rsidRDefault="00295121" w:rsidP="00295121">
      <w:r w:rsidRPr="00F35CB9">
        <w:t>(6/19/13, Council on Foreign Relations, "The Global Oceans Regime: Issue Brief</w:t>
      </w:r>
      <w:proofErr w:type="gramStart"/>
      <w:r w:rsidRPr="00F35CB9">
        <w:t>" ,</w:t>
      </w:r>
      <w:proofErr w:type="gramEnd"/>
      <w:r w:rsidRPr="00F35CB9">
        <w:t xml:space="preserve"> www.cfr.org/oceans/global-oceans-regime/p21035, </w:t>
      </w:r>
      <w:r>
        <w:t>7/19</w:t>
      </w:r>
      <w:r w:rsidRPr="004842D1">
        <w:t>/14</w:t>
      </w:r>
      <w:r w:rsidRPr="00F35CB9">
        <w:t>, S.R.)</w:t>
      </w:r>
    </w:p>
    <w:p w:rsidR="00295121" w:rsidRDefault="00295121" w:rsidP="00295121">
      <w:r w:rsidRPr="00F47292">
        <w:rPr>
          <w:sz w:val="16"/>
        </w:rPr>
        <w:t xml:space="preserve">UNCLOS is a remarkable achievement, but its resulting oceans governance regime suffers several serious limitations. </w:t>
      </w:r>
      <w:r w:rsidRPr="00F35CB9">
        <w:rPr>
          <w:rStyle w:val="StyleUnderline"/>
        </w:rPr>
        <w:t>First, the world's leading naval power, the United States, is not party to the convention, which presents obvious challenges to its effectiveness—as well as undermines U.S. sovereignty, national interests, and ability to exercise leadership over resource management and dispute resolution. Despite the myriad military, economic, and political benefits offered by UNCLOS, a small but vocal minority in the United States continues to block congressional ratification</w:t>
      </w:r>
      <w:r w:rsidRPr="00F47292">
        <w:rPr>
          <w:sz w:val="16"/>
        </w:rPr>
        <w:t xml:space="preserve">. </w:t>
      </w:r>
      <w:r w:rsidRPr="00F35CB9">
        <w:rPr>
          <w:rStyle w:val="StyleUnderline"/>
        </w:rPr>
        <w:t>The United States polices every ocean throughout the world</w:t>
      </w:r>
      <w:r w:rsidRPr="00F47292">
        <w:rPr>
          <w:sz w:val="16"/>
        </w:rPr>
        <w:t>. The U.S. navy is unmatched in its ability to provide strategic stability on, under, and above the world's waters. With almost three hundred active naval ships and almost four thousand aircraft, its battle fleet tonnage is greater than the next thirteen largest navies combined. Despite recently proposed budget cuts to aircraft carriers, U.S. naval power continues to reign supreme.</w:t>
      </w:r>
      <w:r w:rsidRPr="00F47292">
        <w:rPr>
          <w:sz w:val="12"/>
        </w:rPr>
        <w:t>¶</w:t>
      </w:r>
      <w:r w:rsidRPr="00F47292">
        <w:rPr>
          <w:sz w:val="16"/>
        </w:rPr>
        <w:t xml:space="preserve"> </w:t>
      </w:r>
      <w:r w:rsidRPr="00F35CB9">
        <w:rPr>
          <w:rStyle w:val="StyleUnderline"/>
        </w:rPr>
        <w:t xml:space="preserve">The United States leverages its naval capabilities to ensure peace, stability, and freedom of access. As Great Britain ensured a </w:t>
      </w:r>
      <w:proofErr w:type="spellStart"/>
      <w:r w:rsidRPr="00F35CB9">
        <w:rPr>
          <w:rStyle w:val="StyleUnderline"/>
        </w:rPr>
        <w:t>Pax</w:t>
      </w:r>
      <w:proofErr w:type="spellEnd"/>
      <w:r w:rsidRPr="00F35CB9">
        <w:rPr>
          <w:rStyle w:val="StyleUnderline"/>
        </w:rPr>
        <w:t xml:space="preserve"> Britannica in the nineteenth century, the United States presides over relatively tranquil seas where global commerce is allowed to thrive.</w:t>
      </w:r>
      <w:r w:rsidRPr="00F47292">
        <w:rPr>
          <w:sz w:val="16"/>
        </w:rPr>
        <w:t xml:space="preserve"> In 2007, the U.S. Navy released a strategy report that called for "cooperative relationships with more international partners" to promote "greater collective security, stability, and trust."</w:t>
      </w:r>
      <w:r w:rsidRPr="00F47292">
        <w:rPr>
          <w:sz w:val="12"/>
        </w:rPr>
        <w:t>¶</w:t>
      </w:r>
      <w:r w:rsidRPr="00F47292">
        <w:rPr>
          <w:sz w:val="16"/>
        </w:rPr>
        <w:t xml:space="preserve"> </w:t>
      </w:r>
      <w:r w:rsidRPr="00F35CB9">
        <w:rPr>
          <w:rStyle w:val="StyleUnderline"/>
        </w:rPr>
        <w:t>The United States pursues this strategy because it has not faced a credible competitor since the end of the Cold War. And, thus far, emerging powers have largely sup</w:t>
      </w:r>
      <w:r>
        <w:rPr>
          <w:rStyle w:val="StyleUnderline"/>
        </w:rPr>
        <w:t>p</w:t>
      </w:r>
      <w:r w:rsidRPr="00F35CB9">
        <w:rPr>
          <w:rStyle w:val="StyleUnderline"/>
        </w:rPr>
        <w:t>orted the U.S. armada to ensure that the oceans remain open to commerce. However, emerging powers with blue-water aspirations raise questions about how U.S. naval hegemony will accommodate new and assertive fleets in the coming decades.</w:t>
      </w:r>
      <w:r w:rsidRPr="00F47292">
        <w:rPr>
          <w:sz w:val="16"/>
        </w:rPr>
        <w:t xml:space="preserve"> Even tensions between these rising powers could prove problematic. China, for instance, has been steadily building up its naval capabilities over the past decade as part of its "far sea defense" strategy. It unveiled its first aircraft carrier in 2010, and is investing heavily in submarines outfitted with ballistic missiles. At the same time, India has scaled up its military budget by 64 percent since 2001, and plans to spend nearly $45 billion over the next twenty years on its navy.</w:t>
      </w:r>
      <w:r w:rsidRPr="00F47292">
        <w:rPr>
          <w:sz w:val="12"/>
        </w:rPr>
        <w:t>¶</w:t>
      </w:r>
      <w:r w:rsidRPr="00F47292">
        <w:rPr>
          <w:sz w:val="16"/>
        </w:rPr>
        <w:t xml:space="preserve"> </w:t>
      </w:r>
      <w:proofErr w:type="gramStart"/>
      <w:r w:rsidRPr="00F47292">
        <w:rPr>
          <w:sz w:val="16"/>
        </w:rPr>
        <w:t>Even</w:t>
      </w:r>
      <w:proofErr w:type="gramEnd"/>
      <w:r w:rsidRPr="00F47292">
        <w:rPr>
          <w:sz w:val="16"/>
        </w:rPr>
        <w:t xml:space="preserve"> tensions among these rising powers could prove problematic. For example, a two-month standoff between China and the Philippines over a disputed region of the South China Sea ended with both parties committing to a "peaceful resolution." </w:t>
      </w:r>
      <w:r w:rsidRPr="00F35CB9">
        <w:rPr>
          <w:rStyle w:val="StyleUnderline"/>
        </w:rPr>
        <w:t>China, Taiwan, Vietnam, Malaysia, Brunei, and the Philippines have competing territorial and jurisdictional claims to the South China Sea, particularly over rights to exploit its potentially vast oil and gas reserves. Control over strategic shipping lanes and freedom of navigation are also increasingly contested, especially between the United States and China.</w:t>
      </w:r>
    </w:p>
    <w:p w:rsidR="00050068" w:rsidRDefault="00050068" w:rsidP="00050068">
      <w:pPr>
        <w:pStyle w:val="Heading4"/>
      </w:pPr>
      <w:r>
        <w:t>Failure to ratify the Law of the Sea hurts global credibility and leadership</w:t>
      </w:r>
    </w:p>
    <w:p w:rsidR="00050068" w:rsidRPr="00005C09" w:rsidRDefault="00050068" w:rsidP="00050068">
      <w:pPr>
        <w:rPr>
          <w:rStyle w:val="Style13ptBold"/>
          <w:b w:val="0"/>
        </w:rPr>
      </w:pPr>
      <w:r>
        <w:rPr>
          <w:rStyle w:val="Style13ptBold"/>
        </w:rPr>
        <w:t xml:space="preserve">Cohen, former Secretary of Defense, 99 [William S., 1999, “1999 ADR,” </w:t>
      </w:r>
      <w:hyperlink r:id="rId5" w:anchor="top" w:history="1">
        <w:r w:rsidRPr="001521E3">
          <w:rPr>
            <w:rStyle w:val="Hyperlink"/>
          </w:rPr>
          <w:t>http://fas.org/man/docs/adr_00/toc.htm#top</w:t>
        </w:r>
      </w:hyperlink>
      <w:r>
        <w:rPr>
          <w:rStyle w:val="Style13ptBold"/>
        </w:rPr>
        <w:t>, accessed 07/19/14, ES]</w:t>
      </w:r>
    </w:p>
    <w:p w:rsidR="00050068" w:rsidRDefault="00050068" w:rsidP="00050068">
      <w:pPr>
        <w:rPr>
          <w:sz w:val="12"/>
        </w:rPr>
      </w:pPr>
      <w:r w:rsidRPr="00005C09">
        <w:t xml:space="preserve">The President transmitted the Law of the Sea Convention to the Senate in October 1994. </w:t>
      </w:r>
      <w:r w:rsidRPr="00005C09">
        <w:rPr>
          <w:rStyle w:val="StyleUnderline"/>
        </w:rPr>
        <w:t>U.S. accession to the Convention is necessary</w:t>
      </w:r>
      <w:r w:rsidRPr="00005C09">
        <w:t xml:space="preserve"> not only </w:t>
      </w:r>
      <w:r w:rsidRPr="00005C09">
        <w:rPr>
          <w:rStyle w:val="StyleUnderline"/>
        </w:rPr>
        <w:t>to ensure the protection of</w:t>
      </w:r>
      <w:r w:rsidRPr="00005C09">
        <w:t xml:space="preserve"> U.S. </w:t>
      </w:r>
      <w:r w:rsidRPr="00005C09">
        <w:rPr>
          <w:rStyle w:val="StyleUnderline"/>
        </w:rPr>
        <w:t>national security interests</w:t>
      </w:r>
      <w:r w:rsidRPr="00005C09">
        <w:t xml:space="preserve">, but </w:t>
      </w:r>
      <w:r w:rsidRPr="00005C09">
        <w:rPr>
          <w:rStyle w:val="StyleUnderline"/>
        </w:rPr>
        <w:t>also to preserve U.S. credibility</w:t>
      </w:r>
      <w:r w:rsidRPr="00005C09">
        <w:t xml:space="preserve"> and standing </w:t>
      </w:r>
      <w:r w:rsidRPr="00005C09">
        <w:rPr>
          <w:rStyle w:val="StyleUnderline"/>
        </w:rPr>
        <w:t>within the international community</w:t>
      </w:r>
      <w:r w:rsidRPr="00005C09">
        <w:t xml:space="preserve"> on law of the sea issues.</w:t>
      </w:r>
      <w:r w:rsidRPr="00005C09">
        <w:rPr>
          <w:sz w:val="12"/>
        </w:rPr>
        <w:t xml:space="preserve">¶ </w:t>
      </w:r>
      <w:proofErr w:type="spellStart"/>
      <w:r w:rsidRPr="00005C09">
        <w:rPr>
          <w:rStyle w:val="StyleUnderline"/>
        </w:rPr>
        <w:t>DoD</w:t>
      </w:r>
      <w:proofErr w:type="spellEnd"/>
      <w:r w:rsidRPr="00005C09">
        <w:t xml:space="preserve"> continues to fully </w:t>
      </w:r>
      <w:r w:rsidRPr="00005C09">
        <w:rPr>
          <w:rStyle w:val="StyleUnderline"/>
        </w:rPr>
        <w:t>support ratification</w:t>
      </w:r>
      <w:r w:rsidRPr="00005C09">
        <w:t xml:space="preserve"> of the Law of the Sea Convention. </w:t>
      </w:r>
      <w:r w:rsidRPr="00005C09">
        <w:rPr>
          <w:rStyle w:val="StyleUnderline"/>
        </w:rPr>
        <w:t>National security interests are intimately tied to the need to move warfighting units through international straits, archipelagic sea lanes, and international waters, as the Convention allows</w:t>
      </w:r>
      <w:r w:rsidRPr="00005C09">
        <w:t xml:space="preserve">. </w:t>
      </w:r>
      <w:r w:rsidRPr="00005C09">
        <w:rPr>
          <w:rStyle w:val="StyleUnderline"/>
        </w:rPr>
        <w:t>The Convention guarantees</w:t>
      </w:r>
      <w:r w:rsidRPr="00005C09">
        <w:t xml:space="preserve"> the right of </w:t>
      </w:r>
      <w:r w:rsidRPr="00005C09">
        <w:rPr>
          <w:rStyle w:val="StyleUnderline"/>
        </w:rPr>
        <w:t>innocent passage</w:t>
      </w:r>
      <w:r w:rsidRPr="00005C09">
        <w:t xml:space="preserve"> through foreign territorial seas and constrains coastal nations from unreasonably extending their maritime boundaries. These assurances of vessel and aircraft mobility and limitations on unreasonable maritime claims </w:t>
      </w:r>
      <w:r w:rsidRPr="00005C09">
        <w:rPr>
          <w:rStyle w:val="StyleUnderline"/>
        </w:rPr>
        <w:t>will ensure preservation of U.S. capability to deter and respond</w:t>
      </w:r>
      <w:r w:rsidRPr="00005C09">
        <w:t xml:space="preserve"> whenever and wherever required </w:t>
      </w:r>
      <w:r w:rsidRPr="00005C09">
        <w:rPr>
          <w:rStyle w:val="StyleUnderline"/>
        </w:rPr>
        <w:t>pursuant to national security objectives</w:t>
      </w:r>
      <w:r w:rsidRPr="00005C09">
        <w:t>.</w:t>
      </w:r>
      <w:r w:rsidRPr="00005C09">
        <w:rPr>
          <w:sz w:val="12"/>
        </w:rPr>
        <w:t xml:space="preserve">¶ </w:t>
      </w:r>
      <w:r w:rsidRPr="00005C09">
        <w:t xml:space="preserve">The United States is currently the only maritime power that has not become a State Party to the Convention. As of November 1998, 130 nations are parties to the Treaty, including most U.S. allies. The </w:t>
      </w:r>
      <w:r w:rsidRPr="00005C09">
        <w:rPr>
          <w:rStyle w:val="StyleUnderline"/>
        </w:rPr>
        <w:t>failure to accede</w:t>
      </w:r>
      <w:r w:rsidRPr="00005C09">
        <w:t xml:space="preserve"> to the Convention </w:t>
      </w:r>
      <w:r w:rsidRPr="00005C09">
        <w:rPr>
          <w:rStyle w:val="StyleUnderline"/>
        </w:rPr>
        <w:t>continues to be detrimental to</w:t>
      </w:r>
      <w:r w:rsidRPr="00005C09">
        <w:t xml:space="preserve"> U.S. </w:t>
      </w:r>
      <w:r w:rsidRPr="00005C09">
        <w:rPr>
          <w:rStyle w:val="StyleUnderline"/>
        </w:rPr>
        <w:t>international reputation and adversely affects U.S. credibility</w:t>
      </w:r>
      <w:r w:rsidRPr="00005C09">
        <w:t xml:space="preserve"> in international fora, where the United States continues its efforts to preserve the right to freely move throughout the world’s oceans. Because the United States failed to accede to the Convention by November 1998, the United States has forfeited its provisional membership on the International Seabed Authority. Upon accession, however, the United States will regain membership in that body. For these reasons, acceding to the Convention at this time will substantially advance U.S. national security and economic interests.</w:t>
      </w:r>
      <w:r w:rsidRPr="00005C09">
        <w:rPr>
          <w:sz w:val="12"/>
        </w:rPr>
        <w:t xml:space="preserve">¶ </w:t>
      </w:r>
    </w:p>
    <w:p w:rsidR="00AF2D2E" w:rsidRPr="00E92646" w:rsidRDefault="00AF2D2E" w:rsidP="00AF2D2E">
      <w:pPr>
        <w:pStyle w:val="Heading4"/>
      </w:pPr>
      <w:r>
        <w:t>LOST is key to preserving American hegemony</w:t>
      </w:r>
    </w:p>
    <w:p w:rsidR="00AF2D2E" w:rsidRDefault="00AF2D2E" w:rsidP="00AF2D2E">
      <w:pPr>
        <w:rPr>
          <w:b/>
        </w:rPr>
      </w:pPr>
      <w:proofErr w:type="spellStart"/>
      <w:r w:rsidRPr="00E92646">
        <w:rPr>
          <w:b/>
        </w:rPr>
        <w:t>Ashfaq</w:t>
      </w:r>
      <w:proofErr w:type="spellEnd"/>
      <w:r w:rsidRPr="00E92646">
        <w:rPr>
          <w:b/>
        </w:rPr>
        <w:t>, no date</w:t>
      </w:r>
    </w:p>
    <w:p w:rsidR="00AF2D2E" w:rsidRPr="00E92646" w:rsidRDefault="00AF2D2E" w:rsidP="00AF2D2E">
      <w:r w:rsidRPr="00E92646">
        <w:t xml:space="preserve">(Sarah, lawyer, J.D., University of Pennsylvania, “SOMETHING FOR EVERYONE: WHY THE UNITED STATES SHOULD RATIFY THE LAW OF THE SEA TREATY”, </w:t>
      </w:r>
      <w:hyperlink r:id="rId6" w:history="1">
        <w:r w:rsidRPr="00E92646">
          <w:rPr>
            <w:rStyle w:val="Hyperlink"/>
          </w:rPr>
          <w:t>http://www.law.fsu.edu/journals/transnational/vol19_2/ashfaq.pdf</w:t>
        </w:r>
      </w:hyperlink>
      <w:r w:rsidRPr="00E92646">
        <w:t>, 7/15/2014, AC)</w:t>
      </w:r>
    </w:p>
    <w:p w:rsidR="00AF2D2E" w:rsidRDefault="00AF2D2E" w:rsidP="00AF2D2E">
      <w:pPr>
        <w:rPr>
          <w:sz w:val="16"/>
          <w:szCs w:val="16"/>
        </w:rPr>
      </w:pPr>
    </w:p>
    <w:p w:rsidR="00AF2D2E" w:rsidRDefault="00AF2D2E" w:rsidP="00AF2D2E">
      <w:pPr>
        <w:rPr>
          <w:b/>
          <w:u w:val="single"/>
        </w:rPr>
      </w:pPr>
      <w:r w:rsidRPr="00E92646">
        <w:rPr>
          <w:sz w:val="16"/>
          <w:szCs w:val="16"/>
        </w:rPr>
        <w:t xml:space="preserve">Regime theory holds that regimes or international agreements such as treaties affect the behavior of states through the sense of obligation that they impose. As such, the Convention can be considered a regime. Because world politics is characterized by institutional deficiencies that inhibit mutually advantageous coordination,” international regimes, such as the Convention, are essential. They facilitate coordination and improve cooperation by minimizing costs associated with negotiating and promoting efficiency. International regimes provide predictability and expectations of cooperation from international actors. “Typically, an international regime is established to regularize not only among the members but also between them and outsiders.” State parties to international regimes agree to comply with and internalize the norms that such regime represents. By doing this, state ultimately gain legitimacy – in that they will behave according to </w:t>
      </w:r>
      <w:proofErr w:type="spellStart"/>
      <w:r w:rsidRPr="00E92646">
        <w:rPr>
          <w:sz w:val="16"/>
          <w:szCs w:val="16"/>
        </w:rPr>
        <w:t>agreed</w:t>
      </w:r>
      <w:proofErr w:type="spellEnd"/>
      <w:r w:rsidRPr="00E92646">
        <w:rPr>
          <w:sz w:val="16"/>
          <w:szCs w:val="16"/>
        </w:rPr>
        <w:t xml:space="preserve"> upon norms. In fact, “regimes offer one way to account for the persistence of behavior and outcomes even though basic causal factors associated with political power have changed.” This period during which distributions in power or other casual variables shift are referred to as lags. In summary, regimes, such as the Convention, allow trust to be placed in norms that prevail over time – even as power, ideals, and priorities change. Providing a regulation mechanism during lags is important on the seas where the risk of unregulated activity could have serious long-term implications. For example, powerful state parties could engage in exploitation that puts the resources of the sea at risk while profiting handsomely. Similarly, bad actors can engage in non-peaceful navigation threatening security and privacy on the seas. If these activities are grave enough, they may eventually warrant military action by other state parties, threatening the stability of international community. </w:t>
      </w:r>
      <w:r w:rsidRPr="00E55C99">
        <w:rPr>
          <w:b/>
          <w:u w:val="single"/>
        </w:rPr>
        <w:t>For</w:t>
      </w:r>
      <w:r w:rsidRPr="00E92646">
        <w:rPr>
          <w:sz w:val="16"/>
          <w:szCs w:val="16"/>
        </w:rPr>
        <w:t xml:space="preserve"> the sake of </w:t>
      </w:r>
      <w:r w:rsidRPr="00E55C99">
        <w:rPr>
          <w:b/>
          <w:u w:val="single"/>
        </w:rPr>
        <w:t>legitimacy</w:t>
      </w:r>
      <w:r w:rsidRPr="00E92646">
        <w:rPr>
          <w:sz w:val="16"/>
          <w:szCs w:val="16"/>
        </w:rPr>
        <w:t>, or at the very least the appearance of legitimacy</w:t>
      </w:r>
      <w:r w:rsidRPr="00E55C99">
        <w:rPr>
          <w:b/>
          <w:u w:val="single"/>
        </w:rPr>
        <w:t>, parties to the Convention will</w:t>
      </w:r>
      <w:r w:rsidRPr="00E92646">
        <w:rPr>
          <w:sz w:val="16"/>
          <w:szCs w:val="16"/>
        </w:rPr>
        <w:t xml:space="preserve"> likely </w:t>
      </w:r>
      <w:r w:rsidRPr="00E55C99">
        <w:rPr>
          <w:b/>
          <w:u w:val="single"/>
        </w:rPr>
        <w:t>continue to adhere</w:t>
      </w:r>
      <w:r w:rsidRPr="00E92646">
        <w:rPr>
          <w:sz w:val="16"/>
          <w:szCs w:val="16"/>
        </w:rPr>
        <w:t xml:space="preserve"> to the</w:t>
      </w:r>
      <w:r>
        <w:rPr>
          <w:sz w:val="16"/>
          <w:szCs w:val="16"/>
        </w:rPr>
        <w:t>m</w:t>
      </w:r>
      <w:r w:rsidRPr="00E92646">
        <w:rPr>
          <w:sz w:val="16"/>
          <w:szCs w:val="16"/>
        </w:rPr>
        <w:t xml:space="preserve"> through regime changes. </w:t>
      </w:r>
      <w:r w:rsidRPr="00E55C99">
        <w:rPr>
          <w:b/>
          <w:u w:val="single"/>
        </w:rPr>
        <w:t>Legitimacy is an important source of leverage in international politics. If a state cannot be counted upon to keep its promises, others will be hesitant to engage it. Ratification</w:t>
      </w:r>
      <w:r w:rsidRPr="00E92646">
        <w:rPr>
          <w:sz w:val="16"/>
          <w:szCs w:val="16"/>
        </w:rPr>
        <w:t xml:space="preserve"> is viewed advantageously because it indicates commitment, which </w:t>
      </w:r>
      <w:r w:rsidRPr="00E55C99">
        <w:rPr>
          <w:b/>
          <w:u w:val="single"/>
        </w:rPr>
        <w:t>is vital in an international context</w:t>
      </w:r>
      <w:r w:rsidRPr="00E92646">
        <w:rPr>
          <w:sz w:val="16"/>
          <w:szCs w:val="16"/>
        </w:rPr>
        <w:t xml:space="preserve"> due to the lack of enforceability mechanisms. </w:t>
      </w:r>
      <w:r w:rsidRPr="00E55C99">
        <w:rPr>
          <w:b/>
          <w:u w:val="single"/>
        </w:rPr>
        <w:t>The Convention, with approximately 160 state parties evidences a commitment to laws governing the seas and assures a degree of predictability to safeguard U.S. interests.</w:t>
      </w:r>
      <w:r w:rsidRPr="00E92646">
        <w:rPr>
          <w:sz w:val="16"/>
          <w:szCs w:val="16"/>
        </w:rPr>
        <w:t xml:space="preserve"> Critics of the Convention may point to the sovereignty costs that the United States must absorb to give other state parties these same promises, rendering the U.S. weaker. Although the Convention equally constrains all state parties, </w:t>
      </w:r>
      <w:r w:rsidRPr="00E55C99">
        <w:rPr>
          <w:b/>
          <w:u w:val="single"/>
        </w:rPr>
        <w:t xml:space="preserve">the United States, with its wealth, power, and status </w:t>
      </w:r>
      <w:r w:rsidRPr="00E55C99">
        <w:rPr>
          <w:sz w:val="16"/>
          <w:szCs w:val="16"/>
        </w:rPr>
        <w:t>(albeit declining)</w:t>
      </w:r>
      <w:r w:rsidRPr="00E55C99">
        <w:rPr>
          <w:b/>
          <w:u w:val="single"/>
        </w:rPr>
        <w:t xml:space="preserve"> is still able to assert a greater degree of control and influence than other state parties. This is important where the United States may seek to amend the Convention or otherwise negotiate to meet its needs.</w:t>
      </w:r>
      <w:r w:rsidRPr="00E92646">
        <w:rPr>
          <w:sz w:val="16"/>
          <w:szCs w:val="16"/>
        </w:rPr>
        <w:t xml:space="preserve"> Additionally</w:t>
      </w:r>
      <w:r w:rsidRPr="00E55C99">
        <w:rPr>
          <w:b/>
          <w:u w:val="single"/>
        </w:rPr>
        <w:t>, ratification of the Convention will</w:t>
      </w:r>
      <w:r w:rsidRPr="00E92646">
        <w:rPr>
          <w:sz w:val="16"/>
          <w:szCs w:val="16"/>
        </w:rPr>
        <w:t xml:space="preserve"> soften the United States’ image and </w:t>
      </w:r>
      <w:r w:rsidRPr="00E55C99">
        <w:rPr>
          <w:b/>
          <w:u w:val="single"/>
        </w:rPr>
        <w:t>signal</w:t>
      </w:r>
      <w:r w:rsidRPr="00E92646">
        <w:rPr>
          <w:sz w:val="16"/>
          <w:szCs w:val="16"/>
        </w:rPr>
        <w:t xml:space="preserve"> much needed </w:t>
      </w:r>
      <w:r w:rsidRPr="00E55C99">
        <w:rPr>
          <w:b/>
          <w:u w:val="single"/>
        </w:rPr>
        <w:t xml:space="preserve">goodwill to the international community. </w:t>
      </w:r>
      <w:r w:rsidRPr="00E92646">
        <w:rPr>
          <w:sz w:val="16"/>
          <w:szCs w:val="16"/>
        </w:rPr>
        <w:t>It has been noted that “[a]</w:t>
      </w:r>
      <w:proofErr w:type="spellStart"/>
      <w:r w:rsidRPr="00E92646">
        <w:rPr>
          <w:sz w:val="16"/>
          <w:szCs w:val="16"/>
        </w:rPr>
        <w:t>nti</w:t>
      </w:r>
      <w:proofErr w:type="spellEnd"/>
      <w:r w:rsidRPr="00E92646">
        <w:rPr>
          <w:sz w:val="16"/>
          <w:szCs w:val="16"/>
        </w:rPr>
        <w:t xml:space="preserve">-Americanism has increased in recent years, and </w:t>
      </w:r>
      <w:r w:rsidRPr="00E55C99">
        <w:rPr>
          <w:b/>
          <w:u w:val="single"/>
        </w:rPr>
        <w:t xml:space="preserve">the U.S.’ </w:t>
      </w:r>
      <w:r w:rsidRPr="00E92646">
        <w:rPr>
          <w:sz w:val="16"/>
          <w:szCs w:val="16"/>
        </w:rPr>
        <w:t xml:space="preserve">soft power – its </w:t>
      </w:r>
      <w:r w:rsidRPr="00E55C99">
        <w:rPr>
          <w:b/>
          <w:u w:val="single"/>
        </w:rPr>
        <w:t xml:space="preserve">ability to attract others by the legitimacy of U.S. policies and the values that underlie them </w:t>
      </w:r>
      <w:r w:rsidRPr="00E92646">
        <w:rPr>
          <w:sz w:val="16"/>
          <w:szCs w:val="16"/>
        </w:rPr>
        <w:t xml:space="preserve">– </w:t>
      </w:r>
      <w:r w:rsidRPr="00E55C99">
        <w:rPr>
          <w:b/>
          <w:u w:val="single"/>
        </w:rPr>
        <w:t>is in decline</w:t>
      </w:r>
      <w:r w:rsidRPr="00E92646">
        <w:rPr>
          <w:sz w:val="16"/>
          <w:szCs w:val="16"/>
        </w:rPr>
        <w:t xml:space="preserve"> as a result. </w:t>
      </w:r>
      <w:r w:rsidRPr="00E55C99">
        <w:rPr>
          <w:b/>
          <w:u w:val="single"/>
        </w:rPr>
        <w:t>Commitment to</w:t>
      </w:r>
      <w:r w:rsidRPr="00E92646">
        <w:rPr>
          <w:sz w:val="16"/>
          <w:szCs w:val="16"/>
        </w:rPr>
        <w:t xml:space="preserve"> the Convention, which engages, much of </w:t>
      </w:r>
      <w:r w:rsidRPr="00E55C99">
        <w:rPr>
          <w:b/>
          <w:u w:val="single"/>
        </w:rPr>
        <w:t>the international community, would be emphasized by U.S. ratification.</w:t>
      </w:r>
      <w:r w:rsidRPr="00E92646">
        <w:rPr>
          <w:sz w:val="16"/>
          <w:szCs w:val="16"/>
        </w:rPr>
        <w:t xml:space="preserve"> </w:t>
      </w:r>
      <w:r w:rsidRPr="00E55C99">
        <w:rPr>
          <w:b/>
          <w:u w:val="single"/>
        </w:rPr>
        <w:t xml:space="preserve">It also allows other states to place their trust in the U.S. and thus its actions on the seas. This is essential for the United States to maintain its legitimacy and ultimate leverage in the international arena. </w:t>
      </w:r>
    </w:p>
    <w:p w:rsidR="00AF2D2E" w:rsidRDefault="00AF2D2E" w:rsidP="00AF2D2E">
      <w:pPr>
        <w:rPr>
          <w:b/>
          <w:u w:val="single"/>
        </w:rPr>
      </w:pPr>
    </w:p>
    <w:p w:rsidR="00AF2D2E" w:rsidRDefault="00AF2D2E" w:rsidP="00AF2D2E">
      <w:pPr>
        <w:rPr>
          <w:b/>
          <w:u w:val="single"/>
        </w:rPr>
      </w:pPr>
    </w:p>
    <w:p w:rsidR="00AF2D2E" w:rsidRDefault="00AF2D2E" w:rsidP="00AF2D2E">
      <w:pPr>
        <w:pStyle w:val="Heading4"/>
      </w:pPr>
      <w:r>
        <w:t>No ratification of LOST takes away the U.S.’s power.</w:t>
      </w:r>
    </w:p>
    <w:p w:rsidR="00AF2D2E" w:rsidRDefault="00AF2D2E" w:rsidP="00AF2D2E">
      <w:pPr>
        <w:rPr>
          <w:b/>
        </w:rPr>
      </w:pPr>
      <w:r>
        <w:rPr>
          <w:b/>
        </w:rPr>
        <w:t>Langer 14</w:t>
      </w:r>
    </w:p>
    <w:p w:rsidR="00AF2D2E" w:rsidRDefault="00AF2D2E" w:rsidP="00AF2D2E">
      <w:r w:rsidRPr="00466685">
        <w:t xml:space="preserve">(Andrew, President of the Institute of Liberty (for business, political interests), 1/6/2014, oceanlaw.org, “The Case for Ratification of the Law of the Sea Treaty: Andrew Langer”, </w:t>
      </w:r>
      <w:hyperlink r:id="rId7" w:history="1">
        <w:r w:rsidRPr="00466685">
          <w:rPr>
            <w:rStyle w:val="Hyperlink"/>
          </w:rPr>
          <w:t>http://www.oceanlaw.org/content/case-ratification-law-sea-treaty-andrew-langer</w:t>
        </w:r>
      </w:hyperlink>
      <w:r w:rsidRPr="00466685">
        <w:t>, 7/15/2014, AC)</w:t>
      </w:r>
    </w:p>
    <w:p w:rsidR="00AF2D2E" w:rsidRPr="00466685" w:rsidRDefault="00AF2D2E" w:rsidP="00AF2D2E"/>
    <w:p w:rsidR="00AF2D2E" w:rsidRPr="00690E9C" w:rsidRDefault="00AF2D2E" w:rsidP="00AF2D2E">
      <w:pPr>
        <w:rPr>
          <w:sz w:val="16"/>
          <w:szCs w:val="16"/>
        </w:rPr>
      </w:pPr>
      <w:r w:rsidRPr="00690E9C">
        <w:rPr>
          <w:sz w:val="16"/>
          <w:szCs w:val="16"/>
        </w:rPr>
        <w:t xml:space="preserve">The Institute for Liberty (IFL) has come to the conclusion that </w:t>
      </w:r>
      <w:r w:rsidRPr="00B46C9A">
        <w:rPr>
          <w:b/>
          <w:u w:val="single"/>
        </w:rPr>
        <w:t>ratifying the Law of the Sea Treaty is the most important property rights and wealth building step that America can take to maintain our leading superpower status and to exponentially grow our economy.</w:t>
      </w:r>
      <w:r>
        <w:rPr>
          <w:sz w:val="16"/>
          <w:szCs w:val="16"/>
        </w:rPr>
        <w:t xml:space="preserve"> </w:t>
      </w:r>
      <w:r w:rsidRPr="00E33F50">
        <w:rPr>
          <w:b/>
          <w:u w:val="single"/>
        </w:rPr>
        <w:t>There has been a tremendous amount of disinformation about this treaty.</w:t>
      </w:r>
      <w:r w:rsidRPr="00690E9C">
        <w:rPr>
          <w:sz w:val="16"/>
          <w:szCs w:val="16"/>
        </w:rPr>
        <w:t xml:space="preserve"> In fact, just earlier this year, IFL thought we knew the truth about what was termed “LOST” and we signed a letter opposing ratification. We, like so </w:t>
      </w:r>
      <w:r w:rsidRPr="00E33F50">
        <w:rPr>
          <w:b/>
          <w:u w:val="single"/>
        </w:rPr>
        <w:t>many other conservatives, were given bad information.</w:t>
      </w:r>
      <w:r>
        <w:rPr>
          <w:sz w:val="16"/>
          <w:szCs w:val="16"/>
        </w:rPr>
        <w:t xml:space="preserve"> </w:t>
      </w:r>
      <w:r w:rsidRPr="00690E9C">
        <w:rPr>
          <w:sz w:val="16"/>
          <w:szCs w:val="16"/>
        </w:rPr>
        <w:t>In light of the facts, IFL dropped our opposition to the treaty and we are now leading the conservative charge for its ratification. I am meeting everyday with conservative grassroots leaders to ask them to join me in this imperative course correction and we are making a great deal of progress. Conservatives love to debate, but we hate to be misled. Given what we know now</w:t>
      </w:r>
      <w:r w:rsidRPr="00E33F50">
        <w:rPr>
          <w:b/>
          <w:u w:val="single"/>
        </w:rPr>
        <w:t>, the treaty’s appropriate moniker should be LOTS</w:t>
      </w:r>
      <w:r w:rsidRPr="00690E9C">
        <w:rPr>
          <w:sz w:val="16"/>
          <w:szCs w:val="16"/>
        </w:rPr>
        <w:t>.</w:t>
      </w:r>
      <w:r>
        <w:rPr>
          <w:sz w:val="16"/>
          <w:szCs w:val="16"/>
        </w:rPr>
        <w:t xml:space="preserve"> </w:t>
      </w:r>
      <w:r w:rsidRPr="00E33F50">
        <w:rPr>
          <w:b/>
          <w:u w:val="single"/>
        </w:rPr>
        <w:t>Trillions of dollars, global property rights for U.S. interests, critical navigation rights, and veto power over an international fund that could end up in adversarial hands is what is at stake.</w:t>
      </w:r>
      <w:r w:rsidRPr="00690E9C">
        <w:rPr>
          <w:sz w:val="16"/>
          <w:szCs w:val="16"/>
        </w:rPr>
        <w:t xml:space="preserve"> </w:t>
      </w:r>
      <w:r w:rsidRPr="00E33F50">
        <w:rPr>
          <w:b/>
          <w:u w:val="single"/>
        </w:rPr>
        <w:t>Ratifying the Law of the Sea Treaty will grow the U.S.</w:t>
      </w:r>
      <w:r w:rsidRPr="00690E9C">
        <w:rPr>
          <w:sz w:val="16"/>
          <w:szCs w:val="16"/>
        </w:rPr>
        <w:t xml:space="preserve"> </w:t>
      </w:r>
      <w:r w:rsidRPr="00E33F50">
        <w:rPr>
          <w:b/>
          <w:u w:val="single"/>
        </w:rPr>
        <w:t>economy while protecting our military and strategic interests around the world.</w:t>
      </w:r>
      <w:r>
        <w:rPr>
          <w:sz w:val="16"/>
          <w:szCs w:val="16"/>
        </w:rPr>
        <w:t xml:space="preserve"> </w:t>
      </w:r>
      <w:r w:rsidRPr="00690E9C">
        <w:rPr>
          <w:sz w:val="16"/>
          <w:szCs w:val="16"/>
        </w:rPr>
        <w:t xml:space="preserve">I am tired of losing out to China and Russia on the world stage. By </w:t>
      </w:r>
      <w:r w:rsidRPr="00E33F50">
        <w:rPr>
          <w:b/>
          <w:u w:val="single"/>
        </w:rPr>
        <w:t>not ratifying LOTS, the U.S. loses</w:t>
      </w:r>
      <w:r w:rsidRPr="00690E9C">
        <w:rPr>
          <w:sz w:val="16"/>
          <w:szCs w:val="16"/>
        </w:rPr>
        <w:t xml:space="preserve"> access to resources that lie in undersea regions that are outside of the current U.S. sphere of legal access – much in the same way that China and Russia are accessing oil that we have prevented ourselves from going after, now China and Russia are accessing vast amounts of rare earth minerals, and other critical minerals, that are essential to our economy and </w:t>
      </w:r>
      <w:r w:rsidRPr="00E33F50">
        <w:rPr>
          <w:b/>
          <w:u w:val="single"/>
        </w:rPr>
        <w:t>national security</w:t>
      </w:r>
      <w:r w:rsidRPr="00690E9C">
        <w:rPr>
          <w:sz w:val="16"/>
          <w:szCs w:val="16"/>
        </w:rPr>
        <w:t>.</w:t>
      </w:r>
      <w:r>
        <w:rPr>
          <w:sz w:val="16"/>
          <w:szCs w:val="16"/>
        </w:rPr>
        <w:t xml:space="preserve"> </w:t>
      </w:r>
      <w:r w:rsidRPr="00690E9C">
        <w:rPr>
          <w:sz w:val="16"/>
          <w:szCs w:val="16"/>
        </w:rPr>
        <w:t>There Is a New Cold War</w:t>
      </w:r>
      <w:r>
        <w:rPr>
          <w:sz w:val="16"/>
          <w:szCs w:val="16"/>
        </w:rPr>
        <w:t xml:space="preserve"> </w:t>
      </w:r>
      <w:r w:rsidRPr="00690E9C">
        <w:rPr>
          <w:sz w:val="16"/>
          <w:szCs w:val="16"/>
        </w:rPr>
        <w:t xml:space="preserve">Russia and China, two of America’s most powerful strategic foes, are actively exploring the Arctic and Pacific for oil, gas and seabed mineral riches. The U.S. is not. Why? Because, </w:t>
      </w:r>
      <w:r w:rsidRPr="00E33F50">
        <w:rPr>
          <w:b/>
          <w:u w:val="single"/>
        </w:rPr>
        <w:t>Russia and China have ratified the Law of the Sea Treaty and the U.S. hasn’t</w:t>
      </w:r>
      <w:r w:rsidRPr="00690E9C">
        <w:rPr>
          <w:sz w:val="16"/>
          <w:szCs w:val="16"/>
        </w:rPr>
        <w:t>. Without ratifying LOTS, the U.S. has no standing to apply for mining and drilling permits under international law.</w:t>
      </w:r>
      <w:r>
        <w:rPr>
          <w:sz w:val="16"/>
          <w:szCs w:val="16"/>
        </w:rPr>
        <w:t xml:space="preserve"> </w:t>
      </w:r>
      <w:r w:rsidRPr="00690E9C">
        <w:rPr>
          <w:sz w:val="16"/>
          <w:szCs w:val="16"/>
        </w:rPr>
        <w:t xml:space="preserve">Bottom line: </w:t>
      </w:r>
      <w:r w:rsidRPr="00E33F50">
        <w:rPr>
          <w:b/>
          <w:u w:val="single"/>
        </w:rPr>
        <w:t>there is a new Cold War taking place, and America is not winning</w:t>
      </w:r>
      <w:r w:rsidRPr="00690E9C">
        <w:rPr>
          <w:sz w:val="16"/>
          <w:szCs w:val="16"/>
        </w:rPr>
        <w:t xml:space="preserve">. The seabed holds trillions of dollars of mineral resources. According to RT, a Russian/English news channel, Russian Foreign Ministry official Alexander </w:t>
      </w:r>
      <w:proofErr w:type="spellStart"/>
      <w:r w:rsidRPr="00690E9C">
        <w:rPr>
          <w:sz w:val="16"/>
          <w:szCs w:val="16"/>
        </w:rPr>
        <w:t>Gorban</w:t>
      </w:r>
      <w:proofErr w:type="spellEnd"/>
      <w:r w:rsidRPr="00690E9C">
        <w:rPr>
          <w:sz w:val="16"/>
          <w:szCs w:val="16"/>
        </w:rPr>
        <w:t xml:space="preserve"> last month stated his hope that “there will never be a “war for resources” – or an even “hotter” conflict – in the Arctic Region.” In the next breath, he then went on to reiterate that Russia is indeed "…trying to fight for the Arctic shelf…” </w:t>
      </w:r>
      <w:proofErr w:type="spellStart"/>
      <w:r w:rsidRPr="00690E9C">
        <w:rPr>
          <w:sz w:val="16"/>
          <w:szCs w:val="16"/>
        </w:rPr>
        <w:t>Gorban</w:t>
      </w:r>
      <w:proofErr w:type="spellEnd"/>
      <w:r w:rsidRPr="00690E9C">
        <w:rPr>
          <w:sz w:val="16"/>
          <w:szCs w:val="16"/>
        </w:rPr>
        <w:t xml:space="preserve"> is a close Putin ally and his acknowledgement that Arctic conflict is possible demonstrates the global stakes in play.</w:t>
      </w:r>
      <w:r>
        <w:rPr>
          <w:sz w:val="16"/>
          <w:szCs w:val="16"/>
        </w:rPr>
        <w:t xml:space="preserve"> </w:t>
      </w:r>
      <w:r w:rsidRPr="00E33F50">
        <w:rPr>
          <w:b/>
          <w:u w:val="single"/>
        </w:rPr>
        <w:t xml:space="preserve">Russia is not alone in recognizing the value of the LOTS in the fight for global resource dominance. </w:t>
      </w:r>
      <w:r w:rsidRPr="00690E9C">
        <w:rPr>
          <w:sz w:val="16"/>
          <w:szCs w:val="16"/>
        </w:rPr>
        <w:t xml:space="preserve">Five countries border the Arctic: Russia, the U.S. (via Alaska), Canada, Norway and Denmark (via Greenland). However, </w:t>
      </w:r>
      <w:r w:rsidRPr="00E33F50">
        <w:rPr>
          <w:b/>
          <w:u w:val="single"/>
        </w:rPr>
        <w:t>only one country is ineligible to mine or drill those resources -- the U.S.</w:t>
      </w:r>
      <w:r w:rsidRPr="00690E9C">
        <w:rPr>
          <w:sz w:val="16"/>
          <w:szCs w:val="16"/>
        </w:rPr>
        <w:t xml:space="preserve"> That’s because </w:t>
      </w:r>
      <w:r w:rsidRPr="00E33F50">
        <w:rPr>
          <w:b/>
          <w:u w:val="single"/>
        </w:rPr>
        <w:t>the U.S. is not a member of the international body that grants title, or property rights, to countries to engage in the exploration of seabed resources.</w:t>
      </w:r>
      <w:r w:rsidRPr="00690E9C">
        <w:rPr>
          <w:sz w:val="16"/>
          <w:szCs w:val="16"/>
        </w:rPr>
        <w:t xml:space="preserve"> That body is called the International Seabed Authority (</w:t>
      </w:r>
      <w:r w:rsidRPr="00E33F50">
        <w:rPr>
          <w:b/>
          <w:u w:val="single"/>
        </w:rPr>
        <w:t>ISA). Admittance into that body is accomplished via ratification of the Law of the Sea Treaty. China is also utilizing LOTS and the ISA to aggressively pursue the</w:t>
      </w:r>
      <w:r w:rsidRPr="00690E9C">
        <w:rPr>
          <w:sz w:val="16"/>
          <w:szCs w:val="16"/>
        </w:rPr>
        <w:t xml:space="preserve"> wealth of the </w:t>
      </w:r>
      <w:r w:rsidRPr="00E33F50">
        <w:rPr>
          <w:b/>
          <w:u w:val="single"/>
        </w:rPr>
        <w:t>Arctic</w:t>
      </w:r>
      <w:r w:rsidRPr="00690E9C">
        <w:rPr>
          <w:sz w:val="16"/>
          <w:szCs w:val="16"/>
        </w:rPr>
        <w:t xml:space="preserve">. According to a report by Elisabeth Rosenthal in the New York Times last month, “The Arctic has risen rapidly on China’s foreign policy agenda in the past two years,” said Linda </w:t>
      </w:r>
      <w:proofErr w:type="spellStart"/>
      <w:r w:rsidRPr="00690E9C">
        <w:rPr>
          <w:sz w:val="16"/>
          <w:szCs w:val="16"/>
        </w:rPr>
        <w:t>Jakobson</w:t>
      </w:r>
      <w:proofErr w:type="spellEnd"/>
      <w:r w:rsidRPr="00690E9C">
        <w:rPr>
          <w:sz w:val="16"/>
          <w:szCs w:val="16"/>
        </w:rPr>
        <w:t>, East Asia program director at the Lowy Institute for International Policy in Sydney, Australia. So, she said, the Chinese are exploring “how they could get involved.”</w:t>
      </w:r>
      <w:r>
        <w:rPr>
          <w:sz w:val="16"/>
          <w:szCs w:val="16"/>
        </w:rPr>
        <w:t xml:space="preserve"> </w:t>
      </w:r>
      <w:r w:rsidRPr="00690E9C">
        <w:rPr>
          <w:sz w:val="16"/>
          <w:szCs w:val="16"/>
        </w:rPr>
        <w:t xml:space="preserve">China is already playing the role of the Russia of the Pacific. Right now, China is exploring U.S.-based mineral claims in the Pacific and there is nothing the U.S. can do about it. </w:t>
      </w:r>
      <w:r w:rsidRPr="00E33F50">
        <w:rPr>
          <w:b/>
          <w:u w:val="single"/>
        </w:rPr>
        <w:t>China is acting within the framework of international law and the U.S., because we have not ratified LOTS, has no standing</w:t>
      </w:r>
      <w:r w:rsidRPr="00690E9C">
        <w:rPr>
          <w:sz w:val="16"/>
          <w:szCs w:val="16"/>
        </w:rPr>
        <w:t xml:space="preserve"> in the International Seabed Authority </w:t>
      </w:r>
      <w:r w:rsidRPr="00E33F50">
        <w:rPr>
          <w:b/>
          <w:u w:val="single"/>
        </w:rPr>
        <w:t>to challenge China’s abuses.</w:t>
      </w:r>
      <w:r>
        <w:rPr>
          <w:sz w:val="16"/>
          <w:szCs w:val="16"/>
        </w:rPr>
        <w:t xml:space="preserve"> </w:t>
      </w:r>
      <w:r w:rsidRPr="00690E9C">
        <w:rPr>
          <w:sz w:val="16"/>
          <w:szCs w:val="16"/>
        </w:rPr>
        <w:t xml:space="preserve">Another concern about Russia and China centers on rare earth minerals which are found in abundance in the seabed. The U.S. requires an incredible number of military products for which rare earth minerals are essential. Those products have historically been manufactured here in the U.S., and ought to be. The U.S. also faces a serious munitions problem: today, </w:t>
      </w:r>
      <w:r w:rsidRPr="00E33F50">
        <w:rPr>
          <w:b/>
          <w:u w:val="single"/>
        </w:rPr>
        <w:t>a tremendous number of our bullets are manufactured in China…meaning that if we find ourselves cross-wise with the Chinese, they can cut off our supply of bullets.</w:t>
      </w:r>
      <w:r>
        <w:rPr>
          <w:sz w:val="16"/>
          <w:szCs w:val="16"/>
        </w:rPr>
        <w:t xml:space="preserve"> </w:t>
      </w:r>
      <w:r w:rsidRPr="00E33F50">
        <w:rPr>
          <w:b/>
          <w:u w:val="single"/>
        </w:rPr>
        <w:t>When it comes to high-end military hardware, it is essential that America be</w:t>
      </w:r>
      <w:r w:rsidRPr="00690E9C">
        <w:rPr>
          <w:sz w:val="16"/>
          <w:szCs w:val="16"/>
        </w:rPr>
        <w:t xml:space="preserve"> self-reliant, not </w:t>
      </w:r>
      <w:r w:rsidRPr="00E33F50">
        <w:rPr>
          <w:b/>
          <w:u w:val="single"/>
        </w:rPr>
        <w:t>reliant on</w:t>
      </w:r>
      <w:r w:rsidRPr="00690E9C">
        <w:rPr>
          <w:sz w:val="16"/>
          <w:szCs w:val="16"/>
        </w:rPr>
        <w:t xml:space="preserve"> China and Russia for the minerals needed for </w:t>
      </w:r>
      <w:r w:rsidRPr="00E33F50">
        <w:rPr>
          <w:b/>
          <w:u w:val="single"/>
        </w:rPr>
        <w:t>our own defense products and national security.</w:t>
      </w:r>
      <w:r>
        <w:rPr>
          <w:sz w:val="16"/>
          <w:szCs w:val="16"/>
        </w:rPr>
        <w:t xml:space="preserve"> </w:t>
      </w:r>
      <w:r w:rsidRPr="00690E9C">
        <w:rPr>
          <w:sz w:val="16"/>
          <w:szCs w:val="16"/>
        </w:rPr>
        <w:t>Over 160 nations have ratified the Law of the Sea Treaty during the past 20 years. The U.S. now stands alone with Iran, Venezuela, North Korea and sad smattering of third world and disreputable nations in turning our backs on the greatest opportunity for wealth creation available on the globe today.</w:t>
      </w:r>
      <w:r>
        <w:rPr>
          <w:sz w:val="16"/>
          <w:szCs w:val="16"/>
        </w:rPr>
        <w:t xml:space="preserve"> </w:t>
      </w:r>
      <w:r w:rsidRPr="00690E9C">
        <w:rPr>
          <w:sz w:val="16"/>
          <w:szCs w:val="16"/>
        </w:rPr>
        <w:t>In doing so, the U.S. is not losing jobs and economic opportunity to BRIC nations and the rest of the world, we are surrendering them.</w:t>
      </w:r>
      <w:r>
        <w:rPr>
          <w:sz w:val="16"/>
          <w:szCs w:val="16"/>
        </w:rPr>
        <w:t xml:space="preserve"> </w:t>
      </w:r>
      <w:r w:rsidRPr="00690E9C">
        <w:rPr>
          <w:sz w:val="16"/>
          <w:szCs w:val="16"/>
        </w:rPr>
        <w:t xml:space="preserve">The Senate still has time to act to ratify LOTS and to set things right. This is the most important economic agenda item the Congress can take up – and they can still do it before the end of the year. </w:t>
      </w:r>
      <w:r w:rsidRPr="00E33F50">
        <w:rPr>
          <w:b/>
          <w:u w:val="single"/>
        </w:rPr>
        <w:t>With one vote, the United States Senate has the power to unleash staggering economic growth and jobs creation.</w:t>
      </w:r>
    </w:p>
    <w:p w:rsidR="00AF2D2E" w:rsidRDefault="00AF2D2E" w:rsidP="00050068">
      <w:pPr>
        <w:rPr>
          <w:sz w:val="12"/>
        </w:rPr>
      </w:pPr>
    </w:p>
    <w:p w:rsidR="00295121" w:rsidRPr="00295121" w:rsidRDefault="00295121" w:rsidP="00295121"/>
    <w:p w:rsidR="00285E70" w:rsidRDefault="00285E70" w:rsidP="00646A8B">
      <w:pPr>
        <w:pStyle w:val="Heading3"/>
      </w:pPr>
      <w:proofErr w:type="spellStart"/>
      <w:r>
        <w:t>Heg</w:t>
      </w:r>
      <w:proofErr w:type="spellEnd"/>
      <w:r>
        <w:t xml:space="preserve"> Solve </w:t>
      </w:r>
      <w:proofErr w:type="spellStart"/>
      <w:r>
        <w:t>Prolif</w:t>
      </w:r>
      <w:proofErr w:type="spellEnd"/>
    </w:p>
    <w:p w:rsidR="00285E70" w:rsidRPr="00285E70" w:rsidRDefault="00285E70" w:rsidP="00285E70">
      <w:pPr>
        <w:keepNext/>
        <w:keepLines/>
        <w:spacing w:before="40" w:after="0"/>
        <w:outlineLvl w:val="3"/>
        <w:rPr>
          <w:rFonts w:eastAsiaTheme="majorEastAsia" w:cstheme="majorBidi"/>
          <w:b/>
          <w:iCs/>
          <w:sz w:val="26"/>
        </w:rPr>
      </w:pPr>
      <w:r w:rsidRPr="00285E70">
        <w:rPr>
          <w:rFonts w:eastAsiaTheme="majorEastAsia" w:cstheme="majorBidi"/>
          <w:b/>
          <w:iCs/>
          <w:sz w:val="26"/>
        </w:rPr>
        <w:t xml:space="preserve">US </w:t>
      </w:r>
      <w:proofErr w:type="spellStart"/>
      <w:r w:rsidRPr="00285E70">
        <w:rPr>
          <w:rFonts w:eastAsiaTheme="majorEastAsia" w:cstheme="majorBidi"/>
          <w:b/>
          <w:iCs/>
          <w:sz w:val="26"/>
        </w:rPr>
        <w:t>heg</w:t>
      </w:r>
      <w:proofErr w:type="spellEnd"/>
      <w:r w:rsidRPr="00285E70">
        <w:rPr>
          <w:rFonts w:eastAsiaTheme="majorEastAsia" w:cstheme="majorBidi"/>
          <w:b/>
          <w:iCs/>
          <w:sz w:val="26"/>
        </w:rPr>
        <w:t xml:space="preserve"> checks proliferation – empirics prove even determined proliferators can be dissuaded</w:t>
      </w:r>
    </w:p>
    <w:p w:rsidR="00285E70" w:rsidRPr="00285E70" w:rsidRDefault="00285E70" w:rsidP="00285E70">
      <w:pPr>
        <w:rPr>
          <w:b/>
          <w:bCs/>
          <w:sz w:val="26"/>
        </w:rPr>
      </w:pPr>
      <w:proofErr w:type="spellStart"/>
      <w:r w:rsidRPr="00285E70">
        <w:rPr>
          <w:b/>
          <w:bCs/>
          <w:sz w:val="26"/>
        </w:rPr>
        <w:t>Chyba</w:t>
      </w:r>
      <w:proofErr w:type="spellEnd"/>
      <w:r w:rsidRPr="00285E70">
        <w:rPr>
          <w:b/>
          <w:bCs/>
          <w:sz w:val="26"/>
        </w:rPr>
        <w:t>, Princeton IR professor, 08</w:t>
      </w:r>
    </w:p>
    <w:p w:rsidR="00285E70" w:rsidRPr="00285E70" w:rsidRDefault="00285E70" w:rsidP="00285E70">
      <w:r w:rsidRPr="00285E70">
        <w:t xml:space="preserve">(Christopher F., December 2008, Arms Control Association, “Time for a Systematic Analysis: U.S. Nuclear Weapons and Nuclear Proliferation”, </w:t>
      </w:r>
      <w:hyperlink r:id="rId8" w:history="1">
        <w:r w:rsidRPr="00285E70">
          <w:t>https://www.armscontrol.org/act/2008_12/Chyba</w:t>
        </w:r>
      </w:hyperlink>
      <w:r w:rsidRPr="00285E70">
        <w:t>, 7/19/14, JW)</w:t>
      </w:r>
    </w:p>
    <w:p w:rsidR="00285E70" w:rsidRPr="00285E70" w:rsidRDefault="00285E70" w:rsidP="00285E70">
      <w:r w:rsidRPr="00285E70">
        <w:t xml:space="preserve">A determined proliferator is a country that appears to be making a serious effort toward nuclear weapons or nuclear weapons capability. "Determined" is not meant to be synonymous with "inevitable" or even "implacable." The country's policy may prove to be reversible, as was the case for Libya. There is something close to a consensus among U.S. commentators that states such as Iran or North Korea are not strongly directly affected in their pursuit of nuclear weapons options by the details of U.S. nuclear weapons policy. This undermines some hopes for dissuasion, for example as expressed in the 2001 Nuclear Posture Review, which reportedly stated that U.S. military forces, including nuclear forces, would be used to "dissuade adversaries from undertaking military programs or operations that could threaten U.S. interests or those of allies and friends."[19] Evidently, neither Iran nor North Korea were dissuaded from their nuclear programs by U.S. nuclear capabilities, </w:t>
      </w:r>
      <w:r w:rsidRPr="00285E70">
        <w:rPr>
          <w:u w:val="single"/>
        </w:rPr>
        <w:t>although fears of U.S. military action may have played a role in the Clinton administration winning North Korean support for the 1994 Agreed Framework and in driving the programmatic and geographical diversity of Iran's nuclear initiatives. Libya's long and complicated decision to renounce its WMD programs seems to have been influenced by fear of U.S. military capabilities,</w:t>
      </w:r>
      <w:r w:rsidRPr="00285E70">
        <w:t xml:space="preserve"> although there is little evidence that U.S. nuclear weapons specifically played an important role. [20] The United States has repeatedly demonstrated its willingness to use its conventional forces as a coercive or even regime-changing tool. Famously, after the end of the Persian Gulf War in 1991, India's chief of army staff was quoted saying that the lesson of the war was "[d</w:t>
      </w:r>
      <w:proofErr w:type="gramStart"/>
      <w:r w:rsidRPr="00285E70">
        <w:t>]</w:t>
      </w:r>
      <w:proofErr w:type="spellStart"/>
      <w:r w:rsidRPr="00285E70">
        <w:t>on't</w:t>
      </w:r>
      <w:proofErr w:type="spellEnd"/>
      <w:proofErr w:type="gramEnd"/>
      <w:r w:rsidRPr="00285E70">
        <w:t xml:space="preserve"> fight the Americans without nuclear weapons." [21] Indeed, there is a commonly expressed U.S. view inside and outside the Bush administration that overwhelming U.S. conventional capabilities have provided a stronger driver for nuclear proliferation than nuclear weapons. [22] The remaining question is the extent to which countries that are already nuclear powers or that are pursuing nuclear weapons or a nuclear weapons option can be influenced indirectly by the overall strength of the nonproliferation regime and in particular by actions initiated or supported by non-nuclear-weapon states-parties to the NPT. </w:t>
      </w:r>
    </w:p>
    <w:p w:rsidR="00285E70" w:rsidRPr="00285E70" w:rsidRDefault="00285E70" w:rsidP="00285E70"/>
    <w:p w:rsidR="00646A8B" w:rsidRPr="00646A8B" w:rsidRDefault="00646A8B" w:rsidP="00646A8B">
      <w:pPr>
        <w:pStyle w:val="Heading3"/>
      </w:pPr>
      <w:proofErr w:type="spellStart"/>
      <w:r>
        <w:t>Heg</w:t>
      </w:r>
      <w:proofErr w:type="spellEnd"/>
      <w:r>
        <w:t xml:space="preserve"> Solve Warming </w:t>
      </w:r>
    </w:p>
    <w:p w:rsidR="00646A8B" w:rsidRPr="00B7366D" w:rsidRDefault="00646A8B" w:rsidP="00646A8B">
      <w:pPr>
        <w:pStyle w:val="Heading4"/>
        <w:rPr>
          <w:rStyle w:val="StyleUnderline"/>
          <w:b w:val="0"/>
        </w:rPr>
      </w:pPr>
      <w:r w:rsidRPr="00646A8B">
        <w:rPr>
          <w:rStyle w:val="StyleUnderline"/>
          <w:sz w:val="26"/>
          <w:u w:val="none"/>
        </w:rPr>
        <w:t>US leadership is uniquely key to solving climate change—no other countries solv</w:t>
      </w:r>
      <w:r w:rsidRPr="00646A8B">
        <w:t>e</w:t>
      </w:r>
      <w:r w:rsidRPr="00B7366D">
        <w:rPr>
          <w:rStyle w:val="StyleUnderline"/>
        </w:rPr>
        <w:t xml:space="preserve"> </w:t>
      </w:r>
    </w:p>
    <w:p w:rsidR="00646A8B" w:rsidRPr="00646A8B" w:rsidRDefault="00646A8B" w:rsidP="00646A8B">
      <w:pPr>
        <w:spacing w:after="0"/>
        <w:rPr>
          <w:rStyle w:val="Style13ptBold"/>
        </w:rPr>
      </w:pPr>
      <w:r w:rsidRPr="00646A8B">
        <w:rPr>
          <w:rStyle w:val="Style13ptBold"/>
        </w:rPr>
        <w:t xml:space="preserve">Stern, President @ British Academy 13 </w:t>
      </w:r>
    </w:p>
    <w:p w:rsidR="00646A8B" w:rsidRPr="00646A8B" w:rsidRDefault="00646A8B" w:rsidP="00646A8B">
      <w:pPr>
        <w:spacing w:after="0"/>
        <w:rPr>
          <w:rStyle w:val="StyleUnderline"/>
          <w:b/>
          <w:bCs/>
          <w:sz w:val="26"/>
          <w:u w:val="none"/>
        </w:rPr>
      </w:pPr>
      <w:r w:rsidRPr="00646A8B">
        <w:t>(</w:t>
      </w:r>
      <w:r w:rsidRPr="00B7366D">
        <w:rPr>
          <w:rStyle w:val="Style13ptBold"/>
          <w:sz w:val="16"/>
          <w:szCs w:val="16"/>
        </w:rPr>
        <w:t xml:space="preserve">Nicholas, </w:t>
      </w:r>
      <w:r>
        <w:rPr>
          <w:rStyle w:val="Style13ptBold"/>
          <w:sz w:val="16"/>
          <w:szCs w:val="16"/>
        </w:rPr>
        <w:t>12/11/13, The Guardian, “</w:t>
      </w:r>
      <w:r w:rsidRPr="00B7366D">
        <w:rPr>
          <w:rStyle w:val="Style13ptBold"/>
          <w:sz w:val="16"/>
          <w:szCs w:val="16"/>
        </w:rPr>
        <w:t>The US and China must show leadership on climate change</w:t>
      </w:r>
      <w:r>
        <w:rPr>
          <w:rStyle w:val="Style13ptBold"/>
          <w:sz w:val="16"/>
          <w:szCs w:val="16"/>
        </w:rPr>
        <w:t xml:space="preserve">”, </w:t>
      </w:r>
      <w:hyperlink r:id="rId9" w:history="1">
        <w:r w:rsidRPr="00C11964">
          <w:rPr>
            <w:rStyle w:val="Hyperlink"/>
            <w:sz w:val="16"/>
            <w:szCs w:val="16"/>
          </w:rPr>
          <w:t>http://www.theguardian.com/environment/blog/2013/dec/11/us-china-leadership-climate-change</w:t>
        </w:r>
      </w:hyperlink>
      <w:r>
        <w:rPr>
          <w:rStyle w:val="Style13ptBold"/>
          <w:sz w:val="16"/>
          <w:szCs w:val="16"/>
        </w:rPr>
        <w:t>, 7/19/14, KM)</w:t>
      </w:r>
    </w:p>
    <w:p w:rsidR="00646A8B" w:rsidRDefault="00646A8B" w:rsidP="00646A8B">
      <w:pPr>
        <w:spacing w:after="0"/>
        <w:rPr>
          <w:sz w:val="16"/>
          <w:szCs w:val="16"/>
          <w:lang w:eastAsia="ja-JP"/>
        </w:rPr>
      </w:pPr>
      <w:r w:rsidRPr="00B7366D">
        <w:rPr>
          <w:rStyle w:val="StyleUnderline"/>
        </w:rPr>
        <w:t>The world is approaching a watershed moment in its battle to limit the risks posed by global climate change, and international leadership from the United States is needed now more than ever before.</w:t>
      </w:r>
      <w:r>
        <w:rPr>
          <w:sz w:val="16"/>
          <w:szCs w:val="16"/>
          <w:lang w:eastAsia="ja-JP"/>
        </w:rPr>
        <w:t xml:space="preserve"> ¶ </w:t>
      </w:r>
      <w:r w:rsidRPr="00B7366D">
        <w:rPr>
          <w:sz w:val="16"/>
          <w:szCs w:val="16"/>
          <w:lang w:eastAsia="ja-JP"/>
        </w:rPr>
        <w:t>A report by the Intergovernmental Panel on Climate Change in September warned that emissions of carbon dioxide and other greenhouse gases are already raising temperatures, melting glaciers and the polar ice caps, elevating sea levels and changing the strength and frequency of many extreme weather events.</w:t>
      </w:r>
      <w:r>
        <w:rPr>
          <w:sz w:val="16"/>
          <w:szCs w:val="16"/>
          <w:lang w:eastAsia="ja-JP"/>
        </w:rPr>
        <w:t xml:space="preserve"> ¶ </w:t>
      </w:r>
      <w:proofErr w:type="gramStart"/>
      <w:r w:rsidRPr="00B7366D">
        <w:rPr>
          <w:sz w:val="16"/>
          <w:szCs w:val="16"/>
          <w:lang w:eastAsia="ja-JP"/>
        </w:rPr>
        <w:t>Without</w:t>
      </w:r>
      <w:proofErr w:type="gramEnd"/>
      <w:r w:rsidRPr="00B7366D">
        <w:rPr>
          <w:sz w:val="16"/>
          <w:szCs w:val="16"/>
          <w:lang w:eastAsia="ja-JP"/>
        </w:rPr>
        <w:t xml:space="preserve"> sharp reductions in emissions, global average temperature could be much more than 2C degrees above its pre-industrial level by the end of the century, beyond anything the Earth has seen for millions of years, and way outside the experience of modern Homo sapiens.</w:t>
      </w:r>
      <w:r>
        <w:rPr>
          <w:sz w:val="16"/>
          <w:szCs w:val="16"/>
          <w:lang w:eastAsia="ja-JP"/>
        </w:rPr>
        <w:t xml:space="preserve"> ¶ </w:t>
      </w:r>
      <w:r w:rsidRPr="00B7366D">
        <w:rPr>
          <w:sz w:val="16"/>
          <w:szCs w:val="16"/>
          <w:lang w:eastAsia="ja-JP"/>
        </w:rPr>
        <w:t xml:space="preserve">The United States National Climate Assessment, </w:t>
      </w:r>
      <w:hyperlink r:id="rId10" w:history="1">
        <w:r w:rsidRPr="00B7366D">
          <w:rPr>
            <w:sz w:val="16"/>
            <w:szCs w:val="16"/>
            <w:lang w:eastAsia="ja-JP"/>
          </w:rPr>
          <w:t>published in draft form earlier this year</w:t>
        </w:r>
      </w:hyperlink>
      <w:r w:rsidRPr="00B7366D">
        <w:rPr>
          <w:sz w:val="16"/>
          <w:szCs w:val="16"/>
          <w:lang w:eastAsia="ja-JP"/>
        </w:rPr>
        <w:t>, warned that the American people are already experiencing the consequences of global warming, and that their health and livelihoods will be even more at risk as temperatures rise further.</w:t>
      </w:r>
      <w:r>
        <w:rPr>
          <w:sz w:val="16"/>
          <w:szCs w:val="16"/>
          <w:lang w:eastAsia="ja-JP"/>
        </w:rPr>
        <w:t xml:space="preserve"> ¶ </w:t>
      </w:r>
      <w:r w:rsidRPr="00B7366D">
        <w:rPr>
          <w:sz w:val="16"/>
          <w:szCs w:val="16"/>
          <w:lang w:eastAsia="ja-JP"/>
        </w:rPr>
        <w:t>Rich countries, such as the United States, will not be able to simply adapt to the direct impacts. The Assessment points out, for instance, that sea level could rise by as much as four feet by the end of the century, potentially threatening nearly five million Americans who live within four feet of the local high-tide mark.</w:t>
      </w:r>
      <w:r>
        <w:rPr>
          <w:sz w:val="16"/>
          <w:szCs w:val="16"/>
          <w:lang w:eastAsia="ja-JP"/>
        </w:rPr>
        <w:t xml:space="preserve"> ¶ </w:t>
      </w:r>
      <w:proofErr w:type="gramStart"/>
      <w:r w:rsidRPr="00B7366D">
        <w:rPr>
          <w:sz w:val="16"/>
          <w:szCs w:val="16"/>
          <w:lang w:eastAsia="ja-JP"/>
        </w:rPr>
        <w:t>And</w:t>
      </w:r>
      <w:proofErr w:type="gramEnd"/>
      <w:r w:rsidRPr="00B7366D">
        <w:rPr>
          <w:sz w:val="16"/>
          <w:szCs w:val="16"/>
          <w:lang w:eastAsia="ja-JP"/>
        </w:rPr>
        <w:t xml:space="preserve"> the impacts of climate change on other parts of the world could also have severe consequences for the United States.</w:t>
      </w:r>
      <w:r>
        <w:rPr>
          <w:sz w:val="16"/>
          <w:szCs w:val="16"/>
          <w:lang w:eastAsia="ja-JP"/>
        </w:rPr>
        <w:t xml:space="preserve"> ¶ </w:t>
      </w:r>
      <w:proofErr w:type="gramStart"/>
      <w:r w:rsidRPr="00B7366D">
        <w:rPr>
          <w:sz w:val="16"/>
          <w:szCs w:val="16"/>
          <w:lang w:eastAsia="ja-JP"/>
        </w:rPr>
        <w:t>We</w:t>
      </w:r>
      <w:proofErr w:type="gramEnd"/>
      <w:r w:rsidRPr="00B7366D">
        <w:rPr>
          <w:sz w:val="16"/>
          <w:szCs w:val="16"/>
          <w:lang w:eastAsia="ja-JP"/>
        </w:rPr>
        <w:t xml:space="preserve"> have seen the disruption that was caused to global food supplies, for instance, by severe droughts which wipe out yields of important crops.</w:t>
      </w:r>
      <w:r>
        <w:rPr>
          <w:sz w:val="16"/>
          <w:szCs w:val="16"/>
          <w:lang w:eastAsia="ja-JP"/>
        </w:rPr>
        <w:t xml:space="preserve"> ¶ </w:t>
      </w:r>
      <w:r w:rsidRPr="00B7366D">
        <w:rPr>
          <w:sz w:val="16"/>
          <w:szCs w:val="16"/>
          <w:lang w:eastAsia="ja-JP"/>
        </w:rPr>
        <w:t xml:space="preserve">Not only do such extreme events cause hardship and suffering, but they also create the conditions for political instability. Hundreds of millions of people could begin to migrate away from the worst affected areas, with the potential for severe and extended conflict around the world. ¶ </w:t>
      </w:r>
      <w:proofErr w:type="gramStart"/>
      <w:r w:rsidRPr="00B7366D">
        <w:rPr>
          <w:sz w:val="16"/>
          <w:szCs w:val="16"/>
          <w:lang w:eastAsia="ja-JP"/>
        </w:rPr>
        <w:t>Hence</w:t>
      </w:r>
      <w:proofErr w:type="gramEnd"/>
      <w:r w:rsidRPr="00B7366D">
        <w:rPr>
          <w:sz w:val="16"/>
          <w:szCs w:val="16"/>
          <w:lang w:eastAsia="ja-JP"/>
        </w:rPr>
        <w:t xml:space="preserve">, even if Americans were concerned only about themselves, there are compelling reasons for the United States to promote an acceleration of international efforts to limit the risks of future climate change. ¶ However, a recent analysis by the United Nations Environment </w:t>
      </w:r>
      <w:proofErr w:type="spellStart"/>
      <w:r w:rsidRPr="00B7366D">
        <w:rPr>
          <w:sz w:val="16"/>
          <w:szCs w:val="16"/>
          <w:lang w:eastAsia="ja-JP"/>
        </w:rPr>
        <w:t>Programme</w:t>
      </w:r>
      <w:proofErr w:type="spellEnd"/>
      <w:r w:rsidRPr="00B7366D">
        <w:rPr>
          <w:sz w:val="16"/>
          <w:szCs w:val="16"/>
          <w:lang w:eastAsia="ja-JP"/>
        </w:rPr>
        <w:t xml:space="preserve"> showed that the cuts in emissions that are currently planned by individual countries are collectively inconsistent with avoiding global warming of more than 2C degrees. ¶ </w:t>
      </w:r>
      <w:r w:rsidRPr="00B7366D">
        <w:rPr>
          <w:rStyle w:val="StyleUnderline"/>
        </w:rPr>
        <w:t>Countries are now seeking a new international agreement</w:t>
      </w:r>
      <w:r w:rsidRPr="00B7366D">
        <w:rPr>
          <w:sz w:val="16"/>
          <w:szCs w:val="16"/>
          <w:lang w:eastAsia="ja-JP"/>
        </w:rPr>
        <w:t xml:space="preserve"> in Paris in 2015 to secure the greater action required to stay below the threshold </w:t>
      </w:r>
      <w:r w:rsidRPr="00B7366D">
        <w:rPr>
          <w:rStyle w:val="StyleUnderline"/>
        </w:rPr>
        <w:t>for dangerous climate change, but little progress was made</w:t>
      </w:r>
      <w:r w:rsidRPr="00B7366D">
        <w:rPr>
          <w:sz w:val="16"/>
          <w:szCs w:val="16"/>
          <w:lang w:eastAsia="ja-JP"/>
        </w:rPr>
        <w:t xml:space="preserve"> during the latest round of United Nations negotiations last month in Warsaw. ¶ With </w:t>
      </w:r>
      <w:r w:rsidRPr="00B7366D">
        <w:rPr>
          <w:rStyle w:val="StyleUnderline"/>
        </w:rPr>
        <w:t>the European Union</w:t>
      </w:r>
      <w:r w:rsidRPr="00B7366D">
        <w:rPr>
          <w:sz w:val="16"/>
          <w:szCs w:val="16"/>
          <w:lang w:eastAsia="ja-JP"/>
        </w:rPr>
        <w:t xml:space="preserve"> currently dithering and </w:t>
      </w:r>
      <w:r w:rsidRPr="00B7366D">
        <w:rPr>
          <w:rStyle w:val="StyleUnderline"/>
        </w:rPr>
        <w:t>unable to provide the leadership</w:t>
      </w:r>
      <w:r w:rsidRPr="00B7366D">
        <w:rPr>
          <w:sz w:val="16"/>
          <w:szCs w:val="16"/>
          <w:lang w:eastAsia="ja-JP"/>
        </w:rPr>
        <w:t xml:space="preserve"> that it has previously shown on climate change, </w:t>
      </w:r>
      <w:r w:rsidRPr="00B7366D">
        <w:rPr>
          <w:rStyle w:val="StyleUnderline"/>
        </w:rPr>
        <w:t>the stage has been set for the</w:t>
      </w:r>
      <w:r w:rsidRPr="00B7366D">
        <w:rPr>
          <w:sz w:val="16"/>
          <w:szCs w:val="16"/>
          <w:lang w:eastAsia="ja-JP"/>
        </w:rPr>
        <w:t xml:space="preserve"> world’s two largest emitters, China and the </w:t>
      </w:r>
      <w:r w:rsidRPr="00B7366D">
        <w:rPr>
          <w:rStyle w:val="StyleUnderline"/>
        </w:rPr>
        <w:t>United States</w:t>
      </w:r>
      <w:r w:rsidRPr="00B7366D">
        <w:rPr>
          <w:sz w:val="16"/>
          <w:szCs w:val="16"/>
          <w:lang w:eastAsia="ja-JP"/>
        </w:rPr>
        <w:t xml:space="preserve">, </w:t>
      </w:r>
      <w:r w:rsidRPr="00B7366D">
        <w:rPr>
          <w:rStyle w:val="StyleUnderline"/>
        </w:rPr>
        <w:t>to set an example.</w:t>
      </w:r>
      <w:r w:rsidRPr="00B7366D">
        <w:rPr>
          <w:sz w:val="16"/>
          <w:szCs w:val="16"/>
          <w:lang w:eastAsia="ja-JP"/>
        </w:rPr>
        <w:t xml:space="preserve"> ¶ Despite the unwillingness of many in Congress to face up to climate change, the United States managed to reduce its overall greenhouse emissions by nearly 8% between 2007 and 2011, with carbon dioxide from energy use falling even further in the past two years. </w:t>
      </w:r>
    </w:p>
    <w:p w:rsidR="00157879" w:rsidRDefault="00157879" w:rsidP="00646A8B">
      <w:pPr>
        <w:spacing w:after="0"/>
        <w:rPr>
          <w:sz w:val="16"/>
          <w:szCs w:val="16"/>
          <w:lang w:eastAsia="ja-JP"/>
        </w:rPr>
      </w:pPr>
    </w:p>
    <w:p w:rsidR="00157879" w:rsidRDefault="00157879" w:rsidP="00157879">
      <w:pPr>
        <w:pStyle w:val="Heading4"/>
      </w:pPr>
      <w:r>
        <w:t>US leadership is key to solve climate change—other countries rely on US to lead</w:t>
      </w:r>
    </w:p>
    <w:p w:rsidR="00157879" w:rsidRDefault="00157879" w:rsidP="00157879">
      <w:pPr>
        <w:rPr>
          <w:rStyle w:val="Style13ptBold"/>
        </w:rPr>
      </w:pPr>
      <w:r>
        <w:rPr>
          <w:rStyle w:val="Style13ptBold"/>
        </w:rPr>
        <w:t xml:space="preserve">Shine, </w:t>
      </w:r>
      <w:r w:rsidRPr="000A33C0">
        <w:rPr>
          <w:rStyle w:val="Style13ptBold"/>
        </w:rPr>
        <w:t xml:space="preserve">engineering </w:t>
      </w:r>
      <w:r>
        <w:rPr>
          <w:rStyle w:val="Style13ptBold"/>
        </w:rPr>
        <w:t>major @</w:t>
      </w:r>
      <w:r w:rsidRPr="000A33C0">
        <w:rPr>
          <w:rStyle w:val="Style13ptBold"/>
        </w:rPr>
        <w:t xml:space="preserve"> University of Minnesota</w:t>
      </w:r>
      <w:r>
        <w:rPr>
          <w:rStyle w:val="Style13ptBold"/>
        </w:rPr>
        <w:t>, 12</w:t>
      </w:r>
    </w:p>
    <w:p w:rsidR="00157879" w:rsidRPr="000A33C0" w:rsidRDefault="00157879" w:rsidP="00157879">
      <w:r w:rsidRPr="000A33C0">
        <w:t>(</w:t>
      </w:r>
      <w:proofErr w:type="spellStart"/>
      <w:r w:rsidRPr="000A33C0">
        <w:t>Conor</w:t>
      </w:r>
      <w:proofErr w:type="spellEnd"/>
      <w:r w:rsidRPr="000A33C0">
        <w:t xml:space="preserve">, 11/14/12, Las Vegas Sun, “Expert: International solution to climate change hinges on U.S. leadership,” </w:t>
      </w:r>
      <w:hyperlink r:id="rId11" w:history="1">
        <w:r w:rsidRPr="000A33C0">
          <w:t>http://www.lasvegassun.com/news/2012/nov/14/expert-international-solution-climate-change-hinge/</w:t>
        </w:r>
      </w:hyperlink>
      <w:r w:rsidRPr="000A33C0">
        <w:t>, 7/19/14, SM)</w:t>
      </w:r>
    </w:p>
    <w:p w:rsidR="00157879" w:rsidRDefault="00157879" w:rsidP="00157879">
      <w:pPr>
        <w:rPr>
          <w:sz w:val="16"/>
        </w:rPr>
      </w:pPr>
      <w:r w:rsidRPr="000A33C0">
        <w:rPr>
          <w:sz w:val="16"/>
        </w:rPr>
        <w:t>Despite repeated attempts over the past decades to create a plan to curb carbon emissions on a global scale</w:t>
      </w:r>
      <w:r w:rsidRPr="000A33C0">
        <w:rPr>
          <w:rStyle w:val="StyleUnderline"/>
        </w:rPr>
        <w:t>, international efforts to stymie the growing threat of climate change have largely fallen short</w:t>
      </w:r>
      <w:r w:rsidRPr="000A33C0">
        <w:rPr>
          <w:sz w:val="16"/>
        </w:rPr>
        <w:t>, Brookings Institution Fellow Joshua Meltzer said during a lecture at UNLV Tuesday night.</w:t>
      </w:r>
      <w:r w:rsidRPr="000A33C0">
        <w:rPr>
          <w:sz w:val="12"/>
        </w:rPr>
        <w:t>¶</w:t>
      </w:r>
      <w:r w:rsidRPr="000A33C0">
        <w:rPr>
          <w:sz w:val="16"/>
        </w:rPr>
        <w:t xml:space="preserve"> Treaties like the Kyoto Protocol and international summits like the 2009 climate change conference in Copenhagen, Denmark, have largely failed to address the problem of global warming, Meltzer said, while a carbon cap and trade system in the European Union has had mixed success. A 2009 bill to implement a carbon cap and trade system in the United States failed to pass, while the issue of climate change was largely ignored during the recent presidential election.</w:t>
      </w:r>
      <w:r w:rsidRPr="000A33C0">
        <w:rPr>
          <w:sz w:val="12"/>
        </w:rPr>
        <w:t>¶</w:t>
      </w:r>
      <w:r w:rsidRPr="000A33C0">
        <w:rPr>
          <w:sz w:val="16"/>
        </w:rPr>
        <w:t xml:space="preserve"> “It is torturously slow; it is invariably most of the time disappointing,” Meltzer said of international climate change negotiations.</w:t>
      </w:r>
      <w:r w:rsidRPr="000A33C0">
        <w:rPr>
          <w:sz w:val="12"/>
        </w:rPr>
        <w:t>¶</w:t>
      </w:r>
      <w:r w:rsidRPr="000A33C0">
        <w:rPr>
          <w:sz w:val="16"/>
        </w:rPr>
        <w:t xml:space="preserve"> During his lecture at the </w:t>
      </w:r>
      <w:proofErr w:type="spellStart"/>
      <w:r w:rsidRPr="000A33C0">
        <w:rPr>
          <w:sz w:val="16"/>
        </w:rPr>
        <w:t>Greenspun</w:t>
      </w:r>
      <w:proofErr w:type="spellEnd"/>
      <w:r w:rsidRPr="000A33C0">
        <w:rPr>
          <w:sz w:val="16"/>
        </w:rPr>
        <w:t xml:space="preserve"> Hall auditorium on UNLV’s campus, Meltzer, a global economy and development fellow, discussed the obstacles to finding an international solution to climate change and some of the unexpected consequences a piecemeal approach to reducing carbon emissions can have on trade.</w:t>
      </w:r>
      <w:r w:rsidRPr="000A33C0">
        <w:rPr>
          <w:sz w:val="12"/>
        </w:rPr>
        <w:t>¶</w:t>
      </w:r>
      <w:r w:rsidRPr="000A33C0">
        <w:rPr>
          <w:sz w:val="16"/>
        </w:rPr>
        <w:t xml:space="preserve"> </w:t>
      </w:r>
      <w:r w:rsidRPr="000A33C0">
        <w:rPr>
          <w:rStyle w:val="StyleUnderline"/>
        </w:rPr>
        <w:t>To address climate change on a global level</w:t>
      </w:r>
      <w:r w:rsidRPr="000A33C0">
        <w:rPr>
          <w:sz w:val="16"/>
        </w:rPr>
        <w:t xml:space="preserve">, Meltzer said </w:t>
      </w:r>
      <w:r w:rsidRPr="000A33C0">
        <w:rPr>
          <w:rStyle w:val="StyleUnderline"/>
        </w:rPr>
        <w:t>the United States needs to take a leadership role in international policy development and demonstrate it is committed to substantially reducing carbon emissions.</w:t>
      </w:r>
      <w:r w:rsidRPr="000A33C0">
        <w:rPr>
          <w:rStyle w:val="StyleUnderline"/>
          <w:sz w:val="12"/>
        </w:rPr>
        <w:t>¶</w:t>
      </w:r>
      <w:r w:rsidRPr="000A33C0">
        <w:rPr>
          <w:rStyle w:val="StyleUnderline"/>
        </w:rPr>
        <w:t xml:space="preserve"> “We will unfortunately not get anywhere until the U.S. gets serious about climate change</w:t>
      </w:r>
      <w:r w:rsidRPr="000A33C0">
        <w:rPr>
          <w:sz w:val="16"/>
        </w:rPr>
        <w:t>,” Meltzer said. “</w:t>
      </w:r>
      <w:r w:rsidRPr="000A33C0">
        <w:rPr>
          <w:rStyle w:val="StyleUnderline"/>
        </w:rPr>
        <w:t>U.S. leadership on all range of international issues is always key. Once the United States gets that interest and commits to action</w:t>
      </w:r>
      <w:r w:rsidRPr="000A33C0">
        <w:rPr>
          <w:sz w:val="16"/>
        </w:rPr>
        <w:t xml:space="preserve"> … I think </w:t>
      </w:r>
      <w:r w:rsidRPr="000A33C0">
        <w:rPr>
          <w:rStyle w:val="StyleUnderline"/>
        </w:rPr>
        <w:t>we will see in fairly quick succession a whole lot of countries following</w:t>
      </w:r>
      <w:r w:rsidRPr="000A33C0">
        <w:rPr>
          <w:sz w:val="16"/>
        </w:rPr>
        <w:t>.”</w:t>
      </w:r>
      <w:r w:rsidRPr="000A33C0">
        <w:rPr>
          <w:sz w:val="12"/>
        </w:rPr>
        <w:t>¶</w:t>
      </w:r>
      <w:r w:rsidRPr="000A33C0">
        <w:rPr>
          <w:sz w:val="16"/>
        </w:rPr>
        <w:t xml:space="preserve"> Meltzer said if countries don’t coordinate their actions and develop a comprehensive plan, a fragmented approach to regulating carbon emissions could have negative effects on economic competitiveness and trade.</w:t>
      </w:r>
    </w:p>
    <w:p w:rsidR="00157879" w:rsidRPr="00B44B15" w:rsidRDefault="00157879" w:rsidP="00157879">
      <w:pPr>
        <w:pStyle w:val="Heading4"/>
        <w:rPr>
          <w:rStyle w:val="Style13ptBold"/>
          <w:b/>
        </w:rPr>
      </w:pPr>
      <w:r>
        <w:t xml:space="preserve">Warming is real and will lead to extinction—major scientific consensus </w:t>
      </w:r>
    </w:p>
    <w:p w:rsidR="00157879" w:rsidRDefault="00157879" w:rsidP="00157879">
      <w:pPr>
        <w:rPr>
          <w:rStyle w:val="Style13ptBold"/>
        </w:rPr>
      </w:pPr>
      <w:proofErr w:type="spellStart"/>
      <w:r>
        <w:rPr>
          <w:rStyle w:val="Style13ptBold"/>
        </w:rPr>
        <w:t>Deibel</w:t>
      </w:r>
      <w:proofErr w:type="spellEnd"/>
      <w:r>
        <w:rPr>
          <w:rStyle w:val="Style13ptBold"/>
        </w:rPr>
        <w:t xml:space="preserve">, </w:t>
      </w:r>
      <w:r w:rsidRPr="00B44B15">
        <w:rPr>
          <w:rStyle w:val="Style13ptBold"/>
        </w:rPr>
        <w:t xml:space="preserve">professor of foreign affairs strategy </w:t>
      </w:r>
      <w:r>
        <w:rPr>
          <w:rStyle w:val="Style13ptBold"/>
        </w:rPr>
        <w:t>@</w:t>
      </w:r>
      <w:r w:rsidRPr="00B44B15">
        <w:rPr>
          <w:rStyle w:val="Style13ptBold"/>
        </w:rPr>
        <w:t xml:space="preserve"> National War College</w:t>
      </w:r>
      <w:r>
        <w:rPr>
          <w:rStyle w:val="Style13ptBold"/>
        </w:rPr>
        <w:t>, 07</w:t>
      </w:r>
    </w:p>
    <w:p w:rsidR="00157879" w:rsidRPr="00B44B15" w:rsidRDefault="00157879" w:rsidP="00157879">
      <w:r w:rsidRPr="00B44B15">
        <w:t>(Terry L., Foreign Affairs Strategy: Logic for American Statecraft, page #387-389, SM)</w:t>
      </w:r>
    </w:p>
    <w:p w:rsidR="00157879" w:rsidRPr="00B44B15" w:rsidRDefault="00157879" w:rsidP="00157879">
      <w:pPr>
        <w:rPr>
          <w:rStyle w:val="StyleUnderline"/>
        </w:rPr>
      </w:pPr>
      <w:r w:rsidRPr="00B44B15">
        <w:rPr>
          <w:sz w:val="16"/>
        </w:rPr>
        <w:t xml:space="preserve">Finally, </w:t>
      </w:r>
      <w:r w:rsidRPr="00B33E6F">
        <w:rPr>
          <w:rStyle w:val="StyleUnderline"/>
        </w:rPr>
        <w:t>there is one major existential threat to American security</w:t>
      </w:r>
      <w:r w:rsidRPr="00B44B15">
        <w:rPr>
          <w:sz w:val="16"/>
        </w:rPr>
        <w:t xml:space="preserve"> (as well as prosperity) of a nonviolent nature, which, though far in the future, demands urgent action. </w:t>
      </w:r>
      <w:r w:rsidRPr="00B33E6F">
        <w:rPr>
          <w:rStyle w:val="StyleUnderline"/>
        </w:rPr>
        <w:t>It is the threat of global warming to the stability of the climate upon which all earthly life depends</w:t>
      </w:r>
      <w:r w:rsidRPr="00B44B15">
        <w:rPr>
          <w:sz w:val="16"/>
        </w:rPr>
        <w:t xml:space="preserve">. Scientists worldwide have been observing the gathering of this threat for three decades now, and what was once a mere possibility has passed through probability to near certainty. Indeed, </w:t>
      </w:r>
      <w:r w:rsidRPr="00B33E6F">
        <w:rPr>
          <w:rStyle w:val="StyleUnderline"/>
        </w:rPr>
        <w:t>not one of more than 900 articles on climate change published in refereed scientific journals</w:t>
      </w:r>
      <w:r w:rsidRPr="00B44B15">
        <w:rPr>
          <w:sz w:val="16"/>
        </w:rPr>
        <w:t xml:space="preserve"> from 1993 to 2003 </w:t>
      </w:r>
      <w:r w:rsidRPr="00B33E6F">
        <w:rPr>
          <w:rStyle w:val="StyleUnderline"/>
        </w:rPr>
        <w:t>doubted that anthropogenic warming is occurring</w:t>
      </w:r>
      <w:r w:rsidRPr="00B44B15">
        <w:rPr>
          <w:sz w:val="16"/>
        </w:rPr>
        <w:t>. "</w:t>
      </w:r>
      <w:r w:rsidRPr="00B33E6F">
        <w:rPr>
          <w:rStyle w:val="Emphasis"/>
        </w:rPr>
        <w:t>In legitimate scientific circles</w:t>
      </w:r>
      <w:r w:rsidRPr="00B44B15">
        <w:rPr>
          <w:sz w:val="16"/>
        </w:rPr>
        <w:t xml:space="preserve">," writes Elizabeth </w:t>
      </w:r>
      <w:proofErr w:type="spellStart"/>
      <w:r w:rsidRPr="00B44B15">
        <w:rPr>
          <w:sz w:val="16"/>
        </w:rPr>
        <w:t>Kolbert</w:t>
      </w:r>
      <w:proofErr w:type="spellEnd"/>
      <w:r w:rsidRPr="00B44B15">
        <w:rPr>
          <w:sz w:val="16"/>
        </w:rPr>
        <w:t xml:space="preserve">, </w:t>
      </w:r>
      <w:r w:rsidRPr="00B33E6F">
        <w:rPr>
          <w:rStyle w:val="StyleUnderline"/>
        </w:rPr>
        <w:t>"it is virtually impossible to find evidence of disagreement over the fundamentals of global warming</w:t>
      </w:r>
      <w:r w:rsidRPr="00B44B15">
        <w:rPr>
          <w:sz w:val="16"/>
        </w:rPr>
        <w:t xml:space="preserve">."83 Evidence from a vast international scientific monitoring effort accumulates almost weekly, as this </w:t>
      </w:r>
      <w:proofErr w:type="spellStart"/>
      <w:r w:rsidRPr="00B44B15">
        <w:rPr>
          <w:sz w:val="16"/>
        </w:rPr>
        <w:t>salmple</w:t>
      </w:r>
      <w:proofErr w:type="spellEnd"/>
      <w:r w:rsidRPr="00B44B15">
        <w:rPr>
          <w:sz w:val="16"/>
        </w:rPr>
        <w:t xml:space="preserve"> of newspaper reports shows: • </w:t>
      </w:r>
      <w:r w:rsidRPr="00B33E6F">
        <w:rPr>
          <w:rStyle w:val="StyleUnderline"/>
        </w:rPr>
        <w:t>an international panel predicts "brutal droughts, floods and violent storms across the planet over the next century"; • climate change could "literally alter ocean currents, wipe away huge portions of Alpine snowcaps and aid the spread of cholera and malaria</w:t>
      </w:r>
      <w:r w:rsidRPr="00B44B15">
        <w:rPr>
          <w:sz w:val="16"/>
        </w:rPr>
        <w:t xml:space="preserve">"; • "glaciers in the Antarctic and in Greenland are melting much faster than expected, and... worldwide, plants are blooming several days earlier than they did a decade ago"; • "rising sea temperatures have been accompanied by a significant global increase in the most destructive hurricanes"; • "NASA scientists have concluded from direct temperature measurements that 2005 was the hottest year on record, with 1998 a close second"; </w:t>
      </w:r>
      <w:r w:rsidRPr="00B33E6F">
        <w:rPr>
          <w:rStyle w:val="StyleUnderline"/>
        </w:rPr>
        <w:t>• "Earth's warming climate is estimated to contribute to more than 150,000 deaths and 5 million illnesses each year" as disease spreads</w:t>
      </w:r>
      <w:r w:rsidRPr="00B44B15">
        <w:rPr>
          <w:sz w:val="16"/>
        </w:rPr>
        <w:t>: • "widespread bleaching from Texas to Trinidad ... killed broad swaths of corals" due to a 2-degree rise in sea temperatures.84 "</w:t>
      </w:r>
      <w:r w:rsidRPr="00B33E6F">
        <w:rPr>
          <w:rStyle w:val="StyleUnderline"/>
        </w:rPr>
        <w:t>The world is slowly disintegrating</w:t>
      </w:r>
      <w:r w:rsidRPr="00B44B15">
        <w:rPr>
          <w:sz w:val="16"/>
        </w:rPr>
        <w:t xml:space="preserve">," concluded Inuit hunter Noah </w:t>
      </w:r>
      <w:proofErr w:type="spellStart"/>
      <w:r w:rsidRPr="00B44B15">
        <w:rPr>
          <w:sz w:val="16"/>
        </w:rPr>
        <w:t>Metuq</w:t>
      </w:r>
      <w:proofErr w:type="spellEnd"/>
      <w:r w:rsidRPr="00B44B15">
        <w:rPr>
          <w:sz w:val="16"/>
        </w:rPr>
        <w:t>, who lives 30 miles from the Arctic Circle. "</w:t>
      </w:r>
      <w:r w:rsidRPr="00B33E6F">
        <w:rPr>
          <w:rStyle w:val="StyleUnderline"/>
        </w:rPr>
        <w:t>They call it climate change</w:t>
      </w:r>
      <w:proofErr w:type="gramStart"/>
      <w:r w:rsidRPr="00B33E6F">
        <w:rPr>
          <w:rStyle w:val="StyleUnderline"/>
        </w:rPr>
        <w:t>,...</w:t>
      </w:r>
      <w:proofErr w:type="gramEnd"/>
      <w:r w:rsidRPr="00B33E6F">
        <w:rPr>
          <w:rStyle w:val="StyleUnderline"/>
        </w:rPr>
        <w:t xml:space="preserve"> but we just call it breaking up</w:t>
      </w:r>
      <w:r w:rsidRPr="00B44B15">
        <w:rPr>
          <w:sz w:val="16"/>
        </w:rPr>
        <w:t xml:space="preserve">."85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w:t>
      </w:r>
      <w:r w:rsidRPr="00B33E6F">
        <w:rPr>
          <w:rStyle w:val="StyleUnderline"/>
        </w:rPr>
        <w:t>atmospheric CO2 lasts about a century, so there is no way immediately to reduce levels, only to slow their increase</w:t>
      </w:r>
      <w:r w:rsidRPr="00B44B15">
        <w:rPr>
          <w:rStyle w:val="StyleUnderline"/>
        </w:rPr>
        <w:t>. We are thus in for significant global warming; the only debate is how much and how serious the effects will be</w:t>
      </w:r>
      <w:r w:rsidRPr="00B44B15">
        <w:rPr>
          <w:sz w:val="16"/>
        </w:rPr>
        <w:t xml:space="preserve">. As the newspaper stories quoted above show, </w:t>
      </w:r>
      <w:r w:rsidRPr="00B44B15">
        <w:rPr>
          <w:rStyle w:val="StyleUnderline"/>
        </w:rPr>
        <w:t>we are already experiencing the effects of 1-2 degree warming in more violent storms, spread of disease, mass die offs of plants and animals, species extinction</w:t>
      </w:r>
      <w:r w:rsidRPr="00B44B15">
        <w:rPr>
          <w:sz w:val="16"/>
        </w:rPr>
        <w:t xml:space="preserve">,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B44B15">
        <w:rPr>
          <w:sz w:val="16"/>
        </w:rPr>
        <w:t>thermohaline</w:t>
      </w:r>
      <w:proofErr w:type="spellEnd"/>
      <w:r w:rsidRPr="00B44B15">
        <w:rPr>
          <w:sz w:val="16"/>
        </w:rPr>
        <w:t xml:space="preserve"> circulation that keeps the winter weather in Europe far warmer than its latitude would otherwise allow.86 Economist William Cline once estimated the damage to the United States alone from moderate levels of warming at 1-6 percent of GDP annually; severe warming could cost 13-26 percent of GDP.87 </w:t>
      </w:r>
      <w:r w:rsidRPr="00B44B15">
        <w:rPr>
          <w:rStyle w:val="StyleUnderline"/>
        </w:rPr>
        <w:t xml:space="preserve">But the most frightening scenario is runaway greenhouse warming, based on positive feedback from the buildup of water vapor in the atmosphere that is both caused by and causes hotter surface temperatures. </w:t>
      </w:r>
      <w:r w:rsidRPr="00B44B15">
        <w:rPr>
          <w:sz w:val="16"/>
        </w:rPr>
        <w:t>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life-support system."88 At worst, says physics professor Marty Hof-</w:t>
      </w:r>
      <w:proofErr w:type="spellStart"/>
      <w:r w:rsidRPr="00B44B15">
        <w:rPr>
          <w:sz w:val="16"/>
        </w:rPr>
        <w:t>fert</w:t>
      </w:r>
      <w:proofErr w:type="spellEnd"/>
      <w:r w:rsidRPr="00B44B15">
        <w:rPr>
          <w:sz w:val="16"/>
        </w:rPr>
        <w:t xml:space="preserve"> of New York University, "</w:t>
      </w:r>
      <w:r w:rsidRPr="00B44B15">
        <w:rPr>
          <w:rStyle w:val="StyleUnderline"/>
        </w:rPr>
        <w:t>we're just going to burn everything up</w:t>
      </w:r>
      <w:r w:rsidRPr="00B44B15">
        <w:rPr>
          <w:sz w:val="16"/>
        </w:rPr>
        <w:t xml:space="preserve">; we're going to heat the atmosphere to the temperature it was in the Cretaceous, when there were crocodiles at the poles. And then </w:t>
      </w:r>
      <w:r w:rsidRPr="00B44B15">
        <w:rPr>
          <w:rStyle w:val="StyleUnderline"/>
        </w:rPr>
        <w:t>everything will collapse</w:t>
      </w:r>
      <w:r w:rsidRPr="00B44B15">
        <w:rPr>
          <w:sz w:val="16"/>
        </w:rPr>
        <w:t xml:space="preserve">."89 During the Cold War, astronomer Carl Sagan popularized a theory of nuclear winter to describe how a thermonuclear war between the United States and the Soviet Union would not only destroy both countries but possibly end life on this planet.90 </w:t>
      </w:r>
      <w:r w:rsidRPr="00B44B15">
        <w:rPr>
          <w:rStyle w:val="StyleUnderline"/>
        </w:rPr>
        <w:t>Global warming is the post-Cold War era's equivalent of nuclear winter, at least as serious and considerably better supported scientifically. Over the long run, it puts dangers from terrorism and traditional military challenges to shame. It is a threat not only to the security and prosperity of the United States, but potentially to the continued existence of life on this planet.</w:t>
      </w:r>
      <w:r w:rsidRPr="00B44B15">
        <w:rPr>
          <w:rStyle w:val="StyleUnderline"/>
          <w:sz w:val="12"/>
        </w:rPr>
        <w:t>¶</w:t>
      </w:r>
      <w:r w:rsidRPr="00B44B15">
        <w:rPr>
          <w:rStyle w:val="StyleUnderline"/>
        </w:rPr>
        <w:t xml:space="preserve"> </w:t>
      </w:r>
    </w:p>
    <w:p w:rsidR="00CF0664" w:rsidRDefault="00CF0664" w:rsidP="00CF0664">
      <w:pPr>
        <w:pStyle w:val="Heading4"/>
      </w:pPr>
      <w:r>
        <w:t xml:space="preserve">The United States has the capabilities to use their hegemony to help climate change </w:t>
      </w:r>
    </w:p>
    <w:p w:rsidR="00CF0664" w:rsidRPr="00F06A11" w:rsidRDefault="00CF0664" w:rsidP="00CF0664">
      <w:pPr>
        <w:rPr>
          <w:rStyle w:val="Style13ptBold"/>
        </w:rPr>
      </w:pPr>
      <w:r w:rsidRPr="00F06A11">
        <w:rPr>
          <w:rStyle w:val="Style13ptBold"/>
        </w:rPr>
        <w:t>Clark, PhD Australian National University, ‘11</w:t>
      </w:r>
    </w:p>
    <w:p w:rsidR="00CF0664" w:rsidRDefault="00CF0664" w:rsidP="00CF0664">
      <w:r>
        <w:t>(Ian, May 2011, “</w:t>
      </w:r>
      <w:r w:rsidRPr="00F06A11">
        <w:t>Hegemony in International Policy: The Climate Change Regime</w:t>
      </w:r>
      <w:r>
        <w:t xml:space="preserve">”, </w:t>
      </w:r>
      <w:hyperlink r:id="rId12" w:history="1">
        <w:r w:rsidRPr="004F2E80">
          <w:rPr>
            <w:rStyle w:val="Hyperlink"/>
          </w:rPr>
          <w:t>http://www.oxfordscholarship.com/view/10.1093/acprof:oso/9780199556267.001.0001/acprof-9780199556267-chapter-10</w:t>
        </w:r>
      </w:hyperlink>
      <w:r>
        <w:t xml:space="preserve"> , 7/15/14, SD)</w:t>
      </w:r>
    </w:p>
    <w:p w:rsidR="00CF0664" w:rsidRPr="00CF0664" w:rsidRDefault="00CF0664" w:rsidP="00CF0664">
      <w:pPr>
        <w:rPr>
          <w:rStyle w:val="Style13ptBold"/>
          <w:b w:val="0"/>
          <w:bCs w:val="0"/>
          <w:sz w:val="22"/>
        </w:rPr>
      </w:pPr>
      <w:r w:rsidRPr="00F06A11">
        <w:t xml:space="preserve">The final case examines the policy arena of climate change. Is it now, as has been claimed, post-hegemonic? Or </w:t>
      </w:r>
      <w:r w:rsidRPr="00F06A11">
        <w:rPr>
          <w:rStyle w:val="StyleUnderline"/>
        </w:rPr>
        <w:t>does the United States still occupy a strategic position, as the key facilitator of global action, and the leading veto power?</w:t>
      </w:r>
      <w:r w:rsidRPr="00F06A11">
        <w:t xml:space="preserve"> The chapter demonstrates how </w:t>
      </w:r>
      <w:r w:rsidRPr="00F06A11">
        <w:rPr>
          <w:rStyle w:val="StyleUnderline"/>
        </w:rPr>
        <w:t xml:space="preserve">the United States had a major impact on the Kyoto Protocol, and also on its effectiveness when it decided to leave: it was hegemonic, both in and out of the Protocol. </w:t>
      </w:r>
      <w:r w:rsidRPr="00F06A11">
        <w:t>The main focus of the chapter is the composition of any emerging hegemony in the field, and the extent of its legitimacy constituency. One view has it that the USA remains pivotal as a potential broker between the developed world and the G77. Another sees its contribution in terms of becoming a role model for a post-carbon economy. From this perspective, it considers the possible role—and problems—of action driven by various coalitions of the willing. Could the United States and China cooperate together? What is the potential of the Major Economies Forum to become the main driver of climate action? Should the C5 acting to produce the Copenhagen Accord be viewed as a collective hegemony, or as an embryonic coalitional form? Much depends on its evolving relationship with the UNFCCC, and the complex legitimacy dynamics in play in the climate change arena.</w:t>
      </w:r>
    </w:p>
    <w:p w:rsidR="00CF0664" w:rsidRPr="00CF0664" w:rsidRDefault="00CF0664" w:rsidP="00CF0664">
      <w:pPr>
        <w:pStyle w:val="Heading4"/>
      </w:pPr>
      <w:r w:rsidRPr="00CF0664">
        <w:t>Decline of American hegemony makes solving climate change near impossible</w:t>
      </w:r>
    </w:p>
    <w:p w:rsidR="00CF0664" w:rsidRPr="00531FC0" w:rsidRDefault="00CF0664" w:rsidP="00CF0664">
      <w:pPr>
        <w:rPr>
          <w:rStyle w:val="Style13ptBold"/>
        </w:rPr>
      </w:pPr>
      <w:proofErr w:type="spellStart"/>
      <w:r w:rsidRPr="00531FC0">
        <w:rPr>
          <w:rStyle w:val="Style13ptBold"/>
        </w:rPr>
        <w:t>Cascio</w:t>
      </w:r>
      <w:proofErr w:type="spellEnd"/>
      <w:r w:rsidRPr="00531FC0">
        <w:rPr>
          <w:rStyle w:val="Style13ptBold"/>
        </w:rPr>
        <w:t>, a San Francisco Bay Area-based writer and futurist specializing in design strategies and possible outcomes for future scenarios, ‘08</w:t>
      </w:r>
    </w:p>
    <w:p w:rsidR="00CF0664" w:rsidRDefault="00CF0664" w:rsidP="00CF0664">
      <w:r>
        <w:t>(</w:t>
      </w:r>
      <w:proofErr w:type="spellStart"/>
      <w:r>
        <w:t>Jamias</w:t>
      </w:r>
      <w:proofErr w:type="spellEnd"/>
      <w:r>
        <w:t xml:space="preserve">, </w:t>
      </w:r>
      <w:r w:rsidRPr="00531FC0">
        <w:t>February 1, 2008</w:t>
      </w:r>
      <w:r>
        <w:t>, “</w:t>
      </w:r>
      <w:r w:rsidRPr="00531FC0">
        <w:t>The Big Picture: Climate Chaos</w:t>
      </w:r>
      <w:r>
        <w:t xml:space="preserve">”, </w:t>
      </w:r>
      <w:hyperlink r:id="rId13" w:history="1">
        <w:r w:rsidRPr="004F2E80">
          <w:rPr>
            <w:rStyle w:val="Hyperlink"/>
          </w:rPr>
          <w:t>http://www.openthefuture.com/2008/02/the_big_picture_climate_chaos.html</w:t>
        </w:r>
      </w:hyperlink>
      <w:r>
        <w:t>, 7/15/14, SD)</w:t>
      </w:r>
    </w:p>
    <w:p w:rsidR="00CF0664" w:rsidRPr="00CF0664" w:rsidRDefault="00CF0664" w:rsidP="00CF0664">
      <w:r>
        <w:t xml:space="preserve">The relationship between climate chaos and the rise of the post-hegemonic world is tricky. </w:t>
      </w:r>
      <w:r w:rsidRPr="00531FC0">
        <w:rPr>
          <w:rStyle w:val="StyleUnderline"/>
        </w:rPr>
        <w:t xml:space="preserve">Climate disruption isn't causing the decline of US hegemony, nor is it caused by that decline. However, global warming underscores the weakness of the American hegemony, and that </w:t>
      </w:r>
      <w:r w:rsidRPr="00531FC0">
        <w:rPr>
          <w:rStyle w:val="Emphasis"/>
        </w:rPr>
        <w:t xml:space="preserve">the decline of American hegemony weakens the potential for a near-term coordinated response to global warming. </w:t>
      </w:r>
      <w:r w:rsidRPr="00531FC0">
        <w:rPr>
          <w:rStyle w:val="StyleUnderline"/>
        </w:rPr>
        <w:t>Moreover, this decline has the potential to make dealing with climate chaos more difficult.¶</w:t>
      </w:r>
      <w:r w:rsidRPr="00531FC0">
        <w:rPr>
          <w:sz w:val="12"/>
        </w:rPr>
        <w:t xml:space="preserve"> </w:t>
      </w:r>
      <w:proofErr w:type="gramStart"/>
      <w:r>
        <w:t>The</w:t>
      </w:r>
      <w:proofErr w:type="gramEnd"/>
      <w:r>
        <w:t xml:space="preserve"> best example of this situation occurred at the Bali global warming conference in December. The US delegation refused to sign an agreement accepted by essentially the rest of the participants, instead arguing for its own alternative. Kevin Conrad, </w:t>
      </w:r>
      <w:r w:rsidRPr="00531FC0">
        <w:rPr>
          <w:rStyle w:val="StyleUnderline"/>
        </w:rPr>
        <w:t>the delegate from Papua New Guinea</w:t>
      </w:r>
      <w:r>
        <w:t xml:space="preserve">, then stepped to the microphone and </w:t>
      </w:r>
      <w:r w:rsidRPr="00531FC0">
        <w:rPr>
          <w:rStyle w:val="StyleUnderline"/>
        </w:rPr>
        <w:t>said</w:t>
      </w:r>
      <w:r>
        <w:t xml:space="preserve"> this</w:t>
      </w:r>
      <w:proofErr w:type="gramStart"/>
      <w:r>
        <w:t>:</w:t>
      </w:r>
      <w:r w:rsidRPr="00531FC0">
        <w:rPr>
          <w:sz w:val="12"/>
        </w:rPr>
        <w:t>¶</w:t>
      </w:r>
      <w:proofErr w:type="gramEnd"/>
      <w:r w:rsidRPr="00531FC0">
        <w:rPr>
          <w:sz w:val="12"/>
        </w:rPr>
        <w:t xml:space="preserve"> </w:t>
      </w:r>
      <w:r>
        <w:t xml:space="preserve">There's an old saying: If you are not willing to lead, then get out of the way. </w:t>
      </w:r>
      <w:r w:rsidRPr="00531FC0">
        <w:rPr>
          <w:rStyle w:val="StyleUnderline"/>
        </w:rPr>
        <w:t xml:space="preserve">I ask the United States: We asked for your leadership; we seek your leadership. </w:t>
      </w:r>
      <w:r>
        <w:t>But if for some reason you are not willing to lead, leave it to the rest of us; please get out of the way</w:t>
      </w:r>
    </w:p>
    <w:p w:rsidR="00CF0664" w:rsidRPr="008F435A" w:rsidRDefault="00CF0664" w:rsidP="00CF0664">
      <w:pPr>
        <w:rPr>
          <w:rFonts w:ascii="Times" w:eastAsia="Times New Roman" w:hAnsi="Times"/>
          <w:sz w:val="20"/>
          <w:szCs w:val="20"/>
        </w:rPr>
      </w:pPr>
    </w:p>
    <w:p w:rsidR="00157879" w:rsidRPr="00157879" w:rsidRDefault="00157879" w:rsidP="00157879"/>
    <w:p w:rsidR="00C1760D" w:rsidRDefault="00C1760D" w:rsidP="00C1760D">
      <w:pPr>
        <w:pStyle w:val="Heading3"/>
      </w:pPr>
      <w:proofErr w:type="spellStart"/>
      <w:r>
        <w:t>Heg</w:t>
      </w:r>
      <w:proofErr w:type="spellEnd"/>
      <w:r>
        <w:t xml:space="preserve"> Solve Disease</w:t>
      </w:r>
    </w:p>
    <w:p w:rsidR="00C1760D" w:rsidRDefault="00C1760D" w:rsidP="00C1760D">
      <w:pPr>
        <w:pStyle w:val="Heading4"/>
      </w:pPr>
      <w:r>
        <w:t xml:space="preserve">Diseases starting to be investigated and controlled by US </w:t>
      </w:r>
    </w:p>
    <w:p w:rsidR="00C1760D" w:rsidRPr="00C1760D" w:rsidRDefault="00C1760D" w:rsidP="00C1760D">
      <w:pPr>
        <w:rPr>
          <w:rStyle w:val="Style13ptBold"/>
        </w:rPr>
      </w:pPr>
      <w:r w:rsidRPr="00C1760D">
        <w:rPr>
          <w:rStyle w:val="Style13ptBold"/>
        </w:rPr>
        <w:t>Pereira 08</w:t>
      </w:r>
    </w:p>
    <w:p w:rsidR="00C1760D" w:rsidRPr="00B02CCF" w:rsidRDefault="00C1760D" w:rsidP="00C1760D">
      <w:r>
        <w:t xml:space="preserve">(Ricardo, </w:t>
      </w:r>
      <w:proofErr w:type="gramStart"/>
      <w:r>
        <w:t>Spring</w:t>
      </w:r>
      <w:proofErr w:type="gramEnd"/>
      <w:r>
        <w:t xml:space="preserve"> 2008, Global Health Governance, Processes of Securitization of Infectious Diseases and Western Hegemonic Power: A Historical-Political Analysis, </w:t>
      </w:r>
      <w:hyperlink r:id="rId14" w:history="1">
        <w:r w:rsidRPr="00F27C99">
          <w:rPr>
            <w:rStyle w:val="Hyperlink"/>
          </w:rPr>
          <w:t>http://ghgj.org/Pereira_%20processes%20of%20securitization.pdf</w:t>
        </w:r>
      </w:hyperlink>
      <w:r>
        <w:t>, 07/15/14, DZ)</w:t>
      </w:r>
    </w:p>
    <w:p w:rsidR="00C1760D" w:rsidRPr="002F258E" w:rsidRDefault="00C1760D" w:rsidP="00C1760D">
      <w:r w:rsidRPr="002F258E">
        <w:t xml:space="preserve">Arguably starting as a Western-led activist strategy to obtain more attention and therefore more funding, the health-security nexus discourse resulted in the lifting of international health concerns to the high ranks of security and defense strategic policies. </w:t>
      </w:r>
      <w:r w:rsidRPr="007D5606">
        <w:rPr>
          <w:rStyle w:val="StyleUnderline"/>
        </w:rPr>
        <w:t>The deadliest epidemics (HIV/AIDS5, tuberculosis, and malaria) and those more directly menacing the West (food- and migrant birds-related diseases, such as brucellosis, SARS and avian influenza) have already been inserted in the strategic documents of the United States and the European Union.</w:t>
      </w:r>
      <w:r w:rsidRPr="002F258E">
        <w:t xml:space="preserve"> Usually they are articulated with a range of other preoccupations: terrorism, civil wars and economic globalization’s many interrelated phenomena (urbanization, migration, energy access, etc.).</w:t>
      </w:r>
    </w:p>
    <w:p w:rsidR="00C1760D" w:rsidRPr="00BA5177" w:rsidRDefault="00C1760D" w:rsidP="00C1760D">
      <w:pPr>
        <w:rPr>
          <w:rStyle w:val="StyleUnderline"/>
        </w:rPr>
      </w:pPr>
      <w:r w:rsidRPr="007D5606">
        <w:rPr>
          <w:rStyle w:val="StyleUnderline"/>
        </w:rPr>
        <w:t>Assuming that the process of securitization of infectious diseases is far from being a new phenomenon, this paper seeks to trace the genealogy of it back to the 18th century</w:t>
      </w:r>
      <w:r w:rsidRPr="002F258E">
        <w:t xml:space="preserve">, drawing mostly from historical studies on the British Empire. The paper is organized in three parts. </w:t>
      </w:r>
      <w:r w:rsidRPr="00093D2A">
        <w:rPr>
          <w:rStyle w:val="StyleUnderline"/>
        </w:rPr>
        <w:t>The first part reviews the concept of infectious disease and its inclusion in the post-Cold War human security paradigm. Human security is particularly emphasized with the aim of reinforcing the current importance of non-military issues (pandemics, migrations, state failure, etc.) to the strategic concepts of the West.</w:t>
      </w:r>
      <w:r w:rsidRPr="002F258E">
        <w:t xml:space="preserve"> The second part </w:t>
      </w:r>
      <w:r w:rsidRPr="00BA5177">
        <w:rPr>
          <w:rStyle w:val="StyleUnderline"/>
        </w:rPr>
        <w:t xml:space="preserve">focuses on the juridical-institutional approach drawn from David </w:t>
      </w:r>
      <w:proofErr w:type="spellStart"/>
      <w:r w:rsidRPr="00BA5177">
        <w:rPr>
          <w:rStyle w:val="StyleUnderline"/>
        </w:rPr>
        <w:t>Fidler’s</w:t>
      </w:r>
      <w:proofErr w:type="spellEnd"/>
      <w:r w:rsidRPr="00BA5177">
        <w:rPr>
          <w:rStyle w:val="StyleUnderline"/>
        </w:rPr>
        <w:t xml:space="preserve"> scholarship on global health governance and law regimes and the way they have been reshaped by current processes of securitization in health.</w:t>
      </w:r>
      <w:r w:rsidRPr="002F258E">
        <w:t xml:space="preserve"> Finally, the third section </w:t>
      </w:r>
      <w:r w:rsidRPr="00BA5177">
        <w:rPr>
          <w:rStyle w:val="StyleUnderline"/>
        </w:rPr>
        <w:t xml:space="preserve">introduces another approach, a historical-political one, with an aim to discuss </w:t>
      </w:r>
      <w:proofErr w:type="spellStart"/>
      <w:r w:rsidRPr="00BA5177">
        <w:rPr>
          <w:rStyle w:val="StyleUnderline"/>
        </w:rPr>
        <w:t>Fidler’s</w:t>
      </w:r>
      <w:proofErr w:type="spellEnd"/>
      <w:r w:rsidRPr="00BA5177">
        <w:rPr>
          <w:rStyle w:val="StyleUnderline"/>
        </w:rPr>
        <w:t xml:space="preserve"> proposals.</w:t>
      </w:r>
      <w:r w:rsidRPr="002F258E">
        <w:t xml:space="preserve"> Here I adopt a lens to securitization as constructed around Western historical-political elements, informed by Michel Foucault’s study of hygiene in European rising liberal societies. Rather than recent and </w:t>
      </w:r>
      <w:proofErr w:type="spellStart"/>
      <w:r w:rsidRPr="002F258E">
        <w:t>juridically</w:t>
      </w:r>
      <w:proofErr w:type="spellEnd"/>
      <w:r w:rsidRPr="002F258E">
        <w:t xml:space="preserve"> regulated, </w:t>
      </w:r>
      <w:r w:rsidRPr="00BA5177">
        <w:rPr>
          <w:rStyle w:val="StyleUnderline"/>
        </w:rPr>
        <w:t>securitization is presented here as rooted in around three hundred years of Western public health intervention as a global securitizing practice under an assemblage of dispersed and multifaceted, yet hierarchized, liberal powers.</w:t>
      </w:r>
    </w:p>
    <w:p w:rsidR="00C1760D" w:rsidRPr="00C1760D" w:rsidRDefault="00C1760D" w:rsidP="00C1760D"/>
    <w:p w:rsidR="007852F5" w:rsidRDefault="007852F5" w:rsidP="007852F5">
      <w:pPr>
        <w:pStyle w:val="Heading2"/>
      </w:pPr>
      <w:r>
        <w:t xml:space="preserve">Arctic Conflict </w:t>
      </w:r>
    </w:p>
    <w:p w:rsidR="00295121" w:rsidRDefault="00295121" w:rsidP="007852F5">
      <w:pPr>
        <w:pStyle w:val="Heading3"/>
      </w:pPr>
      <w:r>
        <w:t>LOST Key Arctic Resources</w:t>
      </w:r>
    </w:p>
    <w:p w:rsidR="00295121" w:rsidRPr="00295121" w:rsidRDefault="00295121" w:rsidP="00295121"/>
    <w:p w:rsidR="00295121" w:rsidRPr="00BD1880" w:rsidRDefault="00295121" w:rsidP="00295121">
      <w:pPr>
        <w:pStyle w:val="Heading4"/>
      </w:pPr>
      <w:r w:rsidRPr="00BD1880">
        <w:t xml:space="preserve">US missing out on arctic resources – only UNCLOS justifies </w:t>
      </w:r>
      <w:r>
        <w:t>increased EEZ’s</w:t>
      </w:r>
      <w:r w:rsidRPr="00BD1880">
        <w:t xml:space="preserve"> </w:t>
      </w:r>
    </w:p>
    <w:p w:rsidR="00295121" w:rsidRDefault="00295121" w:rsidP="00295121">
      <w:r w:rsidRPr="00F35CB9">
        <w:rPr>
          <w:rStyle w:val="Style13ptBold"/>
        </w:rPr>
        <w:t>Council on Foreign Relations 13</w:t>
      </w:r>
      <w:r w:rsidRPr="00F35CB9">
        <w:t xml:space="preserve"> </w:t>
      </w:r>
    </w:p>
    <w:p w:rsidR="00295121" w:rsidRPr="00295121" w:rsidRDefault="00295121" w:rsidP="00295121">
      <w:pPr>
        <w:rPr>
          <w:rStyle w:val="StyleUnderline"/>
          <w:u w:val="none"/>
        </w:rPr>
      </w:pPr>
      <w:r w:rsidRPr="00F35CB9">
        <w:t>(6/19/13, Council on Foreign Relations, "The Global Oceans Regime: Issue Brief</w:t>
      </w:r>
      <w:proofErr w:type="gramStart"/>
      <w:r w:rsidRPr="00F35CB9">
        <w:t>" ,</w:t>
      </w:r>
      <w:proofErr w:type="gramEnd"/>
      <w:r w:rsidRPr="00F35CB9">
        <w:t xml:space="preserve"> www.cfr.org/oceans/global-oceans-regime/p21035, </w:t>
      </w:r>
      <w:r>
        <w:t>7/19</w:t>
      </w:r>
      <w:r w:rsidRPr="004842D1">
        <w:t>/14</w:t>
      </w:r>
      <w:r w:rsidRPr="00F35CB9">
        <w:t>, S.R.)</w:t>
      </w:r>
    </w:p>
    <w:p w:rsidR="00295121" w:rsidRDefault="00295121" w:rsidP="00295121">
      <w:pPr>
        <w:rPr>
          <w:rStyle w:val="StyleUnderline"/>
        </w:rPr>
      </w:pPr>
      <w:r w:rsidRPr="00F47292">
        <w:rPr>
          <w:sz w:val="16"/>
        </w:rPr>
        <w:t>Arctic ice is melting at unprecedented rates. At this pace, experts estimate that the Arctic could be seasonally ice free as early as 2040, and possibly much earlier. As the ice recedes and exposes valuable new resources, multilateral coordination and observation [PDF] will become even more important among states (and indigenous groups) jockeying for position in the region</w:t>
      </w:r>
      <w:r w:rsidRPr="00F35CB9">
        <w:rPr>
          <w:rStyle w:val="StyleUnderline"/>
        </w:rPr>
        <w:t>.</w:t>
      </w:r>
      <w:r w:rsidRPr="00F47292">
        <w:rPr>
          <w:rStyle w:val="StyleUnderline"/>
          <w:sz w:val="12"/>
        </w:rPr>
        <w:t>¶</w:t>
      </w:r>
      <w:r w:rsidRPr="00F35CB9">
        <w:rPr>
          <w:rStyle w:val="StyleUnderline"/>
        </w:rPr>
        <w:t xml:space="preserve"> The melting ice is opening up potentially lucrative new sea routes and stores of natural resources. Since September 2009, cargo ships have been able to traverse the fabled Northwest and Northeast Passages, which are significantly shorter than traditional routes around the capes or through the canals</w:t>
      </w:r>
      <w:r w:rsidRPr="00F47292">
        <w:rPr>
          <w:sz w:val="16"/>
        </w:rPr>
        <w:t xml:space="preserve">. Widening sea routes also means that fishing fleets can travel north in search of virgin fishing stock, and that cruise ships can carry tourists chasing a last glimpse of the </w:t>
      </w:r>
      <w:r w:rsidRPr="00F35CB9">
        <w:rPr>
          <w:rStyle w:val="StyleUnderline"/>
        </w:rPr>
        <w:t>disappearing ice. At the same time, untapped resources such as oil, natural gas, rare earth minerals, and massive renewable wind, tidal, and geothermal energy hold enormous potential. In a preliminary estimate, the U.S. Geographic Society said that the Arctic Circle may hold 22 percent of the world's hydrocarbon resources, including 90 billion barrels of oil and 1,670 trillion cubic feet of natural gas.</w:t>
      </w:r>
      <w:r w:rsidRPr="00F47292">
        <w:rPr>
          <w:sz w:val="16"/>
        </w:rPr>
        <w:t xml:space="preserve"> Beyond oil and gas, the Arctic may hold valuable commodities such as zinc, nickel, and coal.</w:t>
      </w:r>
      <w:r w:rsidRPr="00F47292">
        <w:rPr>
          <w:sz w:val="12"/>
        </w:rPr>
        <w:t>¶</w:t>
      </w:r>
      <w:r w:rsidRPr="00F47292">
        <w:rPr>
          <w:sz w:val="16"/>
        </w:rPr>
        <w:t xml:space="preserve"> </w:t>
      </w:r>
      <w:proofErr w:type="gramStart"/>
      <w:r w:rsidRPr="00F47292">
        <w:rPr>
          <w:sz w:val="16"/>
        </w:rPr>
        <w:t>But</w:t>
      </w:r>
      <w:proofErr w:type="gramEnd"/>
      <w:r w:rsidRPr="00F47292">
        <w:rPr>
          <w:sz w:val="16"/>
        </w:rPr>
        <w:t xml:space="preserve"> new opportunities in the Arctic also portend new competition among states. </w:t>
      </w:r>
      <w:r w:rsidRPr="00F35CB9">
        <w:rPr>
          <w:rStyle w:val="StyleUnderline"/>
        </w:rPr>
        <w:t>In August 2007, Russia symbolically planted a flag on the Arctic floor, staking a claim to large chunks of Arctic land. Other Arctic powers, including the United States, Canada, Norway, and Denmark, have also laid claims</w:t>
      </w:r>
      <w:r w:rsidRPr="00F47292">
        <w:rPr>
          <w:sz w:val="16"/>
        </w:rPr>
        <w:t>. The European Union crafted a new Arctic policy, and China sent an icebreaker on three separate Arctic expeditions. Each country stands poised to grab new treasure in this increasingly important geostrategic region.</w:t>
      </w:r>
      <w:r w:rsidRPr="00F47292">
        <w:rPr>
          <w:sz w:val="12"/>
        </w:rPr>
        <w:t>¶</w:t>
      </w:r>
      <w:r w:rsidRPr="00F47292">
        <w:rPr>
          <w:sz w:val="16"/>
        </w:rPr>
        <w:t xml:space="preserve"> </w:t>
      </w:r>
      <w:r w:rsidRPr="00F35CB9">
        <w:rPr>
          <w:rStyle w:val="StyleUnderline"/>
        </w:rPr>
        <w:t xml:space="preserve">The UN Convention on the Law of the Sea (UNCLOS) is a solid foundation on which to build and coordinate national Arctic policies, especially articles 76 and 234, which govern the limits of the outer continental </w:t>
      </w:r>
      <w:proofErr w:type="gramStart"/>
      <w:r w:rsidRPr="00F35CB9">
        <w:rPr>
          <w:rStyle w:val="StyleUnderline"/>
        </w:rPr>
        <w:t>shelf(</w:t>
      </w:r>
      <w:proofErr w:type="gramEnd"/>
      <w:r w:rsidRPr="00F35CB9">
        <w:rPr>
          <w:rStyle w:val="StyleUnderline"/>
        </w:rPr>
        <w:t>OCS) and regulate activities in ice-covered waters, respectively. However, there remains a formidable list of nagging sovereignty disputes that will require creative bilateral and multilateral resolutions</w:t>
      </w:r>
      <w:r w:rsidRPr="00F47292">
        <w:rPr>
          <w:sz w:val="16"/>
        </w:rPr>
        <w:t xml:space="preserve">. The Arctic Council, a multilateral forum comprising eight Arctic nations, has recently grown in international prominence, signing a legally binding treaty on search and rescue missions in May 2011 and drawing top level policymakers to its meetings. </w:t>
      </w:r>
      <w:r w:rsidRPr="00F35CB9">
        <w:rPr>
          <w:rStyle w:val="StyleUnderline"/>
        </w:rPr>
        <w:t>While these are significant first steps, the forum has yet to address other issues such as overlapping OCS claims, contested maritime boundaries, and the legal status of the Northwest Passage and the Northern Sea Route.</w:t>
      </w:r>
    </w:p>
    <w:p w:rsidR="00B94F9B" w:rsidRDefault="00B94F9B" w:rsidP="00B94F9B">
      <w:pPr>
        <w:pStyle w:val="Heading3"/>
      </w:pPr>
      <w:r>
        <w:t>LOST solve Conflict</w:t>
      </w:r>
    </w:p>
    <w:p w:rsidR="00B94F9B" w:rsidRDefault="00B94F9B" w:rsidP="00B94F9B">
      <w:pPr>
        <w:pStyle w:val="Heading4"/>
      </w:pPr>
      <w:r>
        <w:t xml:space="preserve">Even if there’s a low risk of an Arctic conflict, LOST is key to ensure cooperation. </w:t>
      </w:r>
    </w:p>
    <w:p w:rsidR="00B94F9B" w:rsidRPr="00C55B3B" w:rsidRDefault="00B94F9B" w:rsidP="00B94F9B">
      <w:pPr>
        <w:rPr>
          <w:rStyle w:val="Style13ptBold"/>
        </w:rPr>
      </w:pPr>
      <w:proofErr w:type="spellStart"/>
      <w:r w:rsidRPr="00C55B3B">
        <w:rPr>
          <w:rStyle w:val="Style13ptBold"/>
        </w:rPr>
        <w:t>Petkunaite</w:t>
      </w:r>
      <w:proofErr w:type="spellEnd"/>
      <w:r w:rsidRPr="00C55B3B">
        <w:rPr>
          <w:rStyle w:val="Style13ptBold"/>
        </w:rPr>
        <w:t>, MA @ City College of New York, 2011 (</w:t>
      </w:r>
      <w:proofErr w:type="spellStart"/>
      <w:r w:rsidRPr="00C55B3B">
        <w:rPr>
          <w:rStyle w:val="Style13ptBold"/>
        </w:rPr>
        <w:t>Dovile</w:t>
      </w:r>
      <w:proofErr w:type="spellEnd"/>
      <w:r w:rsidRPr="00C55B3B">
        <w:rPr>
          <w:rStyle w:val="Style13ptBold"/>
        </w:rPr>
        <w:t>, June 2011, Arts in International Relations at the City College of New York, "Cooperation or Conflict in the Arctic? UNCLOS and the Barents and Beaufort Sea Disputes," digital-archives.ccny.cuny.edu/gallery/thesis/2011SpSs13.pdf, 7/19/14, EB)</w:t>
      </w:r>
    </w:p>
    <w:p w:rsidR="00B94F9B" w:rsidRPr="00F47292" w:rsidRDefault="00B94F9B" w:rsidP="00B94F9B">
      <w:r w:rsidRPr="00C55B3B">
        <w:rPr>
          <w:rStyle w:val="StyleUnderline"/>
        </w:rPr>
        <w:t>The predicted prosperity of the Arctic has propelled countries to compete over territory and natural resources</w:t>
      </w:r>
      <w:r w:rsidRPr="00C55B3B">
        <w:t xml:space="preserve"> lying beneath the water. There is no doubt that a </w:t>
      </w:r>
      <w:r w:rsidRPr="00C55B3B">
        <w:rPr>
          <w:rStyle w:val="StyleUnderline"/>
        </w:rPr>
        <w:t>huge amount of potential natural resources in the disputed areas can cause significant tensions</w:t>
      </w:r>
      <w:r w:rsidRPr="00C55B3B">
        <w:t xml:space="preserve"> between the countries. Therefore, this paper aims to assess the cooperation and conflict dilemma in the Arctic. I </w:t>
      </w:r>
      <w:r w:rsidRPr="00C55B3B">
        <w:rPr>
          <w:rStyle w:val="StyleUnderline"/>
        </w:rPr>
        <w:t>examine the Barents Sea dispute and the Beaufort Sea dispute as case studies to demonstrate the potential for cooperation in the Arctic</w:t>
      </w:r>
      <w:r w:rsidRPr="00C55B3B">
        <w:t xml:space="preserve">. I claim that the settlement of the Barents Sea dispute between Norway and Russia gives important lessons on how to solve the Beaufort Sea dispute between the United States and Canada. </w:t>
      </w:r>
      <w:r w:rsidRPr="00C55B3B">
        <w:rPr>
          <w:rStyle w:val="StyleUnderline"/>
        </w:rPr>
        <w:t>I will argue that cooperation, not conflict, will dominate future relations in the Arctic region. Even though</w:t>
      </w:r>
      <w:r w:rsidRPr="00C55B3B">
        <w:t xml:space="preserve"> the right to the </w:t>
      </w:r>
      <w:r w:rsidRPr="00C55B3B">
        <w:rPr>
          <w:rStyle w:val="StyleUnderline"/>
        </w:rPr>
        <w:t>Arctic resources may trigger conflict and rising tensions</w:t>
      </w:r>
      <w:r w:rsidRPr="00C55B3B">
        <w:t xml:space="preserve">, we live in the increasingly interdependent world, where </w:t>
      </w:r>
      <w:r w:rsidRPr="00C55B3B">
        <w:rPr>
          <w:rStyle w:val="StyleUnderline"/>
        </w:rPr>
        <w:t>cooperation is</w:t>
      </w:r>
      <w:r w:rsidRPr="00C55B3B">
        <w:t xml:space="preserve"> not an option, but rather </w:t>
      </w:r>
      <w:r w:rsidRPr="00C55B3B">
        <w:rPr>
          <w:rStyle w:val="StyleUnderline"/>
        </w:rPr>
        <w:t>an obligation</w:t>
      </w:r>
      <w:r w:rsidRPr="00C55B3B">
        <w:t xml:space="preserve">. In addition, this thesis will introduce </w:t>
      </w:r>
      <w:r w:rsidRPr="00C55B3B">
        <w:rPr>
          <w:rStyle w:val="StyleUnderline"/>
        </w:rPr>
        <w:t>the significance of the United Nations Convention on the Law of the Sea and its role in facilitating cooperation</w:t>
      </w:r>
      <w:r w:rsidRPr="00C55B3B">
        <w:t xml:space="preserve"> in the maritime boundary delimitation issues. I believe that the Arctic region can bring states together to confront shared challenges, solve common problems, and enjoy the benefits that th</w:t>
      </w:r>
      <w:r>
        <w:t>e improved access to the region’</w:t>
      </w:r>
      <w:r w:rsidRPr="00C55B3B">
        <w:t>s resources will bring.</w:t>
      </w:r>
    </w:p>
    <w:p w:rsidR="00295121" w:rsidRPr="00BD1880" w:rsidRDefault="00295121" w:rsidP="00295121"/>
    <w:p w:rsidR="00295121" w:rsidRDefault="00295121" w:rsidP="007852F5">
      <w:pPr>
        <w:pStyle w:val="Heading3"/>
      </w:pPr>
      <w:r>
        <w:t>Artic Conflict Coming Now</w:t>
      </w:r>
    </w:p>
    <w:p w:rsidR="00295121" w:rsidRPr="00AF4C16" w:rsidRDefault="00295121" w:rsidP="00295121">
      <w:pPr>
        <w:pStyle w:val="Heading4"/>
      </w:pPr>
      <w:r w:rsidRPr="00AF4C16">
        <w:t>US Russia conflict coming – recent tensions over militarization in the Arctic and disputes over territorial claims</w:t>
      </w:r>
    </w:p>
    <w:p w:rsidR="00295121" w:rsidRDefault="00295121" w:rsidP="00295121">
      <w:r w:rsidRPr="00BA051A">
        <w:rPr>
          <w:rStyle w:val="Style13ptBold"/>
        </w:rPr>
        <w:t>Friedman, Senior Associate Editor, 14</w:t>
      </w:r>
      <w:r w:rsidRPr="00BA051A">
        <w:t xml:space="preserve"> </w:t>
      </w:r>
    </w:p>
    <w:p w:rsidR="00295121" w:rsidRDefault="00295121" w:rsidP="00295121">
      <w:r w:rsidRPr="00BA051A">
        <w:t xml:space="preserve">(Uri, 4/28/2014, The Atlantic, "The Arctic: Where the U.S. and Russia Could Square </w:t>
      </w:r>
      <w:proofErr w:type="gramStart"/>
      <w:r w:rsidRPr="00BA051A">
        <w:t>Off</w:t>
      </w:r>
      <w:proofErr w:type="gramEnd"/>
      <w:r w:rsidRPr="00BA051A">
        <w:t xml:space="preserve"> Next", www.theatlantic.com/international/archive/2014/03/the-arctic-where-the-us-and-russia-could-square-off-next/359543/, 7/15/14, S.R.)</w:t>
      </w:r>
    </w:p>
    <w:p w:rsidR="00295121" w:rsidRPr="00821FD2" w:rsidRDefault="00295121" w:rsidP="00295121">
      <w:pPr>
        <w:rPr>
          <w:rStyle w:val="StyleUnderline"/>
        </w:rPr>
      </w:pPr>
      <w:r w:rsidRPr="00821FD2">
        <w:t>Still, these technicalities shouldn't obscure the larger point</w:t>
      </w:r>
      <w:r w:rsidRPr="00821FD2">
        <w:rPr>
          <w:rStyle w:val="StyleUnderline"/>
        </w:rPr>
        <w:t>: Russia isn't only pursuing its territorial ambitions in Ukraine and other former Soviet states. It's particularly active in the Arctic Circle, and, until recently, these efforts engendered international cooperation, not conflict.¶ But the Crimean crisis has complicated matters</w:t>
      </w:r>
      <w:r w:rsidRPr="00821FD2">
        <w:t xml:space="preserve">. Take </w:t>
      </w:r>
      <w:r w:rsidRPr="00821FD2">
        <w:rPr>
          <w:rStyle w:val="StyleUnderline"/>
        </w:rPr>
        <w:t>Hillary Clinton's call last week for Canada and the United States to form a "united front" in response to Russia "aggressively reopening military bases” in the Arctic.</w:t>
      </w:r>
      <w:r w:rsidRPr="00821FD2">
        <w:t xml:space="preserve"> Or the difficulties U.S. officials are having in designing sanctions against Russia that won't harm Western oil companies like Exxon Mobil, which are engaged in oil-and-gas exploration with their Russian counterparts in parts of the Russian Arctic.</w:t>
      </w:r>
      <w:r w:rsidRPr="00821FD2">
        <w:rPr>
          <w:sz w:val="12"/>
        </w:rPr>
        <w:t xml:space="preserve">¶ </w:t>
      </w:r>
      <w:r w:rsidRPr="00821FD2">
        <w:t xml:space="preserve">In a dispatch from "beneath the Arctic ocean" this week, </w:t>
      </w:r>
      <w:r w:rsidRPr="00821FD2">
        <w:rPr>
          <w:rStyle w:val="StyleUnderline"/>
        </w:rPr>
        <w:t>The Wall Street Journal reported on a U.S. navy exercise, scheduled before the crisis in Ukraine, that included a simulated attack on a Russian submarine. The U.S. has now canceled a joint naval exercise with Russia in the region and put various other partnerships there on hold</w:t>
      </w:r>
      <w:r w:rsidRPr="00821FD2">
        <w:t xml:space="preserve">. This week, the Council on Foreign Relations published a very helpful guide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 generally agreed to work together to resolve territorial and environmental issues. But </w:t>
      </w:r>
      <w:r w:rsidRPr="00821FD2">
        <w:rPr>
          <w:rStyle w:val="StyleUnderline"/>
        </w:rPr>
        <w:t xml:space="preserve">some sovereignty disputes persist, including American opposition to Russia's claims to parts of the Northern Sea Route above Siberia. "Russia, the only non-NATO littoral Arctic state, has made a military buildup in the Arctic a strategic priority, restoring Soviet-era airfields and ports and marshaling naval assets," </w:t>
      </w:r>
      <w:r w:rsidRPr="00821FD2">
        <w:t xml:space="preserve">the guide adds. "In late 2013, </w:t>
      </w:r>
      <w:r w:rsidRPr="00821FD2">
        <w:rPr>
          <w:rStyle w:val="StyleUnderline"/>
        </w:rPr>
        <w:t xml:space="preserve">President Vladimir Putin instructed his military leadership to pay particular attention to the Arctic, saying Russia needed 'every lever for the protection of its security and national interests there.' He also ordered the creation of a new strategic military command in the Russian Arctic by the end of 2014."¶ </w:t>
      </w:r>
    </w:p>
    <w:p w:rsidR="00295121" w:rsidRPr="00821FD2" w:rsidRDefault="00295121" w:rsidP="00295121">
      <w:pPr>
        <w:rPr>
          <w:rStyle w:val="StyleUnderline"/>
        </w:rPr>
      </w:pPr>
    </w:p>
    <w:p w:rsidR="00295121" w:rsidRPr="00AF4C16" w:rsidRDefault="00295121" w:rsidP="00295121">
      <w:pPr>
        <w:pStyle w:val="Heading4"/>
      </w:pPr>
      <w:r w:rsidRPr="00AF4C16">
        <w:t xml:space="preserve">Arctic conflict going to happen soon – war is inevitable as Russia increases military forces in the Arctic and UNCLOS is the only way to create a multilateral treaty </w:t>
      </w:r>
    </w:p>
    <w:p w:rsidR="00295121" w:rsidRDefault="00295121" w:rsidP="00295121">
      <w:proofErr w:type="spellStart"/>
      <w:r w:rsidRPr="00790D9B">
        <w:rPr>
          <w:rStyle w:val="Style13ptBold"/>
        </w:rPr>
        <w:t>Yuferov</w:t>
      </w:r>
      <w:proofErr w:type="spellEnd"/>
      <w:r w:rsidRPr="00790D9B">
        <w:rPr>
          <w:rStyle w:val="Style13ptBold"/>
        </w:rPr>
        <w:t>, MA Regional Studies from Moscow State Institute of International Relations, 13</w:t>
      </w:r>
      <w:r w:rsidRPr="00790D9B">
        <w:t xml:space="preserve"> </w:t>
      </w:r>
    </w:p>
    <w:p w:rsidR="00295121" w:rsidRDefault="00295121" w:rsidP="00295121">
      <w:r w:rsidRPr="00790D9B">
        <w:t>(Ivan, 11/28/2013, Russia Direct, "Is a Read Cold War Possible in the Arctic?</w:t>
      </w:r>
      <w:proofErr w:type="gramStart"/>
      <w:r w:rsidRPr="00790D9B">
        <w:t>",</w:t>
      </w:r>
      <w:proofErr w:type="gramEnd"/>
      <w:r w:rsidRPr="00790D9B">
        <w:t xml:space="preserve"> www.russia-direct.org/content/real-cold-war-possible-arctic, 7/15/14, S.R.)</w:t>
      </w:r>
    </w:p>
    <w:p w:rsidR="00295121" w:rsidRDefault="00295121" w:rsidP="00295121">
      <w:r w:rsidRPr="00790D9B">
        <w:rPr>
          <w:rStyle w:val="StyleUnderline"/>
        </w:rPr>
        <w:t>According to Russia’s strategy in the Arctic, “in a competition for resources, it cannot be ruled out that military force could be used for resolving emerging problems,” with the Arctic shelf being regarded as a potential battleground</w:t>
      </w:r>
      <w:r w:rsidRPr="00790D9B">
        <w:t>. By undertaking flag-planting expeditions and building up its military forces, Russia is making the point that large parts of the Arctic lie within Russia’s natural sphere of influence.</w:t>
      </w:r>
      <w:r w:rsidRPr="00790D9B">
        <w:rPr>
          <w:sz w:val="12"/>
        </w:rPr>
        <w:t xml:space="preserve">¶ </w:t>
      </w:r>
      <w:r w:rsidRPr="00790D9B">
        <w:rPr>
          <w:rStyle w:val="StyleUnderline"/>
        </w:rPr>
        <w:t>Moscow sends signals to other powers</w:t>
      </w:r>
      <w:r w:rsidRPr="00790D9B">
        <w:t xml:space="preserve">, most obviously the U.S., </w:t>
      </w:r>
      <w:r w:rsidRPr="00790D9B">
        <w:rPr>
          <w:rStyle w:val="StyleUnderline"/>
        </w:rPr>
        <w:t>to respect Russian natural interests there</w:t>
      </w:r>
      <w:r w:rsidRPr="00790D9B">
        <w:t>. Washington, as well as Moscow, has vital assets in the region, including Prudhoe Bay and other oil and gas fields of the Alaskan coast. However, the U.S. Senate has not ratified the UN Convention on the Law of the Sea, UNCLOS, the basic international treaty on maritime rights, and some American experts call for internationalization of the region.</w:t>
      </w:r>
      <w:r w:rsidRPr="00790D9B">
        <w:rPr>
          <w:sz w:val="12"/>
        </w:rPr>
        <w:t xml:space="preserve">¶ </w:t>
      </w:r>
      <w:r w:rsidRPr="00790D9B">
        <w:rPr>
          <w:rStyle w:val="StyleUnderline"/>
        </w:rPr>
        <w:t>Military conflict can be provoked because of significant economic and strategic stakes in an area where boundaries of maritime jurisdiction remain to be settled. Diplomatic gridlock may lead the region to erupt in an armed mad dash for its resources. There are a number of driving factors of this scenario: growing military activity, inflammatory rhetoric, and closer security coordination among the Western powers</w:t>
      </w:r>
      <w:r w:rsidRPr="00790D9B">
        <w:t xml:space="preserve">. Moreover, the Arctic countries are likely to grab territory unilaterally and exert sovereign control over sea lanes by arming icebreakers and military troops to guard their claims. </w:t>
      </w:r>
      <w:r w:rsidRPr="00790D9B">
        <w:rPr>
          <w:rStyle w:val="StyleUnderline"/>
        </w:rPr>
        <w:t>This scenario of a real cold war is substantiated by some recent facts. The Russians recently ordered strategic bomber flights over the Arctic Ocean for the first time since the Cold War. Moreover, Russian armed forces have regularly tested air and sea defenses of NATO in the region. Finally, the NATO alliance often organizes military exercises with warships and strategic bombers, supported by tankers, reconnaissance aircraft and escort fighters</w:t>
      </w:r>
      <w:r w:rsidRPr="00790D9B">
        <w:t xml:space="preserve">. Both the U.S. and Russia may keep their military presence to a minimum by striving to direct resources into civilian rather than military channels, for example, building a new refueling base north of the Arctic Circle and patrol ships designed for operating in ice conditions. Washington and Moscow could develop traffic-separation schemes through the Bering Strait and contribute to responsible development of safe shipping along the Northern Sea Route. </w:t>
      </w:r>
      <w:r w:rsidRPr="00790D9B">
        <w:rPr>
          <w:rStyle w:val="StyleUnderline"/>
        </w:rPr>
        <w:t>The best way to manage the Arctic region would be to develop an overarching comprehensive treaty that guarantees a collective approach towards regional problems and incorporates provisions of UNCLOS.</w:t>
      </w:r>
      <w:r w:rsidRPr="00790D9B">
        <w:t xml:space="preserve"> In the years to come, decisions made by the Arctic powers, in particular, by Russia and the United States, will profoundly shape the future of the region for decades. </w:t>
      </w:r>
      <w:r w:rsidRPr="00790D9B">
        <w:rPr>
          <w:rStyle w:val="StyleUnderline"/>
        </w:rPr>
        <w:t>The time has come for the USA to ratify the Convention of the Law of the Sea, to cooperate with Moscow and elaborate a new comprehensive multilateral Arctic treaty in partnership with Russia and other Arctic powers</w:t>
      </w:r>
      <w:r w:rsidRPr="00790D9B">
        <w:t>. In addition, Russia should cooperate with Arctic countries with due regard for their common interests in the Arctic so that there will be no grounds for NATO’s more active involvement in Arctic affairs, ensuring that a conflict in the region will never take place.</w:t>
      </w:r>
    </w:p>
    <w:p w:rsidR="00295121" w:rsidRDefault="00295121" w:rsidP="00295121"/>
    <w:p w:rsidR="00295121" w:rsidRPr="00AF4C16" w:rsidRDefault="00295121" w:rsidP="00295121">
      <w:pPr>
        <w:pStyle w:val="Heading4"/>
      </w:pPr>
      <w:r w:rsidRPr="00AF4C16">
        <w:t>Global climate change increases likelihood of conflict in the Arctic – US and Russian officials warned of increasing tensions</w:t>
      </w:r>
    </w:p>
    <w:p w:rsidR="00295121" w:rsidRDefault="00295121" w:rsidP="00295121">
      <w:pPr>
        <w:rPr>
          <w:rStyle w:val="Style13ptBold"/>
        </w:rPr>
      </w:pPr>
      <w:r w:rsidRPr="00AF4C16">
        <w:rPr>
          <w:rStyle w:val="Style13ptBold"/>
        </w:rPr>
        <w:t>Goldenberg, US Environmental Correspondent, 14</w:t>
      </w:r>
    </w:p>
    <w:p w:rsidR="00295121" w:rsidRDefault="00295121" w:rsidP="00295121">
      <w:r w:rsidRPr="00AF4C16">
        <w:t>(Suzanne, 5/14/2014, The Guardian, "Climate change poses growing threat of conflict in the Arctic, report finds", www.theguardian.com/environment/2014/may/14/climate-change-arctic-security-threat-report, 7/15/14, S.R.)</w:t>
      </w:r>
    </w:p>
    <w:p w:rsidR="00295121" w:rsidRDefault="00295121" w:rsidP="00295121">
      <w:pPr>
        <w:rPr>
          <w:rStyle w:val="StyleUnderline"/>
        </w:rPr>
      </w:pPr>
      <w:r w:rsidRPr="00AF4C16">
        <w:rPr>
          <w:rStyle w:val="StyleUnderline"/>
        </w:rPr>
        <w:t>Climate change poses a growing security threat and could cause conflict in the Arctic, a group of retired American generals and admirals said on Tuesday</w:t>
      </w:r>
      <w:r w:rsidRPr="00AF4C16">
        <w:t>.¶ In a new report, the former military officers said the Pentagon had been caught out by the rapid changes under way in the Arctic because of the melting of the sea ice. "We think things are accelerating in the Arctic faster than we had looked at seven years ago," he said, saying the situation had the potential to "spark conflict there</w:t>
      </w:r>
      <w:r w:rsidRPr="00AF4C16">
        <w:rPr>
          <w:rStyle w:val="StyleUnderline"/>
        </w:rPr>
        <w:t>".¶ The CNA report deepens concern about the security risks posed by climate change. In March, the United Nations' IPCC, in a landmark report, also warned that growing competition for resources in a world under climate change could lead to conflict</w:t>
      </w:r>
      <w:r w:rsidRPr="00AF4C16">
        <w:t xml:space="preserve">.¶ The report from the retired generals goes further, however, </w:t>
      </w:r>
      <w:r w:rsidRPr="00AF4C16">
        <w:rPr>
          <w:rStyle w:val="StyleUnderline"/>
        </w:rPr>
        <w:t xml:space="preserve">upgrading the climate risk from a “threat </w:t>
      </w:r>
      <w:proofErr w:type="spellStart"/>
      <w:r w:rsidRPr="00AF4C16">
        <w:rPr>
          <w:rStyle w:val="StyleUnderline"/>
        </w:rPr>
        <w:t>multipler</w:t>
      </w:r>
      <w:proofErr w:type="spellEnd"/>
      <w:r w:rsidRPr="00AF4C16">
        <w:rPr>
          <w:rStyle w:val="StyleUnderline"/>
        </w:rPr>
        <w:t>” to a “conflict catalyst”</w:t>
      </w:r>
      <w:r w:rsidRPr="00AF4C16">
        <w:t xml:space="preserve">.¶ In addition to the Arctic, the report warned climate change could lead to conflicts in developing countries.¶ “In Africa, Asia, and the Middle East, we are already seeing how the impacts of extreme weather, such as prolonged drought and flooding – and resulting food shortages, desertification, population dislocation and mass migration, and sea level rise – are posing security challenges to these regions’ governments. </w:t>
      </w:r>
      <w:r w:rsidRPr="00AF4C16">
        <w:rPr>
          <w:rStyle w:val="StyleUnderline"/>
        </w:rPr>
        <w:t>We see these trends growing and accelerating," the report said.¶ “Populations will likely become disenfranchised and even more vulnerable to extremists and revolutionary influences,” the report went on.¶ Other possible sources of conflict remain the intensifying competition for water, food and energy, the report said.</w:t>
      </w:r>
    </w:p>
    <w:p w:rsidR="00295121" w:rsidRDefault="00295121" w:rsidP="00295121">
      <w:pPr>
        <w:rPr>
          <w:rStyle w:val="StyleUnderline"/>
        </w:rPr>
      </w:pPr>
    </w:p>
    <w:p w:rsidR="00295121" w:rsidRPr="00992831" w:rsidRDefault="00295121" w:rsidP="00295121">
      <w:pPr>
        <w:pStyle w:val="Heading4"/>
      </w:pPr>
      <w:r w:rsidRPr="00992831">
        <w:t>Current Arctic tensions are increasing now– build up in military presences will lead to conflicts similar to the Cold War</w:t>
      </w:r>
    </w:p>
    <w:p w:rsidR="00295121" w:rsidRDefault="00295121" w:rsidP="00295121">
      <w:pPr>
        <w:rPr>
          <w:rStyle w:val="Style13ptBold"/>
        </w:rPr>
      </w:pPr>
      <w:r w:rsidRPr="000A032E">
        <w:rPr>
          <w:rStyle w:val="Style13ptBold"/>
        </w:rPr>
        <w:t>Hara, D</w:t>
      </w:r>
      <w:r>
        <w:rPr>
          <w:rStyle w:val="Style13ptBold"/>
        </w:rPr>
        <w:t>irector of East Asian Studies, 14</w:t>
      </w:r>
    </w:p>
    <w:p w:rsidR="00295121" w:rsidRPr="00295121" w:rsidRDefault="00295121" w:rsidP="00295121">
      <w:pPr>
        <w:rPr>
          <w:rStyle w:val="StyleUnderline"/>
          <w:u w:val="none"/>
        </w:rPr>
      </w:pPr>
      <w:r w:rsidRPr="000A032E">
        <w:t>(Kimie, 6/30/2014, The Asia-Pacific Journal, "From Cold War Thaws to the Arctic Thaw: The Changing Arctic and Its Security Implications for East Asia", www.japanfocus.org/-Kimie-HARA/4142, 7/15/14, S.R.)</w:t>
      </w:r>
    </w:p>
    <w:p w:rsidR="00295121" w:rsidRPr="000A032E" w:rsidRDefault="00295121" w:rsidP="00295121">
      <w:pPr>
        <w:rPr>
          <w:rStyle w:val="StyleUnderline"/>
        </w:rPr>
      </w:pPr>
      <w:r w:rsidRPr="000A032E">
        <w:t xml:space="preserve">Whereas there may be good potential for cooperation among East Asian states in areas such as the development of resource and northern passages, </w:t>
      </w:r>
      <w:r w:rsidRPr="000A032E">
        <w:rPr>
          <w:rStyle w:val="StyleUnderline"/>
        </w:rPr>
        <w:t xml:space="preserve">there may also be a danger that tensions among the regional countries may increase, especially in the disputed areas. As seen in the past, similar tensions may rise again from the remaining structures of Cold War confrontation, where relations among </w:t>
      </w:r>
      <w:proofErr w:type="spellStart"/>
      <w:r w:rsidRPr="000A032E">
        <w:rPr>
          <w:rStyle w:val="StyleUnderline"/>
        </w:rPr>
        <w:t>neighbours</w:t>
      </w:r>
      <w:proofErr w:type="spellEnd"/>
      <w:r w:rsidRPr="000A032E">
        <w:rPr>
          <w:rStyle w:val="StyleUnderline"/>
        </w:rPr>
        <w:t>, including their territorial problems, may be involved in a new power game. The Arctic thaw may become a new factor.</w:t>
      </w:r>
      <w:r w:rsidRPr="000A032E">
        <w:t xml:space="preserve"> As noted earlier, during previous periods of warming of East-West relations, the United States did not necessarily facilitate reconciliation or clear settlement of the territorial problems between Japan and its </w:t>
      </w:r>
      <w:proofErr w:type="spellStart"/>
      <w:r w:rsidRPr="000A032E">
        <w:t>neighbours</w:t>
      </w:r>
      <w:proofErr w:type="spellEnd"/>
      <w:r w:rsidRPr="000A032E">
        <w:t xml:space="preserve"> for reasons of realpolitik</w:t>
      </w:r>
      <w:r w:rsidRPr="000A032E">
        <w:rPr>
          <w:rStyle w:val="StyleUnderline"/>
        </w:rPr>
        <w:t>. Continued conflicts may still be seen by policymakers in Washington as meeting US interests</w:t>
      </w:r>
      <w:r w:rsidRPr="000A032E">
        <w:t xml:space="preserve">, as long as they are manageable and do not escalate into a large-scale war. Although an accommodation between Japan and its </w:t>
      </w:r>
      <w:proofErr w:type="spellStart"/>
      <w:r w:rsidRPr="000A032E">
        <w:t>neighbours</w:t>
      </w:r>
      <w:proofErr w:type="spellEnd"/>
      <w:r w:rsidRPr="000A032E">
        <w:t xml:space="preserve"> is preferable for regional stability, it may not be viewed as beneficial to US interests if it is perceived as likely to reduce or exclude US influence. </w:t>
      </w:r>
      <w:r w:rsidRPr="000A032E">
        <w:rPr>
          <w:rStyle w:val="StyleUnderline"/>
        </w:rPr>
        <w:t>“Manageable instability” actually helps justify the continued substantial US military presence in the region, not only enabling the United States to maintain its regional influence, but also contributing to operations farther afield, such as in the Middle East and, in the future, possibly the Arctic</w:t>
      </w:r>
      <w:r w:rsidRPr="000A032E">
        <w:t xml:space="preserve">.¶ The United States has redirected its strategic focus toward the Asia-Pacific in recent years. It is stepping up its naval presence in the Pacific by shifting the bulk of its naval fleet from the Atlantic as part of the so-called Asia “rebalancing” initiative. On June 2, 2012, US Defense Secretary Leon Panetta announced that “By 2020 the Navy will </w:t>
      </w:r>
      <w:proofErr w:type="spellStart"/>
      <w:r w:rsidRPr="000A032E">
        <w:t>reposture</w:t>
      </w:r>
      <w:proofErr w:type="spellEnd"/>
      <w:r w:rsidRPr="000A032E">
        <w:t xml:space="preserve"> its forces from today’s roughly 50-50 split from the Pacific and Atlantic to a 60-40 split in those oceans” (cited in </w:t>
      </w:r>
      <w:proofErr w:type="spellStart"/>
      <w:r w:rsidRPr="000A032E">
        <w:t>Neisloss</w:t>
      </w:r>
      <w:proofErr w:type="spellEnd"/>
      <w:r w:rsidRPr="000A032E">
        <w:t xml:space="preserve"> 2012). This includes a troop deployment in Darwin, Australia and military engagement with the Philippines and other ASEAN countries in the South China Sea. Many have explained this shift as counterbalancing China in the Asia-Pacific. However, it may also serve as a possible measure directed to its future </w:t>
      </w:r>
      <w:proofErr w:type="spellStart"/>
      <w:r w:rsidRPr="000A032E">
        <w:t>defence</w:t>
      </w:r>
      <w:proofErr w:type="spellEnd"/>
      <w:r w:rsidRPr="000A032E">
        <w:t xml:space="preserve"> of the north Pacific and the Arctic. The premise of conventional strategy — that the Arctic Ocean is frozen and the cruise of a naval fleet is impossible — now appears to be collapsing. </w:t>
      </w:r>
      <w:r w:rsidRPr="000A032E">
        <w:rPr>
          <w:rStyle w:val="StyleUnderline"/>
        </w:rPr>
        <w:t>There is a possibility that the Arctic may serve as a stage of military operation or become an arena of the marine power balance game.¶ In recent years, Russia has become active in its military activities in the Arctic Ocean, protecting its rights to seabed resources, controlling the Northeast Passage to prevent foreign intervention, and defending the sea lane to East Asia (</w:t>
      </w:r>
      <w:r w:rsidRPr="000A032E">
        <w:t xml:space="preserve">OPRF 2012). A statement of principles, approved by then </w:t>
      </w:r>
      <w:r w:rsidRPr="000A032E">
        <w:rPr>
          <w:rStyle w:val="StyleUnderline"/>
        </w:rPr>
        <w:t>Russian President Dmitry Medvedev in 2008, regards the Arctic as a strategic resource base of primary importance to Russia.</w:t>
      </w:r>
      <w:r w:rsidRPr="000A032E">
        <w:t xml:space="preserve"> Foreseeing the possible rise of tensions developing into military conflict, the document prescribes “building groupings of conventional forces in the Arctic zone capable of providing military security in different </w:t>
      </w:r>
      <w:proofErr w:type="spellStart"/>
      <w:r w:rsidRPr="000A032E">
        <w:t>military­political</w:t>
      </w:r>
      <w:proofErr w:type="spellEnd"/>
      <w:r w:rsidRPr="000A032E">
        <w:t xml:space="preserve"> conditions” (</w:t>
      </w:r>
      <w:proofErr w:type="spellStart"/>
      <w:r w:rsidRPr="000A032E">
        <w:t>Rossiyskaya</w:t>
      </w:r>
      <w:proofErr w:type="spellEnd"/>
      <w:r w:rsidRPr="000A032E">
        <w:t xml:space="preserve"> </w:t>
      </w:r>
      <w:proofErr w:type="spellStart"/>
      <w:r w:rsidRPr="000A032E">
        <w:t>Gazeta</w:t>
      </w:r>
      <w:proofErr w:type="spellEnd"/>
      <w:r w:rsidRPr="000A032E">
        <w:t xml:space="preserve"> 2009). According to the OPRF (2012), “</w:t>
      </w:r>
      <w:r w:rsidRPr="000A032E">
        <w:rPr>
          <w:rStyle w:val="StyleUnderline"/>
        </w:rPr>
        <w:t>If melting ice progresses in the Arctic Ocean and the power game over the naval supremacy of the Arctic Ocean aggravates, along with the US military deployment, operation of the Marine Self Defense Force of Japan would also be affected, e.g. in dealing with the Chinese navy, the Russian Far East fleet near Hokkaido and surrounding ocean area of the Kurile islands</w:t>
      </w:r>
      <w:r w:rsidRPr="000A032E">
        <w:t xml:space="preserve">.” This could mean that the importance of Japan in the US-Asia strategy, and the strategic importance of the Northern Territories and other disputed territories might increase. Thus, </w:t>
      </w:r>
      <w:r w:rsidRPr="000A032E">
        <w:rPr>
          <w:rStyle w:val="StyleUnderline"/>
        </w:rPr>
        <w:t>there is a possibility that the new security climate change created by the Arctic thaw may re-intensify the remaining structure of Cold War confrontation.</w:t>
      </w:r>
      <w:r w:rsidRPr="000A032E">
        <w:t xml:space="preserve"> Accordingly, the resolution of territorial problems may become yet more difficult.¶ </w:t>
      </w:r>
      <w:proofErr w:type="gramStart"/>
      <w:r w:rsidRPr="000A032E">
        <w:t>The</w:t>
      </w:r>
      <w:proofErr w:type="gramEnd"/>
      <w:r w:rsidRPr="000A032E">
        <w:t xml:space="preserve"> vulnerable character of maritime security makes it necessary to establish common rules. </w:t>
      </w:r>
      <w:r w:rsidRPr="000A032E">
        <w:rPr>
          <w:rStyle w:val="StyleUnderline"/>
        </w:rPr>
        <w:t>That all concerned become signatories of the UNCLOS would be a very important base to solve disputes according to rule of law. The United States should ratify the UNCLOS.</w:t>
      </w:r>
    </w:p>
    <w:p w:rsidR="00295121" w:rsidRDefault="00295121" w:rsidP="00295121">
      <w:pPr>
        <w:rPr>
          <w:rStyle w:val="StyleUnderline"/>
        </w:rPr>
      </w:pPr>
    </w:p>
    <w:p w:rsidR="00295121" w:rsidRPr="00AB150D" w:rsidRDefault="00295121" w:rsidP="00295121">
      <w:pPr>
        <w:pStyle w:val="Heading4"/>
      </w:pPr>
      <w:r w:rsidRPr="00AB150D">
        <w:t xml:space="preserve">Arctic tensions are high now – </w:t>
      </w:r>
      <w:r>
        <w:t xml:space="preserve">Canadian and Russian </w:t>
      </w:r>
      <w:r w:rsidRPr="00AB150D">
        <w:t>attempts at espionage similar to acts committed in the Cold War</w:t>
      </w:r>
    </w:p>
    <w:p w:rsidR="00295121" w:rsidRDefault="00295121" w:rsidP="00295121">
      <w:pPr>
        <w:rPr>
          <w:rStyle w:val="StyleUnderline"/>
        </w:rPr>
      </w:pPr>
      <w:r w:rsidRPr="00AB150D">
        <w:rPr>
          <w:rStyle w:val="Style13ptBold"/>
        </w:rPr>
        <w:t xml:space="preserve">Ritter, AP </w:t>
      </w:r>
      <w:proofErr w:type="spellStart"/>
      <w:r w:rsidRPr="00AB150D">
        <w:rPr>
          <w:rStyle w:val="Style13ptBold"/>
        </w:rPr>
        <w:t>Burea</w:t>
      </w:r>
      <w:proofErr w:type="spellEnd"/>
      <w:r w:rsidRPr="00AB150D">
        <w:rPr>
          <w:rStyle w:val="Style13ptBold"/>
        </w:rPr>
        <w:t xml:space="preserve"> Chief, 14</w:t>
      </w:r>
      <w:r w:rsidRPr="00AB150D">
        <w:rPr>
          <w:rStyle w:val="StyleUnderline"/>
        </w:rPr>
        <w:t xml:space="preserve"> </w:t>
      </w:r>
    </w:p>
    <w:p w:rsidR="00295121" w:rsidRPr="00AB150D" w:rsidRDefault="00295121" w:rsidP="00295121">
      <w:r w:rsidRPr="00AB150D">
        <w:t>(Karl, 3/2/2014, The Associated Press, "Cold War-style conflict heating up over Arctic", www.ctvnews.ca/sci-tech/cold-war-style-conflict-heating-up-over-arctic-1.1864896, 7/15/14, S.R.)</w:t>
      </w:r>
    </w:p>
    <w:p w:rsidR="00D743C7" w:rsidRPr="00D743C7" w:rsidRDefault="00295121" w:rsidP="00D743C7">
      <w:r w:rsidRPr="005272E5">
        <w:t xml:space="preserve">In early March, </w:t>
      </w:r>
      <w:r w:rsidRPr="00AB150D">
        <w:rPr>
          <w:rStyle w:val="StyleUnderline"/>
        </w:rPr>
        <w:t>a mysterious ship the size of a large passenger ferry left a Romanian wharf</w:t>
      </w:r>
      <w:r w:rsidRPr="005272E5">
        <w:t>, glided through the narrow Bosporus that separates Europe and Asia, and plotted a course toward Scandinavia.</w:t>
      </w:r>
      <w:r w:rsidRPr="005272E5">
        <w:rPr>
          <w:sz w:val="12"/>
        </w:rPr>
        <w:t xml:space="preserve">¶ </w:t>
      </w:r>
      <w:r w:rsidRPr="005272E5">
        <w:t xml:space="preserve">About a month later, at the fenced-in headquarters of Norway's military intelligence service, the country's spy chief disclosed its identity. </w:t>
      </w:r>
      <w:r w:rsidRPr="00AB150D">
        <w:rPr>
          <w:rStyle w:val="StyleUnderline"/>
        </w:rPr>
        <w:t xml:space="preserve">It was a $250 million spy ship, tentatively named </w:t>
      </w:r>
      <w:proofErr w:type="spellStart"/>
      <w:r w:rsidRPr="00AB150D">
        <w:rPr>
          <w:rStyle w:val="StyleUnderline"/>
        </w:rPr>
        <w:t>Marjata</w:t>
      </w:r>
      <w:proofErr w:type="spellEnd"/>
      <w:r w:rsidRPr="00AB150D">
        <w:rPr>
          <w:rStyle w:val="StyleUnderline"/>
        </w:rPr>
        <w:t>, that will be equipped with sensors and other technology to snoop on Russia's activities in the Arctic beginning in 2016</w:t>
      </w:r>
      <w:r w:rsidRPr="005272E5">
        <w:t>.</w:t>
      </w:r>
      <w:r w:rsidRPr="005272E5">
        <w:rPr>
          <w:sz w:val="12"/>
        </w:rPr>
        <w:t xml:space="preserve">¶ </w:t>
      </w:r>
      <w:r w:rsidRPr="005272E5">
        <w:t xml:space="preserve">"There is a demand from our political leadership to describe what is going on in this region," Lt. Gen. </w:t>
      </w:r>
      <w:proofErr w:type="spellStart"/>
      <w:r w:rsidRPr="005272E5">
        <w:t>Kjell</w:t>
      </w:r>
      <w:proofErr w:type="spellEnd"/>
      <w:r w:rsidRPr="005272E5">
        <w:t xml:space="preserve"> </w:t>
      </w:r>
      <w:proofErr w:type="spellStart"/>
      <w:r w:rsidRPr="005272E5">
        <w:t>Grandhagen</w:t>
      </w:r>
      <w:proofErr w:type="spellEnd"/>
      <w:r w:rsidRPr="005272E5">
        <w:t xml:space="preserve"> said in an interview at the hilltop surveillance base outside Oslo</w:t>
      </w:r>
      <w:r w:rsidRPr="00AB150D">
        <w:rPr>
          <w:rStyle w:val="StyleUnderline"/>
        </w:rPr>
        <w:t>. Of particular interest</w:t>
      </w:r>
      <w:r w:rsidRPr="005272E5">
        <w:t xml:space="preserve">, he said, </w:t>
      </w:r>
      <w:r w:rsidRPr="00AB150D">
        <w:rPr>
          <w:rStyle w:val="StyleUnderline"/>
        </w:rPr>
        <w:t>are Russia's ambitions to develop oil and gas and shipping opportunities in the Arctic - and the "military aspects in terms of being able to defend that.</w:t>
      </w:r>
      <w:r w:rsidRPr="005272E5">
        <w:t>"</w:t>
      </w:r>
      <w:r w:rsidRPr="005272E5">
        <w:rPr>
          <w:sz w:val="12"/>
        </w:rPr>
        <w:t xml:space="preserve">¶ </w:t>
      </w:r>
      <w:proofErr w:type="gramStart"/>
      <w:r w:rsidRPr="005272E5">
        <w:t>As</w:t>
      </w:r>
      <w:proofErr w:type="gramEnd"/>
      <w:r w:rsidRPr="005272E5">
        <w:t xml:space="preserve"> climate change eats away at the sea ice covering the North Pole, </w:t>
      </w:r>
      <w:r w:rsidRPr="00AB150D">
        <w:rPr>
          <w:rStyle w:val="StyleUnderline"/>
        </w:rPr>
        <w:t>Arctic nations are fishing for secrets in East-West spy games echoing Cold War rivalries. The military dimension remains important, but this time there's an economic aspect, too: getting a leg up in the competition for potential oil and gas resources, along with newly accessible shipping lanes and fishing waters</w:t>
      </w:r>
      <w:r w:rsidRPr="005272E5">
        <w:t>.</w:t>
      </w:r>
      <w:r w:rsidRPr="005272E5">
        <w:rPr>
          <w:sz w:val="12"/>
        </w:rPr>
        <w:t xml:space="preserve">¶ </w:t>
      </w:r>
      <w:r w:rsidRPr="005272E5">
        <w:t xml:space="preserve">Even before the Ukraine crisis put a chill on cooperation between Russia and the West in the Arctic - </w:t>
      </w:r>
      <w:r w:rsidRPr="00AB150D">
        <w:rPr>
          <w:rStyle w:val="StyleUnderline"/>
        </w:rPr>
        <w:t>joint military exercises have been suspended and Canada skipped a meeting of an Arctic environmental task force in Moscow in April -</w:t>
      </w:r>
      <w:r w:rsidRPr="005272E5">
        <w:t xml:space="preserve"> </w:t>
      </w:r>
      <w:r w:rsidRPr="00AB150D">
        <w:rPr>
          <w:rStyle w:val="StyleUnderline"/>
        </w:rPr>
        <w:t>Western nations in the region accused Russia and China of launching cyber-attacks and other espionage operations.¶</w:t>
      </w:r>
      <w:r w:rsidRPr="005272E5">
        <w:rPr>
          <w:sz w:val="12"/>
        </w:rPr>
        <w:t xml:space="preserve"> </w:t>
      </w:r>
      <w:r w:rsidRPr="005272E5">
        <w:t>"</w:t>
      </w:r>
      <w:r w:rsidRPr="00AB150D">
        <w:rPr>
          <w:rStyle w:val="StyleUnderline"/>
        </w:rPr>
        <w:t>Canada has been experiencing levels of espionage comparable to the height of the Cold War,"</w:t>
      </w:r>
      <w:r w:rsidRPr="005272E5">
        <w:t xml:space="preserve"> the Canadian Security and Intelligence Service's oversight committee said in a report late last year. The intelligence service has been reorganized to put more focus on Canada's northern perimeter.</w:t>
      </w:r>
      <w:r w:rsidRPr="005272E5">
        <w:rPr>
          <w:sz w:val="12"/>
        </w:rPr>
        <w:t xml:space="preserve">¶ </w:t>
      </w:r>
      <w:r w:rsidRPr="00AB150D">
        <w:rPr>
          <w:rStyle w:val="StyleUnderline"/>
        </w:rPr>
        <w:t>The Arctic</w:t>
      </w:r>
      <w:r w:rsidRPr="005272E5">
        <w:t xml:space="preserve"> - surrounded by the U.S., Canada, the Nordic countries and Russia - </w:t>
      </w:r>
      <w:r w:rsidRPr="00AB150D">
        <w:rPr>
          <w:rStyle w:val="StyleUnderline"/>
        </w:rPr>
        <w:t>was a fault line during the Cold War as NATO and Soviet submarines spied on each other beneath the ice cap</w:t>
      </w:r>
      <w:r w:rsidRPr="005272E5">
        <w:t xml:space="preserve">. After a lull following the collapse of the Iron Curtain, </w:t>
      </w:r>
      <w:r w:rsidRPr="00AB150D">
        <w:rPr>
          <w:rStyle w:val="StyleUnderline"/>
        </w:rPr>
        <w:t>the Arctic is regaining its strategic importance as warming makes it more accessible.</w:t>
      </w:r>
      <w:r w:rsidRPr="005272E5">
        <w:t xml:space="preserve"> Summer sea ice reached a record low in 2012 and scientific projections suggest it could disappear completely this century. </w:t>
      </w:r>
      <w:proofErr w:type="spellStart"/>
      <w:r w:rsidRPr="005272E5">
        <w:t>Grandhagen</w:t>
      </w:r>
      <w:proofErr w:type="spellEnd"/>
      <w:r w:rsidRPr="005272E5">
        <w:t xml:space="preserve"> said </w:t>
      </w:r>
      <w:r w:rsidRPr="00AB150D">
        <w:rPr>
          <w:rStyle w:val="StyleUnderline"/>
        </w:rPr>
        <w:t>Russia also is modernizing its capabilities to collect intelligence, including in cyberspace.</w:t>
      </w:r>
      <w:r w:rsidRPr="005272E5">
        <w:t xml:space="preserve"> He declined to comment on Russian media reports that Moscow this year will reopen a Cold War-era military base in </w:t>
      </w:r>
      <w:proofErr w:type="spellStart"/>
      <w:r w:rsidRPr="005272E5">
        <w:t>Alakurtti</w:t>
      </w:r>
      <w:proofErr w:type="spellEnd"/>
      <w:r w:rsidRPr="005272E5">
        <w:t>, near the land border with Finland, and staff it with surveillance experts to monitor NATO's activities in the Arctic.</w:t>
      </w:r>
    </w:p>
    <w:p w:rsidR="00D743C7" w:rsidRDefault="00D743C7" w:rsidP="00D743C7">
      <w:pPr>
        <w:rPr>
          <w:rStyle w:val="Heading4Char"/>
        </w:rPr>
      </w:pPr>
      <w:r w:rsidRPr="005D782F">
        <w:rPr>
          <w:rStyle w:val="Heading4Char"/>
        </w:rPr>
        <w:t xml:space="preserve">Arctic tensions are rising </w:t>
      </w:r>
      <w:r>
        <w:rPr>
          <w:rStyle w:val="Heading4Char"/>
        </w:rPr>
        <w:t xml:space="preserve">– LOST key to increase the necessary military presence in order to solve </w:t>
      </w:r>
    </w:p>
    <w:p w:rsidR="00D743C7" w:rsidRDefault="00D743C7" w:rsidP="00D743C7">
      <w:pPr>
        <w:rPr>
          <w:sz w:val="20"/>
          <w:szCs w:val="20"/>
        </w:rPr>
      </w:pPr>
      <w:proofErr w:type="spellStart"/>
      <w:r w:rsidRPr="00D743C7">
        <w:rPr>
          <w:rStyle w:val="Style13ptBold"/>
        </w:rPr>
        <w:t>Aerandir</w:t>
      </w:r>
      <w:proofErr w:type="spellEnd"/>
      <w:r w:rsidRPr="00D743C7">
        <w:rPr>
          <w:rStyle w:val="Style13ptBold"/>
        </w:rPr>
        <w:t xml:space="preserve"> Post Naval Graduate 12</w:t>
      </w:r>
      <w:r>
        <w:rPr>
          <w:sz w:val="20"/>
          <w:szCs w:val="20"/>
        </w:rPr>
        <w:t xml:space="preserve"> </w:t>
      </w:r>
      <w:proofErr w:type="gramStart"/>
      <w:r>
        <w:rPr>
          <w:sz w:val="20"/>
          <w:szCs w:val="20"/>
        </w:rPr>
        <w:t xml:space="preserve">( </w:t>
      </w:r>
      <w:r w:rsidRPr="00BE3217">
        <w:rPr>
          <w:sz w:val="20"/>
          <w:szCs w:val="20"/>
        </w:rPr>
        <w:t>Mate</w:t>
      </w:r>
      <w:proofErr w:type="gramEnd"/>
      <w:r w:rsidRPr="00BE3217">
        <w:rPr>
          <w:sz w:val="20"/>
          <w:szCs w:val="20"/>
        </w:rPr>
        <w:t xml:space="preserve"> Wesley</w:t>
      </w:r>
      <w:r>
        <w:rPr>
          <w:sz w:val="20"/>
          <w:szCs w:val="20"/>
        </w:rPr>
        <w:t>, 12/12, Naval Post Graduate School, “</w:t>
      </w:r>
      <w:r w:rsidRPr="00BE3217">
        <w:rPr>
          <w:sz w:val="20"/>
          <w:szCs w:val="20"/>
        </w:rPr>
        <w:t>BREAKING THE ICE: POTENTIAL U.S.-RUSSIAN</w:t>
      </w:r>
      <w:r>
        <w:rPr>
          <w:sz w:val="20"/>
          <w:szCs w:val="20"/>
        </w:rPr>
        <w:t xml:space="preserve"> </w:t>
      </w:r>
      <w:r w:rsidRPr="00BE3217">
        <w:rPr>
          <w:sz w:val="20"/>
          <w:szCs w:val="20"/>
        </w:rPr>
        <w:t>MARITIME CONFLICT IN THE ARCTIC</w:t>
      </w:r>
      <w:r>
        <w:rPr>
          <w:sz w:val="20"/>
          <w:szCs w:val="20"/>
        </w:rPr>
        <w:t>”</w:t>
      </w:r>
      <w:r w:rsidRPr="00BE3217">
        <w:rPr>
          <w:sz w:val="20"/>
          <w:szCs w:val="20"/>
        </w:rPr>
        <w:t xml:space="preserve"> </w:t>
      </w:r>
      <w:hyperlink r:id="rId15" w:history="1">
        <w:r w:rsidRPr="0013128C">
          <w:rPr>
            <w:rStyle w:val="Hyperlink"/>
            <w:sz w:val="20"/>
            <w:szCs w:val="20"/>
          </w:rPr>
          <w:t>http://edocs.nps.edu/npspubs/scholarly/theses/2011/March/11Mar_Trent.pdf</w:t>
        </w:r>
      </w:hyperlink>
      <w:r>
        <w:rPr>
          <w:sz w:val="20"/>
          <w:szCs w:val="20"/>
        </w:rPr>
        <w:t>, accessed 7/19/14 SH)</w:t>
      </w:r>
    </w:p>
    <w:p w:rsidR="00295121" w:rsidRDefault="00D743C7" w:rsidP="00295121">
      <w:pPr>
        <w:rPr>
          <w:sz w:val="16"/>
        </w:rPr>
      </w:pPr>
      <w:r w:rsidRPr="00BE3217">
        <w:rPr>
          <w:sz w:val="16"/>
        </w:rPr>
        <w:t xml:space="preserve">While Trent and Pate argue that </w:t>
      </w:r>
      <w:r w:rsidRPr="005059F8">
        <w:rPr>
          <w:rStyle w:val="StyleUnderline"/>
        </w:rPr>
        <w:t>cooperation among Arctic nations is possible, they both acknowledge that Russia’s current policies and actions inhibit other actors— governments and multinational corporations</w:t>
      </w:r>
      <w:r w:rsidRPr="00BE3217">
        <w:rPr>
          <w:sz w:val="16"/>
        </w:rPr>
        <w:t xml:space="preserve">—from fully trusting that diplomatic and economic cooperation will suffice. </w:t>
      </w:r>
      <w:r w:rsidRPr="005059F8">
        <w:rPr>
          <w:rStyle w:val="StyleUnderline"/>
        </w:rPr>
        <w:t>Russia’s future prosperity is intrinsically tied to its hydrocarbon resources, including the vast reserves estimated to be located in the Arctic</w:t>
      </w:r>
      <w:r w:rsidRPr="00BE3217">
        <w:rPr>
          <w:sz w:val="16"/>
        </w:rPr>
        <w:t xml:space="preserve">. From a Russian perspective, the very survival of the state depends on controlling as much of the natural resources in the region as possible.16 The result has been a </w:t>
      </w:r>
      <w:r w:rsidRPr="005059F8">
        <w:rPr>
          <w:rStyle w:val="StyleUnderline"/>
        </w:rPr>
        <w:t>ramping up of each nation’s military presence in the Arctic</w:t>
      </w:r>
      <w:r w:rsidRPr="00BE3217">
        <w:rPr>
          <w:sz w:val="16"/>
        </w:rPr>
        <w:t xml:space="preserve">—ostensibly to better fulfill their constabulary roles in increasingly accessible territorial waters. Realistically, however, the </w:t>
      </w:r>
      <w:r w:rsidRPr="005059F8">
        <w:rPr>
          <w:rStyle w:val="StyleUnderline"/>
        </w:rPr>
        <w:t>NATO powers are acting to balance against Russia’s dominant military presence in the region</w:t>
      </w:r>
      <w:r w:rsidRPr="00BE3217">
        <w:rPr>
          <w:sz w:val="16"/>
        </w:rPr>
        <w:t xml:space="preserve">.17 Even Roger Howard, who holds that natural resources are not the only reason </w:t>
      </w:r>
      <w:r w:rsidRPr="00BE3217">
        <w:rPr>
          <w:sz w:val="16"/>
        </w:rPr>
        <w:cr/>
      </w:r>
      <w:r w:rsidRPr="005059F8">
        <w:rPr>
          <w:rStyle w:val="StyleUnderline"/>
        </w:rPr>
        <w:t>for an arms race in the Arctic</w:t>
      </w:r>
      <w:r w:rsidRPr="00BE3217">
        <w:rPr>
          <w:sz w:val="16"/>
        </w:rPr>
        <w:t xml:space="preserve">, agrees that such a </w:t>
      </w:r>
      <w:r w:rsidRPr="005059F8">
        <w:rPr>
          <w:rStyle w:val="StyleUnderline"/>
        </w:rPr>
        <w:t>build-up</w:t>
      </w:r>
      <w:r w:rsidRPr="00BE3217">
        <w:rPr>
          <w:sz w:val="16"/>
        </w:rPr>
        <w:t xml:space="preserve"> is nevertheless taking place in anticipation of </w:t>
      </w:r>
      <w:r w:rsidRPr="005059F8">
        <w:rPr>
          <w:rStyle w:val="StyleUnderline"/>
        </w:rPr>
        <w:t>increasing vulnerability to attack</w:t>
      </w:r>
      <w:r w:rsidRPr="00BE3217">
        <w:rPr>
          <w:sz w:val="16"/>
        </w:rPr>
        <w:t xml:space="preserve"> from this “fourth front.” 18 Indeed, the corpus major of literature on </w:t>
      </w:r>
      <w:r w:rsidRPr="005059F8">
        <w:rPr>
          <w:rStyle w:val="StyleUnderline"/>
        </w:rPr>
        <w:t>interaction between Arctic governments tends to support the notion that, while a peaceful settlement to regional disputes is always desired,</w:t>
      </w:r>
      <w:r w:rsidRPr="00BE3217">
        <w:rPr>
          <w:sz w:val="16"/>
        </w:rPr>
        <w:t xml:space="preserve"> these same governments are simultaneously </w:t>
      </w:r>
      <w:r w:rsidRPr="005059F8">
        <w:rPr>
          <w:rStyle w:val="StyleUnderline"/>
        </w:rPr>
        <w:t>preparing to defend their claims militarily if necessary</w:t>
      </w:r>
      <w:r w:rsidRPr="00BE3217">
        <w:rPr>
          <w:sz w:val="16"/>
        </w:rPr>
        <w:t>. Ariel Cohen, Senior Research Fellow for Russian and Eurasian Studies at the Heritage Foundation, advocates “</w:t>
      </w:r>
      <w:r w:rsidRPr="005059F8">
        <w:rPr>
          <w:rStyle w:val="StyleUnderline"/>
        </w:rPr>
        <w:t>opposing Russia’s territorial claims in the Arctic, but…without joining</w:t>
      </w:r>
      <w:r w:rsidRPr="00BE3217">
        <w:rPr>
          <w:sz w:val="16"/>
        </w:rPr>
        <w:t xml:space="preserve"> [the] </w:t>
      </w:r>
      <w:r w:rsidRPr="005059F8">
        <w:rPr>
          <w:rStyle w:val="StyleUnderline"/>
        </w:rPr>
        <w:t xml:space="preserve">LOST </w:t>
      </w:r>
      <w:r w:rsidRPr="00BE3217">
        <w:rPr>
          <w:sz w:val="16"/>
        </w:rPr>
        <w:t>[Law of the Sea Treaty].” 19 He is joined by Scott Borgerson</w:t>
      </w:r>
      <w:proofErr w:type="gramStart"/>
      <w:r w:rsidRPr="00BE3217">
        <w:rPr>
          <w:sz w:val="16"/>
        </w:rPr>
        <w:t>,20</w:t>
      </w:r>
      <w:proofErr w:type="gramEnd"/>
      <w:r w:rsidRPr="00BE3217">
        <w:rPr>
          <w:sz w:val="16"/>
        </w:rPr>
        <w:t xml:space="preserve"> Fellow for Ocean Governance at the Council on Foreign Relations, and by the </w:t>
      </w:r>
      <w:r w:rsidRPr="005059F8">
        <w:rPr>
          <w:rStyle w:val="StyleUnderline"/>
        </w:rPr>
        <w:t>National Academies21</w:t>
      </w:r>
      <w:r w:rsidRPr="00BE3217">
        <w:rPr>
          <w:sz w:val="16"/>
        </w:rPr>
        <w:t xml:space="preserve"> in </w:t>
      </w:r>
      <w:r w:rsidRPr="005059F8">
        <w:rPr>
          <w:rStyle w:val="StyleUnderline"/>
        </w:rPr>
        <w:t>urging Congress to increase funding to provide for a more robust U.S. military and law enforcement presence in the Arctic</w:t>
      </w:r>
      <w:r w:rsidRPr="00BE3217">
        <w:rPr>
          <w:sz w:val="16"/>
        </w:rPr>
        <w:t xml:space="preserve">. </w:t>
      </w:r>
      <w:proofErr w:type="spellStart"/>
      <w:proofErr w:type="gramStart"/>
      <w:r w:rsidRPr="00BE3217">
        <w:rPr>
          <w:sz w:val="16"/>
        </w:rPr>
        <w:t>xecutive</w:t>
      </w:r>
      <w:proofErr w:type="spellEnd"/>
      <w:r w:rsidRPr="00BE3217">
        <w:rPr>
          <w:sz w:val="16"/>
        </w:rPr>
        <w:t>-branch</w:t>
      </w:r>
      <w:proofErr w:type="gramEnd"/>
      <w:r w:rsidRPr="00BE3217">
        <w:rPr>
          <w:sz w:val="16"/>
        </w:rPr>
        <w:t xml:space="preserve"> policy-makers concur, as previously noted,22 and are </w:t>
      </w:r>
      <w:r w:rsidRPr="005059F8">
        <w:rPr>
          <w:rStyle w:val="StyleUnderline"/>
        </w:rPr>
        <w:t>pushing for an expanded role for the U.S. Navy and Coast Guard in the Arctic.</w:t>
      </w:r>
      <w:r w:rsidRPr="00BE3217">
        <w:rPr>
          <w:sz w:val="16"/>
        </w:rPr>
        <w:t xml:space="preserve"> Under the Obama administration, the Chief of Naval Operations issued the U.S. Navy Arctic Roadmap in October 2010 as part of the Navy’s Task Force Climate Change initiative to study the effects of global warming on the policy, strategy, force structure, and investments of the service in the region.23 </w:t>
      </w:r>
      <w:r w:rsidRPr="005059F8">
        <w:rPr>
          <w:rStyle w:val="StyleUnderline"/>
        </w:rPr>
        <w:t>Key objectives of the Roadmap include assessing current readiness and capabilities for Arctic operations</w:t>
      </w:r>
      <w:r w:rsidRPr="00BE3217">
        <w:rPr>
          <w:sz w:val="16"/>
        </w:rPr>
        <w:t>, increasing operational experience through high-latitude exercises, promoting cooperative relationships with other federal agencies and Arctic nation militaries, and improving environmental data collection and prediction capabilities. Recent press releases and media reports have little to say regarding cooperative measures but mostly describe individual countries’ increasing capabilities to defend their sovereign territory.24 Hardline rhetoric, combined with provocative actions, has also i</w:t>
      </w:r>
      <w:r w:rsidRPr="005059F8">
        <w:rPr>
          <w:rStyle w:val="StyleUnderline"/>
        </w:rPr>
        <w:t>ncreased tensions over a possible resource war</w:t>
      </w:r>
      <w:r w:rsidRPr="00BE3217">
        <w:rPr>
          <w:sz w:val="16"/>
        </w:rPr>
        <w:t xml:space="preserve">.25 Whereas the “Freedom of the Seas” </w:t>
      </w:r>
      <w:r w:rsidRPr="005059F8">
        <w:rPr>
          <w:rStyle w:val="StyleUnderline"/>
        </w:rPr>
        <w:t>in the Arctic was once a given,26 only the United States has maintained such a position, while Russia and Canada in particular have made it clear that major waterways such as the</w:t>
      </w:r>
      <w:r w:rsidRPr="00BE3217">
        <w:rPr>
          <w:sz w:val="16"/>
        </w:rPr>
        <w:t xml:space="preserve"> “Northern Passage” 27 and the “Northwest Passage” 28 are their respective territorial waters. Perhaps Rob </w:t>
      </w:r>
      <w:proofErr w:type="spellStart"/>
      <w:r w:rsidRPr="00BE3217">
        <w:rPr>
          <w:sz w:val="16"/>
        </w:rPr>
        <w:t>Huebert</w:t>
      </w:r>
      <w:proofErr w:type="spellEnd"/>
      <w:r w:rsidRPr="00BE3217">
        <w:rPr>
          <w:sz w:val="16"/>
        </w:rPr>
        <w:t xml:space="preserve">, Fellow of the Canadian </w:t>
      </w:r>
      <w:proofErr w:type="spellStart"/>
      <w:r w:rsidRPr="00BE3217">
        <w:rPr>
          <w:sz w:val="16"/>
        </w:rPr>
        <w:t>Defence</w:t>
      </w:r>
      <w:proofErr w:type="spellEnd"/>
      <w:r w:rsidRPr="00BE3217">
        <w:rPr>
          <w:sz w:val="16"/>
        </w:rPr>
        <w:t xml:space="preserve"> and Foreign Affairs Institute, summed it up best: Here is the real problem: because each of the Arctic states is in the process of rearming “just in case,” they are all contributing to the growing strategic value of the region. </w:t>
      </w:r>
      <w:r w:rsidRPr="005059F8">
        <w:rPr>
          <w:rStyle w:val="StyleUnderline"/>
        </w:rPr>
        <w:t>As this value grows, each state will attach a greater value to their own national interests in the region</w:t>
      </w:r>
      <w:r w:rsidRPr="00BE3217">
        <w:rPr>
          <w:sz w:val="16"/>
        </w:rPr>
        <w:t xml:space="preserve">. In this way, an </w:t>
      </w:r>
      <w:r w:rsidRPr="00BE3217">
        <w:rPr>
          <w:rStyle w:val="StyleUnderline"/>
        </w:rPr>
        <w:t>arms race may be beginning</w:t>
      </w:r>
      <w:r w:rsidRPr="00BE3217">
        <w:rPr>
          <w:sz w:val="16"/>
        </w:rPr>
        <w:t xml:space="preserve">. And once the weapons systems are in place, states can behave in strange ways.29 It is important to note that Russia’s military leadership continues to view the United States (and its NATO allies) as a significant threat to its national security, and that the </w:t>
      </w:r>
      <w:r w:rsidRPr="00BE3217">
        <w:rPr>
          <w:sz w:val="16"/>
        </w:rPr>
        <w:cr/>
      </w:r>
      <w:r w:rsidRPr="00BE3217">
        <w:rPr>
          <w:rStyle w:val="StyleUnderline"/>
        </w:rPr>
        <w:t>Russian military maintains</w:t>
      </w:r>
      <w:r w:rsidRPr="00BE3217">
        <w:rPr>
          <w:sz w:val="16"/>
        </w:rPr>
        <w:t xml:space="preserve"> “a clear institutional interest in </w:t>
      </w:r>
      <w:r w:rsidRPr="00BE3217">
        <w:rPr>
          <w:rStyle w:val="StyleUnderline"/>
        </w:rPr>
        <w:t>portraying NATO’s expansion</w:t>
      </w:r>
      <w:r w:rsidRPr="00BE3217">
        <w:rPr>
          <w:sz w:val="16"/>
        </w:rPr>
        <w:t xml:space="preserve">” as aggressive and menacing.30 While most authors offer suggestions on ways to mitigate threats and reduce tensions, the underlying assumption is that if such steps are not taken, or if disputes remain unresolved, conflict is possible. A significant gap in the literature, then, is that, despite various acknowledgements that an arms competition may be beginning, there has been no thorough analysis conducted regarding its potential consequences, and what other factors could spark a militarized confrontation in the Arctic. Navies can be—and have been—employed in several degrees of conflict short of war, after all, from shows of force to searches and seizures. Efforts by countries to hedge against a failure of diplomacy—intentional or not—set the stage for self-fulfilling prophesies. </w:t>
      </w:r>
      <w:r w:rsidRPr="00BE3217">
        <w:rPr>
          <w:sz w:val="16"/>
        </w:rPr>
        <w:cr/>
        <w:t xml:space="preserve"> </w:t>
      </w:r>
      <w:r w:rsidRPr="00BE3217">
        <w:rPr>
          <w:sz w:val="16"/>
        </w:rPr>
        <w:cr/>
      </w:r>
    </w:p>
    <w:p w:rsidR="00CF0664" w:rsidRPr="003D2536" w:rsidRDefault="00CF0664" w:rsidP="00CF0664">
      <w:pPr>
        <w:pStyle w:val="Heading4"/>
        <w:rPr>
          <w:rStyle w:val="Style13ptBold"/>
          <w:rFonts w:asciiTheme="minorHAnsi" w:hAnsiTheme="minorHAnsi"/>
          <w:b/>
        </w:rPr>
      </w:pPr>
      <w:r w:rsidRPr="003D2536">
        <w:rPr>
          <w:rStyle w:val="Style13ptBold"/>
          <w:rFonts w:asciiTheme="minorHAnsi" w:hAnsiTheme="minorHAnsi"/>
        </w:rPr>
        <w:t>Russia moving into Arctic now, with plans to expand</w:t>
      </w:r>
    </w:p>
    <w:p w:rsidR="00CF0664" w:rsidRPr="003D2536" w:rsidRDefault="00CF0664" w:rsidP="00CF0664">
      <w:pPr>
        <w:rPr>
          <w:rStyle w:val="Style13ptBold"/>
          <w:rFonts w:asciiTheme="minorHAnsi" w:hAnsiTheme="minorHAnsi"/>
        </w:rPr>
      </w:pPr>
      <w:r w:rsidRPr="003D2536">
        <w:rPr>
          <w:rStyle w:val="Style13ptBold"/>
          <w:rFonts w:asciiTheme="minorHAnsi" w:hAnsiTheme="minorHAnsi"/>
        </w:rPr>
        <w:t xml:space="preserve">RIA </w:t>
      </w:r>
      <w:proofErr w:type="spellStart"/>
      <w:r w:rsidRPr="003D2536">
        <w:rPr>
          <w:rStyle w:val="Style13ptBold"/>
          <w:rFonts w:asciiTheme="minorHAnsi" w:hAnsiTheme="minorHAnsi"/>
        </w:rPr>
        <w:t>Novosti</w:t>
      </w:r>
      <w:proofErr w:type="spellEnd"/>
      <w:r w:rsidRPr="003D2536">
        <w:rPr>
          <w:rStyle w:val="Style13ptBold"/>
          <w:rFonts w:asciiTheme="minorHAnsi" w:hAnsiTheme="minorHAnsi"/>
        </w:rPr>
        <w:t>, 7/10</w:t>
      </w:r>
    </w:p>
    <w:p w:rsidR="00CF0664" w:rsidRPr="003D2536" w:rsidRDefault="00CF0664" w:rsidP="00CF0664">
      <w:pPr>
        <w:rPr>
          <w:rStyle w:val="Style13ptBold"/>
          <w:rFonts w:asciiTheme="minorHAnsi" w:hAnsiTheme="minorHAnsi"/>
          <w:b w:val="0"/>
        </w:rPr>
      </w:pPr>
      <w:r w:rsidRPr="003D2536">
        <w:rPr>
          <w:rStyle w:val="Style13ptBold"/>
          <w:rFonts w:asciiTheme="minorHAnsi" w:hAnsiTheme="minorHAnsi"/>
        </w:rPr>
        <w:t xml:space="preserve">(RIA </w:t>
      </w:r>
      <w:proofErr w:type="spellStart"/>
      <w:r w:rsidRPr="003D2536">
        <w:rPr>
          <w:rStyle w:val="Style13ptBold"/>
          <w:rFonts w:asciiTheme="minorHAnsi" w:hAnsiTheme="minorHAnsi"/>
        </w:rPr>
        <w:t>Novosti</w:t>
      </w:r>
      <w:proofErr w:type="spellEnd"/>
      <w:r w:rsidRPr="003D2536">
        <w:rPr>
          <w:rStyle w:val="Style13ptBold"/>
          <w:rFonts w:asciiTheme="minorHAnsi" w:hAnsiTheme="minorHAnsi"/>
        </w:rPr>
        <w:t xml:space="preserve">, 7/10/2014, RIA </w:t>
      </w:r>
      <w:proofErr w:type="spellStart"/>
      <w:r w:rsidRPr="003D2536">
        <w:rPr>
          <w:rStyle w:val="Style13ptBold"/>
          <w:rFonts w:asciiTheme="minorHAnsi" w:hAnsiTheme="minorHAnsi"/>
        </w:rPr>
        <w:t>Novosti</w:t>
      </w:r>
      <w:proofErr w:type="spellEnd"/>
      <w:r w:rsidRPr="003D2536">
        <w:rPr>
          <w:rStyle w:val="Style13ptBold"/>
          <w:rFonts w:asciiTheme="minorHAnsi" w:hAnsiTheme="minorHAnsi"/>
        </w:rPr>
        <w:t xml:space="preserve">, “Russian Air Force Boosts Presence in Arctic”, </w:t>
      </w:r>
      <w:hyperlink r:id="rId16" w:history="1">
        <w:r w:rsidRPr="003D2536">
          <w:rPr>
            <w:rStyle w:val="Hyperlink"/>
            <w:rFonts w:asciiTheme="minorHAnsi" w:hAnsiTheme="minorHAnsi"/>
            <w:sz w:val="26"/>
          </w:rPr>
          <w:t>http://en.ria.ru/military_news/20140710/190874148/Russian-Air-Force-Boosts-Presence-in-Arctic.html</w:t>
        </w:r>
      </w:hyperlink>
      <w:r w:rsidRPr="003D2536">
        <w:rPr>
          <w:rStyle w:val="Style13ptBold"/>
          <w:rFonts w:asciiTheme="minorHAnsi" w:hAnsiTheme="minorHAnsi"/>
        </w:rPr>
        <w:t>, 7/15/14, NB)</w:t>
      </w:r>
    </w:p>
    <w:p w:rsidR="00CF0664" w:rsidRPr="003D2536" w:rsidRDefault="00CF0664" w:rsidP="00CF0664">
      <w:pPr>
        <w:jc w:val="both"/>
        <w:rPr>
          <w:rFonts w:asciiTheme="minorHAnsi" w:hAnsiTheme="minorHAnsi"/>
        </w:rPr>
      </w:pPr>
      <w:r w:rsidRPr="003D2536">
        <w:rPr>
          <w:rStyle w:val="StyleUnderline"/>
          <w:rFonts w:asciiTheme="minorHAnsi" w:hAnsiTheme="minorHAnsi"/>
        </w:rPr>
        <w:t>Russian long-range aviation bases are increasing their presence in the Arctic</w:t>
      </w:r>
      <w:r w:rsidRPr="003D2536">
        <w:rPr>
          <w:rFonts w:asciiTheme="minorHAnsi" w:hAnsiTheme="minorHAnsi"/>
        </w:rPr>
        <w:t xml:space="preserve">, the press service of the Eastern Military District reported Thursday. "The crews of </w:t>
      </w:r>
      <w:proofErr w:type="spellStart"/>
      <w:r w:rsidRPr="003D2536">
        <w:rPr>
          <w:rFonts w:asciiTheme="minorHAnsi" w:hAnsiTheme="minorHAnsi"/>
        </w:rPr>
        <w:t>Tupolev</w:t>
      </w:r>
      <w:proofErr w:type="spellEnd"/>
      <w:r w:rsidRPr="003D2536">
        <w:rPr>
          <w:rFonts w:asciiTheme="minorHAnsi" w:hAnsiTheme="minorHAnsi"/>
        </w:rPr>
        <w:t xml:space="preserve"> Tu-95MS strategic </w:t>
      </w:r>
      <w:r w:rsidRPr="003D2536">
        <w:rPr>
          <w:rStyle w:val="StyleUnderline"/>
          <w:rFonts w:asciiTheme="minorHAnsi" w:hAnsiTheme="minorHAnsi"/>
        </w:rPr>
        <w:t xml:space="preserve">bombers at the Arctic long-range aviation base in Amur Region, have tripled their flying rate </w:t>
      </w:r>
      <w:r w:rsidRPr="003D2536">
        <w:rPr>
          <w:rFonts w:asciiTheme="minorHAnsi" w:hAnsiTheme="minorHAnsi"/>
        </w:rPr>
        <w:t xml:space="preserve">this year. By performing these tasks, the crews gain valuable experience in offline piloting over featureless terrain for a long period of time," the chief of the press service, Colonel Alexander </w:t>
      </w:r>
      <w:proofErr w:type="spellStart"/>
      <w:r w:rsidRPr="003D2536">
        <w:rPr>
          <w:rFonts w:asciiTheme="minorHAnsi" w:hAnsiTheme="minorHAnsi"/>
        </w:rPr>
        <w:t>Gordeyev</w:t>
      </w:r>
      <w:proofErr w:type="spellEnd"/>
      <w:r w:rsidRPr="003D2536">
        <w:rPr>
          <w:rFonts w:asciiTheme="minorHAnsi" w:hAnsiTheme="minorHAnsi"/>
        </w:rPr>
        <w:t xml:space="preserve">, said. The colonel said the flights are being carried out according to a patrol plan in the waters of the Arctic Ocean at maximum range and duration. Additionally, the pilots are practicing aerial reconnaissance, air refueling and interactions with other branches of the armed forces. "Since 2014, we’ve been paying specific attention to practicing landing and taking off on the northern airfields in various conditions," </w:t>
      </w:r>
      <w:proofErr w:type="spellStart"/>
      <w:r w:rsidRPr="003D2536">
        <w:rPr>
          <w:rFonts w:asciiTheme="minorHAnsi" w:hAnsiTheme="minorHAnsi"/>
        </w:rPr>
        <w:t>Gordeyev</w:t>
      </w:r>
      <w:proofErr w:type="spellEnd"/>
      <w:r w:rsidRPr="003D2536">
        <w:rPr>
          <w:rFonts w:asciiTheme="minorHAnsi" w:hAnsiTheme="minorHAnsi"/>
        </w:rPr>
        <w:t xml:space="preserve"> said. All flights are carried out in strict accordance with international regulations on the use of airspace without violating the borders of other states. This statement comes amid </w:t>
      </w:r>
      <w:r w:rsidRPr="003D2536">
        <w:rPr>
          <w:rStyle w:val="StyleUnderline"/>
          <w:rFonts w:asciiTheme="minorHAnsi" w:hAnsiTheme="minorHAnsi"/>
        </w:rPr>
        <w:t>Russia's active resource exploration in the Arctic. The region’s potential resources are evaluated at $30 trillion, and Russia intends to shift its oil and gas exploration activities there in the near future</w:t>
      </w:r>
      <w:r w:rsidRPr="003D2536">
        <w:rPr>
          <w:rFonts w:asciiTheme="minorHAnsi" w:hAnsiTheme="minorHAnsi"/>
        </w:rPr>
        <w:t xml:space="preserve">, specialists at Russia's Emergencies Ministry said, hence the need to protect the territory. </w:t>
      </w:r>
      <w:r w:rsidRPr="003D2536">
        <w:rPr>
          <w:rStyle w:val="StyleUnderline"/>
          <w:rFonts w:asciiTheme="minorHAnsi" w:hAnsiTheme="minorHAnsi"/>
        </w:rPr>
        <w:t>Russia regards Arctic exploration as one of its top priorities and economic growth drivers. The discovery of large hydrocarbon deposits in the Arctic has sparked international competition over the region’s resources. Last year, Moscow unveiled a strategy aimed at increasing its presence in the Arctic and boosting the region’s development</w:t>
      </w:r>
      <w:r w:rsidRPr="003D2536">
        <w:rPr>
          <w:rFonts w:asciiTheme="minorHAnsi" w:hAnsiTheme="minorHAnsi"/>
        </w:rPr>
        <w:t xml:space="preserve"> by 2020.</w:t>
      </w:r>
    </w:p>
    <w:p w:rsidR="00CF0664" w:rsidRPr="00CF0664" w:rsidRDefault="00CF0664" w:rsidP="00CF0664">
      <w:pPr>
        <w:shd w:val="clear" w:color="auto" w:fill="FFFFFF"/>
        <w:rPr>
          <w:rFonts w:eastAsia="Times New Roman"/>
          <w:color w:val="010000"/>
          <w:sz w:val="23"/>
          <w:szCs w:val="23"/>
        </w:rPr>
      </w:pPr>
      <w:r w:rsidRPr="003D2536">
        <w:rPr>
          <w:rFonts w:asciiTheme="minorHAnsi" w:eastAsia="Times New Roman" w:hAnsiTheme="minorHAnsi"/>
          <w:color w:val="010000"/>
          <w:sz w:val="23"/>
          <w:szCs w:val="23"/>
        </w:rPr>
        <w:br/>
      </w:r>
    </w:p>
    <w:p w:rsidR="00CF0664" w:rsidRPr="00CF0664" w:rsidRDefault="00CF0664" w:rsidP="00CF0664">
      <w:pPr>
        <w:pStyle w:val="Heading4"/>
        <w:rPr>
          <w:rFonts w:cs="Times New Roman"/>
        </w:rPr>
      </w:pPr>
      <w:r w:rsidRPr="00CF0664">
        <w:rPr>
          <w:rFonts w:cs="Times New Roman"/>
        </w:rPr>
        <w:t>China and Russia making Arctic gas deals, bad news for North America economically and diplomatically</w:t>
      </w:r>
    </w:p>
    <w:p w:rsidR="00CF0664" w:rsidRPr="00CF0664" w:rsidRDefault="00CF0664" w:rsidP="00CF0664">
      <w:pPr>
        <w:shd w:val="clear" w:color="auto" w:fill="FFFFFF"/>
        <w:rPr>
          <w:rStyle w:val="Style13ptBold"/>
        </w:rPr>
      </w:pPr>
      <w:r w:rsidRPr="00CF0664">
        <w:rPr>
          <w:rStyle w:val="Style13ptBold"/>
        </w:rPr>
        <w:t>Bennett, PhD @ UCLA</w:t>
      </w:r>
      <w:proofErr w:type="gramStart"/>
      <w:r w:rsidRPr="00CF0664">
        <w:rPr>
          <w:rStyle w:val="Style13ptBold"/>
        </w:rPr>
        <w:t>,  10</w:t>
      </w:r>
      <w:proofErr w:type="gramEnd"/>
      <w:r w:rsidRPr="00CF0664">
        <w:rPr>
          <w:rStyle w:val="Style13ptBold"/>
        </w:rPr>
        <w:t>/5</w:t>
      </w:r>
    </w:p>
    <w:p w:rsidR="00CF0664" w:rsidRPr="00CF0664" w:rsidRDefault="00CF0664" w:rsidP="00CF0664">
      <w:pPr>
        <w:rPr>
          <w:rStyle w:val="Style13ptBold"/>
          <w:b w:val="0"/>
        </w:rPr>
      </w:pPr>
      <w:r w:rsidRPr="00CF0664">
        <w:rPr>
          <w:rStyle w:val="Style13ptBold"/>
        </w:rPr>
        <w:t xml:space="preserve">(Mia, 7/5/14, Alaska Dispatch News, “China-Russia gas deal creates Arctic winners and losers,” </w:t>
      </w:r>
      <w:hyperlink r:id="rId17" w:history="1">
        <w:r w:rsidRPr="00CF0664">
          <w:rPr>
            <w:rStyle w:val="Hyperlink"/>
            <w:b/>
            <w:sz w:val="26"/>
          </w:rPr>
          <w:t>http://www.adn.com/article/20140705/china-russia-gas-deal-creates-arctic-winners-and-losers</w:t>
        </w:r>
      </w:hyperlink>
      <w:r w:rsidRPr="00CF0664">
        <w:rPr>
          <w:rStyle w:val="Style13ptBold"/>
        </w:rPr>
        <w:t>, 7/15/14, NB)</w:t>
      </w:r>
    </w:p>
    <w:p w:rsidR="00CF0664" w:rsidRPr="00CF0664" w:rsidRDefault="00CF0664" w:rsidP="00CF0664">
      <w:pPr>
        <w:pStyle w:val="NormalWeb"/>
        <w:shd w:val="clear" w:color="auto" w:fill="FFFFFF"/>
        <w:spacing w:before="0" w:beforeAutospacing="0" w:after="225" w:afterAutospacing="0" w:line="313" w:lineRule="atLeast"/>
        <w:jc w:val="both"/>
        <w:textAlignment w:val="baseline"/>
        <w:rPr>
          <w:rFonts w:ascii="Times New Roman" w:hAnsi="Times New Roman"/>
        </w:rPr>
      </w:pPr>
      <w:r w:rsidRPr="00CF0664">
        <w:rPr>
          <w:rFonts w:ascii="Times New Roman" w:hAnsi="Times New Roman"/>
        </w:rPr>
        <w:t xml:space="preserve">The </w:t>
      </w:r>
      <w:r w:rsidRPr="00CF0664">
        <w:rPr>
          <w:rStyle w:val="StyleUnderline"/>
          <w:rFonts w:ascii="Times New Roman" w:hAnsi="Times New Roman"/>
        </w:rPr>
        <w:t>$400 billion, 30-year China-Russia gas deal signed</w:t>
      </w:r>
      <w:r w:rsidRPr="00CF0664">
        <w:rPr>
          <w:rFonts w:ascii="Times New Roman" w:hAnsi="Times New Roman"/>
        </w:rPr>
        <w:t xml:space="preserve"> in Shanghai on May 21 has sparked a lot of excitement about hydrocarbons in the Russian Arctic and subarctic.</w:t>
      </w:r>
      <w:r w:rsidRPr="00CF0664">
        <w:rPr>
          <w:rFonts w:ascii="Times New Roman" w:hAnsi="Times New Roman"/>
          <w:color w:val="121212"/>
          <w:sz w:val="21"/>
          <w:szCs w:val="21"/>
        </w:rPr>
        <w:t xml:space="preserve"> </w:t>
      </w:r>
      <w:r w:rsidRPr="00CF0664">
        <w:rPr>
          <w:rStyle w:val="StyleUnderline"/>
          <w:rFonts w:ascii="Times New Roman" w:hAnsi="Times New Roman"/>
        </w:rPr>
        <w:t>Under the agreement</w:t>
      </w:r>
      <w:r w:rsidRPr="00CF0664">
        <w:rPr>
          <w:rFonts w:ascii="Times New Roman" w:hAnsi="Times New Roman"/>
          <w:color w:val="121212"/>
          <w:sz w:val="21"/>
          <w:szCs w:val="21"/>
        </w:rPr>
        <w:t xml:space="preserve">, </w:t>
      </w:r>
      <w:r w:rsidRPr="00CF0664">
        <w:rPr>
          <w:rFonts w:ascii="Times New Roman" w:hAnsi="Times New Roman"/>
        </w:rPr>
        <w:t>which had been in the works for a decade, Gazprom will supply</w:t>
      </w:r>
      <w:r w:rsidRPr="00CF0664">
        <w:rPr>
          <w:rFonts w:ascii="Times New Roman" w:hAnsi="Times New Roman"/>
          <w:color w:val="121212"/>
          <w:sz w:val="21"/>
          <w:szCs w:val="21"/>
        </w:rPr>
        <w:t xml:space="preserve"> C</w:t>
      </w:r>
      <w:r w:rsidRPr="00CF0664">
        <w:rPr>
          <w:rStyle w:val="StyleUnderline"/>
          <w:rFonts w:ascii="Times New Roman" w:hAnsi="Times New Roman"/>
        </w:rPr>
        <w:t>hina National Petroleum Corporation (CNPC) with 1.34 trillion cubic feet of gas annually beginning in 2018. The deal fulfills Russia’s goal, as outlined in its Energy Strategy to 2030, to increase exports to Asia</w:t>
      </w:r>
      <w:r w:rsidRPr="00CF0664">
        <w:rPr>
          <w:rFonts w:ascii="Times New Roman" w:hAnsi="Times New Roman"/>
          <w:color w:val="121212"/>
          <w:sz w:val="21"/>
          <w:szCs w:val="21"/>
        </w:rPr>
        <w:t>. By 2030</w:t>
      </w:r>
      <w:r w:rsidRPr="00CF0664">
        <w:rPr>
          <w:rStyle w:val="StyleUnderline"/>
          <w:rFonts w:ascii="Times New Roman" w:hAnsi="Times New Roman"/>
        </w:rPr>
        <w:t>, the strategy envisions that eastern-bound exports of oil will constitute 22 percent to 25 percent </w:t>
      </w:r>
      <w:r w:rsidRPr="00CF0664">
        <w:rPr>
          <w:rFonts w:ascii="Times New Roman" w:hAnsi="Times New Roman"/>
          <w:color w:val="121212"/>
          <w:sz w:val="21"/>
          <w:szCs w:val="21"/>
        </w:rPr>
        <w:t xml:space="preserve">(as opposed to the current 6 percent), </w:t>
      </w:r>
      <w:r w:rsidRPr="00CF0664">
        <w:rPr>
          <w:rStyle w:val="StyleUnderline"/>
          <w:rFonts w:ascii="Times New Roman" w:hAnsi="Times New Roman"/>
        </w:rPr>
        <w:t>and gas 19 percent to 20 percent as opposed to the current 0 percent</w:t>
      </w:r>
      <w:r w:rsidRPr="00CF0664">
        <w:rPr>
          <w:rFonts w:ascii="Times New Roman" w:hAnsi="Times New Roman"/>
          <w:color w:val="121212"/>
          <w:sz w:val="21"/>
          <w:szCs w:val="21"/>
        </w:rPr>
        <w:t>.</w:t>
      </w:r>
      <w:r w:rsidRPr="00CF0664">
        <w:rPr>
          <w:rFonts w:ascii="Times New Roman" w:hAnsi="Times New Roman"/>
        </w:rPr>
        <w:t xml:space="preserve"> (Since Russia already exports natural gas to Japan and South Korea from Sakhalin, I am not sure why the report’s current figure for natural gas exports to East Asia is 0 percent.)Much of this gas will be delivered through a new pipeline that Gazprom is constructing from the Siberian gas fields of </w:t>
      </w:r>
      <w:proofErr w:type="spellStart"/>
      <w:r w:rsidRPr="00CF0664">
        <w:rPr>
          <w:rFonts w:ascii="Times New Roman" w:hAnsi="Times New Roman"/>
        </w:rPr>
        <w:t>Kovykta</w:t>
      </w:r>
      <w:proofErr w:type="spellEnd"/>
      <w:r w:rsidRPr="00CF0664">
        <w:rPr>
          <w:rFonts w:ascii="Times New Roman" w:hAnsi="Times New Roman"/>
        </w:rPr>
        <w:t xml:space="preserve"> (Irkutsk) and </w:t>
      </w:r>
      <w:proofErr w:type="spellStart"/>
      <w:r w:rsidRPr="00CF0664">
        <w:rPr>
          <w:rFonts w:ascii="Times New Roman" w:hAnsi="Times New Roman"/>
        </w:rPr>
        <w:t>Chayanda</w:t>
      </w:r>
      <w:proofErr w:type="spellEnd"/>
      <w:r w:rsidRPr="00CF0664">
        <w:rPr>
          <w:rFonts w:ascii="Times New Roman" w:hAnsi="Times New Roman"/>
        </w:rPr>
        <w:t xml:space="preserve"> (Yakutsk) to the Chinese border. A couple of other pipelines will also need to be built, as this handy map from the Washington Post illustrates</w:t>
      </w:r>
      <w:r w:rsidRPr="00CF0664">
        <w:rPr>
          <w:rFonts w:ascii="Times New Roman" w:hAnsi="Times New Roman"/>
          <w:color w:val="121212"/>
          <w:sz w:val="21"/>
          <w:szCs w:val="21"/>
        </w:rPr>
        <w:t xml:space="preserve">. </w:t>
      </w:r>
      <w:r w:rsidRPr="00CF0664">
        <w:rPr>
          <w:rFonts w:ascii="Times New Roman" w:hAnsi="Times New Roman"/>
        </w:rPr>
        <w:t>Reflecting the hype surrounding the potential for</w:t>
      </w:r>
      <w:r w:rsidRPr="00CF0664">
        <w:rPr>
          <w:rFonts w:ascii="Times New Roman" w:hAnsi="Times New Roman"/>
          <w:color w:val="121212"/>
          <w:sz w:val="21"/>
          <w:szCs w:val="21"/>
        </w:rPr>
        <w:t xml:space="preserve"> </w:t>
      </w:r>
      <w:r w:rsidRPr="00CF0664">
        <w:rPr>
          <w:rStyle w:val="StyleUnderline"/>
          <w:rFonts w:ascii="Times New Roman" w:hAnsi="Times New Roman"/>
        </w:rPr>
        <w:t>Russian energy exports to the east</w:t>
      </w:r>
      <w:r w:rsidRPr="00CF0664">
        <w:rPr>
          <w:rFonts w:ascii="Times New Roman" w:hAnsi="Times New Roman"/>
          <w:color w:val="121212"/>
          <w:sz w:val="21"/>
          <w:szCs w:val="21"/>
        </w:rPr>
        <w:t>, b</w:t>
      </w:r>
      <w:r w:rsidRPr="00CF0664">
        <w:rPr>
          <w:rFonts w:ascii="Times New Roman" w:hAnsi="Times New Roman"/>
        </w:rPr>
        <w:t xml:space="preserve">ookings for the Sakhalin Oil and Gas conference, happening later this year in </w:t>
      </w:r>
      <w:proofErr w:type="spellStart"/>
      <w:r w:rsidRPr="00CF0664">
        <w:rPr>
          <w:rFonts w:ascii="Times New Roman" w:hAnsi="Times New Roman"/>
        </w:rPr>
        <w:t>Yuzhno-Sakhalinsk</w:t>
      </w:r>
      <w:proofErr w:type="spellEnd"/>
      <w:r w:rsidRPr="00CF0664">
        <w:rPr>
          <w:rFonts w:ascii="Times New Roman" w:hAnsi="Times New Roman"/>
        </w:rPr>
        <w:t xml:space="preserve">, </w:t>
      </w:r>
      <w:r w:rsidRPr="00CF0664">
        <w:rPr>
          <w:rStyle w:val="StyleUnderline"/>
          <w:rFonts w:ascii="Times New Roman" w:hAnsi="Times New Roman"/>
        </w:rPr>
        <w:t>are already four times what they were last year.</w:t>
      </w:r>
      <w:r w:rsidRPr="00CF0664">
        <w:rPr>
          <w:rFonts w:ascii="Times New Roman" w:hAnsi="Times New Roman"/>
          <w:color w:val="121212"/>
          <w:sz w:val="21"/>
          <w:szCs w:val="21"/>
        </w:rPr>
        <w:t xml:space="preserve"> </w:t>
      </w:r>
      <w:r w:rsidRPr="00CF0664">
        <w:rPr>
          <w:rStyle w:val="StyleUnderline"/>
          <w:rFonts w:ascii="Times New Roman" w:hAnsi="Times New Roman"/>
        </w:rPr>
        <w:t>It may be these resources in sub-Arctic areas</w:t>
      </w:r>
      <w:r w:rsidRPr="00CF0664">
        <w:rPr>
          <w:rFonts w:ascii="Times New Roman" w:hAnsi="Times New Roman"/>
          <w:color w:val="121212"/>
          <w:sz w:val="21"/>
          <w:szCs w:val="21"/>
        </w:rPr>
        <w:t xml:space="preserve"> </w:t>
      </w:r>
      <w:r w:rsidRPr="00CF0664">
        <w:rPr>
          <w:rFonts w:ascii="Times New Roman" w:hAnsi="Times New Roman"/>
        </w:rPr>
        <w:t xml:space="preserve">like Sakhalin </w:t>
      </w:r>
      <w:r w:rsidRPr="00CF0664">
        <w:rPr>
          <w:rStyle w:val="StyleUnderline"/>
          <w:rFonts w:ascii="Times New Roman" w:hAnsi="Times New Roman"/>
        </w:rPr>
        <w:t>that are developed thanks to the China-Russia gas deal</w:t>
      </w:r>
      <w:r w:rsidRPr="00CF0664">
        <w:rPr>
          <w:rFonts w:ascii="Times New Roman" w:hAnsi="Times New Roman"/>
          <w:color w:val="121212"/>
          <w:sz w:val="21"/>
          <w:szCs w:val="21"/>
        </w:rPr>
        <w:t xml:space="preserve"> -- not </w:t>
      </w:r>
      <w:r w:rsidRPr="00CF0664">
        <w:rPr>
          <w:rFonts w:ascii="Times New Roman" w:hAnsi="Times New Roman"/>
        </w:rPr>
        <w:t>yet the ones in the offshore Arctic. As Elizabeth Buchanan writes in the East Asia Forum,</w:t>
      </w:r>
      <w:r w:rsidRPr="00CF0664">
        <w:rPr>
          <w:rFonts w:ascii="Times New Roman" w:hAnsi="Times New Roman"/>
          <w:color w:val="121212"/>
          <w:sz w:val="21"/>
          <w:szCs w:val="21"/>
        </w:rPr>
        <w:t xml:space="preserve"> </w:t>
      </w:r>
      <w:r w:rsidRPr="00CF0664">
        <w:rPr>
          <w:rStyle w:val="StyleUnderline"/>
          <w:rFonts w:ascii="Times New Roman" w:hAnsi="Times New Roman"/>
        </w:rPr>
        <w:t xml:space="preserve">the deal “allows for the delay in Sino–Russian exploration of offshore Arctic energy reserves -- a challenging and environmentally hazardous </w:t>
      </w:r>
      <w:proofErr w:type="spellStart"/>
      <w:r w:rsidRPr="00CF0664">
        <w:rPr>
          <w:rStyle w:val="StyleUnderline"/>
          <w:rFonts w:ascii="Times New Roman" w:hAnsi="Times New Roman"/>
        </w:rPr>
        <w:t>endeavour</w:t>
      </w:r>
      <w:proofErr w:type="spellEnd"/>
      <w:r w:rsidRPr="00CF0664">
        <w:rPr>
          <w:rStyle w:val="StyleUnderline"/>
          <w:rFonts w:ascii="Times New Roman" w:hAnsi="Times New Roman"/>
        </w:rPr>
        <w:t>, which will require more time to develop the necessary technology</w:t>
      </w:r>
      <w:r w:rsidRPr="00CF0664">
        <w:rPr>
          <w:rFonts w:ascii="Times New Roman" w:hAnsi="Times New Roman"/>
          <w:color w:val="121212"/>
          <w:sz w:val="21"/>
          <w:szCs w:val="21"/>
        </w:rPr>
        <w:t xml:space="preserve">. </w:t>
      </w:r>
      <w:r w:rsidRPr="00CF0664">
        <w:rPr>
          <w:rFonts w:ascii="Times New Roman" w:hAnsi="Times New Roman"/>
        </w:rPr>
        <w:t xml:space="preserve">In the meantime, the large gas reserves in Eastern Siberia and the Russian Far East can sooner be brought </w:t>
      </w:r>
      <w:proofErr w:type="spellStart"/>
      <w:r w:rsidRPr="00CF0664">
        <w:rPr>
          <w:rFonts w:ascii="Times New Roman" w:hAnsi="Times New Roman"/>
        </w:rPr>
        <w:t>onstream</w:t>
      </w:r>
      <w:proofErr w:type="spellEnd"/>
      <w:r w:rsidRPr="00CF0664">
        <w:rPr>
          <w:rFonts w:ascii="Times New Roman" w:hAnsi="Times New Roman"/>
        </w:rPr>
        <w:t>.” So perhaps</w:t>
      </w:r>
      <w:r w:rsidRPr="00CF0664">
        <w:rPr>
          <w:rFonts w:ascii="Times New Roman" w:hAnsi="Times New Roman"/>
          <w:color w:val="121212"/>
          <w:sz w:val="21"/>
          <w:szCs w:val="21"/>
        </w:rPr>
        <w:t xml:space="preserve"> </w:t>
      </w:r>
      <w:r w:rsidRPr="00CF0664">
        <w:rPr>
          <w:rStyle w:val="Emphasis"/>
        </w:rPr>
        <w:t xml:space="preserve">the biggest consequence of the China-Russia gas deal is increased development of subarctic oil and gas fields in the Russian Far East in the short term while setting a precedent for cooperation between the two countries that can be expanded to the Arctic in the long term. </w:t>
      </w:r>
      <w:r w:rsidRPr="00CF0664">
        <w:rPr>
          <w:rStyle w:val="StyleUnderline"/>
          <w:rFonts w:ascii="Times New Roman" w:hAnsi="Times New Roman"/>
        </w:rPr>
        <w:t>With its still-booming economy, China is hungry for not just Russia’s oil and gas resources, but those of the wider Arctic region, too</w:t>
      </w:r>
      <w:r w:rsidRPr="00CF0664">
        <w:rPr>
          <w:rFonts w:ascii="Times New Roman" w:hAnsi="Times New Roman"/>
          <w:color w:val="121212"/>
          <w:sz w:val="21"/>
          <w:szCs w:val="21"/>
        </w:rPr>
        <w:t xml:space="preserve">. </w:t>
      </w:r>
      <w:r w:rsidRPr="00CF0664">
        <w:rPr>
          <w:rStyle w:val="StyleUnderline"/>
          <w:rFonts w:ascii="Times New Roman" w:hAnsi="Times New Roman"/>
        </w:rPr>
        <w:t>Several state-owned Chinese oil companies have interests in Arctic hydrocarbon development.</w:t>
      </w:r>
      <w:r w:rsidRPr="00CF0664">
        <w:rPr>
          <w:rFonts w:ascii="Times New Roman" w:hAnsi="Times New Roman"/>
          <w:color w:val="121212"/>
          <w:sz w:val="21"/>
          <w:szCs w:val="21"/>
        </w:rPr>
        <w:t xml:space="preserve"> </w:t>
      </w:r>
      <w:r w:rsidRPr="00CF0664">
        <w:rPr>
          <w:rFonts w:ascii="Times New Roman" w:hAnsi="Times New Roman"/>
        </w:rPr>
        <w:t xml:space="preserve">CNPC has a 20 percent stake in the </w:t>
      </w:r>
      <w:proofErr w:type="spellStart"/>
      <w:r w:rsidRPr="00CF0664">
        <w:rPr>
          <w:rFonts w:ascii="Times New Roman" w:hAnsi="Times New Roman"/>
        </w:rPr>
        <w:t>Yamal</w:t>
      </w:r>
      <w:proofErr w:type="spellEnd"/>
      <w:r w:rsidRPr="00CF0664">
        <w:rPr>
          <w:rFonts w:ascii="Times New Roman" w:hAnsi="Times New Roman"/>
        </w:rPr>
        <w:t xml:space="preserve"> project, which is in the Arctic. Once </w:t>
      </w:r>
      <w:proofErr w:type="spellStart"/>
      <w:r w:rsidRPr="00CF0664">
        <w:rPr>
          <w:rFonts w:ascii="Times New Roman" w:hAnsi="Times New Roman"/>
        </w:rPr>
        <w:t>Yamal</w:t>
      </w:r>
      <w:proofErr w:type="spellEnd"/>
      <w:r w:rsidRPr="00CF0664">
        <w:rPr>
          <w:rFonts w:ascii="Times New Roman" w:hAnsi="Times New Roman"/>
        </w:rPr>
        <w:t xml:space="preserve"> is up and running, during the summer months, gas will be transported east along the Northern Sea Route to Asia in ice-class 7 LNG tankers to be built by South Korean company Daewoo. In winter, the LNG will travel west to Europe. CNPC is also partnering with </w:t>
      </w:r>
      <w:proofErr w:type="spellStart"/>
      <w:r w:rsidRPr="00CF0664">
        <w:rPr>
          <w:rFonts w:ascii="Times New Roman" w:hAnsi="Times New Roman"/>
        </w:rPr>
        <w:t>Rosneft</w:t>
      </w:r>
      <w:proofErr w:type="spellEnd"/>
      <w:r w:rsidRPr="00CF0664">
        <w:rPr>
          <w:rFonts w:ascii="Times New Roman" w:hAnsi="Times New Roman"/>
        </w:rPr>
        <w:t xml:space="preserve"> to explore three fields in the Barents and Pechora Seas. And in Iceland, China National Offshore Oil Corporation (CNOOC) is partnering with the country’s </w:t>
      </w:r>
      <w:proofErr w:type="spellStart"/>
      <w:r w:rsidRPr="00CF0664">
        <w:rPr>
          <w:rFonts w:ascii="Times New Roman" w:hAnsi="Times New Roman"/>
        </w:rPr>
        <w:t>Eykon</w:t>
      </w:r>
      <w:proofErr w:type="spellEnd"/>
      <w:r w:rsidRPr="00CF0664">
        <w:rPr>
          <w:rFonts w:ascii="Times New Roman" w:hAnsi="Times New Roman"/>
        </w:rPr>
        <w:t xml:space="preserve"> Energy to explore the </w:t>
      </w:r>
      <w:proofErr w:type="spellStart"/>
      <w:r w:rsidRPr="00CF0664">
        <w:rPr>
          <w:rFonts w:ascii="Times New Roman" w:hAnsi="Times New Roman"/>
        </w:rPr>
        <w:t>Dreki</w:t>
      </w:r>
      <w:proofErr w:type="spellEnd"/>
      <w:r w:rsidRPr="00CF0664">
        <w:rPr>
          <w:rFonts w:ascii="Times New Roman" w:hAnsi="Times New Roman"/>
        </w:rPr>
        <w:t xml:space="preserve"> oil field off the island’s northeast coast. </w:t>
      </w:r>
      <w:r w:rsidRPr="00CF0664">
        <w:rPr>
          <w:rStyle w:val="StyleUnderline"/>
          <w:rFonts w:ascii="Times New Roman" w:hAnsi="Times New Roman"/>
        </w:rPr>
        <w:t>Reflecting the linkages between energy security, defense, and the Arctic for China, earlier this month, a Chinese military think tank issued its 54,000-word Strategy Assessment 2013, which has a definite focus on the Arctic, among other regions</w:t>
      </w:r>
      <w:r w:rsidRPr="00CF0664">
        <w:rPr>
          <w:rFonts w:ascii="Times New Roman" w:hAnsi="Times New Roman"/>
        </w:rPr>
        <w:t xml:space="preserve">. I haven’t been able to locate </w:t>
      </w:r>
      <w:r w:rsidRPr="00CF0664">
        <w:rPr>
          <w:rFonts w:ascii="Times New Roman" w:hAnsi="Times New Roman"/>
          <w:color w:val="121212"/>
          <w:sz w:val="21"/>
          <w:szCs w:val="21"/>
        </w:rPr>
        <w:t xml:space="preserve">the </w:t>
      </w:r>
      <w:r w:rsidRPr="00CF0664">
        <w:rPr>
          <w:rFonts w:ascii="Times New Roman" w:hAnsi="Times New Roman"/>
        </w:rPr>
        <w:t xml:space="preserve">assessment online, but this article from China News (in Mandarin) by reporter Tao </w:t>
      </w:r>
      <w:proofErr w:type="spellStart"/>
      <w:r w:rsidRPr="00CF0664">
        <w:rPr>
          <w:rFonts w:ascii="Times New Roman" w:hAnsi="Times New Roman"/>
        </w:rPr>
        <w:t>Shelan</w:t>
      </w:r>
      <w:proofErr w:type="spellEnd"/>
      <w:r w:rsidRPr="00CF0664">
        <w:rPr>
          <w:rFonts w:ascii="Times New Roman" w:hAnsi="Times New Roman"/>
        </w:rPr>
        <w:t xml:space="preserve"> sums up its polar content. While Tao’s entire article is worth reading or running through Google Translate, one particularly important section explains the Arctic’s geo-economic potential for China:</w:t>
      </w:r>
      <w:r w:rsidRPr="00CF0664">
        <w:rPr>
          <w:rFonts w:ascii="Times New Roman" w:hAnsi="Times New Roman"/>
          <w:color w:val="121212"/>
          <w:sz w:val="21"/>
          <w:szCs w:val="21"/>
        </w:rPr>
        <w:t xml:space="preserve"> “</w:t>
      </w:r>
      <w:r w:rsidRPr="00CF0664">
        <w:rPr>
          <w:rStyle w:val="StyleUnderline"/>
          <w:rFonts w:ascii="Times New Roman" w:hAnsi="Times New Roman"/>
        </w:rPr>
        <w:t>China</w:t>
      </w:r>
      <w:r w:rsidRPr="00CF0664">
        <w:rPr>
          <w:rFonts w:ascii="Times New Roman" w:hAnsi="Times New Roman"/>
          <w:color w:val="121212"/>
          <w:sz w:val="21"/>
          <w:szCs w:val="21"/>
        </w:rPr>
        <w:t xml:space="preserve"> </w:t>
      </w:r>
      <w:r w:rsidRPr="00CF0664">
        <w:rPr>
          <w:rFonts w:ascii="Times New Roman" w:hAnsi="Times New Roman"/>
        </w:rPr>
        <w:t>is located in the northern hemisphere and</w:t>
      </w:r>
      <w:r w:rsidRPr="00CF0664">
        <w:rPr>
          <w:rFonts w:ascii="Times New Roman" w:hAnsi="Times New Roman"/>
          <w:color w:val="121212"/>
          <w:sz w:val="21"/>
          <w:szCs w:val="21"/>
        </w:rPr>
        <w:t xml:space="preserve"> </w:t>
      </w:r>
      <w:r w:rsidRPr="00CF0664">
        <w:rPr>
          <w:rStyle w:val="StyleUnderline"/>
          <w:rFonts w:ascii="Times New Roman" w:hAnsi="Times New Roman"/>
        </w:rPr>
        <w:t xml:space="preserve">has an important strategic interest in the Arctic related to the sustainable development of the national economy and national security. The rich oil and gas resources in the Arctic and convenient shipping conditions for ensuring sustainable economic development in China are important. The future of the Arctic is expected to become China’s important energy supply base </w:t>
      </w:r>
      <w:proofErr w:type="spellStart"/>
      <w:r w:rsidRPr="00CF0664">
        <w:rPr>
          <w:rStyle w:val="StyleUnderline"/>
          <w:rFonts w:ascii="Times New Roman" w:hAnsi="Times New Roman"/>
        </w:rPr>
        <w:t>overseas.China</w:t>
      </w:r>
      <w:proofErr w:type="spellEnd"/>
      <w:r w:rsidRPr="00CF0664">
        <w:rPr>
          <w:rStyle w:val="StyleUnderline"/>
          <w:rFonts w:ascii="Times New Roman" w:hAnsi="Times New Roman"/>
        </w:rPr>
        <w:t xml:space="preserve"> will follow the equality and mutual benefit, cooperation and win-win principle, countries with Arctic energy cooperation. China is concerned about the potential impact of accelerated melting of Arctic ice on the global economy and trade. The Arctic route may constitute a huge impact on China’s future maritime shipping, hope and pragmatic cooperation with Arctic countries, mutual benefit and win-win.” </w:t>
      </w:r>
      <w:r w:rsidRPr="00CF0664">
        <w:rPr>
          <w:rFonts w:ascii="Times New Roman" w:hAnsi="Times New Roman"/>
        </w:rPr>
        <w:t>It may be win-win, but with many analysts thinking China got the better end of the deal in negotiations with Gazprom,</w:t>
      </w:r>
      <w:r w:rsidRPr="00CF0664">
        <w:rPr>
          <w:rFonts w:ascii="Times New Roman" w:hAnsi="Times New Roman"/>
          <w:color w:val="121212"/>
          <w:sz w:val="21"/>
          <w:szCs w:val="21"/>
        </w:rPr>
        <w:t xml:space="preserve"> </w:t>
      </w:r>
      <w:r w:rsidRPr="00CF0664">
        <w:rPr>
          <w:rStyle w:val="StyleUnderline"/>
          <w:rFonts w:ascii="Times New Roman" w:hAnsi="Times New Roman"/>
        </w:rPr>
        <w:t xml:space="preserve">some countries will win more than </w:t>
      </w:r>
      <w:proofErr w:type="spellStart"/>
      <w:r w:rsidRPr="00CF0664">
        <w:rPr>
          <w:rStyle w:val="StyleUnderline"/>
          <w:rFonts w:ascii="Times New Roman" w:hAnsi="Times New Roman"/>
        </w:rPr>
        <w:t>others</w:t>
      </w:r>
      <w:r w:rsidRPr="00CF0664">
        <w:rPr>
          <w:rFonts w:ascii="Times New Roman" w:hAnsi="Times New Roman"/>
          <w:color w:val="121212"/>
          <w:sz w:val="21"/>
          <w:szCs w:val="21"/>
        </w:rPr>
        <w:t>.</w:t>
      </w:r>
      <w:r w:rsidRPr="00CF0664">
        <w:rPr>
          <w:rFonts w:ascii="Times New Roman" w:hAnsi="Times New Roman"/>
        </w:rPr>
        <w:t>With</w:t>
      </w:r>
      <w:proofErr w:type="spellEnd"/>
      <w:r w:rsidRPr="00CF0664">
        <w:rPr>
          <w:rFonts w:ascii="Times New Roman" w:hAnsi="Times New Roman"/>
        </w:rPr>
        <w:t xml:space="preserve"> its long, eastward facing coast and land borders with multiple hydrocarbon-producing countries,</w:t>
      </w:r>
      <w:r w:rsidRPr="00CF0664">
        <w:rPr>
          <w:rStyle w:val="StyleUnderline"/>
          <w:rFonts w:ascii="Times New Roman" w:hAnsi="Times New Roman"/>
        </w:rPr>
        <w:t xml:space="preserve"> China’s ability to pursue numerous oil and gas options gives it an immense amount of flexibility and leverage in negotiating deals</w:t>
      </w:r>
      <w:r w:rsidRPr="00CF0664">
        <w:rPr>
          <w:rFonts w:ascii="Times New Roman" w:hAnsi="Times New Roman"/>
          <w:color w:val="121212"/>
          <w:sz w:val="21"/>
          <w:szCs w:val="21"/>
        </w:rPr>
        <w:t>.</w:t>
      </w:r>
      <w:r w:rsidRPr="00CF0664">
        <w:rPr>
          <w:rFonts w:ascii="Times New Roman" w:hAnsi="Times New Roman"/>
        </w:rPr>
        <w:t xml:space="preserve"> Vladimir </w:t>
      </w:r>
      <w:proofErr w:type="spellStart"/>
      <w:r w:rsidRPr="00CF0664">
        <w:rPr>
          <w:rFonts w:ascii="Times New Roman" w:hAnsi="Times New Roman"/>
        </w:rPr>
        <w:t>Portyakov</w:t>
      </w:r>
      <w:proofErr w:type="spellEnd"/>
      <w:r w:rsidRPr="00CF0664">
        <w:rPr>
          <w:rFonts w:ascii="Times New Roman" w:hAnsi="Times New Roman"/>
        </w:rPr>
        <w:t>, deputy director of the official Institute of Far Eastern Studies in Moscow, stated in an interview with the Christian Science Monitor</w:t>
      </w:r>
      <w:r w:rsidRPr="00CF0664">
        <w:rPr>
          <w:rFonts w:ascii="Times New Roman" w:hAnsi="Times New Roman"/>
          <w:color w:val="121212"/>
          <w:sz w:val="21"/>
          <w:szCs w:val="21"/>
        </w:rPr>
        <w:t>, “</w:t>
      </w:r>
      <w:r w:rsidRPr="00CF0664">
        <w:rPr>
          <w:rStyle w:val="StyleUnderline"/>
          <w:rFonts w:ascii="Times New Roman" w:hAnsi="Times New Roman"/>
        </w:rPr>
        <w:t>It’s an issue of national security for China. Sea routes for oil and liquefied natural gas are vulnerable. Much better to have it directly delivered in pipelines from a neighboring state</w:t>
      </w:r>
      <w:r w:rsidRPr="00CF0664">
        <w:rPr>
          <w:rFonts w:ascii="Times New Roman" w:hAnsi="Times New Roman"/>
          <w:color w:val="121212"/>
          <w:sz w:val="21"/>
          <w:szCs w:val="21"/>
        </w:rPr>
        <w:t xml:space="preserve">.” </w:t>
      </w:r>
      <w:r w:rsidRPr="00CF0664">
        <w:rPr>
          <w:rFonts w:ascii="Times New Roman" w:hAnsi="Times New Roman"/>
        </w:rPr>
        <w:t>China, however, is likely acting more out of a desire to simply diversify its sources of oil and natural gas rather than shift away from maritime transport of hydrocarbons. Regardless</w:t>
      </w:r>
      <w:r w:rsidRPr="00CF0664">
        <w:rPr>
          <w:rFonts w:ascii="Times New Roman" w:hAnsi="Times New Roman"/>
          <w:color w:val="121212"/>
          <w:sz w:val="21"/>
          <w:szCs w:val="21"/>
        </w:rPr>
        <w:t xml:space="preserve">, </w:t>
      </w:r>
      <w:r w:rsidRPr="00CF0664">
        <w:rPr>
          <w:rStyle w:val="StyleUnderline"/>
          <w:rFonts w:ascii="Times New Roman" w:hAnsi="Times New Roman"/>
        </w:rPr>
        <w:t>China’s deal with Russia shows its continued faith in building pipelines to Russia and through the restive autonomous province of Xinjiang to Turkmenistan, Kazakhstan, and Uzbekistan, despite the geopolitical insecurities inherent within these fixed infrastructures that make many smaller European countries uneasy</w:t>
      </w:r>
      <w:r w:rsidRPr="00CF0664">
        <w:rPr>
          <w:rFonts w:ascii="Times New Roman" w:hAnsi="Times New Roman"/>
          <w:color w:val="121212"/>
          <w:sz w:val="21"/>
          <w:szCs w:val="21"/>
        </w:rPr>
        <w:t xml:space="preserve">. </w:t>
      </w:r>
      <w:r w:rsidRPr="00CF0664">
        <w:rPr>
          <w:rFonts w:ascii="Times New Roman" w:hAnsi="Times New Roman"/>
        </w:rPr>
        <w:t>Just as China invests more in pipelines, countries like Lithuania (100 percent reliant on Russian gas imports) are seeking to move away from them and instead build LNG import terminals such as </w:t>
      </w:r>
      <w:proofErr w:type="spellStart"/>
      <w:r w:rsidRPr="00CF0664">
        <w:rPr>
          <w:rFonts w:ascii="Times New Roman" w:hAnsi="Times New Roman"/>
        </w:rPr>
        <w:t>Klaipėda</w:t>
      </w:r>
      <w:proofErr w:type="spellEnd"/>
      <w:r w:rsidRPr="00CF0664">
        <w:rPr>
          <w:rFonts w:ascii="Times New Roman" w:hAnsi="Times New Roman"/>
        </w:rPr>
        <w:t xml:space="preserve"> on the Baltic </w:t>
      </w:r>
      <w:proofErr w:type="spellStart"/>
      <w:r w:rsidRPr="00CF0664">
        <w:rPr>
          <w:rFonts w:ascii="Times New Roman" w:hAnsi="Times New Roman"/>
        </w:rPr>
        <w:t>Sea.And</w:t>
      </w:r>
      <w:proofErr w:type="spellEnd"/>
      <w:r w:rsidRPr="00CF0664">
        <w:rPr>
          <w:rFonts w:ascii="Times New Roman" w:hAnsi="Times New Roman"/>
        </w:rPr>
        <w:t xml:space="preserve"> </w:t>
      </w:r>
      <w:r w:rsidRPr="00CF0664">
        <w:rPr>
          <w:rStyle w:val="StyleUnderline"/>
          <w:rFonts w:ascii="Times New Roman" w:hAnsi="Times New Roman"/>
        </w:rPr>
        <w:t xml:space="preserve">for Russia, the gas deal exemplifies the energy sector’s pivot to Asia, which is happening for both political and geographic reasons. </w:t>
      </w:r>
      <w:r w:rsidRPr="00CF0664">
        <w:rPr>
          <w:rFonts w:ascii="Times New Roman" w:hAnsi="Times New Roman"/>
        </w:rPr>
        <w:t xml:space="preserve">One, as noted above, </w:t>
      </w:r>
      <w:r w:rsidRPr="00CF0664">
        <w:rPr>
          <w:rStyle w:val="Emphasis"/>
        </w:rPr>
        <w:t xml:space="preserve">many countries in Europe are increasingly viewing Russian gas supplies with wary eyes, even as they remain highly dependent on them. </w:t>
      </w:r>
      <w:r w:rsidRPr="00CF0664">
        <w:rPr>
          <w:rFonts w:ascii="Times New Roman" w:hAnsi="Times New Roman"/>
        </w:rPr>
        <w:t>Two</w:t>
      </w:r>
      <w:r w:rsidRPr="00CF0664">
        <w:rPr>
          <w:rFonts w:ascii="Times New Roman" w:hAnsi="Times New Roman"/>
          <w:color w:val="121212"/>
          <w:sz w:val="21"/>
          <w:szCs w:val="21"/>
        </w:rPr>
        <w:t xml:space="preserve">, </w:t>
      </w:r>
      <w:r w:rsidRPr="00CF0664">
        <w:rPr>
          <w:rStyle w:val="StyleUnderline"/>
          <w:rFonts w:ascii="Times New Roman" w:hAnsi="Times New Roman"/>
        </w:rPr>
        <w:t>the fields in western Siberia that supply Europe are being depleted</w:t>
      </w:r>
      <w:r w:rsidRPr="00CF0664">
        <w:rPr>
          <w:rFonts w:ascii="Times New Roman" w:hAnsi="Times New Roman"/>
          <w:color w:val="121212"/>
          <w:sz w:val="21"/>
          <w:szCs w:val="21"/>
        </w:rPr>
        <w:t xml:space="preserve">. </w:t>
      </w:r>
      <w:r w:rsidRPr="00CF0664">
        <w:rPr>
          <w:rFonts w:ascii="Times New Roman" w:hAnsi="Times New Roman"/>
        </w:rPr>
        <w:t xml:space="preserve">As the Russian energy strategy explains, the </w:t>
      </w:r>
      <w:r w:rsidRPr="00CF0664">
        <w:rPr>
          <w:rFonts w:ascii="Times New Roman" w:hAnsi="Times New Roman"/>
          <w:color w:val="121212"/>
          <w:sz w:val="21"/>
          <w:szCs w:val="21"/>
        </w:rPr>
        <w:t>“</w:t>
      </w:r>
      <w:r w:rsidRPr="00CF0664">
        <w:rPr>
          <w:rStyle w:val="StyleUnderline"/>
          <w:rFonts w:ascii="Times New Roman" w:hAnsi="Times New Roman"/>
        </w:rPr>
        <w:t xml:space="preserve">depletion of the main gas deposits in the </w:t>
      </w:r>
      <w:proofErr w:type="spellStart"/>
      <w:r w:rsidRPr="00CF0664">
        <w:rPr>
          <w:rStyle w:val="StyleUnderline"/>
          <w:rFonts w:ascii="Times New Roman" w:hAnsi="Times New Roman"/>
        </w:rPr>
        <w:t>Nadym-Pur-Taz</w:t>
      </w:r>
      <w:proofErr w:type="spellEnd"/>
      <w:r w:rsidRPr="00CF0664">
        <w:rPr>
          <w:rStyle w:val="StyleUnderline"/>
          <w:rFonts w:ascii="Times New Roman" w:hAnsi="Times New Roman"/>
        </w:rPr>
        <w:t xml:space="preserve"> district of the Tyumen Region” has led to the “necessity of developing new gas-producing centers on the</w:t>
      </w:r>
      <w:r w:rsidRPr="00CF0664">
        <w:rPr>
          <w:rFonts w:ascii="Times New Roman" w:hAnsi="Times New Roman"/>
          <w:color w:val="121212"/>
          <w:sz w:val="21"/>
          <w:szCs w:val="21"/>
        </w:rPr>
        <w:t xml:space="preserve"> </w:t>
      </w:r>
      <w:proofErr w:type="spellStart"/>
      <w:r w:rsidRPr="00CF0664">
        <w:rPr>
          <w:rFonts w:ascii="Times New Roman" w:hAnsi="Times New Roman"/>
        </w:rPr>
        <w:t>Yamal</w:t>
      </w:r>
      <w:proofErr w:type="spellEnd"/>
      <w:r w:rsidRPr="00CF0664">
        <w:rPr>
          <w:rFonts w:ascii="Times New Roman" w:hAnsi="Times New Roman"/>
        </w:rPr>
        <w:t xml:space="preserve"> Peninsula and</w:t>
      </w:r>
      <w:r w:rsidRPr="00CF0664">
        <w:rPr>
          <w:rFonts w:ascii="Times New Roman" w:hAnsi="Times New Roman"/>
          <w:color w:val="121212"/>
          <w:sz w:val="21"/>
          <w:szCs w:val="21"/>
        </w:rPr>
        <w:t xml:space="preserve"> </w:t>
      </w:r>
      <w:r w:rsidRPr="00CF0664">
        <w:rPr>
          <w:rStyle w:val="StyleUnderline"/>
          <w:rFonts w:ascii="Times New Roman" w:hAnsi="Times New Roman"/>
        </w:rPr>
        <w:t>continental shelf of the Arctic and Far Eastern seas, in the Eastern Siberia and Far East.” Russia has to look to Asian countries to buy the gas from these areas -- not Europe</w:t>
      </w:r>
      <w:r w:rsidRPr="00CF0664">
        <w:rPr>
          <w:rFonts w:ascii="Times New Roman" w:hAnsi="Times New Roman"/>
          <w:color w:val="121212"/>
          <w:sz w:val="21"/>
          <w:szCs w:val="21"/>
        </w:rPr>
        <w:t xml:space="preserve">. </w:t>
      </w:r>
      <w:r w:rsidRPr="00CF0664">
        <w:rPr>
          <w:rFonts w:ascii="Times New Roman" w:hAnsi="Times New Roman"/>
        </w:rPr>
        <w:t>Luckily, China is not too worried about building pipelines to Russia, unlike much of Europe.</w:t>
      </w:r>
      <w:r w:rsidRPr="00CF0664">
        <w:rPr>
          <w:rFonts w:ascii="Times New Roman" w:hAnsi="Times New Roman"/>
          <w:color w:val="121212"/>
          <w:sz w:val="21"/>
          <w:szCs w:val="21"/>
        </w:rPr>
        <w:t xml:space="preserve"> </w:t>
      </w:r>
      <w:r w:rsidRPr="00CF0664">
        <w:rPr>
          <w:rStyle w:val="StyleUnderline"/>
          <w:rFonts w:ascii="Times New Roman" w:hAnsi="Times New Roman"/>
        </w:rPr>
        <w:t xml:space="preserve">The Russia-China gas deal also affects prospects for North American oil and gas exports. China’s deal with Russia could put downward pressure on LNG prices in East Asia, where they are generally the highest in the world. Unlike oil, which is sold on a global market, the market for LNG is regional. The deal between Gazprom and CNPC is rumored to be </w:t>
      </w:r>
      <w:proofErr w:type="gramStart"/>
      <w:r w:rsidRPr="00CF0664">
        <w:rPr>
          <w:rStyle w:val="StyleUnderline"/>
          <w:rFonts w:ascii="Times New Roman" w:hAnsi="Times New Roman"/>
        </w:rPr>
        <w:t>between $10 to $10.50 per million Btu, which is almost 25 percent cheaper than the current $13 spot price in Asia</w:t>
      </w:r>
      <w:proofErr w:type="gramEnd"/>
      <w:r w:rsidRPr="00CF0664">
        <w:rPr>
          <w:rStyle w:val="StyleUnderline"/>
          <w:rFonts w:ascii="Times New Roman" w:hAnsi="Times New Roman"/>
        </w:rPr>
        <w:t>.</w:t>
      </w:r>
      <w:r w:rsidRPr="00CF0664">
        <w:rPr>
          <w:rFonts w:ascii="Times New Roman" w:hAnsi="Times New Roman"/>
          <w:color w:val="121212"/>
          <w:sz w:val="21"/>
          <w:szCs w:val="21"/>
        </w:rPr>
        <w:t xml:space="preserve"> </w:t>
      </w:r>
      <w:r w:rsidRPr="00CF0664">
        <w:rPr>
          <w:rFonts w:ascii="Times New Roman" w:hAnsi="Times New Roman"/>
        </w:rPr>
        <w:t xml:space="preserve">As Reuters suggests, the relative bargain that China won from Gazprom means that other countries like Japan and South Korea, which are also interested in Arctic LNG and even gas via pipelines to Russia, </w:t>
      </w:r>
      <w:r w:rsidRPr="00CF0664">
        <w:rPr>
          <w:rStyle w:val="Emphasis"/>
        </w:rPr>
        <w:t xml:space="preserve">might not have to pay as high prices. This could spell bad news for Canada and the United States, which are eager to capitalize on high Asian gas prices by exporting their surplus gas. Unlike Russia, their resources are trapped. They can’t easily lay pipelines across the wide Pacific Ocean. </w:t>
      </w:r>
      <w:r w:rsidRPr="00CF0664">
        <w:rPr>
          <w:rFonts w:ascii="Times New Roman" w:hAnsi="Times New Roman"/>
        </w:rPr>
        <w:t>Canada has conditionally approved the Northern Gateway pipeline, which would send oil and gas from Alberta across British Columbia to Asia -- but it will likely never actually get built in part due to indigenous and environmental protest. And</w:t>
      </w:r>
      <w:r w:rsidRPr="00CF0664">
        <w:rPr>
          <w:rFonts w:ascii="Times New Roman" w:hAnsi="Times New Roman"/>
          <w:color w:val="121212"/>
          <w:sz w:val="21"/>
          <w:szCs w:val="21"/>
        </w:rPr>
        <w:t xml:space="preserve"> </w:t>
      </w:r>
      <w:r w:rsidRPr="00CF0664">
        <w:rPr>
          <w:rStyle w:val="StyleUnderline"/>
          <w:rFonts w:ascii="Times New Roman" w:hAnsi="Times New Roman"/>
        </w:rPr>
        <w:t xml:space="preserve">in the U.S., although the federal government has been issuing more permits lately to allow the export of natural gas to countries with which the U.S. does not have a free trade agreement, these projects, such as the Jordan Cove LNG liquefaction terminal in Oregon, won’t be up and running until at least 2017.At the end of the day, it looks like China and Asia are the winners. Russia has to settle for accepting a relatively low price for its gas -- the same price that Europe pays </w:t>
      </w:r>
      <w:proofErr w:type="gramStart"/>
      <w:r w:rsidRPr="00CF0664">
        <w:rPr>
          <w:rStyle w:val="StyleUnderline"/>
          <w:rFonts w:ascii="Times New Roman" w:hAnsi="Times New Roman"/>
        </w:rPr>
        <w:t>on  average</w:t>
      </w:r>
      <w:proofErr w:type="gramEnd"/>
      <w:r w:rsidRPr="00CF0664">
        <w:rPr>
          <w:rStyle w:val="StyleUnderline"/>
          <w:rFonts w:ascii="Times New Roman" w:hAnsi="Times New Roman"/>
        </w:rPr>
        <w:t xml:space="preserve">. North America will have to settle for the crumbs if they ever manage to build the pipelines and LNG export terminals necessary to export their overflowing resources east across the Pacific. </w:t>
      </w:r>
      <w:r w:rsidRPr="00CF0664">
        <w:rPr>
          <w:rFonts w:ascii="Times New Roman" w:hAnsi="Times New Roman"/>
        </w:rPr>
        <w:t>In the near term,</w:t>
      </w:r>
      <w:r w:rsidRPr="00CF0664">
        <w:rPr>
          <w:rFonts w:ascii="Times New Roman" w:hAnsi="Times New Roman"/>
          <w:color w:val="121212"/>
          <w:sz w:val="21"/>
          <w:szCs w:val="21"/>
        </w:rPr>
        <w:t xml:space="preserve"> </w:t>
      </w:r>
      <w:r w:rsidRPr="00CF0664">
        <w:rPr>
          <w:rStyle w:val="StyleUnderline"/>
          <w:rFonts w:ascii="Times New Roman" w:hAnsi="Times New Roman"/>
        </w:rPr>
        <w:t>the Arctic environment may also be a winner</w:t>
      </w:r>
      <w:r w:rsidRPr="00CF0664">
        <w:rPr>
          <w:rFonts w:ascii="Times New Roman" w:hAnsi="Times New Roman"/>
          <w:color w:val="121212"/>
          <w:sz w:val="21"/>
          <w:szCs w:val="21"/>
        </w:rPr>
        <w:t xml:space="preserve">. </w:t>
      </w:r>
      <w:r w:rsidRPr="00CF0664">
        <w:rPr>
          <w:rFonts w:ascii="Times New Roman" w:hAnsi="Times New Roman"/>
        </w:rPr>
        <w:t>With the attention of China and other investors now on East Siberia and the Russian Far East, the Gazprom-CNPC gas deal could see some Arctic offshore projects put on hold. Then again, one should never underestimate the ability of China to juggle multiple projects at once -- by all means necessary.</w:t>
      </w:r>
    </w:p>
    <w:p w:rsidR="00CF0664" w:rsidRDefault="00CF0664" w:rsidP="00CF0664">
      <w:pPr>
        <w:pStyle w:val="NormalWeb"/>
        <w:shd w:val="clear" w:color="auto" w:fill="FFFFFF"/>
        <w:spacing w:before="0" w:beforeAutospacing="0" w:after="225" w:afterAutospacing="0" w:line="313" w:lineRule="atLeast"/>
        <w:textAlignment w:val="baseline"/>
        <w:rPr>
          <w:rStyle w:val="Style13ptBold"/>
        </w:rPr>
      </w:pPr>
    </w:p>
    <w:p w:rsidR="00CF0664" w:rsidRPr="00D71AA1" w:rsidRDefault="00CF0664" w:rsidP="00CF0664">
      <w:pPr>
        <w:pStyle w:val="Heading4"/>
        <w:rPr>
          <w:rStyle w:val="Style13ptBold"/>
          <w:b/>
        </w:rPr>
      </w:pPr>
      <w:r w:rsidRPr="00D71AA1">
        <w:rPr>
          <w:rStyle w:val="Style13ptBold"/>
        </w:rPr>
        <w:t>India and Russia start Arctic naval drilling</w:t>
      </w:r>
    </w:p>
    <w:p w:rsidR="00CF0664" w:rsidRDefault="00CF0664" w:rsidP="00CF0664">
      <w:pPr>
        <w:pStyle w:val="NormalWeb"/>
        <w:shd w:val="clear" w:color="auto" w:fill="FFFFFF"/>
        <w:spacing w:before="0" w:beforeAutospacing="0" w:after="225" w:afterAutospacing="0" w:line="313" w:lineRule="atLeast"/>
        <w:textAlignment w:val="baseline"/>
        <w:rPr>
          <w:rStyle w:val="Style13ptBold"/>
        </w:rPr>
      </w:pPr>
      <w:proofErr w:type="spellStart"/>
      <w:r>
        <w:rPr>
          <w:rStyle w:val="Style13ptBold"/>
        </w:rPr>
        <w:t>Aneja</w:t>
      </w:r>
      <w:proofErr w:type="spellEnd"/>
      <w:r>
        <w:rPr>
          <w:rStyle w:val="Style13ptBold"/>
        </w:rPr>
        <w:t xml:space="preserve">, </w:t>
      </w:r>
      <w:proofErr w:type="spellStart"/>
      <w:r>
        <w:rPr>
          <w:rStyle w:val="Style13ptBold"/>
        </w:rPr>
        <w:t>correspondant</w:t>
      </w:r>
      <w:proofErr w:type="spellEnd"/>
      <w:r>
        <w:rPr>
          <w:rStyle w:val="Style13ptBold"/>
        </w:rPr>
        <w:t xml:space="preserve"> @ The Hindu, 7/15</w:t>
      </w:r>
    </w:p>
    <w:p w:rsidR="00CF0664" w:rsidRDefault="00CF0664" w:rsidP="00CF0664">
      <w:pPr>
        <w:pStyle w:val="NormalWeb"/>
        <w:shd w:val="clear" w:color="auto" w:fill="FFFFFF"/>
        <w:spacing w:before="0" w:beforeAutospacing="0" w:after="225" w:afterAutospacing="0" w:line="313" w:lineRule="atLeast"/>
        <w:textAlignment w:val="baseline"/>
        <w:rPr>
          <w:rStyle w:val="Style13ptBold"/>
          <w:b w:val="0"/>
        </w:rPr>
      </w:pPr>
      <w:r>
        <w:rPr>
          <w:rStyle w:val="Style13ptBold"/>
        </w:rPr>
        <w:t>(</w:t>
      </w:r>
      <w:proofErr w:type="spellStart"/>
      <w:r>
        <w:rPr>
          <w:rStyle w:val="Style13ptBold"/>
        </w:rPr>
        <w:t>Anul</w:t>
      </w:r>
      <w:proofErr w:type="spellEnd"/>
      <w:r>
        <w:rPr>
          <w:rStyle w:val="Style13ptBold"/>
        </w:rPr>
        <w:t xml:space="preserve">, 7/15/14, The Hindu, “India, Russia begin naval drilling in Sea of Japan”, </w:t>
      </w:r>
      <w:hyperlink r:id="rId18" w:history="1">
        <w:r w:rsidRPr="00171677">
          <w:rPr>
            <w:rStyle w:val="Hyperlink"/>
            <w:sz w:val="26"/>
          </w:rPr>
          <w:t>http://www.thehindu.com/news/national/india-russia-begin-naval-drills-in-sea-of-japan/article6214698.ece</w:t>
        </w:r>
      </w:hyperlink>
      <w:r>
        <w:rPr>
          <w:rStyle w:val="Style13ptBold"/>
        </w:rPr>
        <w:t>, 7/15/14, NB)</w:t>
      </w:r>
    </w:p>
    <w:p w:rsidR="00CF0664" w:rsidRDefault="00CF0664" w:rsidP="00CF0664">
      <w:pPr>
        <w:pStyle w:val="NormalWeb"/>
        <w:shd w:val="clear" w:color="auto" w:fill="FFFFFF"/>
        <w:spacing w:before="0" w:beforeAutospacing="0" w:after="225" w:afterAutospacing="0" w:line="313" w:lineRule="atLeast"/>
        <w:jc w:val="both"/>
        <w:textAlignment w:val="baseline"/>
        <w:rPr>
          <w:rStyle w:val="StyleUnderline"/>
        </w:rPr>
      </w:pPr>
      <w:r w:rsidRPr="0050487D">
        <w:rPr>
          <w:rStyle w:val="StyleUnderline"/>
        </w:rPr>
        <w:t xml:space="preserve">India and Russia have commenced naval </w:t>
      </w:r>
      <w:proofErr w:type="spellStart"/>
      <w:r w:rsidRPr="0050487D">
        <w:rPr>
          <w:rStyle w:val="StyleUnderline"/>
        </w:rPr>
        <w:t>manoeuvres</w:t>
      </w:r>
      <w:proofErr w:type="spellEnd"/>
      <w:r w:rsidRPr="0050487D">
        <w:rPr>
          <w:rStyle w:val="StyleUnderline"/>
        </w:rPr>
        <w:t xml:space="preserve"> in the Sea of Japan which coincide with their growing energy ties that could, in the future, include transit of oil through the Arctic route.</w:t>
      </w:r>
      <w:r>
        <w:rPr>
          <w:rStyle w:val="StyleUnderline"/>
        </w:rPr>
        <w:t xml:space="preserve"> </w:t>
      </w:r>
      <w:r>
        <w:t xml:space="preserve">A </w:t>
      </w:r>
      <w:proofErr w:type="spellStart"/>
      <w:r>
        <w:t>Defence</w:t>
      </w:r>
      <w:proofErr w:type="spellEnd"/>
      <w:r>
        <w:t xml:space="preserve"> Ministry statement has said </w:t>
      </w:r>
      <w:r w:rsidRPr="0050487D">
        <w:rPr>
          <w:rStyle w:val="StyleUnderline"/>
        </w:rPr>
        <w:t>the two countries, which are fielding an impressive array of warships and aircraft during the Indra-14 exercise, will work together to check piracy, render assistance to ships in distress and counter the threat from submarines. They will also coordinate missile strikes on land targets.</w:t>
      </w:r>
      <w:r>
        <w:rPr>
          <w:rStyle w:val="StyleUnderline"/>
        </w:rPr>
        <w:t xml:space="preserve"> </w:t>
      </w:r>
      <w:r>
        <w:t xml:space="preserve">Russia’s guided missile cruiser </w:t>
      </w:r>
      <w:proofErr w:type="spellStart"/>
      <w:r>
        <w:t>Varyag</w:t>
      </w:r>
      <w:proofErr w:type="spellEnd"/>
      <w:r>
        <w:t xml:space="preserve"> and destroyer </w:t>
      </w:r>
      <w:proofErr w:type="spellStart"/>
      <w:r>
        <w:t>Bystry</w:t>
      </w:r>
      <w:proofErr w:type="spellEnd"/>
      <w:r>
        <w:t xml:space="preserve"> are participating in the exercise, in which the Navy is showcasing INS </w:t>
      </w:r>
      <w:proofErr w:type="spellStart"/>
      <w:r>
        <w:t>Shivalik</w:t>
      </w:r>
      <w:proofErr w:type="spellEnd"/>
      <w:r>
        <w:t xml:space="preserve">, a modern stealth frigate, and INS </w:t>
      </w:r>
      <w:proofErr w:type="spellStart"/>
      <w:r>
        <w:t>Ranvijay</w:t>
      </w:r>
      <w:proofErr w:type="spellEnd"/>
      <w:r>
        <w:t>, a Rajput class destroyer. Ahead of the exercise, Russian publication</w:t>
      </w:r>
      <w:r>
        <w:rPr>
          <w:rStyle w:val="apple-converted-space"/>
          <w:rFonts w:ascii="Georgia" w:hAnsi="Georgia"/>
          <w:color w:val="3B3A39"/>
          <w:sz w:val="21"/>
          <w:szCs w:val="21"/>
        </w:rPr>
        <w:t> </w:t>
      </w:r>
      <w:proofErr w:type="spellStart"/>
      <w:r>
        <w:rPr>
          <w:i/>
          <w:iCs/>
        </w:rPr>
        <w:t>Nezavismaya</w:t>
      </w:r>
      <w:proofErr w:type="spellEnd"/>
      <w:r>
        <w:rPr>
          <w:i/>
          <w:iCs/>
        </w:rPr>
        <w:t xml:space="preserve"> </w:t>
      </w:r>
      <w:proofErr w:type="spellStart"/>
      <w:r>
        <w:rPr>
          <w:i/>
          <w:iCs/>
        </w:rPr>
        <w:t>Gazeta</w:t>
      </w:r>
      <w:proofErr w:type="spellEnd"/>
      <w:r>
        <w:t xml:space="preserve">, reported that </w:t>
      </w:r>
      <w:r w:rsidRPr="0050487D">
        <w:rPr>
          <w:rStyle w:val="StyleUnderline"/>
        </w:rPr>
        <w:t xml:space="preserve">India’s participation in the Sakhalin-1 project for the development of an oil and gas field, as well as the planned shipment of natural resources from the Arctic, imparted relevance to the </w:t>
      </w:r>
      <w:proofErr w:type="spellStart"/>
      <w:r w:rsidRPr="0050487D">
        <w:rPr>
          <w:rStyle w:val="StyleUnderline"/>
        </w:rPr>
        <w:t>manoeuvres</w:t>
      </w:r>
      <w:proofErr w:type="spellEnd"/>
      <w:r>
        <w:t xml:space="preserve">. It added that </w:t>
      </w:r>
      <w:r w:rsidRPr="0050487D">
        <w:rPr>
          <w:rStyle w:val="StyleUnderline"/>
        </w:rPr>
        <w:t>India and Russia were involved in a joint development of phosphate deposits on the Kola Peninsula and potassium-magnesium salts in the Perm region</w:t>
      </w:r>
      <w:r>
        <w:t xml:space="preserve"> — </w:t>
      </w:r>
      <w:r w:rsidRPr="0050487D">
        <w:rPr>
          <w:rStyle w:val="StyleUnderline"/>
        </w:rPr>
        <w:t>a hefty total investment of $2.5 billion.</w:t>
      </w:r>
    </w:p>
    <w:p w:rsidR="00CF0664" w:rsidRDefault="00CF0664" w:rsidP="00CF0664">
      <w:pPr>
        <w:pStyle w:val="NormalWeb"/>
        <w:shd w:val="clear" w:color="auto" w:fill="FFFFFF"/>
        <w:spacing w:before="0" w:beforeAutospacing="0" w:after="225" w:afterAutospacing="0" w:line="313" w:lineRule="atLeast"/>
        <w:textAlignment w:val="baseline"/>
        <w:rPr>
          <w:rStyle w:val="StyleUnderline"/>
        </w:rPr>
      </w:pPr>
    </w:p>
    <w:p w:rsidR="00CF0664" w:rsidRPr="009A6FF3" w:rsidRDefault="00CF0664" w:rsidP="00CF0664">
      <w:pPr>
        <w:pStyle w:val="Heading4"/>
        <w:rPr>
          <w:rStyle w:val="Style13ptBold"/>
          <w:b/>
        </w:rPr>
      </w:pPr>
      <w:r w:rsidRPr="009A6FF3">
        <w:rPr>
          <w:rStyle w:val="Style13ptBold"/>
        </w:rPr>
        <w:t>Canada and Russian Arctic tensions increasing</w:t>
      </w:r>
    </w:p>
    <w:p w:rsidR="00CF0664" w:rsidRDefault="00CF0664" w:rsidP="00CF0664">
      <w:pPr>
        <w:pStyle w:val="NormalWeb"/>
        <w:shd w:val="clear" w:color="auto" w:fill="FFFFFF"/>
        <w:spacing w:before="0" w:beforeAutospacing="0" w:after="225" w:afterAutospacing="0" w:line="313" w:lineRule="atLeast"/>
        <w:textAlignment w:val="baseline"/>
        <w:rPr>
          <w:rStyle w:val="Style13ptBold"/>
        </w:rPr>
      </w:pPr>
      <w:proofErr w:type="spellStart"/>
      <w:r>
        <w:rPr>
          <w:rStyle w:val="Style13ptBold"/>
        </w:rPr>
        <w:t>MacCharles</w:t>
      </w:r>
      <w:proofErr w:type="spellEnd"/>
      <w:r>
        <w:rPr>
          <w:rStyle w:val="Style13ptBold"/>
        </w:rPr>
        <w:t>, &amp; Whittington reporter @ Toronto Star, 14</w:t>
      </w:r>
    </w:p>
    <w:p w:rsidR="00CF0664" w:rsidRPr="009A6FF3" w:rsidRDefault="00CF0664" w:rsidP="00CF0664">
      <w:pPr>
        <w:pStyle w:val="NormalWeb"/>
        <w:shd w:val="clear" w:color="auto" w:fill="FFFFFF"/>
        <w:spacing w:before="0" w:beforeAutospacing="0" w:after="225" w:afterAutospacing="0" w:line="313" w:lineRule="atLeast"/>
        <w:textAlignment w:val="baseline"/>
        <w:rPr>
          <w:rStyle w:val="Style13ptBold"/>
          <w:b w:val="0"/>
        </w:rPr>
      </w:pPr>
      <w:r w:rsidRPr="009A6FF3">
        <w:rPr>
          <w:rStyle w:val="Style13ptBold"/>
        </w:rPr>
        <w:t>(</w:t>
      </w:r>
      <w:proofErr w:type="spellStart"/>
      <w:r w:rsidRPr="009A6FF3">
        <w:rPr>
          <w:rStyle w:val="Style13ptBold"/>
        </w:rPr>
        <w:t>Tonda</w:t>
      </w:r>
      <w:proofErr w:type="spellEnd"/>
      <w:r w:rsidRPr="009A6FF3">
        <w:rPr>
          <w:rStyle w:val="Style13ptBold"/>
        </w:rPr>
        <w:t xml:space="preserve"> &amp; Les, 3/3/14, Toronto Star, </w:t>
      </w:r>
      <w:hyperlink r:id="rId19" w:history="1">
        <w:r w:rsidRPr="009A6FF3">
          <w:rPr>
            <w:rStyle w:val="Hyperlink"/>
            <w:b/>
            <w:sz w:val="26"/>
          </w:rPr>
          <w:t>http://www.thestar.com/news/canada/2014/03/03/harper_warns_that_russia_faces_ouster_from_g8.html#</w:t>
        </w:r>
      </w:hyperlink>
      <w:r w:rsidRPr="009A6FF3">
        <w:rPr>
          <w:rStyle w:val="Style13ptBold"/>
        </w:rPr>
        <w:t>, 7/15/14, NB)</w:t>
      </w:r>
    </w:p>
    <w:p w:rsidR="00CF0664" w:rsidRPr="00820942" w:rsidRDefault="00CF0664" w:rsidP="00CF0664">
      <w:pPr>
        <w:jc w:val="both"/>
        <w:rPr>
          <w:rFonts w:asciiTheme="majorHAnsi" w:hAnsiTheme="majorHAnsi"/>
        </w:rPr>
      </w:pPr>
      <w:r w:rsidRPr="00820942">
        <w:rPr>
          <w:rStyle w:val="StyleUnderline"/>
        </w:rPr>
        <w:t>When it comes to the Arctic, Vladimir Putin and Stephen Harper see eye to eye on one thing: it’s a vast melting wonderland </w:t>
      </w:r>
      <w:hyperlink r:id="rId20" w:history="1">
        <w:r w:rsidRPr="00820942">
          <w:rPr>
            <w:rStyle w:val="StyleUnderline"/>
          </w:rPr>
          <w:t>full of oil</w:t>
        </w:r>
      </w:hyperlink>
      <w:r w:rsidRPr="00820942">
        <w:rPr>
          <w:rStyle w:val="StyleUnderline"/>
        </w:rPr>
        <w:t> that’s ripe for the taking. Who gets what is a matter of international debate and for the first time since tensions between both countries began in </w:t>
      </w:r>
      <w:hyperlink r:id="rId21" w:tgtFrame="_blank" w:history="1">
        <w:r w:rsidRPr="00820942">
          <w:rPr>
            <w:rStyle w:val="StyleUnderline"/>
          </w:rPr>
          <w:t>December 2013 </w:t>
        </w:r>
      </w:hyperlink>
      <w:r w:rsidRPr="00820942">
        <w:rPr>
          <w:rStyle w:val="StyleUnderline"/>
        </w:rPr>
        <w:t>over disputed land claims in the North Pole, the conflict has militarized</w:t>
      </w:r>
      <w:r w:rsidRPr="00820942">
        <w:rPr>
          <w:rFonts w:asciiTheme="majorHAnsi" w:hAnsiTheme="majorHAnsi"/>
        </w:rPr>
        <w:t>.  </w:t>
      </w:r>
    </w:p>
    <w:p w:rsidR="00CF0664" w:rsidRPr="00820942" w:rsidRDefault="00CF0664" w:rsidP="00CF0664">
      <w:pPr>
        <w:jc w:val="both"/>
        <w:rPr>
          <w:rFonts w:asciiTheme="majorHAnsi" w:hAnsiTheme="majorHAnsi"/>
        </w:rPr>
      </w:pPr>
      <w:hyperlink r:id="rId22" w:history="1">
        <w:r w:rsidRPr="00820942">
          <w:rPr>
            <w:rStyle w:val="Hyperlink"/>
            <w:rFonts w:asciiTheme="majorHAnsi" w:hAnsiTheme="majorHAnsi"/>
          </w:rPr>
          <w:t>CBC News is reporting</w:t>
        </w:r>
      </w:hyperlink>
      <w:r w:rsidRPr="00820942">
        <w:rPr>
          <w:rStyle w:val="apple-converted-space"/>
          <w:rFonts w:asciiTheme="majorHAnsi" w:hAnsiTheme="majorHAnsi"/>
        </w:rPr>
        <w:t> </w:t>
      </w:r>
      <w:r w:rsidRPr="00820942">
        <w:rPr>
          <w:rFonts w:asciiTheme="majorHAnsi" w:hAnsiTheme="majorHAnsi"/>
        </w:rPr>
        <w:t>that the aging F-18s Canada is looking to replace with F-35s were sent on at least two missions in June to intercept Russian Tu-95 heavy bombers cruising too close to Canadian Arctic airspace. </w:t>
      </w:r>
      <w:r w:rsidRPr="00820942">
        <w:rPr>
          <w:rStyle w:val="StyleUnderline"/>
        </w:rPr>
        <w:t>Testing the Canadian forces is widely seen as a provocative move by Putin’s government, showing how serious he takes Canadian aggression over Ukraine.</w:t>
      </w:r>
    </w:p>
    <w:p w:rsidR="00CF0664" w:rsidRPr="00820942" w:rsidRDefault="00CF0664" w:rsidP="00CF0664">
      <w:pPr>
        <w:jc w:val="both"/>
        <w:rPr>
          <w:b/>
          <w:u w:val="single"/>
        </w:rPr>
      </w:pPr>
      <w:r w:rsidRPr="00820942">
        <w:rPr>
          <w:rFonts w:asciiTheme="majorHAnsi" w:hAnsiTheme="majorHAnsi"/>
        </w:rPr>
        <w:t xml:space="preserve">When I asked National </w:t>
      </w:r>
      <w:proofErr w:type="spellStart"/>
      <w:r w:rsidRPr="00820942">
        <w:rPr>
          <w:rFonts w:asciiTheme="majorHAnsi" w:hAnsiTheme="majorHAnsi"/>
        </w:rPr>
        <w:t>Defence</w:t>
      </w:r>
      <w:proofErr w:type="spellEnd"/>
      <w:r w:rsidRPr="00820942">
        <w:rPr>
          <w:rFonts w:asciiTheme="majorHAnsi" w:hAnsiTheme="majorHAnsi"/>
        </w:rPr>
        <w:t xml:space="preserve"> about the interceptions they referred me to Minister Rob Nicholson’s</w:t>
      </w:r>
      <w:r w:rsidRPr="00820942">
        <w:rPr>
          <w:rStyle w:val="apple-converted-space"/>
          <w:rFonts w:asciiTheme="majorHAnsi" w:hAnsiTheme="majorHAnsi"/>
        </w:rPr>
        <w:t> </w:t>
      </w:r>
      <w:hyperlink r:id="rId23" w:tgtFrame="_blank" w:history="1">
        <w:r w:rsidRPr="00820942">
          <w:rPr>
            <w:rStyle w:val="Hyperlink"/>
            <w:rFonts w:asciiTheme="majorHAnsi" w:hAnsiTheme="majorHAnsi"/>
          </w:rPr>
          <w:t>comments in the House of Commons</w:t>
        </w:r>
      </w:hyperlink>
      <w:r w:rsidRPr="00820942">
        <w:rPr>
          <w:rFonts w:asciiTheme="majorHAnsi" w:hAnsiTheme="majorHAnsi"/>
        </w:rPr>
        <w:t xml:space="preserve">. “I can confirm to the House that, </w:t>
      </w:r>
      <w:r w:rsidRPr="00820942">
        <w:rPr>
          <w:rStyle w:val="StyleUnderline"/>
        </w:rPr>
        <w:t>yes, we continue to see Russian military activity in the Arctic,”</w:t>
      </w:r>
      <w:r w:rsidRPr="00820942">
        <w:rPr>
          <w:rFonts w:asciiTheme="majorHAnsi" w:hAnsiTheme="majorHAnsi"/>
        </w:rPr>
        <w:t xml:space="preserve"> he said, staying on script and offering few details about the interceptions. “</w:t>
      </w:r>
      <w:r w:rsidRPr="00820942">
        <w:rPr>
          <w:rStyle w:val="StyleUnderline"/>
        </w:rPr>
        <w:t>The Canadian Armed Forces remain ready and able to respond and, in fact, the Royal Canadian Air Force CF-18s were dispatched in recent days in response to Russian aircraft movements.”</w:t>
      </w:r>
      <w:r>
        <w:rPr>
          <w:rStyle w:val="StyleUnderline"/>
        </w:rPr>
        <w:t xml:space="preserve"> </w:t>
      </w:r>
      <w:r w:rsidRPr="00820942">
        <w:rPr>
          <w:rFonts w:asciiTheme="majorHAnsi" w:hAnsiTheme="majorHAnsi"/>
        </w:rPr>
        <w:t>Those “aircraft movements” are no doubt a message to Harper, who made it his mission to denounce and sanction the Putin regime following the invasion of Crimea. Harper</w:t>
      </w:r>
      <w:r w:rsidRPr="00820942">
        <w:rPr>
          <w:rStyle w:val="apple-converted-space"/>
          <w:rFonts w:asciiTheme="majorHAnsi" w:hAnsiTheme="majorHAnsi"/>
        </w:rPr>
        <w:t> </w:t>
      </w:r>
      <w:hyperlink r:id="rId24" w:tgtFrame="_blank" w:history="1">
        <w:r w:rsidRPr="00820942">
          <w:rPr>
            <w:rStyle w:val="Hyperlink"/>
            <w:rFonts w:asciiTheme="majorHAnsi" w:hAnsiTheme="majorHAnsi"/>
          </w:rPr>
          <w:t>issued travel bans</w:t>
        </w:r>
      </w:hyperlink>
      <w:r w:rsidRPr="00820942">
        <w:rPr>
          <w:rStyle w:val="apple-converted-space"/>
          <w:rFonts w:asciiTheme="majorHAnsi" w:hAnsiTheme="majorHAnsi"/>
        </w:rPr>
        <w:t> </w:t>
      </w:r>
      <w:r w:rsidRPr="00820942">
        <w:rPr>
          <w:rFonts w:asciiTheme="majorHAnsi" w:hAnsiTheme="majorHAnsi"/>
        </w:rPr>
        <w:t>to several key members of Putin’s retinue,</w:t>
      </w:r>
      <w:r>
        <w:rPr>
          <w:rFonts w:asciiTheme="majorHAnsi" w:hAnsiTheme="majorHAnsi"/>
        </w:rPr>
        <w:t xml:space="preserve"> </w:t>
      </w:r>
      <w:hyperlink r:id="rId25" w:tgtFrame="_blank" w:history="1">
        <w:r w:rsidRPr="00820942">
          <w:rPr>
            <w:rStyle w:val="Hyperlink"/>
            <w:rFonts w:asciiTheme="majorHAnsi" w:hAnsiTheme="majorHAnsi"/>
          </w:rPr>
          <w:t>expelled a Russian diplomat</w:t>
        </w:r>
      </w:hyperlink>
      <w:r w:rsidRPr="00820942">
        <w:rPr>
          <w:rFonts w:asciiTheme="majorHAnsi" w:hAnsiTheme="majorHAnsi"/>
        </w:rPr>
        <w:t>, and sanctioned Russian</w:t>
      </w:r>
      <w:r w:rsidRPr="00820942">
        <w:rPr>
          <w:rStyle w:val="apple-converted-space"/>
          <w:rFonts w:asciiTheme="majorHAnsi" w:hAnsiTheme="majorHAnsi"/>
        </w:rPr>
        <w:t> </w:t>
      </w:r>
      <w:hyperlink r:id="rId26" w:history="1">
        <w:r w:rsidRPr="00820942">
          <w:rPr>
            <w:rStyle w:val="Hyperlink"/>
            <w:rFonts w:asciiTheme="majorHAnsi" w:hAnsiTheme="majorHAnsi"/>
          </w:rPr>
          <w:t>business entities</w:t>
        </w:r>
      </w:hyperlink>
      <w:r w:rsidRPr="00820942">
        <w:rPr>
          <w:rFonts w:asciiTheme="majorHAnsi" w:hAnsiTheme="majorHAnsi"/>
        </w:rPr>
        <w:t>. One of his ministers </w:t>
      </w:r>
      <w:hyperlink r:id="rId27" w:history="1">
        <w:r w:rsidRPr="00820942">
          <w:rPr>
            <w:rStyle w:val="Hyperlink"/>
            <w:rFonts w:asciiTheme="majorHAnsi" w:hAnsiTheme="majorHAnsi"/>
          </w:rPr>
          <w:t>compared Putin's actions to Hitler</w:t>
        </w:r>
      </w:hyperlink>
      <w:hyperlink r:id="rId28" w:tgtFrame="_blank" w:history="1">
        <w:r w:rsidRPr="00820942">
          <w:rPr>
            <w:rStyle w:val="Hyperlink"/>
            <w:rFonts w:asciiTheme="majorHAnsi" w:hAnsiTheme="majorHAnsi"/>
          </w:rPr>
          <w:t>'s</w:t>
        </w:r>
      </w:hyperlink>
      <w:r w:rsidRPr="00820942">
        <w:rPr>
          <w:rFonts w:asciiTheme="majorHAnsi" w:hAnsiTheme="majorHAnsi"/>
        </w:rPr>
        <w:t>.</w:t>
      </w:r>
      <w:r>
        <w:rPr>
          <w:b/>
          <w:u w:val="single"/>
        </w:rPr>
        <w:t xml:space="preserve"> </w:t>
      </w:r>
      <w:r w:rsidRPr="00820942">
        <w:rPr>
          <w:rStyle w:val="StyleUnderline"/>
        </w:rPr>
        <w:t>With a potential treasure trove of 90 billion barrels of oil </w:t>
      </w:r>
      <w:hyperlink r:id="rId29" w:history="1">
        <w:r w:rsidRPr="00820942">
          <w:rPr>
            <w:rStyle w:val="StyleUnderline"/>
          </w:rPr>
          <w:t>sitting untapped in the North Pole</w:t>
        </w:r>
      </w:hyperlink>
      <w:r w:rsidRPr="00820942">
        <w:rPr>
          <w:rStyle w:val="StyleUnderline"/>
        </w:rPr>
        <w:t>, and almost 1,700 trillion cubic feet of natural gas, there’s no wonder Canada and Russia, two of the biggest petrol-peddlers in the world, are territorial over the mostly uninhabitable landmass.</w:t>
      </w:r>
      <w:r>
        <w:rPr>
          <w:rFonts w:asciiTheme="majorHAnsi" w:hAnsiTheme="majorHAnsi"/>
        </w:rPr>
        <w:t xml:space="preserve"> </w:t>
      </w:r>
      <w:r w:rsidRPr="00820942">
        <w:rPr>
          <w:rFonts w:asciiTheme="majorHAnsi" w:hAnsiTheme="majorHAnsi"/>
        </w:rPr>
        <w:t xml:space="preserve">Just last week </w:t>
      </w:r>
      <w:r w:rsidRPr="00820942">
        <w:rPr>
          <w:rStyle w:val="StyleUnderline"/>
        </w:rPr>
        <w:t>Canada finally approved </w:t>
      </w:r>
      <w:hyperlink r:id="rId30" w:history="1">
        <w:r w:rsidRPr="00820942">
          <w:rPr>
            <w:rStyle w:val="StyleUnderline"/>
          </w:rPr>
          <w:t>energy exploration</w:t>
        </w:r>
      </w:hyperlink>
      <w:r w:rsidRPr="00820942">
        <w:rPr>
          <w:rStyle w:val="StyleUnderline"/>
        </w:rPr>
        <w:t> in offshore Arctic waters, including seismic testing</w:t>
      </w:r>
      <w:r w:rsidRPr="00820942">
        <w:rPr>
          <w:rFonts w:asciiTheme="majorHAnsi" w:hAnsiTheme="majorHAnsi"/>
        </w:rPr>
        <w:t>, even when faced with the objections of Inuit communities who argued it could jeopardize their traditional food sources. After a failed proposal for seismic testing in the Arctic Ocean through a </w:t>
      </w:r>
      <w:hyperlink r:id="rId31" w:history="1">
        <w:r w:rsidRPr="00820942">
          <w:rPr>
            <w:rStyle w:val="Hyperlink"/>
            <w:rFonts w:asciiTheme="majorHAnsi" w:hAnsiTheme="majorHAnsi"/>
          </w:rPr>
          <w:t>court injunction in 2010</w:t>
        </w:r>
      </w:hyperlink>
      <w:r w:rsidRPr="00820942">
        <w:rPr>
          <w:rFonts w:asciiTheme="majorHAnsi" w:hAnsiTheme="majorHAnsi"/>
        </w:rPr>
        <w:t xml:space="preserve">, the latest approval shows the Harper government </w:t>
      </w:r>
      <w:proofErr w:type="spellStart"/>
      <w:r w:rsidRPr="00820942">
        <w:rPr>
          <w:rFonts w:asciiTheme="majorHAnsi" w:hAnsiTheme="majorHAnsi"/>
        </w:rPr>
        <w:t>moulding</w:t>
      </w:r>
      <w:proofErr w:type="spellEnd"/>
      <w:r w:rsidRPr="00820942">
        <w:rPr>
          <w:rFonts w:asciiTheme="majorHAnsi" w:hAnsiTheme="majorHAnsi"/>
        </w:rPr>
        <w:t xml:space="preserve"> their energy plans. A </w:t>
      </w:r>
      <w:proofErr w:type="spellStart"/>
      <w:r w:rsidRPr="00820942">
        <w:rPr>
          <w:rFonts w:asciiTheme="majorHAnsi" w:hAnsiTheme="majorHAnsi"/>
        </w:rPr>
        <w:t>recent</w:t>
      </w:r>
      <w:hyperlink r:id="rId32" w:history="1">
        <w:r w:rsidRPr="00820942">
          <w:rPr>
            <w:rStyle w:val="Hyperlink"/>
            <w:rFonts w:asciiTheme="majorHAnsi" w:hAnsiTheme="majorHAnsi"/>
          </w:rPr>
          <w:t>Natural</w:t>
        </w:r>
        <w:proofErr w:type="spellEnd"/>
        <w:r w:rsidRPr="00820942">
          <w:rPr>
            <w:rStyle w:val="Hyperlink"/>
            <w:rFonts w:asciiTheme="majorHAnsi" w:hAnsiTheme="majorHAnsi"/>
          </w:rPr>
          <w:t xml:space="preserve"> Resources Canada study</w:t>
        </w:r>
      </w:hyperlink>
      <w:r w:rsidRPr="00820942">
        <w:rPr>
          <w:rStyle w:val="apple-converted-space"/>
          <w:rFonts w:asciiTheme="majorHAnsi" w:hAnsiTheme="majorHAnsi"/>
        </w:rPr>
        <w:t> </w:t>
      </w:r>
      <w:r w:rsidRPr="00820942">
        <w:rPr>
          <w:rFonts w:asciiTheme="majorHAnsi" w:hAnsiTheme="majorHAnsi"/>
        </w:rPr>
        <w:t xml:space="preserve">shows </w:t>
      </w:r>
      <w:r w:rsidRPr="00820942">
        <w:rPr>
          <w:rStyle w:val="StyleUnderline"/>
        </w:rPr>
        <w:t>the government is accepting that climate change will open up the Arctic land, and inevitably natural resource gathering will soon follow.</w:t>
      </w:r>
      <w:r>
        <w:rPr>
          <w:rStyle w:val="StyleUnderline"/>
        </w:rPr>
        <w:t xml:space="preserve"> </w:t>
      </w:r>
      <w:r w:rsidRPr="00820942">
        <w:rPr>
          <w:rFonts w:asciiTheme="majorHAnsi" w:hAnsiTheme="majorHAnsi"/>
        </w:rPr>
        <w:t>The news of the Tu-95s flying toward Canadian airspace has been kept relatively quiet, even as debate rages in Canada over whether or not to</w:t>
      </w:r>
      <w:r w:rsidRPr="00820942">
        <w:rPr>
          <w:rStyle w:val="apple-converted-space"/>
          <w:rFonts w:asciiTheme="majorHAnsi" w:hAnsiTheme="majorHAnsi"/>
        </w:rPr>
        <w:t> </w:t>
      </w:r>
      <w:hyperlink r:id="rId33" w:history="1">
        <w:r w:rsidRPr="00820942">
          <w:rPr>
            <w:rStyle w:val="Hyperlink"/>
            <w:rFonts w:asciiTheme="majorHAnsi" w:hAnsiTheme="majorHAnsi"/>
          </w:rPr>
          <w:t>purchase the F-35 Lightning</w:t>
        </w:r>
      </w:hyperlink>
      <w:r w:rsidRPr="00820942">
        <w:rPr>
          <w:rStyle w:val="apple-converted-space"/>
          <w:rFonts w:asciiTheme="majorHAnsi" w:hAnsiTheme="majorHAnsi"/>
        </w:rPr>
        <w:t> </w:t>
      </w:r>
      <w:r w:rsidRPr="00820942">
        <w:rPr>
          <w:rFonts w:asciiTheme="majorHAnsi" w:hAnsiTheme="majorHAnsi"/>
        </w:rPr>
        <w:t>from Lockheed Martin—a plane with a laundry list of detractors. (It’s also worth noting, it’s not a particularly good plane for flying interception missions.) The political hand grenade has seen the Conservative party lose major face as competent military buyers. For now, the Canadians are</w:t>
      </w:r>
      <w:r w:rsidRPr="00820942">
        <w:rPr>
          <w:rStyle w:val="apple-converted-space"/>
          <w:rFonts w:asciiTheme="majorHAnsi" w:hAnsiTheme="majorHAnsi"/>
        </w:rPr>
        <w:t> </w:t>
      </w:r>
      <w:hyperlink r:id="rId34" w:history="1">
        <w:r w:rsidRPr="00820942">
          <w:rPr>
            <w:rStyle w:val="Hyperlink"/>
            <w:rFonts w:asciiTheme="majorHAnsi" w:hAnsiTheme="majorHAnsi"/>
          </w:rPr>
          <w:t>freezing the fighter purchase</w:t>
        </w:r>
      </w:hyperlink>
      <w:r w:rsidRPr="00820942">
        <w:rPr>
          <w:rFonts w:asciiTheme="majorHAnsi" w:hAnsiTheme="majorHAnsi"/>
        </w:rPr>
        <w:t>.</w:t>
      </w:r>
      <w:r>
        <w:rPr>
          <w:rFonts w:asciiTheme="majorHAnsi" w:hAnsiTheme="majorHAnsi"/>
        </w:rPr>
        <w:t xml:space="preserve"> </w:t>
      </w:r>
      <w:r w:rsidRPr="00820942">
        <w:rPr>
          <w:rFonts w:asciiTheme="majorHAnsi" w:hAnsiTheme="majorHAnsi"/>
        </w:rPr>
        <w:t>From claiming the remnants of</w:t>
      </w:r>
      <w:r w:rsidRPr="00820942">
        <w:rPr>
          <w:rStyle w:val="apple-converted-space"/>
          <w:rFonts w:asciiTheme="majorHAnsi" w:hAnsiTheme="majorHAnsi"/>
        </w:rPr>
        <w:t> </w:t>
      </w:r>
      <w:hyperlink r:id="rId35" w:history="1">
        <w:r w:rsidRPr="00820942">
          <w:rPr>
            <w:rStyle w:val="Hyperlink"/>
            <w:rFonts w:asciiTheme="majorHAnsi" w:hAnsiTheme="majorHAnsi"/>
          </w:rPr>
          <w:t>Sir John Franklin’s 1845 lost Arctic voyage</w:t>
        </w:r>
      </w:hyperlink>
      <w:r w:rsidRPr="00820942">
        <w:rPr>
          <w:rStyle w:val="apple-converted-space"/>
          <w:rFonts w:asciiTheme="majorHAnsi" w:hAnsiTheme="majorHAnsi"/>
        </w:rPr>
        <w:t> </w:t>
      </w:r>
      <w:r w:rsidRPr="00820942">
        <w:rPr>
          <w:rFonts w:asciiTheme="majorHAnsi" w:hAnsiTheme="majorHAnsi"/>
        </w:rPr>
        <w:t>to summer vacations driving</w:t>
      </w:r>
      <w:r w:rsidRPr="00820942">
        <w:rPr>
          <w:rStyle w:val="apple-converted-space"/>
          <w:rFonts w:asciiTheme="majorHAnsi" w:hAnsiTheme="majorHAnsi"/>
        </w:rPr>
        <w:t> </w:t>
      </w:r>
      <w:hyperlink r:id="rId36" w:history="1">
        <w:r w:rsidRPr="00820942">
          <w:rPr>
            <w:rStyle w:val="Hyperlink"/>
            <w:rFonts w:asciiTheme="majorHAnsi" w:hAnsiTheme="majorHAnsi"/>
          </w:rPr>
          <w:t>stealth snowmobiles</w:t>
        </w:r>
      </w:hyperlink>
      <w:r w:rsidRPr="00820942">
        <w:rPr>
          <w:rFonts w:asciiTheme="majorHAnsi" w:hAnsiTheme="majorHAnsi"/>
        </w:rPr>
        <w:t>, </w:t>
      </w:r>
      <w:r w:rsidRPr="00820942">
        <w:rPr>
          <w:rStyle w:val="StyleUnderline"/>
        </w:rPr>
        <w:t>Harper is desperate to show Canada's hold on the Arctic and its wealth of potential oil. Ultimately, the standoff with Russia converges two lagging issues for his government: Canada’s fighter plane program and its energy ambitions. All in, it’s starting to spell out a real race between the countries to suck the oil revenues out from under the ocean crust. </w:t>
      </w:r>
    </w:p>
    <w:p w:rsidR="0017300B" w:rsidRDefault="0017300B" w:rsidP="0017300B">
      <w:pPr>
        <w:pStyle w:val="Heading4"/>
      </w:pPr>
      <w:r>
        <w:t>Conflict inevitable- Russia holds interests and US opposing them</w:t>
      </w:r>
    </w:p>
    <w:p w:rsidR="0017300B" w:rsidRDefault="0017300B" w:rsidP="0017300B">
      <w:pPr>
        <w:rPr>
          <w:rStyle w:val="Style13ptBold"/>
        </w:rPr>
      </w:pPr>
      <w:r>
        <w:rPr>
          <w:rStyle w:val="Style13ptBold"/>
        </w:rPr>
        <w:t>Friedman Senior associate editor at The Atlantic '14</w:t>
      </w:r>
    </w:p>
    <w:p w:rsidR="0017300B" w:rsidRPr="00A405FB" w:rsidRDefault="0017300B" w:rsidP="0017300B">
      <w:pPr>
        <w:rPr>
          <w:rStyle w:val="Style13ptBold"/>
          <w:b w:val="0"/>
        </w:rPr>
      </w:pPr>
      <w:r>
        <w:rPr>
          <w:rStyle w:val="Style13ptBold"/>
        </w:rPr>
        <w:t>(Uri, 3-28-2014, The Atlantic, "The Arctic: Where the U.S. and Russia could Square off next," www.theatlantic.com/international/archive/2014/03/the-arctic-where-the-us-and-russia-could-square-off-next/359543/, accessed 7-15-14, WF)</w:t>
      </w:r>
    </w:p>
    <w:p w:rsidR="0017300B" w:rsidRPr="00A405FB" w:rsidRDefault="0017300B" w:rsidP="0017300B">
      <w:pPr>
        <w:rPr>
          <w:rStyle w:val="Style13ptBold"/>
        </w:rPr>
      </w:pPr>
    </w:p>
    <w:p w:rsidR="0017300B" w:rsidRPr="00A405FB" w:rsidRDefault="0017300B" w:rsidP="0017300B">
      <w:pPr>
        <w:rPr>
          <w:sz w:val="16"/>
        </w:rPr>
      </w:pPr>
      <w:r w:rsidRPr="004F4FB0">
        <w:rPr>
          <w:rStyle w:val="StyleUnderline"/>
        </w:rPr>
        <w:t>In mid-March</w:t>
      </w:r>
      <w:r w:rsidRPr="00A405FB">
        <w:rPr>
          <w:sz w:val="16"/>
        </w:rPr>
        <w:t xml:space="preserve">, around the same time that Russia annexed Crimea, </w:t>
      </w:r>
      <w:r w:rsidRPr="004F4FB0">
        <w:rPr>
          <w:rStyle w:val="StyleUnderline"/>
        </w:rPr>
        <w:t>Russian officials announced another territorial coup: 52,000 square kilometers in the Sea of Okhotsk, a splotch of Pacific Ocean known as the "Peanut Hole" and believed to be rich in oil and gas.</w:t>
      </w:r>
      <w:r w:rsidRPr="00A405FB">
        <w:rPr>
          <w:sz w:val="16"/>
        </w:rPr>
        <w:t xml:space="preserve"> A UN commission had recognized the maritime territory as part of Russia's continental shelf, Russia's minister of natural resources and environment proudly announced, and the decision would only advance the territorial claims in the Arctic that Russia had pending before the same committee. After a decade and a half of painstaking petitioning, the Peanut Hole was Russia's. Wikimedia Commons Russian officials were getting a bit ahead of themselves. Technically, the UN commission had approved Russia's recommendations on the outer limits of its continental shelf—and only when Russia acts on these suggestions is its control of the Sea of Okhotsk "final and binding." Still, these technicalities shouldn't obscure the larger point: </w:t>
      </w:r>
      <w:r w:rsidRPr="00270076">
        <w:rPr>
          <w:rStyle w:val="StyleUnderline"/>
        </w:rPr>
        <w:t>Russia isn't only pursuing its territorial ambitions in Ukraine and other former Soviet states. It's particularly active in the Arctic Circle, and, until recently, these efforts engendered international cooperation, not conflict.</w:t>
      </w:r>
      <w:r w:rsidRPr="00A405FB">
        <w:rPr>
          <w:sz w:val="16"/>
        </w:rPr>
        <w:t xml:space="preserve"> </w:t>
      </w:r>
      <w:r w:rsidRPr="00270076">
        <w:rPr>
          <w:rStyle w:val="StyleUnderline"/>
        </w:rPr>
        <w:t>But the Crimean crisis has complicated matters. Take Hillary Clinton's call last week for Canada and the United States to form a "united front" in response to Russia "aggressively reopening military bases” in the Arctic.</w:t>
      </w:r>
      <w:r w:rsidRPr="00A405FB">
        <w:rPr>
          <w:sz w:val="16"/>
        </w:rPr>
        <w:t xml:space="preserve"> Or the difficulties U.S. officials are having in designing sanctions against Russia that won't harm Western oil companies like Exxon Mobil, which are engaged in oil-and-gas exploration with their Russian counterparts in parts of the Russian Arctic. In a dispatch from "beneath the Arctic ocean" this week, </w:t>
      </w:r>
      <w:r w:rsidRPr="00273BCA">
        <w:rPr>
          <w:rStyle w:val="StyleUnderline"/>
        </w:rPr>
        <w:t>The Wall Street Journal reported on a U.S. navy exercise,</w:t>
      </w:r>
      <w:r w:rsidRPr="00A405FB">
        <w:rPr>
          <w:sz w:val="16"/>
        </w:rPr>
        <w:t xml:space="preserve"> scheduled before the crisis in </w:t>
      </w:r>
      <w:proofErr w:type="gramStart"/>
      <w:r w:rsidRPr="00A405FB">
        <w:rPr>
          <w:sz w:val="16"/>
        </w:rPr>
        <w:t xml:space="preserve">Ukraine, </w:t>
      </w:r>
      <w:r w:rsidRPr="00273BCA">
        <w:rPr>
          <w:rStyle w:val="StyleUnderline"/>
        </w:rPr>
        <w:t>that</w:t>
      </w:r>
      <w:proofErr w:type="gramEnd"/>
      <w:r w:rsidRPr="00273BCA">
        <w:rPr>
          <w:rStyle w:val="StyleUnderline"/>
        </w:rPr>
        <w:t xml:space="preserve"> included a simulated attack on a Russian submarine. The U.S. has now canceled a joint naval exercise with Russia in the region and put various other partnerships there on hold.</w:t>
      </w:r>
      <w:r w:rsidRPr="00A405FB">
        <w:rPr>
          <w:sz w:val="16"/>
        </w:rPr>
        <w:t xml:space="preserve"> This week, the Council on Foreign Relations published a very helpful guide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 generally agreed to work together to resolve territorial and environmental issues. But </w:t>
      </w:r>
      <w:r w:rsidRPr="00A405FB">
        <w:rPr>
          <w:rStyle w:val="StyleUnderline"/>
        </w:rPr>
        <w:t>some sovereignty disputes persist, including American opposition to Russia's claims to parts of the Northern Sea Route above Siberia.</w:t>
      </w:r>
      <w:r>
        <w:rPr>
          <w:rStyle w:val="StyleUnderline"/>
        </w:rPr>
        <w:t xml:space="preserve"> </w:t>
      </w:r>
      <w:r w:rsidRPr="00A405FB">
        <w:rPr>
          <w:sz w:val="16"/>
        </w:rPr>
        <w:t xml:space="preserve">Here's CFR's infographic on where the Arctic's shipping and natural-resource potential is, and where the "Arctic Five" are most at odds with each other (you can even layer summer sea ice onto the map!): </w:t>
      </w:r>
      <w:r w:rsidRPr="00A405FB">
        <w:rPr>
          <w:rStyle w:val="StyleUnderline"/>
        </w:rPr>
        <w:t>"Few countries have been as keen to invest in the Arctic as Russia, whose economy and federal budget rely heavily on hydrocarbons,"</w:t>
      </w:r>
      <w:r w:rsidRPr="00A405FB">
        <w:rPr>
          <w:sz w:val="16"/>
        </w:rPr>
        <w:t xml:space="preserve"> CFR writes. "Of the nearly sixty large oil and natural-gas fields discovered in the Arctic, there are forty-three in Russia, eleven in Canada, six in Alaska, and one in Norway, according to a 2009 U.S. Department of Energy report." "</w:t>
      </w:r>
      <w:r w:rsidRPr="00A405FB">
        <w:rPr>
          <w:rStyle w:val="StyleUnderline"/>
        </w:rPr>
        <w:t>Russia</w:t>
      </w:r>
      <w:r w:rsidRPr="00A405FB">
        <w:rPr>
          <w:sz w:val="16"/>
        </w:rPr>
        <w:t xml:space="preserve">, the only non-NATO littoral Arctic state, </w:t>
      </w:r>
      <w:r w:rsidRPr="00A405FB">
        <w:rPr>
          <w:rStyle w:val="StyleUnderline"/>
        </w:rPr>
        <w:t>has made a military buildup in the Arctic a strategic priority, restoring Soviet-era airfields and ports and marshaling naval assets</w:t>
      </w:r>
      <w:r w:rsidRPr="00A405FB">
        <w:rPr>
          <w:sz w:val="16"/>
        </w:rPr>
        <w:t xml:space="preserve">," the guide adds. "In late 2013, </w:t>
      </w:r>
      <w:r w:rsidRPr="00A405FB">
        <w:rPr>
          <w:rStyle w:val="StyleUnderline"/>
        </w:rPr>
        <w:t>President Vladimir Putin instructed his military leadership to pay particular attention to the Arctic, saying Russia needed 'every lever for the protection of its security and national interests there.</w:t>
      </w:r>
      <w:r w:rsidRPr="00A405FB">
        <w:rPr>
          <w:sz w:val="16"/>
        </w:rPr>
        <w:t>' He also ordered the creation of a new strategic military command in the Russian Arctic by the end of 2014."</w:t>
      </w:r>
    </w:p>
    <w:p w:rsidR="0017300B" w:rsidRDefault="0017300B" w:rsidP="0017300B">
      <w:pPr>
        <w:pStyle w:val="Heading4"/>
      </w:pPr>
      <w:r>
        <w:t>Arctic conflict imminent- Russia unwilling to back off, tensions high</w:t>
      </w:r>
    </w:p>
    <w:p w:rsidR="0017300B" w:rsidRDefault="0017300B" w:rsidP="0017300B">
      <w:pPr>
        <w:rPr>
          <w:rStyle w:val="Style13ptBold"/>
        </w:rPr>
      </w:pPr>
      <w:proofErr w:type="spellStart"/>
      <w:r>
        <w:rPr>
          <w:rStyle w:val="Style13ptBold"/>
        </w:rPr>
        <w:t>Bluitt</w:t>
      </w:r>
      <w:proofErr w:type="spellEnd"/>
      <w:r>
        <w:rPr>
          <w:rStyle w:val="Style13ptBold"/>
        </w:rPr>
        <w:t xml:space="preserve"> Production Assistant at CNN 13</w:t>
      </w:r>
    </w:p>
    <w:p w:rsidR="0017300B" w:rsidRPr="007737BB" w:rsidRDefault="0017300B" w:rsidP="0017300B">
      <w:pPr>
        <w:rPr>
          <w:rStyle w:val="Style13ptBold"/>
          <w:b w:val="0"/>
        </w:rPr>
      </w:pPr>
      <w:r>
        <w:rPr>
          <w:rStyle w:val="Style13ptBold"/>
        </w:rPr>
        <w:t>(Rebecca, 12-5-2013, ABC News, "Cold, Cold War: Putin Talks Tough over US Arctic Rivalry," abcnews.go.com/Blotter/cold-cold-war-putin-talks-tough-us-artic/story?id=21110178, accessed 7-15-14, WF)</w:t>
      </w:r>
    </w:p>
    <w:p w:rsidR="0017300B" w:rsidRPr="007737BB" w:rsidRDefault="0017300B" w:rsidP="0017300B">
      <w:pPr>
        <w:rPr>
          <w:rStyle w:val="StyleUnderline"/>
        </w:rPr>
      </w:pPr>
    </w:p>
    <w:p w:rsidR="0017300B" w:rsidRPr="007737BB" w:rsidRDefault="0017300B" w:rsidP="0017300B">
      <w:pPr>
        <w:rPr>
          <w:sz w:val="16"/>
        </w:rPr>
      </w:pPr>
      <w:r w:rsidRPr="00200A9A">
        <w:rPr>
          <w:rStyle w:val="StyleUnderline"/>
        </w:rPr>
        <w:t>Russian President Vladimir Putin said this week that U.S. military capabilities in the Arctic Circle leave his government little choice but to maintain a strong foothold in the frigid north, where tensions between the former Cold War adversaries in recent years have heated up</w:t>
      </w:r>
      <w:r w:rsidRPr="007737BB">
        <w:rPr>
          <w:sz w:val="16"/>
        </w:rPr>
        <w:t xml:space="preserve"> as the polar ice thawed. During a meeting with students in Moscow on Tuesday, </w:t>
      </w:r>
      <w:r w:rsidRPr="00172CC8">
        <w:rPr>
          <w:rStyle w:val="StyleUnderline"/>
        </w:rPr>
        <w:t>Putin was asked whether Russia and other countries might loosen their grip on Arctic territory</w:t>
      </w:r>
      <w:r w:rsidRPr="007737BB">
        <w:rPr>
          <w:sz w:val="16"/>
        </w:rPr>
        <w:t xml:space="preserve"> for military exercises and exploitation of natural resources in favor of environmental preservation. </w:t>
      </w:r>
      <w:r w:rsidRPr="00172CC8">
        <w:rPr>
          <w:rStyle w:val="StyleUnderline"/>
        </w:rPr>
        <w:t>The Russian leader replied that the United States hasn't slipped off the ice shelf and implied that his country's national defense priorities will continue to outweigh conservation efforts.</w:t>
      </w:r>
      <w:r>
        <w:rPr>
          <w:rStyle w:val="StyleUnderline"/>
        </w:rPr>
        <w:t xml:space="preserve"> </w:t>
      </w:r>
      <w:r w:rsidRPr="007737BB">
        <w:rPr>
          <w:sz w:val="16"/>
        </w:rPr>
        <w:t xml:space="preserve">"Experts know quite well that it takes U.S. missiles 15 to 16 minutes to reach Moscow from the Barents Sea," Putin said, according to the Associated Press. His comments came on the heels of a recent renewal of U.S. attention to the Arctic. </w:t>
      </w:r>
      <w:r w:rsidRPr="00813654">
        <w:rPr>
          <w:rStyle w:val="StyleUnderline"/>
        </w:rPr>
        <w:t>Defense Secretary Chuck Hagel laid out the Pentagon's revised Arctic Strategy</w:t>
      </w:r>
      <w:r w:rsidRPr="007737BB">
        <w:rPr>
          <w:sz w:val="16"/>
        </w:rPr>
        <w:t xml:space="preserve"> at the Halifax International Security Forum in Nova Scotia last month. </w:t>
      </w:r>
      <w:r w:rsidRPr="00813654">
        <w:rPr>
          <w:rStyle w:val="StyleUnderline"/>
        </w:rPr>
        <w:t>The U.S. policy blueprint calls for "building trust through transparency about the intent of our military activities and participation in bilateral and multilateral exercises and other engagements that facilitate information-sharing."</w:t>
      </w:r>
      <w:r>
        <w:rPr>
          <w:rStyle w:val="StyleUnderline"/>
        </w:rPr>
        <w:t xml:space="preserve"> </w:t>
      </w:r>
      <w:r w:rsidRPr="00813654">
        <w:rPr>
          <w:rStyle w:val="StyleUnderline"/>
        </w:rPr>
        <w:t>But the Russian president's statement suggested suspicion of American intentions in the region</w:t>
      </w:r>
      <w:r w:rsidRPr="007737BB">
        <w:rPr>
          <w:sz w:val="16"/>
        </w:rPr>
        <w:t xml:space="preserve">, and possible wariness that the U.S. is not being as forthcoming as it has pledged to be. A Hagel aide said that Russia should adopt a cooperative policy. "The Department of Defense Arctic Strategy recognizes that changes in the Arctic landscape create an opportunity for nations to work together through coalitions of common interest," said Pentagon spokesman Carl </w:t>
      </w:r>
      <w:proofErr w:type="spellStart"/>
      <w:r w:rsidRPr="007737BB">
        <w:rPr>
          <w:sz w:val="16"/>
        </w:rPr>
        <w:t>Woog</w:t>
      </w:r>
      <w:proofErr w:type="spellEnd"/>
      <w:r w:rsidRPr="007737BB">
        <w:rPr>
          <w:sz w:val="16"/>
        </w:rPr>
        <w:t xml:space="preserve">. "We will work together with Arctic nations to ensure that the region remains peaceful and free of conflict." </w:t>
      </w:r>
      <w:r w:rsidRPr="00717B84">
        <w:rPr>
          <w:rStyle w:val="StyleUnderline"/>
        </w:rPr>
        <w:t>Over the last several years both nations have increased their respective military presence in the Arctic</w:t>
      </w:r>
      <w:r w:rsidRPr="007737BB">
        <w:rPr>
          <w:sz w:val="16"/>
        </w:rPr>
        <w:t xml:space="preserve">, including U.S. naval and Russian air force operations. </w:t>
      </w:r>
      <w:r w:rsidRPr="00717B84">
        <w:rPr>
          <w:rStyle w:val="StyleUnderline"/>
        </w:rPr>
        <w:t>Putin's recent comments indicate uneasiness with U.S. military activity so close to Russian borders.</w:t>
      </w:r>
      <w:r>
        <w:rPr>
          <w:rStyle w:val="StyleUnderline"/>
        </w:rPr>
        <w:t xml:space="preserve"> </w:t>
      </w:r>
      <w:r w:rsidRPr="007737BB">
        <w:rPr>
          <w:sz w:val="16"/>
        </w:rPr>
        <w:t xml:space="preserve">Putin's mistrust of U.S. nuclear-powered submarines' proximity to Russian borders is fueling Russia's professed need for a strong military presence in the Arctic, Hans </w:t>
      </w:r>
      <w:proofErr w:type="spellStart"/>
      <w:r w:rsidRPr="007737BB">
        <w:rPr>
          <w:sz w:val="16"/>
        </w:rPr>
        <w:t>Kristensen</w:t>
      </w:r>
      <w:proofErr w:type="spellEnd"/>
      <w:r w:rsidRPr="007737BB">
        <w:rPr>
          <w:sz w:val="16"/>
        </w:rPr>
        <w:t xml:space="preserve">, </w:t>
      </w:r>
      <w:proofErr w:type="gramStart"/>
      <w:r w:rsidRPr="007737BB">
        <w:rPr>
          <w:sz w:val="16"/>
        </w:rPr>
        <w:t>Director</w:t>
      </w:r>
      <w:proofErr w:type="gramEnd"/>
      <w:r w:rsidRPr="007737BB">
        <w:rPr>
          <w:sz w:val="16"/>
        </w:rPr>
        <w:t xml:space="preserve"> of the Nuclear Information Project at the Federation of American Scientists, told ABC News. But </w:t>
      </w:r>
      <w:proofErr w:type="spellStart"/>
      <w:r w:rsidRPr="007737BB">
        <w:rPr>
          <w:sz w:val="16"/>
        </w:rPr>
        <w:t>Kristensen</w:t>
      </w:r>
      <w:proofErr w:type="spellEnd"/>
      <w:r w:rsidRPr="007737BB">
        <w:rPr>
          <w:sz w:val="16"/>
        </w:rPr>
        <w:t xml:space="preserve"> discounted the likelihood that Navy subs operating outside of the Barents Sea would have any real impact on any hypothetical use of U.S. nuclear power. "Such a launch is technically possible but U.S. missile subs are thought to operate further back in the Atlantic," </w:t>
      </w:r>
      <w:proofErr w:type="spellStart"/>
      <w:r w:rsidRPr="007737BB">
        <w:rPr>
          <w:sz w:val="16"/>
        </w:rPr>
        <w:t>Kristensen</w:t>
      </w:r>
      <w:proofErr w:type="spellEnd"/>
      <w:r w:rsidRPr="007737BB">
        <w:rPr>
          <w:sz w:val="16"/>
        </w:rPr>
        <w:t xml:space="preserve"> said. "Putin's use of such a scenario to keep Arctic territories is flawed because they would not prevent such a launch, which would most likely take place in international waters." With many experts saying that global warming is expediting the melting of the Arctic icecaps, newly created water routes have opened up a possible treasure trove of commercial wealth to northern nations in the form of oil, mineral, and natural gases. </w:t>
      </w:r>
      <w:r w:rsidRPr="007737BB">
        <w:rPr>
          <w:rStyle w:val="StyleUnderline"/>
        </w:rPr>
        <w:t>There has been competition among countries for Arctic usage rights since the 1950s, but the accelerated melting of Arctic glaciers in recent years has resulted in the resurgence of a Cold War-like scramble reminiscent of the United States-Russia moon landing rivalry.</w:t>
      </w:r>
      <w:r w:rsidRPr="007737BB">
        <w:rPr>
          <w:sz w:val="16"/>
        </w:rPr>
        <w:t xml:space="preserve"> Both the United States and Russia have insisted that there will be no direct conflict between the two nations regarding the Arctic region. </w:t>
      </w:r>
      <w:r w:rsidRPr="007737BB">
        <w:rPr>
          <w:rStyle w:val="StyleUnderline"/>
        </w:rPr>
        <w:t>But Putin's worst-case missile scenario suggests indirect conflict over Arctic occupation reminiscent of a bygone competition.</w:t>
      </w:r>
      <w:r w:rsidRPr="007737BB">
        <w:rPr>
          <w:sz w:val="16"/>
        </w:rPr>
        <w:t xml:space="preserve"> </w:t>
      </w:r>
      <w:proofErr w:type="spellStart"/>
      <w:r w:rsidRPr="007737BB">
        <w:rPr>
          <w:sz w:val="16"/>
        </w:rPr>
        <w:t>Kristensen</w:t>
      </w:r>
      <w:proofErr w:type="spellEnd"/>
      <w:r w:rsidRPr="007737BB">
        <w:rPr>
          <w:sz w:val="16"/>
        </w:rPr>
        <w:t xml:space="preserve"> called it "an unfortunate example of [Putin] thinking about geopolitical affairs in outdated Cold War terms."</w:t>
      </w:r>
    </w:p>
    <w:p w:rsidR="0017300B" w:rsidRDefault="0017300B" w:rsidP="0017300B"/>
    <w:p w:rsidR="0017300B" w:rsidRDefault="0017300B" w:rsidP="0017300B"/>
    <w:p w:rsidR="0017300B" w:rsidRDefault="0017300B" w:rsidP="0017300B">
      <w:pPr>
        <w:pStyle w:val="Heading4"/>
      </w:pPr>
      <w:r>
        <w:t>Large scale conflict imminent- Conflicting interests by 5 different countries</w:t>
      </w:r>
    </w:p>
    <w:p w:rsidR="0017300B" w:rsidRDefault="0017300B" w:rsidP="0017300B">
      <w:pPr>
        <w:rPr>
          <w:rStyle w:val="Style13ptBold"/>
        </w:rPr>
      </w:pPr>
      <w:r>
        <w:rPr>
          <w:rStyle w:val="Style13ptBold"/>
        </w:rPr>
        <w:t>Robertson Journalist based in Toronto 14</w:t>
      </w:r>
    </w:p>
    <w:p w:rsidR="0017300B" w:rsidRDefault="0017300B" w:rsidP="0017300B">
      <w:pPr>
        <w:rPr>
          <w:rStyle w:val="Style13ptBold"/>
          <w:b w:val="0"/>
        </w:rPr>
      </w:pPr>
      <w:r>
        <w:rPr>
          <w:rStyle w:val="Style13ptBold"/>
        </w:rPr>
        <w:t xml:space="preserve">(Dylan C., 3-24-2014, </w:t>
      </w:r>
      <w:proofErr w:type="spellStart"/>
      <w:r>
        <w:rPr>
          <w:rStyle w:val="Style13ptBold"/>
        </w:rPr>
        <w:t>Metronews</w:t>
      </w:r>
      <w:proofErr w:type="spellEnd"/>
      <w:r>
        <w:rPr>
          <w:rStyle w:val="Style13ptBold"/>
        </w:rPr>
        <w:t>, "Far North Turf War: who really Rules the Arctic?" metronews.ca/news/world/980914/the-far-north-turf-war-who-really-rules-the-arctic/, accessed 7-15-2014, WF)</w:t>
      </w:r>
    </w:p>
    <w:p w:rsidR="0017300B" w:rsidRPr="00E63AA9" w:rsidRDefault="0017300B" w:rsidP="0017300B">
      <w:pPr>
        <w:rPr>
          <w:rStyle w:val="Style13ptBold"/>
          <w:b w:val="0"/>
        </w:rPr>
      </w:pPr>
    </w:p>
    <w:p w:rsidR="0017300B" w:rsidRPr="00E63AA9" w:rsidRDefault="0017300B" w:rsidP="0017300B">
      <w:pPr>
        <w:rPr>
          <w:sz w:val="16"/>
        </w:rPr>
      </w:pPr>
      <w:r w:rsidRPr="00477AC5">
        <w:rPr>
          <w:rStyle w:val="StyleUnderline"/>
        </w:rPr>
        <w:t>Five countries lay claim to territory around the North Pole. Some of those claims conflict,</w:t>
      </w:r>
      <w:r w:rsidRPr="00E63AA9">
        <w:rPr>
          <w:sz w:val="16"/>
        </w:rPr>
        <w:t xml:space="preserve"> while other countries, like China, want the Arctic to be deemed an international zone. So far, the Arctic has remained peaceful, but as countries scramble for resources, how long will that peace last? </w:t>
      </w:r>
      <w:r w:rsidRPr="00477AC5">
        <w:rPr>
          <w:rStyle w:val="StyleUnderline"/>
        </w:rPr>
        <w:t>As polar ice melts away, rising temperatures are unlocking oil, trade routes and the potential for conflict in the Far North.</w:t>
      </w:r>
      <w:r>
        <w:rPr>
          <w:rStyle w:val="StyleUnderline"/>
        </w:rPr>
        <w:t xml:space="preserve"> </w:t>
      </w:r>
      <w:r w:rsidRPr="00E63AA9">
        <w:rPr>
          <w:sz w:val="16"/>
        </w:rPr>
        <w:t>“</w:t>
      </w:r>
      <w:r w:rsidRPr="00477AC5">
        <w:rPr>
          <w:rStyle w:val="StyleUnderline"/>
        </w:rPr>
        <w:t>It’s the opening chapter of what’s going to amount to be a very long story,</w:t>
      </w:r>
      <w:r w:rsidRPr="00E63AA9">
        <w:rPr>
          <w:sz w:val="16"/>
        </w:rPr>
        <w:t xml:space="preserve"> and people are playing nice and working together — for now,” </w:t>
      </w:r>
      <w:r w:rsidRPr="00477AC5">
        <w:rPr>
          <w:rStyle w:val="StyleUnderline"/>
        </w:rPr>
        <w:t xml:space="preserve">says Robert </w:t>
      </w:r>
      <w:proofErr w:type="spellStart"/>
      <w:r w:rsidRPr="00477AC5">
        <w:rPr>
          <w:rStyle w:val="StyleUnderline"/>
        </w:rPr>
        <w:t>Huebert</w:t>
      </w:r>
      <w:proofErr w:type="spellEnd"/>
      <w:r w:rsidRPr="00477AC5">
        <w:rPr>
          <w:rStyle w:val="StyleUnderline"/>
        </w:rPr>
        <w:t>,</w:t>
      </w:r>
      <w:r w:rsidRPr="00E63AA9">
        <w:rPr>
          <w:sz w:val="16"/>
        </w:rPr>
        <w:t xml:space="preserve"> a University of Calgary professor and expert in circumpolar relations and </w:t>
      </w:r>
      <w:proofErr w:type="spellStart"/>
      <w:r w:rsidRPr="00E63AA9">
        <w:rPr>
          <w:sz w:val="16"/>
        </w:rPr>
        <w:t>defence</w:t>
      </w:r>
      <w:proofErr w:type="spellEnd"/>
      <w:r w:rsidRPr="00E63AA9">
        <w:rPr>
          <w:sz w:val="16"/>
        </w:rPr>
        <w:t xml:space="preserve"> policy. Polar ice has been steadily decreasing as high temperatures lead to longer summer melts. The U.S. Navy published a study last December suggesting summers in the Arctic could be ice-free as early as 2016, with regular shipping routes expected by 2030. </w:t>
      </w:r>
      <w:r w:rsidRPr="00477AC5">
        <w:rPr>
          <w:rStyle w:val="StyleUnderline"/>
        </w:rPr>
        <w:t>Meanwhile, 13 per cent of the world’s undiscovered oil and a third of its untapped natural gas lies in the Arctic, according to the U.S. Geological Survey.</w:t>
      </w:r>
      <w:r>
        <w:rPr>
          <w:rStyle w:val="StyleUnderline"/>
        </w:rPr>
        <w:t xml:space="preserve"> </w:t>
      </w:r>
      <w:r w:rsidRPr="00477AC5">
        <w:rPr>
          <w:rStyle w:val="StyleUnderline"/>
        </w:rPr>
        <w:t>That leaves countries scrambling for resources and trade routes.</w:t>
      </w:r>
      <w:r w:rsidRPr="00E63AA9">
        <w:rPr>
          <w:sz w:val="16"/>
        </w:rPr>
        <w:t xml:space="preserve"> Canada recently asserted a claim over the North Pole, following Russia and Denmark. The Arctic has remained peaceful, with each state respecting United Nations rules on international waters. </w:t>
      </w:r>
      <w:r w:rsidRPr="00477AC5">
        <w:rPr>
          <w:rStyle w:val="StyleUnderline"/>
        </w:rPr>
        <w:t>But co-operation broke down this month. Canada, the U.S. and Norway cancelled joint military operations with Russia following the country’s invasion of Ukraine.</w:t>
      </w:r>
      <w:r>
        <w:rPr>
          <w:rStyle w:val="StyleUnderline"/>
        </w:rPr>
        <w:t xml:space="preserve"> </w:t>
      </w:r>
      <w:r w:rsidRPr="00477AC5">
        <w:rPr>
          <w:rStyle w:val="StyleUnderline"/>
        </w:rPr>
        <w:t xml:space="preserve">“This is going to cause a pushback on the side of the Russians, in the Arctic region specifically,” </w:t>
      </w:r>
      <w:proofErr w:type="spellStart"/>
      <w:r w:rsidRPr="00477AC5">
        <w:rPr>
          <w:rStyle w:val="StyleUnderline"/>
        </w:rPr>
        <w:t>Huebert</w:t>
      </w:r>
      <w:proofErr w:type="spellEnd"/>
      <w:r w:rsidRPr="00477AC5">
        <w:rPr>
          <w:rStyle w:val="StyleUnderline"/>
        </w:rPr>
        <w:t xml:space="preserve"> says. “It contains two of the most powerful states in the international system that are increasingly having different interests.”</w:t>
      </w:r>
      <w:r>
        <w:rPr>
          <w:rStyle w:val="StyleUnderline"/>
        </w:rPr>
        <w:t xml:space="preserve"> </w:t>
      </w:r>
      <w:proofErr w:type="spellStart"/>
      <w:r w:rsidRPr="00E63AA9">
        <w:rPr>
          <w:sz w:val="16"/>
        </w:rPr>
        <w:t>Huebert</w:t>
      </w:r>
      <w:proofErr w:type="spellEnd"/>
      <w:r w:rsidRPr="00E63AA9">
        <w:rPr>
          <w:sz w:val="16"/>
        </w:rPr>
        <w:t xml:space="preserve"> noted that Russia’s involvement in Crimea was partially a response to the Western military alliance NATO seeking closer ties with Ukraine. All other Arctic countries are NATO members. </w:t>
      </w:r>
      <w:proofErr w:type="spellStart"/>
      <w:r w:rsidRPr="00E63AA9">
        <w:rPr>
          <w:sz w:val="16"/>
        </w:rPr>
        <w:t>Huebert</w:t>
      </w:r>
      <w:proofErr w:type="spellEnd"/>
      <w:r w:rsidRPr="00E63AA9">
        <w:rPr>
          <w:sz w:val="16"/>
        </w:rPr>
        <w:t xml:space="preserve"> says further NATO expansion could lead to a Russian pushback, and Canada is not well equipped. “As the Arctic is more and more integrated, you’re going to see other events spilling into it.”</w:t>
      </w:r>
    </w:p>
    <w:p w:rsidR="0017300B" w:rsidRDefault="0017300B" w:rsidP="0017300B"/>
    <w:p w:rsidR="0017300B" w:rsidRDefault="0017300B" w:rsidP="0017300B">
      <w:pPr>
        <w:pStyle w:val="Heading4"/>
      </w:pPr>
      <w:r>
        <w:t>Arctic Conflict approaching- Russia willing to fight and tensions escalating</w:t>
      </w:r>
    </w:p>
    <w:p w:rsidR="0017300B" w:rsidRDefault="0017300B" w:rsidP="0017300B">
      <w:pPr>
        <w:rPr>
          <w:rStyle w:val="Style13ptBold"/>
        </w:rPr>
      </w:pPr>
      <w:proofErr w:type="spellStart"/>
      <w:r>
        <w:rPr>
          <w:rStyle w:val="Style13ptBold"/>
        </w:rPr>
        <w:t>Mikhailov</w:t>
      </w:r>
      <w:proofErr w:type="spellEnd"/>
      <w:r>
        <w:rPr>
          <w:rStyle w:val="Style13ptBold"/>
        </w:rPr>
        <w:t xml:space="preserve"> Russian Reporter 13</w:t>
      </w:r>
    </w:p>
    <w:p w:rsidR="0017300B" w:rsidRDefault="0017300B" w:rsidP="0017300B">
      <w:pPr>
        <w:rPr>
          <w:rStyle w:val="Style13ptBold"/>
          <w:b w:val="0"/>
        </w:rPr>
      </w:pPr>
      <w:r>
        <w:rPr>
          <w:rStyle w:val="Style13ptBold"/>
        </w:rPr>
        <w:t>(Andrei, 1-7-2013, Pravda, "World's Strongest Powers get ready to Fight for Arctic Riches," english.pravda.ru/world/</w:t>
      </w:r>
      <w:proofErr w:type="spellStart"/>
      <w:r>
        <w:rPr>
          <w:rStyle w:val="Style13ptBold"/>
        </w:rPr>
        <w:t>europe</w:t>
      </w:r>
      <w:proofErr w:type="spellEnd"/>
      <w:r>
        <w:rPr>
          <w:rStyle w:val="Style13ptBold"/>
        </w:rPr>
        <w:t>/01-07-2013/124989-arctic-0/, accessed 7-15-2014, WF)</w:t>
      </w:r>
    </w:p>
    <w:p w:rsidR="0017300B" w:rsidRPr="00F01458" w:rsidRDefault="0017300B" w:rsidP="0017300B">
      <w:pPr>
        <w:rPr>
          <w:rStyle w:val="Style13ptBold"/>
          <w:b w:val="0"/>
        </w:rPr>
      </w:pPr>
    </w:p>
    <w:p w:rsidR="0017300B" w:rsidRPr="00F01458" w:rsidRDefault="0017300B" w:rsidP="0017300B">
      <w:pPr>
        <w:rPr>
          <w:rStyle w:val="StyleUnderline"/>
        </w:rPr>
      </w:pPr>
      <w:r w:rsidRPr="00D70C54">
        <w:rPr>
          <w:rStyle w:val="StyleUnderline"/>
        </w:rPr>
        <w:t xml:space="preserve">Deputy Prime Minister Dmitry </w:t>
      </w:r>
      <w:proofErr w:type="spellStart"/>
      <w:r w:rsidRPr="00D70C54">
        <w:rPr>
          <w:rStyle w:val="StyleUnderline"/>
        </w:rPr>
        <w:t>Rogozin's</w:t>
      </w:r>
      <w:proofErr w:type="spellEnd"/>
      <w:r w:rsidRPr="00D70C54">
        <w:rPr>
          <w:rStyle w:val="StyleUnderline"/>
        </w:rPr>
        <w:t xml:space="preserve"> strong statement that Russian oil and gas facilities in the Arctic could become the target of sabotage on the part of other countries has already caused plenty of discussion.</w:t>
      </w:r>
      <w:r w:rsidRPr="00F01458">
        <w:rPr>
          <w:sz w:val="16"/>
        </w:rPr>
        <w:t xml:space="preserve"> This statement was made at the conference held in Moscow with a very "telling" name - "Being strong: guarantees to the Russian national security." "</w:t>
      </w:r>
      <w:r w:rsidRPr="007F280E">
        <w:rPr>
          <w:rStyle w:val="StyleUnderline"/>
        </w:rPr>
        <w:t xml:space="preserve">An active development of the Arctic shelf will inevitably lead to a conflict of interests between countries. Addressing these conflicts may go beyond diplomatic means. It is likely that Russian oil and gas production facilities become targets of hidden sabotage by competitor countries," said </w:t>
      </w:r>
      <w:proofErr w:type="spellStart"/>
      <w:r w:rsidRPr="007F280E">
        <w:rPr>
          <w:rStyle w:val="StyleUnderline"/>
        </w:rPr>
        <w:t>Rogozin</w:t>
      </w:r>
      <w:proofErr w:type="spellEnd"/>
      <w:r w:rsidRPr="00F01458">
        <w:rPr>
          <w:sz w:val="16"/>
        </w:rPr>
        <w:t xml:space="preserve">. Such strong statements are not made by state officials out of the blue. Obviously, there are reasons for these words. According to some reports, the U.S. has recently approved the so-called "Arctic Action Plan", as well as a number of policy documents on national security. These documents explicitly stress that the Americans have broad interests in the Arctic region, and the United States is willing to promote them in every way. </w:t>
      </w:r>
      <w:r w:rsidRPr="008D43D1">
        <w:rPr>
          <w:rStyle w:val="StyleUnderline"/>
        </w:rPr>
        <w:t>But the United States is not the only country that indicated the intention to firmly defend their interests. Today, the world has witnessed a surge of interest in the Arctic.</w:t>
      </w:r>
      <w:r w:rsidRPr="00F01458">
        <w:rPr>
          <w:sz w:val="16"/>
        </w:rPr>
        <w:t xml:space="preserve"> The main reason is that many countries, not only polar ones, are prepared to invest heavily in the development of the rich natural resources of the macro-region. </w:t>
      </w:r>
      <w:r w:rsidRPr="008D43D1">
        <w:rPr>
          <w:rStyle w:val="StyleUnderline"/>
        </w:rPr>
        <w:t>It is not ruled out that the secret services of some countries particularly interested in obtaining "Arctic" profits may really choose some drastic measures.</w:t>
      </w:r>
      <w:r w:rsidRPr="00F01458">
        <w:rPr>
          <w:sz w:val="16"/>
        </w:rPr>
        <w:t xml:space="preserve"> The Arctic is one of the few places on the planet that has not yet been nationally defined. Initially the Arctic resources were not clearly divided between countries. </w:t>
      </w:r>
      <w:r w:rsidRPr="008D43D1">
        <w:rPr>
          <w:rStyle w:val="StyleUnderline"/>
        </w:rPr>
        <w:t>The arctic zone is now claimed by at least five countries: Russia, Norway, Denmark, Canada and the United States.</w:t>
      </w:r>
      <w:r w:rsidRPr="00F01458">
        <w:rPr>
          <w:sz w:val="16"/>
        </w:rPr>
        <w:t xml:space="preserve"> All of them have direct access to the Arctic Ocean. National claims may in the future be supported by different arguments, but it is clear that the main ones are practical, and there is a real willingness to actively explore the north. </w:t>
      </w:r>
      <w:r w:rsidRPr="003A2128">
        <w:rPr>
          <w:rStyle w:val="StyleUnderline"/>
        </w:rPr>
        <w:t>The contradictions between the countries interested in the Arctic, according to some international analysts, may well lead to an increase in the international tension and a likelihood of emergence of international conflicts of local nature in particular. After all, there is something to fight for, and conflicts may arise.</w:t>
      </w:r>
      <w:r>
        <w:rPr>
          <w:rStyle w:val="StyleUnderline"/>
        </w:rPr>
        <w:t xml:space="preserve"> </w:t>
      </w:r>
      <w:r w:rsidRPr="00DB3151">
        <w:rPr>
          <w:rStyle w:val="StyleUnderline"/>
        </w:rPr>
        <w:t>Analysts point out several causes of the aggravation of the geopolitical struggle in the Arctic.</w:t>
      </w:r>
      <w:r w:rsidRPr="00F01458">
        <w:rPr>
          <w:sz w:val="16"/>
        </w:rPr>
        <w:t xml:space="preserve"> The main ones among them are the current status of the national borders in the region that is not legally defined, rich subsoil resources, and the strategic importance of the Arctic region's transportation arteries. In accordance with the international law, the length of the continental shelf of a maritime boundary is 200 nautical miles from the coast (the so-called economic zone). At the same time, the UN Convention on the Law of the Sea provides for the possibility that if a country can prove that the continental shelf of the Arctic Ocean is an extension of its continental platform, this part of the Arctic shelf will be recognized as its territory. </w:t>
      </w:r>
      <w:r w:rsidRPr="00DB3151">
        <w:rPr>
          <w:rStyle w:val="StyleUnderline"/>
        </w:rPr>
        <w:t>That is why in recent years the activity of Russia in the Arctic</w:t>
      </w:r>
      <w:r w:rsidRPr="00F01458">
        <w:rPr>
          <w:sz w:val="16"/>
        </w:rPr>
        <w:t xml:space="preserve"> (e.g., expedition "Arktika-2007" in the North Pole and the expedition of the research vessel "</w:t>
      </w:r>
      <w:proofErr w:type="spellStart"/>
      <w:r w:rsidRPr="00F01458">
        <w:rPr>
          <w:sz w:val="16"/>
        </w:rPr>
        <w:t>Akademik</w:t>
      </w:r>
      <w:proofErr w:type="spellEnd"/>
      <w:r w:rsidRPr="00F01458">
        <w:rPr>
          <w:sz w:val="16"/>
        </w:rPr>
        <w:t xml:space="preserve"> </w:t>
      </w:r>
      <w:proofErr w:type="spellStart"/>
      <w:r w:rsidRPr="00F01458">
        <w:rPr>
          <w:sz w:val="16"/>
        </w:rPr>
        <w:t>Fedorov</w:t>
      </w:r>
      <w:proofErr w:type="spellEnd"/>
      <w:r w:rsidRPr="00F01458">
        <w:rPr>
          <w:sz w:val="16"/>
        </w:rPr>
        <w:t>" and the atomic icebreaker "</w:t>
      </w:r>
      <w:proofErr w:type="spellStart"/>
      <w:r w:rsidRPr="00F01458">
        <w:rPr>
          <w:sz w:val="16"/>
        </w:rPr>
        <w:t>Yamal</w:t>
      </w:r>
      <w:proofErr w:type="spellEnd"/>
      <w:r w:rsidRPr="00F01458">
        <w:rPr>
          <w:sz w:val="16"/>
        </w:rPr>
        <w:t xml:space="preserve">" in 2010) </w:t>
      </w:r>
      <w:r w:rsidRPr="00DB3151">
        <w:rPr>
          <w:rStyle w:val="StyleUnderline"/>
        </w:rPr>
        <w:t>caused an extremely harsh negative reaction in the West</w:t>
      </w:r>
      <w:r w:rsidRPr="00F01458">
        <w:rPr>
          <w:sz w:val="16"/>
        </w:rPr>
        <w:t xml:space="preserve">. After all, their main task is precisely the collection of materials to support the right of Russia to expand its economic zone to the Arctic Ocean. For example, the Russian application to the UN Commission on the outer limits of the continental shelf proposed to consider the underwater </w:t>
      </w:r>
      <w:proofErr w:type="spellStart"/>
      <w:r w:rsidRPr="00F01458">
        <w:rPr>
          <w:sz w:val="16"/>
        </w:rPr>
        <w:t>Lomonosov</w:t>
      </w:r>
      <w:proofErr w:type="spellEnd"/>
      <w:r w:rsidRPr="00F01458">
        <w:rPr>
          <w:sz w:val="16"/>
        </w:rPr>
        <w:t xml:space="preserve"> Ridge that passes under the eternal ice of the North Pole a continuation of the Siberian continental platform. The same applies to the Mendeleev Ridge, located to the east. Legally, this means that the requested areas are located in the "continental shelf" owned by Russia. Not that long ago Denmark held its own Arctic expedition. However, its results were largely disappointing to its organizers, as the goals for the collection of evidence that polar areas belong to Denmark have not been achieved. Canada, incidentally, insists that the </w:t>
      </w:r>
      <w:proofErr w:type="spellStart"/>
      <w:r w:rsidRPr="00F01458">
        <w:rPr>
          <w:sz w:val="16"/>
        </w:rPr>
        <w:t>Lomonosov</w:t>
      </w:r>
      <w:proofErr w:type="spellEnd"/>
      <w:r w:rsidRPr="00F01458">
        <w:rPr>
          <w:sz w:val="16"/>
        </w:rPr>
        <w:t xml:space="preserve"> Ridge in the Arctic is part of its territory, and it is still going to prove it to the UN. In turn, the United States claims the part of the seabed in the northern part of the Chukchi Plateau that borders Alaska. To prove their rights in this area the Americans also sent their expeditions. However, under the international law, the United States can assert their claims only to a relatively small sector of the Arctic. Now Washington proposes the international use of the Arctic resources and the need for an open access for multinational corporations. Norway also has a serious geopolitical position. In 2006 it stated to the UN that the </w:t>
      </w:r>
      <w:proofErr w:type="spellStart"/>
      <w:r w:rsidRPr="00F01458">
        <w:rPr>
          <w:sz w:val="16"/>
        </w:rPr>
        <w:t>Lomonosov</w:t>
      </w:r>
      <w:proofErr w:type="spellEnd"/>
      <w:r w:rsidRPr="00F01458">
        <w:rPr>
          <w:sz w:val="16"/>
        </w:rPr>
        <w:t xml:space="preserve"> Ridge started on its territory. However, the Scandinavian country failed to substantiate their claims with research. In addition, in recent years Germany, South Korea and China have been increasingly active in the Arctic. China is trying to acquire 300 square kilometers of Iceland's island area in order to create their outpost on the way from China to Europe and back through the Northern Sea Route. </w:t>
      </w:r>
      <w:r w:rsidRPr="00C44FA0">
        <w:rPr>
          <w:rStyle w:val="StyleUnderline"/>
        </w:rPr>
        <w:t>Obviously, many countries are prepared for a serious fight for the Arctic.</w:t>
      </w:r>
      <w:r w:rsidRPr="00F01458">
        <w:rPr>
          <w:sz w:val="16"/>
        </w:rPr>
        <w:t xml:space="preserve"> Incidentally, the </w:t>
      </w:r>
      <w:r w:rsidRPr="00C44FA0">
        <w:rPr>
          <w:rStyle w:val="StyleUnderline"/>
        </w:rPr>
        <w:t xml:space="preserve">Deputy Prime Minister Dmitry </w:t>
      </w:r>
      <w:proofErr w:type="spellStart"/>
      <w:r w:rsidRPr="00C44FA0">
        <w:rPr>
          <w:rStyle w:val="StyleUnderline"/>
        </w:rPr>
        <w:t>Rogozin</w:t>
      </w:r>
      <w:proofErr w:type="spellEnd"/>
      <w:r w:rsidRPr="00C44FA0">
        <w:rPr>
          <w:rStyle w:val="StyleUnderline"/>
        </w:rPr>
        <w:t xml:space="preserve"> also stressed at the conference that in order to strike back and determine the extent of the use of force, it is necessary not only to identify the threats but also their initiator.</w:t>
      </w:r>
      <w:r w:rsidRPr="00F01458">
        <w:rPr>
          <w:sz w:val="16"/>
        </w:rPr>
        <w:t xml:space="preserve"> "This requires advanced monitoring devices that can operate in the air and water. So far, we do not have such devices ... In addition, NATO has long discussed plans to strengthen the naval group in the Arctic region under the pretext of commercial shipping," said the Deputy Prime Minister. According to Dmitry </w:t>
      </w:r>
      <w:proofErr w:type="spellStart"/>
      <w:r w:rsidRPr="00F01458">
        <w:rPr>
          <w:sz w:val="16"/>
        </w:rPr>
        <w:t>Rogozin</w:t>
      </w:r>
      <w:proofErr w:type="spellEnd"/>
      <w:r w:rsidRPr="00F01458">
        <w:rPr>
          <w:sz w:val="16"/>
        </w:rPr>
        <w:t xml:space="preserve">, the Arctic now needs a completely new program, comparable in scale to the nuclear and missile ones. How can Russia compete with its apparent competitors in the Arctic development? In fact, a lot is being done already for the protection of the circumpolar interests. The plans for the development of the Russian Arctic include clear targets for the development of a new icebreaking fleet. At the same time, Dmitry </w:t>
      </w:r>
      <w:proofErr w:type="spellStart"/>
      <w:r w:rsidRPr="00F01458">
        <w:rPr>
          <w:sz w:val="16"/>
        </w:rPr>
        <w:t>Rogozin</w:t>
      </w:r>
      <w:proofErr w:type="spellEnd"/>
      <w:r w:rsidRPr="00F01458">
        <w:rPr>
          <w:sz w:val="16"/>
        </w:rPr>
        <w:t xml:space="preserve"> during his recent visit to the Baltic shipbuilding plant in St. Petersburg said that investment into production vessels will reduce the shipping costs and speed up the pace of production. The Deputy Prime Minister inspected the world's first floating nuclear power station "Academician </w:t>
      </w:r>
      <w:proofErr w:type="spellStart"/>
      <w:r w:rsidRPr="00F01458">
        <w:rPr>
          <w:sz w:val="16"/>
        </w:rPr>
        <w:t>Lomonosov</w:t>
      </w:r>
      <w:proofErr w:type="spellEnd"/>
      <w:r w:rsidRPr="00F01458">
        <w:rPr>
          <w:sz w:val="16"/>
        </w:rPr>
        <w:t xml:space="preserve">" that is currently under construction. It is expected to provide the infrastructure for the development of centers of polar continental shelf. Now a head diesel and nuclear-powered icebreakers are under completion at the Baltic plant. A diesel "Iceberg" is being built for </w:t>
      </w:r>
      <w:proofErr w:type="spellStart"/>
      <w:r w:rsidRPr="00F01458">
        <w:rPr>
          <w:sz w:val="16"/>
        </w:rPr>
        <w:t>Rosmorport</w:t>
      </w:r>
      <w:proofErr w:type="spellEnd"/>
      <w:r w:rsidRPr="00F01458">
        <w:rPr>
          <w:sz w:val="16"/>
        </w:rPr>
        <w:t xml:space="preserve">. Its construction is estimated at 7.9 billion rubles, and should be completed by October 2015. The innovative icebreaker comes with a price tag of 30 billion rubles and will be the most powerful ship of this class in the world. </w:t>
      </w:r>
      <w:r w:rsidRPr="00F01458">
        <w:rPr>
          <w:rStyle w:val="StyleUnderline"/>
        </w:rPr>
        <w:t>It appears that it is insufficient to show the United Nations that Russia is the owner of a large part of the Arctic shelf. It also has to seriously defend its interests from the encroachment of competitors.</w:t>
      </w:r>
    </w:p>
    <w:p w:rsidR="0017300B" w:rsidRDefault="0017300B" w:rsidP="0017300B"/>
    <w:p w:rsidR="0017300B" w:rsidRDefault="0017300B" w:rsidP="0017300B"/>
    <w:p w:rsidR="0017300B" w:rsidRDefault="0017300B" w:rsidP="0017300B">
      <w:pPr>
        <w:pStyle w:val="Heading4"/>
      </w:pPr>
      <w:r>
        <w:t>Chances of conflict up- Russia militarizing in the Arctic</w:t>
      </w:r>
    </w:p>
    <w:p w:rsidR="0017300B" w:rsidRDefault="0017300B" w:rsidP="0017300B">
      <w:pPr>
        <w:rPr>
          <w:rStyle w:val="Style13ptBold"/>
        </w:rPr>
      </w:pPr>
      <w:proofErr w:type="spellStart"/>
      <w:r>
        <w:rPr>
          <w:rStyle w:val="Style13ptBold"/>
        </w:rPr>
        <w:t>Kravtsova</w:t>
      </w:r>
      <w:proofErr w:type="spellEnd"/>
      <w:r>
        <w:rPr>
          <w:rStyle w:val="Style13ptBold"/>
        </w:rPr>
        <w:t xml:space="preserve"> Writer for Moscow Times 13</w:t>
      </w:r>
    </w:p>
    <w:p w:rsidR="0017300B" w:rsidRDefault="0017300B" w:rsidP="0017300B">
      <w:pPr>
        <w:rPr>
          <w:rStyle w:val="Style13ptBold"/>
          <w:b w:val="0"/>
        </w:rPr>
      </w:pPr>
      <w:r>
        <w:rPr>
          <w:rStyle w:val="Style13ptBold"/>
        </w:rPr>
        <w:t>(</w:t>
      </w:r>
      <w:proofErr w:type="spellStart"/>
      <w:r>
        <w:rPr>
          <w:rStyle w:val="Style13ptBold"/>
        </w:rPr>
        <w:t>Yekaterina</w:t>
      </w:r>
      <w:proofErr w:type="spellEnd"/>
      <w:r>
        <w:rPr>
          <w:rStyle w:val="Style13ptBold"/>
        </w:rPr>
        <w:t>, 12-25-2013, The Moscow Times, "Russia Builds up Arctic Forces as Resource Fight Intensifies," www.themoscowtimes.com/news/article/russia-builds-up-arctic-forces-as-resource-fight-intensifies/492100.html, accessed 7-15-2014, WF)</w:t>
      </w:r>
    </w:p>
    <w:p w:rsidR="0017300B" w:rsidRPr="00812EE4" w:rsidRDefault="0017300B" w:rsidP="0017300B">
      <w:pPr>
        <w:rPr>
          <w:rStyle w:val="Style13ptBold"/>
          <w:b w:val="0"/>
        </w:rPr>
      </w:pPr>
    </w:p>
    <w:p w:rsidR="0017300B" w:rsidRPr="00812EE4" w:rsidRDefault="0017300B" w:rsidP="0017300B">
      <w:pPr>
        <w:rPr>
          <w:sz w:val="16"/>
        </w:rPr>
      </w:pPr>
      <w:r w:rsidRPr="003F1822">
        <w:rPr>
          <w:rStyle w:val="StyleUnderline"/>
        </w:rPr>
        <w:t>As nations around the world begin to clamor for territory in the resource-rich Arctic, Russia is rapidly building up its military presence in the region, seeking to defend its national interests</w:t>
      </w:r>
      <w:r w:rsidRPr="00812EE4">
        <w:rPr>
          <w:sz w:val="16"/>
        </w:rPr>
        <w:t xml:space="preserve"> and match the more established Arctic forces of other countries. With up to 15 percent of the world's undiscovered oil and up to 30 percent of undiscovered gas, </w:t>
      </w:r>
      <w:r w:rsidRPr="005A56F0">
        <w:rPr>
          <w:rStyle w:val="StyleUnderline"/>
        </w:rPr>
        <w:t>the Arctic is becoming an object of competition between not only nations with Arctic territories but also non-Arctic countries, such as China, Brazil and Great Britain,</w:t>
      </w:r>
      <w:r w:rsidRPr="00812EE4">
        <w:rPr>
          <w:sz w:val="16"/>
        </w:rPr>
        <w:t xml:space="preserve"> which have all announced their interest in the area's energy reserves. </w:t>
      </w:r>
      <w:r w:rsidRPr="00FA7DBB">
        <w:rPr>
          <w:rStyle w:val="StyleUnderline"/>
        </w:rPr>
        <w:t>President Vladimir Putin said earlier this month that Russia needed to ramp up its military capabilities in the region for defense reasons given the presence of the U.S. Navy there.</w:t>
      </w:r>
      <w:r>
        <w:rPr>
          <w:rStyle w:val="StyleUnderline"/>
        </w:rPr>
        <w:t xml:space="preserve"> </w:t>
      </w:r>
      <w:r w:rsidRPr="00812EE4">
        <w:rPr>
          <w:sz w:val="16"/>
        </w:rPr>
        <w:t xml:space="preserve">"Russia is more actively exploring this prospective region, is coming back to it and must have all the mechanisms for protection of its security and national interests here," Putin said at a meeting with Defense Ministry officials on Dec. 10. Following Putin's statement, Defense Minister Sergei </w:t>
      </w:r>
      <w:proofErr w:type="spellStart"/>
      <w:r w:rsidRPr="00812EE4">
        <w:rPr>
          <w:sz w:val="16"/>
        </w:rPr>
        <w:t>Shoigu</w:t>
      </w:r>
      <w:proofErr w:type="spellEnd"/>
      <w:r w:rsidRPr="00812EE4">
        <w:rPr>
          <w:sz w:val="16"/>
        </w:rPr>
        <w:t xml:space="preserve"> ordered the General Staff to produce a plan by Dec. 25 for regulating army deployment in the Arctic and improving military facilities in the region. Russia's Arctic zone is the largest among all Arctic nations, occupying 21.6 percent of the country, with 2.3 million residents. All Arctic countries besides Russia have limited the business activity of oil companies in their polar territories, but that has not prevented some of them from staking claims to additional land in the Arctic. </w:t>
      </w:r>
      <w:r w:rsidRPr="009632F5">
        <w:rPr>
          <w:rStyle w:val="StyleUnderline"/>
        </w:rPr>
        <w:t>Russia is seeking to secure rights to more territory as well. Early next year, the government intends to submit an application to the United Nations Shelf Commission, asking to extend the outer limits of Russia's continental shelf and recognize its sovereignty over an additional 1.2 million square kilometers</w:t>
      </w:r>
      <w:r w:rsidRPr="00812EE4">
        <w:rPr>
          <w:sz w:val="16"/>
        </w:rPr>
        <w:t xml:space="preserve"> in the Arctic Ocean. It will be Russia's second application since 2001, when the UN commission said there was not enough scientific evidence to support the claim that an additional part of the Arctic Ocean shelf should belong to Russia. </w:t>
      </w:r>
      <w:r w:rsidRPr="000E2972">
        <w:rPr>
          <w:rStyle w:val="StyleUnderline"/>
        </w:rPr>
        <w:t>Putin's recent push to increase Russia's military presence in the Arctic has been seen by some observers as a response to Canada's intention to expand its boundaries</w:t>
      </w:r>
      <w:r w:rsidRPr="00812EE4">
        <w:rPr>
          <w:sz w:val="16"/>
        </w:rPr>
        <w:t xml:space="preserve"> in the Arctic Ocean. Canada said on Dec. 9 that it had sent a preliminary application to the UN Shelf Commission, several days after Russia said it had prepared a draft of its application. Denmark also made an application to the UN commission, in November. Having conducted extensive research, Russian authorities anticipate a positive response from the UN next year, and meanwhile, asserting that the Arctic is one of the country's main strategic regions, they are taking seriously any perceived attempt to encroach on Russian territory. </w:t>
      </w:r>
      <w:r w:rsidRPr="00F82070">
        <w:rPr>
          <w:rStyle w:val="StyleUnderline"/>
        </w:rPr>
        <w:t>Earlier in December, the Regional Development Ministry said there were a number of possible military risks in the Russian Arctic,</w:t>
      </w:r>
      <w:r w:rsidRPr="00812EE4">
        <w:rPr>
          <w:sz w:val="16"/>
        </w:rPr>
        <w:t xml:space="preserve"> including easy opportunities to cross the Russian border, a lack of military experience in Arctic conditions among Russian personnel, insufficient materiel, and the inability to react immediately to external aggression. The ministry recommended measures to eliminate these threats, among them improving the monitoring of airspace and waterways, as well as "providing strategic deterrence in case of an armed conflict by repulsing the act of aggression and halting military action on terms that meet the interests of Russia." </w:t>
      </w:r>
      <w:r w:rsidRPr="00F82070">
        <w:rPr>
          <w:rStyle w:val="StyleUnderline"/>
        </w:rPr>
        <w:t>The need to improve military equipment is precipitated by the rising possibility of conflict in the Arctic,</w:t>
      </w:r>
      <w:r w:rsidRPr="00812EE4">
        <w:rPr>
          <w:sz w:val="16"/>
        </w:rPr>
        <w:t xml:space="preserve"> the ministry said in the state program for Arctic development through 2020. Konstantin Simonov, head of the National Energy Security Fund, a Russia-based think tank and consulting firm for oil and gas companies, said Russia's concerns were legitimate, noting that Russia is behind other countries in establishing its military in the Arctic. "Russia has a rather poor military presence in the Arctic," Simonov said. "The whole process has just been started but will be very fast, although some may not like it." He said the U.S. has more than 30 military facilities in Alaska and that the U.S. currently has the strongest military presence in the Arctic. The U.S. currently has some 27,000 military personnel in Alaska, with transport planes and nuclear submarines constantly patrolling the polar region, The New York Times reported on Nov. 22. In November, the U.S. released its first Arctic strategy designed to guarantee its security interests and protection of the Arctic environment. "A flood of interest in energy exploration has the potential to heighten tensions over other issues," Defense Secretary Chuck Hagel said at the time, adding that the U.S. naval fleet and other capabilities in the region would be reshaped. </w:t>
      </w:r>
      <w:r w:rsidRPr="00F82070">
        <w:rPr>
          <w:rStyle w:val="StyleUnderline"/>
        </w:rPr>
        <w:t xml:space="preserve">Not everyone is convinced that the U.S. strategy is so formidable compared to Russia's plans. Alexander </w:t>
      </w:r>
      <w:proofErr w:type="spellStart"/>
      <w:r w:rsidRPr="00F82070">
        <w:rPr>
          <w:rStyle w:val="StyleUnderline"/>
        </w:rPr>
        <w:t>Khramchikhin</w:t>
      </w:r>
      <w:proofErr w:type="spellEnd"/>
      <w:r w:rsidRPr="00F82070">
        <w:rPr>
          <w:rStyle w:val="StyleUnderline"/>
        </w:rPr>
        <w:t>, a military analyst at the Institute for Political and Military Analysis, said the U.S. Arctic program was "no more than a piece of paper"</w:t>
      </w:r>
      <w:r w:rsidRPr="00812EE4">
        <w:rPr>
          <w:sz w:val="16"/>
        </w:rPr>
        <w:t xml:space="preserve"> and that the military efforts of other Arctic countries were relatively insignificant. </w:t>
      </w:r>
      <w:r w:rsidRPr="00F82070">
        <w:rPr>
          <w:rStyle w:val="StyleUnderline"/>
        </w:rPr>
        <w:t>But Russian observers have also raised concerns about the possibility of NATO strengthening its forces in the Arctic</w:t>
      </w:r>
      <w:r w:rsidRPr="00812EE4">
        <w:rPr>
          <w:sz w:val="16"/>
        </w:rPr>
        <w:t xml:space="preserve">, since four Arctic nations are members of the alliance. Norway has asked NATO to work more closely with the country's military forces to improve the alliance's expertise in the Arctic, but NATO Secretary General Anders </w:t>
      </w:r>
      <w:proofErr w:type="spellStart"/>
      <w:r w:rsidRPr="00812EE4">
        <w:rPr>
          <w:sz w:val="16"/>
        </w:rPr>
        <w:t>Fogh</w:t>
      </w:r>
      <w:proofErr w:type="spellEnd"/>
      <w:r w:rsidRPr="00812EE4">
        <w:rPr>
          <w:sz w:val="16"/>
        </w:rPr>
        <w:t xml:space="preserve"> Rasmussen said in May that despite increasing concerns about Russia's military programs, there would be no change in NATO's strategic position in the Arctic. "At this present time, NATO has no intention of raising its presence and activities in the High North," Rasmussen said.</w:t>
      </w:r>
    </w:p>
    <w:p w:rsidR="0017300B" w:rsidRDefault="0017300B" w:rsidP="0017300B"/>
    <w:p w:rsidR="00CF0664" w:rsidRPr="00820942" w:rsidRDefault="00CF0664" w:rsidP="00CF0664">
      <w:pPr>
        <w:rPr>
          <w:rStyle w:val="StyleUnderline"/>
          <w:rFonts w:asciiTheme="majorHAnsi" w:hAnsiTheme="majorHAnsi"/>
        </w:rPr>
      </w:pPr>
    </w:p>
    <w:p w:rsidR="00CF0664" w:rsidRPr="00D743C7" w:rsidRDefault="00CF0664" w:rsidP="00295121">
      <w:pPr>
        <w:rPr>
          <w:sz w:val="16"/>
        </w:rPr>
      </w:pPr>
    </w:p>
    <w:p w:rsidR="000A0644" w:rsidRDefault="000A0644" w:rsidP="007852F5">
      <w:pPr>
        <w:pStyle w:val="Heading3"/>
      </w:pPr>
      <w:r>
        <w:t xml:space="preserve">US-Russia </w:t>
      </w:r>
      <w:proofErr w:type="spellStart"/>
      <w:r>
        <w:t>Rels</w:t>
      </w:r>
      <w:proofErr w:type="spellEnd"/>
      <w:r>
        <w:t xml:space="preserve"> Low</w:t>
      </w:r>
    </w:p>
    <w:p w:rsidR="000A0644" w:rsidRDefault="000A0644" w:rsidP="000A0644"/>
    <w:p w:rsidR="000A0644" w:rsidRDefault="000A0644" w:rsidP="000A0644">
      <w:pPr>
        <w:pStyle w:val="Heading4"/>
      </w:pPr>
      <w:r>
        <w:t xml:space="preserve">US – Russia relations decreasing now </w:t>
      </w:r>
    </w:p>
    <w:p w:rsidR="000A0644" w:rsidRPr="008B4E18" w:rsidRDefault="000A0644" w:rsidP="000A0644">
      <w:r w:rsidRPr="008B4E18">
        <w:rPr>
          <w:rStyle w:val="Style13ptBold"/>
        </w:rPr>
        <w:t>Sky News, 2014</w:t>
      </w:r>
      <w:r w:rsidRPr="008B4E18">
        <w:t xml:space="preserve"> (7/10/14, "US warns Russia of new sanctions", www.skynews.com.au/news/world/europe/2014/07/10/us-warns-russia-of-new-sanctions.html, 7/15/14, CH)</w:t>
      </w:r>
    </w:p>
    <w:p w:rsidR="000A0644" w:rsidRDefault="000A0644" w:rsidP="000A0644">
      <w:r w:rsidRPr="008B4E18">
        <w:rPr>
          <w:rStyle w:val="StyleUnderline"/>
        </w:rPr>
        <w:t>The United States is prepared to impose tough new economic sanctions on Russia 'very soon'</w:t>
      </w:r>
      <w:r>
        <w:t xml:space="preserve"> if Moscow refuses to sever ties with Kremlin-backed separatists in eastern Ukraine, a US official has told lawmakers.</w:t>
      </w:r>
      <w:r w:rsidRPr="008B4E18">
        <w:rPr>
          <w:sz w:val="12"/>
        </w:rPr>
        <w:t xml:space="preserve">¶ </w:t>
      </w:r>
      <w:r>
        <w:t>But senators, frustrated with US inaction, said Washington's repeated threats ring hollow.</w:t>
      </w:r>
      <w:r w:rsidRPr="008B4E18">
        <w:rPr>
          <w:sz w:val="12"/>
        </w:rPr>
        <w:t xml:space="preserve">¶ </w:t>
      </w:r>
      <w:r w:rsidRPr="008B4E18">
        <w:rPr>
          <w:rStyle w:val="StyleUnderline"/>
        </w:rPr>
        <w:t>'We are ready to impose more costs -- including targeted, sector-specific sanctions</w:t>
      </w:r>
      <w:r>
        <w:t xml:space="preserve"> -- very soon, if Russia does not decisively change course and break its ties with separatists,' Victoria </w:t>
      </w:r>
      <w:proofErr w:type="spellStart"/>
      <w:r>
        <w:t>Nuland</w:t>
      </w:r>
      <w:proofErr w:type="spellEnd"/>
      <w:r>
        <w:t>, the assistant secretary of state for European and Eurasian affairs, told members of the Senate Foreign Relations Committee on Wednesday.</w:t>
      </w:r>
      <w:r w:rsidRPr="008B4E18">
        <w:rPr>
          <w:sz w:val="12"/>
        </w:rPr>
        <w:t xml:space="preserve">¶ </w:t>
      </w:r>
      <w:proofErr w:type="spellStart"/>
      <w:r>
        <w:t>Nuland</w:t>
      </w:r>
      <w:proofErr w:type="spellEnd"/>
      <w:r>
        <w:t xml:space="preserve"> charged that separatists used a recent 10-day ceasefire to conduct 'violence, bloodshed and land grabs,' and that 'Russia allowed tanks, heavy artillery and fighters to flow' into Ukraine and built up its own forces on the Russia-Ukraine border.</w:t>
      </w:r>
      <w:r w:rsidRPr="008B4E18">
        <w:rPr>
          <w:sz w:val="12"/>
        </w:rPr>
        <w:t xml:space="preserve">¶ </w:t>
      </w:r>
      <w:r>
        <w:t xml:space="preserve">She said </w:t>
      </w:r>
      <w:r w:rsidRPr="008B4E18">
        <w:rPr>
          <w:rStyle w:val="StyleUnderline"/>
        </w:rPr>
        <w:t>Washington was working closely with European allies on timing of the sanctions and said a decision could come as soon as July 16</w:t>
      </w:r>
      <w:r>
        <w:t>, when EU leaders meet before a summer break.</w:t>
      </w:r>
      <w:r w:rsidRPr="008B4E18">
        <w:rPr>
          <w:sz w:val="12"/>
        </w:rPr>
        <w:t xml:space="preserve">¶ </w:t>
      </w:r>
      <w:r>
        <w:t>Kiev and its Western allies accuse Russia's President Vladimir Putin of helping to arm and fund the separatists in reprisal for the February ouster of a Kremlin-backed leader who had rejected closer European ties.</w:t>
      </w:r>
      <w:r w:rsidRPr="008B4E18">
        <w:rPr>
          <w:sz w:val="12"/>
        </w:rPr>
        <w:t xml:space="preserve">¶ </w:t>
      </w:r>
      <w:r w:rsidRPr="008B4E18">
        <w:rPr>
          <w:rStyle w:val="StyleUnderline"/>
        </w:rPr>
        <w:t>Washington slapped sanctions on high-ranking Russian officials and businesses close to Putin after Moscow annexed the Crimean peninsula from Ukraine in March.</w:t>
      </w:r>
    </w:p>
    <w:p w:rsidR="000A0644" w:rsidRDefault="000A0644" w:rsidP="000A0644"/>
    <w:p w:rsidR="000A0644" w:rsidRDefault="000A0644" w:rsidP="000A0644">
      <w:pPr>
        <w:pStyle w:val="Heading4"/>
      </w:pPr>
      <w:r>
        <w:t>US-Russia Relations at a low due to sanctions</w:t>
      </w:r>
    </w:p>
    <w:p w:rsidR="000A0644" w:rsidRPr="00AA283E" w:rsidRDefault="000A0644" w:rsidP="000A0644">
      <w:r w:rsidRPr="00AA283E">
        <w:rPr>
          <w:rStyle w:val="Style13ptBold"/>
        </w:rPr>
        <w:t>Interfax, 14</w:t>
      </w:r>
      <w:r w:rsidRPr="00AA283E">
        <w:t xml:space="preserve"> (7/17/14, "Sanctions drive Russia-U.S. relations into corner, says Putin", Russia beyond the headlines, http://rbth.com/international/2014/07/17/sanctions_drive_russia-us_relations_into_corner_says_putin_38281.html)rbth.com/international/2014/07/17/sanctions_drive_russia-us_relations_into_corner_says_putin_38281.html, 7/19/14, CH)</w:t>
      </w:r>
    </w:p>
    <w:p w:rsidR="000A0644" w:rsidRDefault="000A0644" w:rsidP="000A0644">
      <w:r w:rsidRPr="00AA283E">
        <w:rPr>
          <w:rStyle w:val="StyleUnderline"/>
        </w:rPr>
        <w:t>Sanctions are driving Russia-U.S. relations into a corner</w:t>
      </w:r>
      <w:r w:rsidRPr="00AA283E">
        <w:t xml:space="preserve">, Russian President Vladimir </w:t>
      </w:r>
      <w:r w:rsidRPr="00AA283E">
        <w:rPr>
          <w:rStyle w:val="StyleUnderline"/>
        </w:rPr>
        <w:t>Putin said, following the imposition of a third wave of sanctions against Russia by the United States</w:t>
      </w:r>
      <w:r w:rsidRPr="00AA283E">
        <w:t xml:space="preserve"> on July 16. Yet he told Russian journalists in Brasilia that the door was still open for negotiations with Washington. The new U.S. sanctions levied on Russia "disagree with the national interests of the United States itself," Putin opined. "The actions of the U.S. administration do harm to their own biggest companies," the Russian president stated, adding that Moscow would look into the sanctions without haste. </w:t>
      </w:r>
      <w:r w:rsidRPr="00AA283E">
        <w:rPr>
          <w:rStyle w:val="StyleUnderline"/>
        </w:rPr>
        <w:t>"As to the sanctions, they regularly have a boomerang effect and, no doubt, will drive Russia-U.S. relations into a corner and do a lot of harm;</w:t>
      </w:r>
      <w:r w:rsidRPr="00AA283E">
        <w:t xml:space="preserve"> I am confident they will be damaging to the long-term national interests of the American state and people," Putin told reporters on Thursday. Can Russia sue the U.S. and the EU via the WTO over sanctions? </w:t>
      </w:r>
      <w:r w:rsidRPr="00AA283E">
        <w:rPr>
          <w:rStyle w:val="StyleUnderline"/>
        </w:rPr>
        <w:t>Earlier, the U.S. Department of the Treasury imposed more sanctions on a number of Russian companies and individuals.</w:t>
      </w:r>
      <w:r w:rsidRPr="00AA283E">
        <w:rPr>
          <w:rStyle w:val="StyleUnderline"/>
        </w:rPr>
        <w:br/>
      </w:r>
    </w:p>
    <w:p w:rsidR="000A0644" w:rsidRDefault="000A0644" w:rsidP="000A0644">
      <w:pPr>
        <w:pStyle w:val="Heading4"/>
      </w:pPr>
      <w:r>
        <w:t>Ukraine makes US-Russia relations even worse</w:t>
      </w:r>
    </w:p>
    <w:p w:rsidR="000A0644" w:rsidRPr="00AA283E" w:rsidRDefault="000A0644" w:rsidP="000A0644">
      <w:r w:rsidRPr="00AA283E">
        <w:rPr>
          <w:rStyle w:val="Style13ptBold"/>
        </w:rPr>
        <w:t xml:space="preserve">Larson and </w:t>
      </w:r>
      <w:proofErr w:type="spellStart"/>
      <w:r w:rsidRPr="00AA283E">
        <w:rPr>
          <w:rStyle w:val="Style13ptBold"/>
        </w:rPr>
        <w:t>Mcshane</w:t>
      </w:r>
      <w:proofErr w:type="spellEnd"/>
      <w:r w:rsidRPr="00AA283E">
        <w:rPr>
          <w:rStyle w:val="Style13ptBold"/>
        </w:rPr>
        <w:t xml:space="preserve">, writers for the New York Daily News, 14 </w:t>
      </w:r>
      <w:r w:rsidRPr="00AA283E">
        <w:t xml:space="preserve">(Leslie and Larry, 7/18/14, New York Daily </w:t>
      </w:r>
      <w:proofErr w:type="spellStart"/>
      <w:r w:rsidRPr="00AA283E">
        <w:t>News,"Russian</w:t>
      </w:r>
      <w:proofErr w:type="spellEnd"/>
      <w:r w:rsidRPr="00AA283E">
        <w:t xml:space="preserve"> missile smuggled into Ukraine before Malaysia Airlines Flight MH17 was shot down: tapes Read more: http://www.nydailynews.com/news/world/russian-missile-smuggled-ukraine-malaysia-jet-shot-tapes-article-1.1872722#ixzz37xfq08qO" www.nydailynews.com/news/world/russian-missile-smuggled-ukraine-malaysia-jet-shot-tapes-article-1.1872722, 7/19/14, CH)</w:t>
      </w:r>
    </w:p>
    <w:p w:rsidR="000A0644" w:rsidRPr="00AA283E" w:rsidRDefault="000A0644" w:rsidP="000A0644">
      <w:pPr>
        <w:rPr>
          <w:rStyle w:val="StyleUnderline"/>
        </w:rPr>
      </w:pPr>
      <w:r w:rsidRPr="00AA283E">
        <w:rPr>
          <w:rStyle w:val="StyleUnderline"/>
        </w:rPr>
        <w:t>Secretly intercepted chatter suggests a deadly Russian missile system was smuggled across the border to Ukraine just hours before a Malaysia Airlines flight was shot down</w:t>
      </w:r>
      <w:r w:rsidRPr="00AA283E">
        <w:t>.</w:t>
      </w:r>
      <w:r w:rsidRPr="00AA283E">
        <w:rPr>
          <w:sz w:val="12"/>
        </w:rPr>
        <w:t xml:space="preserve">¶ </w:t>
      </w:r>
      <w:r w:rsidRPr="00AA283E">
        <w:t xml:space="preserve">The Ukrainian Security Service released the incriminating tapes Friday as President </w:t>
      </w:r>
      <w:r w:rsidRPr="00AA283E">
        <w:rPr>
          <w:rStyle w:val="StyleUnderline"/>
        </w:rPr>
        <w:t>Obama threatened to crank up economic sanctions against Russia and the probe of the mass murder continued</w:t>
      </w:r>
      <w:r w:rsidRPr="00AA283E">
        <w:t>.</w:t>
      </w:r>
      <w:r w:rsidRPr="00AA283E">
        <w:rPr>
          <w:sz w:val="12"/>
        </w:rPr>
        <w:t xml:space="preserve">¶ </w:t>
      </w:r>
      <w:r w:rsidRPr="00AA283E">
        <w:t>Investigators descended Friday on the sunflower fields near the Ukraine-Russia border to recover evidence and to determine exactly who was behind the attack on Malaysia Airlines Flight MH17, killing all 298 people aboard.</w:t>
      </w:r>
      <w:r w:rsidRPr="00AA283E">
        <w:rPr>
          <w:sz w:val="12"/>
        </w:rPr>
        <w:t xml:space="preserve">¶ </w:t>
      </w:r>
      <w:r w:rsidRPr="00AA283E">
        <w:t>The United Nations said 80 of those killed were children.</w:t>
      </w:r>
      <w:r w:rsidRPr="00AA283E">
        <w:rPr>
          <w:sz w:val="12"/>
        </w:rPr>
        <w:t xml:space="preserve">¶ </w:t>
      </w:r>
      <w:r w:rsidRPr="00AA283E">
        <w:t>World leaders demanded an immediate ceasefire in the region, with Obama denouncing the killing of innocent passengers and crew as “an outrage of unspeakable proportions.”</w:t>
      </w:r>
      <w:r w:rsidRPr="00AA283E">
        <w:rPr>
          <w:sz w:val="12"/>
        </w:rPr>
        <w:t xml:space="preserve">¶ </w:t>
      </w:r>
      <w:r w:rsidRPr="00AA283E">
        <w:rPr>
          <w:rStyle w:val="StyleUnderline"/>
        </w:rPr>
        <w:t>While Obama stopped short of laying the blame on Russia, the U.S. ambassador to the United Nations tweeted about prior attacks on aircraft by the “Russian-backed separatists.</w:t>
      </w:r>
      <w:r w:rsidRPr="00AA283E">
        <w:t>”</w:t>
      </w:r>
      <w:r w:rsidRPr="00AA283E">
        <w:rPr>
          <w:sz w:val="12"/>
        </w:rPr>
        <w:t xml:space="preserve">¶ </w:t>
      </w:r>
      <w:r w:rsidRPr="00AA283E">
        <w:t>Samantha Power listed a downed transport plane on June 13, a downed helicopter 11 days later, a downed cargo plane this past Monday and a downed jet one day before the Thursday shooting of Flight 17.</w:t>
      </w:r>
      <w:r w:rsidRPr="00AA283E">
        <w:rPr>
          <w:sz w:val="12"/>
        </w:rPr>
        <w:t xml:space="preserve">¶ </w:t>
      </w:r>
      <w:r w:rsidRPr="00AA283E">
        <w:t>The administration appeared to be making a case against the Russians, with Obama noting the rebels inside Ukraine were well-armed and well-trained.</w:t>
      </w:r>
      <w:r w:rsidRPr="00AA283E">
        <w:rPr>
          <w:sz w:val="12"/>
        </w:rPr>
        <w:t xml:space="preserve">¶ </w:t>
      </w:r>
      <w:r w:rsidRPr="00AA283E">
        <w:t>“</w:t>
      </w:r>
      <w:r w:rsidRPr="00AA283E">
        <w:rPr>
          <w:rStyle w:val="StyleUnderline"/>
        </w:rPr>
        <w:t xml:space="preserve">We know that’s not an accident,” the President said. “That is happening because of Russian support.”¶ </w:t>
      </w:r>
      <w:proofErr w:type="gramStart"/>
      <w:r w:rsidRPr="00AA283E">
        <w:rPr>
          <w:rStyle w:val="StyleUnderline"/>
        </w:rPr>
        <w:t>The</w:t>
      </w:r>
      <w:proofErr w:type="gramEnd"/>
      <w:r w:rsidRPr="00AA283E">
        <w:rPr>
          <w:rStyle w:val="StyleUnderline"/>
        </w:rPr>
        <w:t xml:space="preserve"> missile strike landed another blow to damaged U.S.-Russia relations — already troubled by Russian President Vladimir Putin’s aggressive seizure of Crimea and tacit support of anti-Ukraine rebels. </w:t>
      </w:r>
    </w:p>
    <w:p w:rsidR="000A0644" w:rsidRPr="00487B4C" w:rsidRDefault="000A0644" w:rsidP="000A0644"/>
    <w:p w:rsidR="000A0644" w:rsidRPr="000A0644" w:rsidRDefault="000A0644" w:rsidP="000A0644"/>
    <w:p w:rsidR="007852F5" w:rsidRDefault="007852F5" w:rsidP="007852F5">
      <w:pPr>
        <w:pStyle w:val="Heading3"/>
      </w:pPr>
      <w:r>
        <w:t>US-Russia War Impact</w:t>
      </w:r>
    </w:p>
    <w:p w:rsidR="007852F5" w:rsidRPr="007852F5" w:rsidRDefault="007852F5" w:rsidP="007852F5">
      <w:pPr>
        <w:pStyle w:val="Heading4"/>
      </w:pPr>
      <w:r w:rsidRPr="007852F5">
        <w:t>Preemptive nuclear weapon strikes trigger US- Russia war</w:t>
      </w:r>
    </w:p>
    <w:p w:rsidR="007852F5" w:rsidRDefault="007852F5" w:rsidP="007852F5">
      <w:r w:rsidRPr="007852F5">
        <w:rPr>
          <w:rStyle w:val="Style13ptBold"/>
        </w:rPr>
        <w:t>Roberts, served as an Assistant Secretary of the Treasury in the Reagan Administration, 14</w:t>
      </w:r>
      <w:r w:rsidRPr="003E7195">
        <w:rPr>
          <w:rStyle w:val="Style13ptBold"/>
        </w:rPr>
        <w:t>,</w:t>
      </w:r>
      <w:r w:rsidRPr="003E7195">
        <w:t xml:space="preserve"> </w:t>
      </w:r>
    </w:p>
    <w:p w:rsidR="007852F5" w:rsidRDefault="007852F5" w:rsidP="007852F5">
      <w:r w:rsidRPr="003E7195">
        <w:t>(Paul Craig, The Voice Of Russia, "US War against Russia is already underway-expert",voiceofrussia.com/radio_broadcast/25298789/274016376/, 7/15/14</w:t>
      </w:r>
      <w:proofErr w:type="gramStart"/>
      <w:r w:rsidRPr="003E7195">
        <w:t>,aven</w:t>
      </w:r>
      <w:proofErr w:type="gramEnd"/>
      <w:r w:rsidRPr="003E7195">
        <w:t>)</w:t>
      </w:r>
    </w:p>
    <w:p w:rsidR="007852F5" w:rsidRPr="003E7195" w:rsidRDefault="007852F5" w:rsidP="007852F5">
      <w:pPr>
        <w:rPr>
          <w:rStyle w:val="StyleUnderline"/>
        </w:rPr>
      </w:pPr>
      <w:r w:rsidRPr="003E7195">
        <w:rPr>
          <w:rStyle w:val="StyleUnderline"/>
        </w:rPr>
        <w:t>We’ve seen the US change its war doctrine, nuclear weapons are no longer to be used only in retaliation to an attack. They are now a preemptive first-strike force. This is clearly directed at Russia.</w:t>
      </w:r>
      <w:r>
        <w:t xml:space="preserve"> The Ukraine is directed at Russia. So, </w:t>
      </w:r>
      <w:r w:rsidRPr="003E7195">
        <w:rPr>
          <w:rStyle w:val="StyleUnderline"/>
        </w:rPr>
        <w:t>the war is already started</w:t>
      </w:r>
      <w:r>
        <w:t xml:space="preserve">, it is underway. That’s what the Ukraine is about. </w:t>
      </w:r>
      <w:r w:rsidRPr="003E7195">
        <w:rPr>
          <w:rStyle w:val="StyleUnderline"/>
        </w:rPr>
        <w:t>It is the war against Russia.</w:t>
      </w:r>
    </w:p>
    <w:p w:rsidR="007852F5" w:rsidRPr="003E7195" w:rsidRDefault="007852F5" w:rsidP="007852F5">
      <w:pPr>
        <w:rPr>
          <w:rStyle w:val="StyleUnderline"/>
        </w:rPr>
      </w:pPr>
      <w:r>
        <w:t xml:space="preserve">I think that’s true. But you see, Washington’s propaganda has nothing to do with facts. There is no propaganda like Washington propaganda. Washington can control the explanation of anything. Putin can’t. Americans believe that all the trouble in Ukraine was caused by Putin, that he invaded, that he annexed, that he is behind all the trouble in southeastern Ukraine today and that it is all Russia’s fault, and that Russia is a threat, and that </w:t>
      </w:r>
      <w:r w:rsidRPr="003E7195">
        <w:rPr>
          <w:rStyle w:val="StyleUnderline"/>
        </w:rPr>
        <w:t>we have to arm ourselves against “the Russian threat.” Washington is recreating the Cold War that it had with the Soviet Union.</w:t>
      </w:r>
    </w:p>
    <w:p w:rsidR="007852F5" w:rsidRPr="003E7195" w:rsidRDefault="007852F5" w:rsidP="007852F5">
      <w:pPr>
        <w:rPr>
          <w:rStyle w:val="StyleUnderline"/>
        </w:rPr>
      </w:pPr>
      <w:r>
        <w:t xml:space="preserve">So, that’s at least the backup line for Washington. I'm not sure that we can rely on Washington to have the judgment not to push Washington’s takeover of Ukraine into a hot war. It seems preposterous to think that Washington would be in a hot war with China and Russia. </w:t>
      </w:r>
      <w:r w:rsidRPr="003E7195">
        <w:rPr>
          <w:rStyle w:val="StyleUnderline"/>
        </w:rPr>
        <w:t>These are two large powerful countries. They have nuclear weapons.</w:t>
      </w:r>
    </w:p>
    <w:p w:rsidR="007852F5" w:rsidRDefault="007852F5" w:rsidP="007852F5">
      <w:r>
        <w:t>But a lot of preposterous things have happened. And governments often fall under the sway of their own propaganda. And clearly, somebody in Washington thinks that a nuclear war can be won, because otherwise, why would they change the war doctrine so that nuclear weapons cease to be a retaliatory force and become a first-strike weapon? Why would they build antiballistic missiles and put them on Russia’s border and on ships in the Black Sea and South China Sea.</w:t>
      </w:r>
    </w:p>
    <w:p w:rsidR="007852F5" w:rsidRDefault="007852F5" w:rsidP="007852F5">
      <w:r w:rsidRPr="003E7195">
        <w:rPr>
          <w:rStyle w:val="StyleUnderline"/>
        </w:rPr>
        <w:t>It is clear that some people in Washington believe that the US can win a nuclear war.</w:t>
      </w:r>
      <w:r>
        <w:t xml:space="preserve"> In fact, there was an article published several years ago in Foreign Affairs, which is the principle journal of the Council on Foreign Relations – an influential collection of strategic analysts and former government officials. And </w:t>
      </w:r>
      <w:r w:rsidRPr="003E7195">
        <w:rPr>
          <w:rStyle w:val="StyleUnderline"/>
        </w:rPr>
        <w:t>they said the US is so far ahead of Russia in nuclear weaponry, that we can very easily attack Russia and suffer no retaliation.</w:t>
      </w:r>
      <w:r>
        <w:t xml:space="preserve"> So, you have people that think that way.</w:t>
      </w:r>
    </w:p>
    <w:p w:rsidR="007852F5" w:rsidRDefault="007852F5" w:rsidP="007852F5">
      <w:pPr>
        <w:pStyle w:val="Heading4"/>
      </w:pPr>
      <w:r>
        <w:t xml:space="preserve">US-Russia war will have a global impact </w:t>
      </w:r>
    </w:p>
    <w:p w:rsidR="007852F5" w:rsidRPr="009556D0" w:rsidRDefault="007852F5" w:rsidP="007852F5">
      <w:pPr>
        <w:rPr>
          <w:rStyle w:val="Style13ptBold"/>
        </w:rPr>
      </w:pPr>
      <w:r w:rsidRPr="009556D0">
        <w:rPr>
          <w:rStyle w:val="Style13ptBold"/>
        </w:rPr>
        <w:t xml:space="preserve">Weber, senior editor, 14, </w:t>
      </w:r>
    </w:p>
    <w:p w:rsidR="007852F5" w:rsidRDefault="007852F5" w:rsidP="007852F5">
      <w:r w:rsidRPr="009556D0">
        <w:t>(Peter, 3/5, The Week, "What would a US-Russia war look like?</w:t>
      </w:r>
      <w:proofErr w:type="gramStart"/>
      <w:r w:rsidRPr="009556D0">
        <w:t>",</w:t>
      </w:r>
      <w:proofErr w:type="gramEnd"/>
      <w:r w:rsidRPr="009556D0">
        <w:t xml:space="preserve"> theweek.com/article/index/257406/what-would-a-us-russia-war-look-like, 7/15/14, </w:t>
      </w:r>
      <w:proofErr w:type="spellStart"/>
      <w:r w:rsidRPr="009556D0">
        <w:t>aven</w:t>
      </w:r>
      <w:proofErr w:type="spellEnd"/>
      <w:r w:rsidRPr="009556D0">
        <w:t>)</w:t>
      </w:r>
    </w:p>
    <w:p w:rsidR="007852F5" w:rsidRPr="009556D0" w:rsidRDefault="007852F5" w:rsidP="007852F5">
      <w:pPr>
        <w:rPr>
          <w:rStyle w:val="StyleUnderline"/>
        </w:rPr>
      </w:pPr>
      <w:r w:rsidRPr="009556D0">
        <w:rPr>
          <w:sz w:val="12"/>
        </w:rPr>
        <w:t xml:space="preserve">¶ ¶ </w:t>
      </w:r>
      <w:r>
        <w:t>Nuclear Armageddon</w:t>
      </w:r>
      <w:r w:rsidRPr="009556D0">
        <w:rPr>
          <w:sz w:val="12"/>
        </w:rPr>
        <w:t xml:space="preserve">¶ </w:t>
      </w:r>
      <w:r>
        <w:t>Even with the slow mutual nuclear disarmament since the end of the Cold War</w:t>
      </w:r>
      <w:r w:rsidRPr="009556D0">
        <w:rPr>
          <w:rStyle w:val="StyleUnderline"/>
        </w:rPr>
        <w:t>, the U.S. and Russia each have thousands of nuclear warheads at the ready.</w:t>
      </w:r>
      <w:r>
        <w:t xml:space="preserve"> As Eugene Chow noted earlier this year, </w:t>
      </w:r>
      <w:r w:rsidRPr="009556D0">
        <w:rPr>
          <w:rStyle w:val="StyleUnderline"/>
        </w:rPr>
        <w:t>the entire stockpile of U.S.</w:t>
      </w:r>
      <w:r w:rsidRPr="009556D0">
        <w:t xml:space="preserve"> intercontinental ballistic missiles</w:t>
      </w:r>
      <w:r>
        <w:t xml:space="preserve"> </w:t>
      </w:r>
      <w:r w:rsidRPr="009556D0">
        <w:rPr>
          <w:rStyle w:val="StyleUnderline"/>
        </w:rPr>
        <w:t>(ICBMs</w:t>
      </w:r>
      <w:r>
        <w:t xml:space="preserve">) — 448 active — </w:t>
      </w:r>
      <w:r w:rsidRPr="009556D0">
        <w:rPr>
          <w:rStyle w:val="StyleUnderline"/>
        </w:rPr>
        <w:t xml:space="preserve">is essentially aimed squarely at Russia. </w:t>
      </w:r>
      <w:r w:rsidRPr="009556D0">
        <w:t>Russia's hundreds of ICBMs are probably returning the favor.</w:t>
      </w:r>
      <w:r w:rsidRPr="009556D0">
        <w:rPr>
          <w:sz w:val="12"/>
        </w:rPr>
        <w:t xml:space="preserve">¶ ¶ </w:t>
      </w:r>
      <w:r>
        <w:t>I</w:t>
      </w:r>
      <w:r w:rsidRPr="009556D0">
        <w:rPr>
          <w:rStyle w:val="StyleUnderline"/>
        </w:rPr>
        <w:t xml:space="preserve">n all, the U.S. has about 7,700 nuclear warheads, </w:t>
      </w:r>
      <w:r>
        <w:t>including 1,950 warheads ready to deploy via ICBM, submarine, and airplane</w:t>
      </w:r>
      <w:r w:rsidRPr="009556D0">
        <w:rPr>
          <w:rStyle w:val="StyleUnderline"/>
        </w:rPr>
        <w:t>, plus thousands more in mothballs or waiting to be dismantled,</w:t>
      </w:r>
      <w:r>
        <w:t xml:space="preserve"> according to the latest tally by the Federation of American Scientists. </w:t>
      </w:r>
      <w:r w:rsidRPr="009556D0">
        <w:rPr>
          <w:rStyle w:val="StyleUnderline"/>
        </w:rPr>
        <w:t>Russia has slightly more warheads overall — about 8,500</w:t>
      </w:r>
      <w:r>
        <w:t xml:space="preserve"> — but a slightly fewer 1,800 of them operational. China, in comparison, has about 250 nuclear warheads, a bit less that France (300) and a bit more than Britain (225).</w:t>
      </w:r>
      <w:r w:rsidRPr="009556D0">
        <w:rPr>
          <w:sz w:val="12"/>
        </w:rPr>
        <w:t xml:space="preserve">¶ ¶ </w:t>
      </w:r>
      <w:proofErr w:type="gramStart"/>
      <w:r w:rsidRPr="009556D0">
        <w:rPr>
          <w:rStyle w:val="StyleUnderline"/>
        </w:rPr>
        <w:t>Nuclear</w:t>
      </w:r>
      <w:proofErr w:type="gramEnd"/>
      <w:r w:rsidRPr="009556D0">
        <w:rPr>
          <w:rStyle w:val="StyleUnderline"/>
        </w:rPr>
        <w:t xml:space="preserve"> war with Russia is still mutually assured destruction.</w:t>
      </w:r>
      <w:r>
        <w:t xml:space="preserve"> Hopefully, that's still deterrent enough.</w:t>
      </w:r>
      <w:r w:rsidRPr="009556D0">
        <w:rPr>
          <w:sz w:val="12"/>
        </w:rPr>
        <w:t xml:space="preserve">¶ ¶ ¶ </w:t>
      </w:r>
      <w:r>
        <w:t>The first dynamic is that Russia would have home field advantage: The Russian navy has long called Crimea its home, and whatever troops Russia doesn't already have in Ukraine are right next door, one border-crossing away. The other big starting point is that the U.S. and its NATO allies have Russia effectively surrounded. By its own public count, the U.S. has 598 military facilities in 40 countries, along with the 4,461 bases in the U.S. and U.S. territories.</w:t>
      </w:r>
      <w:r w:rsidRPr="009556D0">
        <w:rPr>
          <w:sz w:val="12"/>
        </w:rPr>
        <w:t xml:space="preserve">¶ ¶ </w:t>
      </w:r>
      <w:r>
        <w:t xml:space="preserve">Along with its large number of bases in Germany, </w:t>
      </w:r>
      <w:r w:rsidRPr="009556D0">
        <w:rPr>
          <w:rStyle w:val="StyleUnderline"/>
        </w:rPr>
        <w:t>the U.S. has major military installations in Qatar and the Diego Garcia atoll to Russia's south and Japan and South Korea to its east</w:t>
      </w:r>
      <w:r>
        <w:t>. NATO allies France and Britain are even closer, as this map from Britain's The Telegraph shows</w:t>
      </w:r>
      <w:proofErr w:type="gramStart"/>
      <w:r>
        <w:t>:</w:t>
      </w:r>
      <w:r w:rsidRPr="009556D0">
        <w:rPr>
          <w:sz w:val="12"/>
        </w:rPr>
        <w:t>¶</w:t>
      </w:r>
      <w:proofErr w:type="gramEnd"/>
      <w:r w:rsidRPr="009556D0">
        <w:rPr>
          <w:sz w:val="12"/>
        </w:rPr>
        <w:t xml:space="preserve"> ¶ ¶ ¶ </w:t>
      </w:r>
      <w:r>
        <w:t xml:space="preserve">On top of that, NATO has bases around Russia's western perimeter and in Turkey, right across the Black Sea from Ukraine. What about </w:t>
      </w:r>
      <w:r w:rsidRPr="009556D0">
        <w:rPr>
          <w:rStyle w:val="StyleUnderline"/>
        </w:rPr>
        <w:t>Russia</w:t>
      </w:r>
      <w:r>
        <w:t xml:space="preserve">? "They </w:t>
      </w:r>
      <w:r w:rsidRPr="009556D0">
        <w:rPr>
          <w:rStyle w:val="StyleUnderline"/>
        </w:rPr>
        <w:t>have a presence in Cuba</w:t>
      </w:r>
      <w:r>
        <w:t xml:space="preserve">," more a way station than a base, NYU professor Mark </w:t>
      </w:r>
      <w:proofErr w:type="spellStart"/>
      <w:r>
        <w:t>Galeotti</w:t>
      </w:r>
      <w:proofErr w:type="spellEnd"/>
      <w:r>
        <w:t xml:space="preserve"> tells The Washington Post. And Russia has a naval base in </w:t>
      </w:r>
      <w:proofErr w:type="spellStart"/>
      <w:r>
        <w:t>Tartus</w:t>
      </w:r>
      <w:proofErr w:type="spellEnd"/>
      <w:r>
        <w:t>, Syria. But otherwise "they have no bases outside the former Soviet Union."</w:t>
      </w:r>
      <w:r w:rsidRPr="009556D0">
        <w:rPr>
          <w:sz w:val="12"/>
        </w:rPr>
        <w:t xml:space="preserve">¶ ¶ </w:t>
      </w:r>
      <w:r>
        <w:t xml:space="preserve">Russia has an estimated 845,000 active-duty troops, with as many as 2.5 million more in reserve. NYU's </w:t>
      </w:r>
      <w:proofErr w:type="spellStart"/>
      <w:r>
        <w:t>Galeotti</w:t>
      </w:r>
      <w:proofErr w:type="spellEnd"/>
      <w:r>
        <w:t xml:space="preserve"> isn't very impressed. Russia's military is "moderately competent," he tells The Washington Post. "It's not at the level of the American or British or German military, but it's better than in the 1990s." The Russian troops, especially the </w:t>
      </w:r>
      <w:proofErr w:type="spellStart"/>
      <w:r>
        <w:t>Spetsnaz</w:t>
      </w:r>
      <w:proofErr w:type="spellEnd"/>
      <w:r>
        <w:t xml:space="preserve"> special forces, are "good at bullying small neighbors, but it would not be effective against NATO. It would not be able to defeat China." </w:t>
      </w:r>
      <w:proofErr w:type="spellStart"/>
      <w:r>
        <w:t>Galeotti</w:t>
      </w:r>
      <w:proofErr w:type="spellEnd"/>
      <w:r>
        <w:t xml:space="preserve"> is even more brutal about Russia's Crimea-based Black Sea Fleet</w:t>
      </w:r>
      <w:proofErr w:type="gramStart"/>
      <w:r>
        <w:t>:</w:t>
      </w:r>
      <w:r w:rsidRPr="009556D0">
        <w:rPr>
          <w:sz w:val="12"/>
        </w:rPr>
        <w:t>¶</w:t>
      </w:r>
      <w:proofErr w:type="gramEnd"/>
      <w:r w:rsidRPr="009556D0">
        <w:rPr>
          <w:sz w:val="12"/>
        </w:rPr>
        <w:t xml:space="preserve"> ¶ </w:t>
      </w:r>
      <w:r>
        <w:t>As a war-fighting force, it's not particularly impressive. Its main vessel was basically built to fight other ships and so is only useful in fighting a naval war. It's got the Moskva, an aging guided-missile cruiser; a large anti-submarine warfare cruiser — very dated; a destroyer and two frigates, which are more versatile; landing ships; and a diesel attack submarine. It's not a particularly powerful force. The Italian navy alone could easily destroy it. [Washington Post]</w:t>
      </w:r>
      <w:r w:rsidRPr="009556D0">
        <w:rPr>
          <w:sz w:val="12"/>
        </w:rPr>
        <w:t xml:space="preserve">¶ ¶ </w:t>
      </w:r>
      <w:r w:rsidRPr="009556D0">
        <w:rPr>
          <w:rStyle w:val="StyleUnderline"/>
        </w:rPr>
        <w:t>The U.S. military's 1.4 million active duty troops and 850,000 reservists, but it can't just throw all of them at Russia — somebody has to maintain those 598 bases around the world, as well as defend the U.S.</w:t>
      </w:r>
      <w:r w:rsidRPr="009556D0">
        <w:rPr>
          <w:rStyle w:val="StyleUnderline"/>
          <w:sz w:val="12"/>
        </w:rPr>
        <w:t xml:space="preserve">¶ </w:t>
      </w:r>
      <w:r w:rsidRPr="009556D0">
        <w:rPr>
          <w:sz w:val="12"/>
        </w:rPr>
        <w:t xml:space="preserve">¶ </w:t>
      </w:r>
      <w:r w:rsidRPr="009556D0">
        <w:rPr>
          <w:rStyle w:val="StyleUnderline"/>
        </w:rPr>
        <w:t>NATO's Response Force (NRF), which would probably be the first armed unit to engage the Russians, has 13,000 troops at the ready and thousands more in reserve</w:t>
      </w:r>
      <w:r>
        <w:t>. Here's NATO describing its first-response team, right before NRF war games last fall</w:t>
      </w:r>
      <w:proofErr w:type="gramStart"/>
      <w:r>
        <w:t>:</w:t>
      </w:r>
      <w:r w:rsidRPr="009556D0">
        <w:rPr>
          <w:sz w:val="12"/>
        </w:rPr>
        <w:t>¶</w:t>
      </w:r>
      <w:proofErr w:type="gramEnd"/>
      <w:r w:rsidRPr="009556D0">
        <w:rPr>
          <w:sz w:val="12"/>
        </w:rPr>
        <w:t xml:space="preserve"> ¶ ¶ ¶ </w:t>
      </w:r>
      <w:r>
        <w:t>If</w:t>
      </w:r>
      <w:r w:rsidRPr="009556D0">
        <w:rPr>
          <w:rStyle w:val="StyleUnderline"/>
        </w:rPr>
        <w:t xml:space="preserve"> Russia would have the advantage at sea </w:t>
      </w:r>
      <w:r>
        <w:t xml:space="preserve">— Sevastopol is its home port, and the U.S./NATO would have to dislodge its navy — </w:t>
      </w:r>
      <w:r w:rsidRPr="009556D0">
        <w:rPr>
          <w:rStyle w:val="StyleUnderline"/>
        </w:rPr>
        <w:t>the U.S. would have an edge in the skies</w:t>
      </w:r>
      <w:r>
        <w:t>, mostly. "</w:t>
      </w:r>
      <w:r w:rsidRPr="009556D0">
        <w:rPr>
          <w:rStyle w:val="StyleUnderline"/>
        </w:rPr>
        <w:t xml:space="preserve">The U.S. planes have better radar, missiles, and electronic warfare equipment, while the Russian planes are judged to have superior handling and thrust-to-weight ratio, </w:t>
      </w:r>
      <w:r w:rsidRPr="009556D0">
        <w:t>which would give them an edge in a classic dogfight,"</w:t>
      </w:r>
      <w:r>
        <w:t xml:space="preserve"> says Charles Clover at the Financial Times.</w:t>
      </w:r>
      <w:r w:rsidRPr="009556D0">
        <w:rPr>
          <w:sz w:val="12"/>
        </w:rPr>
        <w:t xml:space="preserve">¶ ¶ </w:t>
      </w:r>
      <w:r>
        <w:t xml:space="preserve">But classic dogfights are at least as dated as Top Gun, Russian defense analyst </w:t>
      </w:r>
      <w:proofErr w:type="spellStart"/>
      <w:r>
        <w:t>Ruslan</w:t>
      </w:r>
      <w:proofErr w:type="spellEnd"/>
      <w:r>
        <w:t xml:space="preserve"> </w:t>
      </w:r>
      <w:proofErr w:type="spellStart"/>
      <w:r>
        <w:t>Pukhov</w:t>
      </w:r>
      <w:proofErr w:type="spellEnd"/>
      <w:r>
        <w:t xml:space="preserve"> tells FT. "Ever since Soviet days we have been lagging behind the U.S. in military aviation." Because of that gap, he adds, Soviet and Russian military planners have invested heavily in air defense systems, and the S-300 and S-400 systems are the best in the world. "It's like boxing," </w:t>
      </w:r>
      <w:proofErr w:type="spellStart"/>
      <w:r>
        <w:t>Pukhov</w:t>
      </w:r>
      <w:proofErr w:type="spellEnd"/>
      <w:r>
        <w:t xml:space="preserve"> says. "If you have a weak right arm, you need to compensate by a strong left arm. Soviet strategists made up for a weakness in aviation by investing heavily in air defense systems."</w:t>
      </w:r>
      <w:r w:rsidRPr="009556D0">
        <w:rPr>
          <w:sz w:val="12"/>
        </w:rPr>
        <w:t xml:space="preserve">¶ ¶ </w:t>
      </w:r>
      <w:r w:rsidRPr="009556D0">
        <w:rPr>
          <w:rStyle w:val="StyleUnderline"/>
        </w:rPr>
        <w:t>A U.S.-Russia war probably wouldn't end up a draw, but it would be a bloody mess. The site Global Firepower ranks the U.S. the most powerful conventional military in the world, and that's without NATO, but Russia is a pretty close second</w:t>
      </w:r>
      <w:r>
        <w:t xml:space="preserve"> (here it differs with </w:t>
      </w:r>
      <w:proofErr w:type="spellStart"/>
      <w:r>
        <w:t>Galeotti</w:t>
      </w:r>
      <w:proofErr w:type="spellEnd"/>
      <w:r>
        <w:t xml:space="preserve">). If you look down the list of military assets, </w:t>
      </w:r>
      <w:r w:rsidRPr="009556D0">
        <w:rPr>
          <w:rStyle w:val="StyleUnderline"/>
        </w:rPr>
        <w:t>the U.S. beats Russia in almost every category — Russia has more tanks, ground artillery, and mine warfare craft.</w:t>
      </w:r>
      <w:r w:rsidRPr="009556D0">
        <w:rPr>
          <w:rStyle w:val="StyleUnderline"/>
          <w:sz w:val="12"/>
        </w:rPr>
        <w:t xml:space="preserve">¶ </w:t>
      </w:r>
      <w:r w:rsidRPr="009556D0">
        <w:rPr>
          <w:sz w:val="12"/>
        </w:rPr>
        <w:t xml:space="preserve">¶ ¶ </w:t>
      </w:r>
      <w:r>
        <w:t>A proxy war</w:t>
      </w:r>
      <w:r w:rsidRPr="009556D0">
        <w:rPr>
          <w:sz w:val="12"/>
        </w:rPr>
        <w:t xml:space="preserve">¶ </w:t>
      </w:r>
      <w:r w:rsidRPr="009556D0">
        <w:rPr>
          <w:rStyle w:val="StyleUnderline"/>
        </w:rPr>
        <w:t>Short of a negotiated peace with no casualties, this is the best of the bad options. The U.S. and Russia have already fought a string of proxy wars, the big ones being Vietnam to Afghanistan.</w:t>
      </w:r>
      <w:r>
        <w:t xml:space="preserve"> In this scenario, the U.S. might finance Ukrainian forces to fight Russian soldiers, with the probable goal of driving them out of Ukrainian territory. Or, should the U.S. or NATO back the Ukrainian army, Russia might fund pro-Moscow separatist movements in Ukraine against it.</w:t>
      </w:r>
      <w:r w:rsidRPr="009556D0">
        <w:rPr>
          <w:sz w:val="12"/>
        </w:rPr>
        <w:t xml:space="preserve">¶ ¶ </w:t>
      </w:r>
      <w:r>
        <w:t xml:space="preserve">Russia helped the North Vietnamese beat the U.S. in Southeast Asia, and the U.S. helped the </w:t>
      </w:r>
      <w:proofErr w:type="spellStart"/>
      <w:r>
        <w:t>Mujahideen</w:t>
      </w:r>
      <w:proofErr w:type="spellEnd"/>
      <w:r>
        <w:t xml:space="preserve"> defeat the Soviets in Afghanistan. </w:t>
      </w:r>
      <w:r w:rsidRPr="009556D0">
        <w:rPr>
          <w:rStyle w:val="StyleUnderline"/>
        </w:rPr>
        <w:t>If that pattern holds, and Ukraine is the battleground, then it's bad news for the occupying army. Advantage: America.</w:t>
      </w:r>
    </w:p>
    <w:p w:rsidR="007852F5" w:rsidRDefault="007852F5" w:rsidP="007852F5"/>
    <w:p w:rsidR="007852F5" w:rsidRDefault="007852F5" w:rsidP="007852F5"/>
    <w:p w:rsidR="007852F5" w:rsidRDefault="007852F5" w:rsidP="007852F5">
      <w:pPr>
        <w:pStyle w:val="Heading4"/>
      </w:pPr>
      <w:r>
        <w:t xml:space="preserve">US-Russia war will go nuclear and cause extinction </w:t>
      </w:r>
    </w:p>
    <w:p w:rsidR="007852F5" w:rsidRPr="00146141" w:rsidRDefault="007852F5" w:rsidP="007852F5">
      <w:pPr>
        <w:rPr>
          <w:rStyle w:val="Style13ptBold"/>
        </w:rPr>
      </w:pPr>
      <w:r w:rsidRPr="00146141">
        <w:rPr>
          <w:rStyle w:val="Style13ptBold"/>
        </w:rPr>
        <w:t>Starr,</w:t>
      </w:r>
      <w:r>
        <w:rPr>
          <w:rStyle w:val="Style13ptBold"/>
        </w:rPr>
        <w:t xml:space="preserve"> </w:t>
      </w:r>
      <w:r w:rsidRPr="00146141">
        <w:rPr>
          <w:rStyle w:val="Style13ptBold"/>
        </w:rPr>
        <w:t>Associate member of the Nuclear Age Peace Foundation,</w:t>
      </w:r>
      <w:r>
        <w:rPr>
          <w:rStyle w:val="Style13ptBold"/>
        </w:rPr>
        <w:t xml:space="preserve"> </w:t>
      </w:r>
      <w:r w:rsidRPr="00146141">
        <w:rPr>
          <w:rStyle w:val="Style13ptBold"/>
        </w:rPr>
        <w:t xml:space="preserve">14 </w:t>
      </w:r>
    </w:p>
    <w:p w:rsidR="007852F5" w:rsidRPr="00146141" w:rsidRDefault="007852F5" w:rsidP="007852F5">
      <w:r w:rsidRPr="00146141">
        <w:t xml:space="preserve">(Steven, 5/30/14, IPE-Paul Craig Roberts, "The Lethality of Nuclear Weapons", www.paulcraigroberts.org/2014/05/30/lethality-nuclear-weapons/, 7/15/14, </w:t>
      </w:r>
      <w:proofErr w:type="spellStart"/>
      <w:r w:rsidRPr="00146141">
        <w:t>aven</w:t>
      </w:r>
      <w:proofErr w:type="spellEnd"/>
      <w:r w:rsidRPr="00146141">
        <w:t>)</w:t>
      </w:r>
    </w:p>
    <w:p w:rsidR="007852F5" w:rsidRDefault="007852F5" w:rsidP="007852F5">
      <w:pPr>
        <w:rPr>
          <w:rStyle w:val="StyleUnderline"/>
        </w:rPr>
      </w:pPr>
      <w:proofErr w:type="spellStart"/>
      <w:r>
        <w:t>ese</w:t>
      </w:r>
      <w:proofErr w:type="spellEnd"/>
      <w:r>
        <w:t xml:space="preserve"> peer-reviewed studies – which were analyzed by the best scientists in the world and found to be without error – also predict that a war fought with less than half of US or Russian strategic nuclear weapons would destroy the human race.[iv] In other words, a </w:t>
      </w:r>
      <w:r w:rsidRPr="00146141">
        <w:rPr>
          <w:rStyle w:val="StyleUnderline"/>
        </w:rPr>
        <w:t>US-Russian nuclear war would create such extreme long-term damage to the global environment that it would leave the Earth uninhabitable for humans and most animal forms of life.</w:t>
      </w:r>
      <w:r w:rsidRPr="00146141">
        <w:rPr>
          <w:rStyle w:val="StyleUnderline"/>
          <w:sz w:val="12"/>
        </w:rPr>
        <w:t>¶</w:t>
      </w:r>
      <w:r w:rsidRPr="00146141">
        <w:rPr>
          <w:sz w:val="12"/>
        </w:rPr>
        <w:t xml:space="preserve"> </w:t>
      </w:r>
      <w:r>
        <w:t>A recent article in the Bulletin of the Atomic Scientists, “Self</w:t>
      </w:r>
      <w:r w:rsidRPr="00146141">
        <w:rPr>
          <w:rStyle w:val="StyleUnderline"/>
        </w:rPr>
        <w:t>-assured destruction: The climate impacts of nuclear war”,[v] begins by stating:</w:t>
      </w:r>
      <w:r w:rsidRPr="00146141">
        <w:rPr>
          <w:rStyle w:val="StyleUnderline"/>
          <w:sz w:val="12"/>
        </w:rPr>
        <w:t>¶</w:t>
      </w:r>
      <w:r w:rsidRPr="00146141">
        <w:rPr>
          <w:sz w:val="12"/>
        </w:rPr>
        <w:t xml:space="preserve"> </w:t>
      </w:r>
      <w:r>
        <w:t>“</w:t>
      </w:r>
      <w:r w:rsidRPr="00146141">
        <w:rPr>
          <w:rStyle w:val="StyleUnderline"/>
        </w:rPr>
        <w:t xml:space="preserve">A nuclear war between Russia and the United States, </w:t>
      </w:r>
      <w:r w:rsidRPr="00146141">
        <w:t>even after the arsenal reductions planned under New START,</w:t>
      </w:r>
      <w:r w:rsidRPr="00146141">
        <w:rPr>
          <w:rStyle w:val="StyleUnderline"/>
        </w:rPr>
        <w:t xml:space="preserve"> could produce a nuclear winter. </w:t>
      </w:r>
      <w:r w:rsidRPr="00146141">
        <w:t>Hence</w:t>
      </w:r>
      <w:r w:rsidRPr="00146141">
        <w:rPr>
          <w:rStyle w:val="StyleUnderline"/>
        </w:rPr>
        <w:t>, an attack by either side could be suicidal, resulting in self-assured destruction.”</w:t>
      </w:r>
      <w:r w:rsidRPr="00146141">
        <w:rPr>
          <w:rStyle w:val="StyleUnderline"/>
          <w:sz w:val="12"/>
        </w:rPr>
        <w:t>¶</w:t>
      </w:r>
      <w:r w:rsidRPr="00146141">
        <w:rPr>
          <w:sz w:val="12"/>
        </w:rPr>
        <w:t xml:space="preserve"> </w:t>
      </w:r>
      <w:r>
        <w:t xml:space="preserve">In 2009, I wrote an </w:t>
      </w:r>
      <w:proofErr w:type="gramStart"/>
      <w:r>
        <w:t>article[</w:t>
      </w:r>
      <w:proofErr w:type="gramEnd"/>
      <w:r>
        <w:t xml:space="preserve">vi] for the International Commission on Nuclear Non-proliferation and Disarmament that summarizes the findings of these studies. It </w:t>
      </w:r>
      <w:r w:rsidRPr="00146141">
        <w:rPr>
          <w:rStyle w:val="StyleUnderline"/>
        </w:rPr>
        <w:t>explains that nuclear firestorms would produce millions of tons of smoke, which would rise above cloud level and form a global stratospheric smoke layer that would rapidly encircle the Earth. The</w:t>
      </w:r>
      <w:r>
        <w:t xml:space="preserve"> smoke layer would remain for at least a decade, and it would act to destroy the protective ozone layer (vastly increasing the UV-B reaching </w:t>
      </w:r>
      <w:proofErr w:type="gramStart"/>
      <w:r>
        <w:t>Earth[</w:t>
      </w:r>
      <w:proofErr w:type="gramEnd"/>
      <w:r>
        <w:t xml:space="preserve">vii]) </w:t>
      </w:r>
      <w:r w:rsidRPr="00146141">
        <w:rPr>
          <w:rStyle w:val="StyleUnderline"/>
        </w:rPr>
        <w:t>as well as block warming sunlight, thus creating Ice Age weather conditions that would last 10 years or longer.</w:t>
      </w:r>
      <w:r w:rsidRPr="00146141">
        <w:rPr>
          <w:rStyle w:val="StyleUnderline"/>
          <w:sz w:val="12"/>
        </w:rPr>
        <w:t>¶</w:t>
      </w:r>
      <w:r w:rsidRPr="00146141">
        <w:rPr>
          <w:sz w:val="12"/>
        </w:rPr>
        <w:t xml:space="preserve"> </w:t>
      </w:r>
      <w:r w:rsidRPr="00146141">
        <w:rPr>
          <w:rStyle w:val="StyleUnderline"/>
        </w:rPr>
        <w:t>Following a US-Russian nuclear war,</w:t>
      </w:r>
      <w:r>
        <w:t xml:space="preserve"> temperatures in the central US and Eurasia would fall below freezing every day for one to three years; the intense cold would completely eliminate growing seasons for a decade or longer. </w:t>
      </w:r>
      <w:r w:rsidRPr="00146141">
        <w:rPr>
          <w:rStyle w:val="StyleUnderline"/>
        </w:rPr>
        <w:t>No crops could be grown, leading to a famine that would kill most humans and large animal populations</w:t>
      </w:r>
      <w:r>
        <w:t>.</w:t>
      </w:r>
      <w:r w:rsidRPr="00146141">
        <w:rPr>
          <w:sz w:val="12"/>
        </w:rPr>
        <w:t xml:space="preserve">¶ </w:t>
      </w:r>
      <w:r>
        <w:t xml:space="preserve">Electromagnetic pulse from high-altitude nuclear detonations would destroy the integrated circuits in all modern electronic devices[viii], including those in commercial nuclear power plants. Every nuclear reactor would almost instantly meltdown; every nuclear spent fuel pool (which contain many times more radioactivity than found in the reactors) would boil-off, releasing vast amounts of long-lived radioactivity. </w:t>
      </w:r>
      <w:r w:rsidRPr="00146141">
        <w:rPr>
          <w:rStyle w:val="StyleUnderline"/>
        </w:rPr>
        <w:t>The fallout would make most of the US and Europe uninhabitable. Of course, the survivors of the nuclear war would be starving to death anyway.</w:t>
      </w:r>
    </w:p>
    <w:p w:rsidR="007852F5" w:rsidRDefault="007852F5" w:rsidP="007852F5">
      <w:pPr>
        <w:rPr>
          <w:rStyle w:val="StyleUnderline"/>
        </w:rPr>
      </w:pPr>
    </w:p>
    <w:p w:rsidR="007852F5" w:rsidRDefault="007852F5" w:rsidP="007852F5">
      <w:pPr>
        <w:rPr>
          <w:rStyle w:val="StyleUnderline"/>
        </w:rPr>
      </w:pPr>
    </w:p>
    <w:p w:rsidR="007852F5" w:rsidRDefault="007852F5" w:rsidP="007852F5">
      <w:pPr>
        <w:rPr>
          <w:rStyle w:val="StyleUnderline"/>
        </w:rPr>
      </w:pPr>
    </w:p>
    <w:p w:rsidR="007852F5" w:rsidRPr="00240FBE" w:rsidRDefault="007852F5" w:rsidP="007852F5">
      <w:pPr>
        <w:pStyle w:val="Heading4"/>
      </w:pPr>
      <w:r w:rsidRPr="00240FBE">
        <w:t xml:space="preserve">US- Russia war leads to extinction </w:t>
      </w:r>
    </w:p>
    <w:p w:rsidR="007852F5" w:rsidRPr="00146141" w:rsidRDefault="007852F5" w:rsidP="007852F5">
      <w:pPr>
        <w:rPr>
          <w:rStyle w:val="Style13ptBold"/>
        </w:rPr>
      </w:pPr>
      <w:proofErr w:type="spellStart"/>
      <w:r w:rsidRPr="00146141">
        <w:rPr>
          <w:rStyle w:val="Style13ptBold"/>
        </w:rPr>
        <w:t>Starr</w:t>
      </w:r>
      <w:proofErr w:type="gramStart"/>
      <w:r w:rsidRPr="00146141">
        <w:rPr>
          <w:rStyle w:val="Style13ptBold"/>
        </w:rPr>
        <w:t>,Associate</w:t>
      </w:r>
      <w:proofErr w:type="spellEnd"/>
      <w:proofErr w:type="gramEnd"/>
      <w:r w:rsidRPr="00146141">
        <w:rPr>
          <w:rStyle w:val="Style13ptBold"/>
        </w:rPr>
        <w:t xml:space="preserve"> member of the Nuclear Age Peace Foundation,14 </w:t>
      </w:r>
    </w:p>
    <w:p w:rsidR="007852F5" w:rsidRPr="007852F5" w:rsidRDefault="007852F5" w:rsidP="007852F5">
      <w:pPr>
        <w:rPr>
          <w:rStyle w:val="StyleUnderline"/>
          <w:u w:val="none"/>
        </w:rPr>
      </w:pPr>
      <w:r w:rsidRPr="00146141">
        <w:t xml:space="preserve">(Steven, 5/30/14, IPE-Paul Craig Roberts, "The Lethality of Nuclear Weapons", www.paulcraigroberts.org/2014/05/30/lethality-nuclear-weapons/, 7/15/14, </w:t>
      </w:r>
      <w:proofErr w:type="spellStart"/>
      <w:r w:rsidRPr="00146141">
        <w:t>aven</w:t>
      </w:r>
      <w:proofErr w:type="spellEnd"/>
      <w:r w:rsidRPr="00146141">
        <w:t>)</w:t>
      </w:r>
    </w:p>
    <w:p w:rsidR="007852F5" w:rsidRDefault="007852F5" w:rsidP="007852F5">
      <w:pPr>
        <w:rPr>
          <w:rStyle w:val="StyleUnderline"/>
          <w:sz w:val="12"/>
        </w:rPr>
      </w:pPr>
      <w:r w:rsidRPr="00240FBE">
        <w:rPr>
          <w:rStyle w:val="StyleUnderline"/>
          <w:sz w:val="12"/>
        </w:rPr>
        <w:t xml:space="preserve">¶ </w:t>
      </w:r>
      <w:proofErr w:type="gramStart"/>
      <w:r w:rsidRPr="00240FBE">
        <w:rPr>
          <w:rStyle w:val="StyleUnderline"/>
        </w:rPr>
        <w:t>Once</w:t>
      </w:r>
      <w:proofErr w:type="gramEnd"/>
      <w:r w:rsidRPr="00240FBE">
        <w:rPr>
          <w:rStyle w:val="StyleUnderline"/>
        </w:rPr>
        <w:t xml:space="preserve"> nuclear weapons were introduced into a US-Russian conflict, there would be little chance that a nuclear holocaust could be avoided. Theories of “limited nuclear war” and “nuclear de-escalation” are unrealistic</w:t>
      </w:r>
      <w:proofErr w:type="gramStart"/>
      <w:r>
        <w:rPr>
          <w:rStyle w:val="StyleUnderline"/>
          <w:b/>
        </w:rPr>
        <w:t>.[</w:t>
      </w:r>
      <w:proofErr w:type="gramEnd"/>
      <w:r>
        <w:rPr>
          <w:rStyle w:val="StyleUnderline"/>
          <w:b/>
        </w:rPr>
        <w:t xml:space="preserve">ix] In 2002 the Bush administration modified US strategic doctrine from a retaliatory role to permit preemptive nuclear attack; in 2010, the Obama administration made only incremental and miniscule changes to this doctrine, leaving it essentially unchanged. </w:t>
      </w:r>
      <w:r w:rsidRPr="00240FBE">
        <w:rPr>
          <w:rStyle w:val="StyleUnderline"/>
        </w:rPr>
        <w:t xml:space="preserve">Furthermore, Counterforce </w:t>
      </w:r>
      <w:proofErr w:type="spellStart"/>
      <w:r w:rsidRPr="00240FBE">
        <w:rPr>
          <w:rStyle w:val="StyleUnderline"/>
        </w:rPr>
        <w:t>doctrinex</w:t>
      </w:r>
      <w:proofErr w:type="spellEnd"/>
      <w:r w:rsidRPr="00240FBE">
        <w:rPr>
          <w:rStyle w:val="StyleUnderline"/>
        </w:rPr>
        <w:t xml:space="preserve"> – used by both the US and Russian military – emphasizes the need for preemptive strikes once nuclear war begins Both sides would be under immense pressure to launch a preemptive nuclear first-strike once military hostilities had commenced,</w:t>
      </w:r>
      <w:r>
        <w:rPr>
          <w:rStyle w:val="StyleUnderline"/>
          <w:b/>
        </w:rPr>
        <w:t xml:space="preserve"> especially if nuclear weapons had already been used on the battlefield.</w:t>
      </w:r>
      <w:r w:rsidRPr="00240FBE">
        <w:rPr>
          <w:rStyle w:val="StyleUnderline"/>
          <w:b/>
          <w:sz w:val="12"/>
        </w:rPr>
        <w:t xml:space="preserve">¶ ¶ </w:t>
      </w:r>
      <w:r>
        <w:rPr>
          <w:rStyle w:val="StyleUnderline"/>
          <w:b/>
        </w:rPr>
        <w:t>Both the US and Russia each have 400 to 500 launch-ready ballistic missiles armed with a total of at least 1800 strategic nuclear warheads,[xi] which can be launched with only a few minutes warning.[xii] Both the US and Russian Presidents are accompanied 24/7 by military officers carrying a “nuclear briefcase”, which allows them to transmit the permission order to launch in a matter of seconds.</w:t>
      </w:r>
      <w:r w:rsidRPr="00240FBE">
        <w:rPr>
          <w:rStyle w:val="StyleUnderline"/>
          <w:b/>
          <w:sz w:val="12"/>
        </w:rPr>
        <w:t xml:space="preserve">¶ ¶ </w:t>
      </w:r>
      <w:r>
        <w:rPr>
          <w:rStyle w:val="StyleUnderline"/>
          <w:b/>
        </w:rPr>
        <w:t>Y</w:t>
      </w:r>
      <w:r w:rsidRPr="00240FBE">
        <w:rPr>
          <w:rStyle w:val="StyleUnderline"/>
        </w:rPr>
        <w:t>et top political leaders and policymakers of both the US and Russia seem to be unaware that their launch-ready nuclear weapons represent a self-destruct mechanism for the human race</w:t>
      </w:r>
      <w:r>
        <w:rPr>
          <w:rStyle w:val="StyleUnderline"/>
          <w:b/>
        </w:rPr>
        <w:t xml:space="preserve">. For example, in 2010, I was able to publicly question the chief negotiators of the New START treaty, Russian Ambassador Anatoly </w:t>
      </w:r>
      <w:proofErr w:type="spellStart"/>
      <w:r>
        <w:rPr>
          <w:rStyle w:val="StyleUnderline"/>
          <w:b/>
        </w:rPr>
        <w:t>Antonov</w:t>
      </w:r>
      <w:proofErr w:type="spellEnd"/>
      <w:r>
        <w:rPr>
          <w:rStyle w:val="StyleUnderline"/>
          <w:b/>
        </w:rPr>
        <w:t xml:space="preserve"> and (then) US Assistant Secretary of State, Rose </w:t>
      </w:r>
      <w:proofErr w:type="spellStart"/>
      <w:r>
        <w:rPr>
          <w:rStyle w:val="StyleUnderline"/>
          <w:b/>
        </w:rPr>
        <w:t>Gottemoeller</w:t>
      </w:r>
      <w:proofErr w:type="spellEnd"/>
      <w:r>
        <w:rPr>
          <w:rStyle w:val="StyleUnderline"/>
          <w:b/>
        </w:rPr>
        <w:t>,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w:t>
      </w:r>
      <w:r w:rsidRPr="00240FBE">
        <w:rPr>
          <w:rStyle w:val="StyleUnderline"/>
          <w:b/>
          <w:sz w:val="12"/>
        </w:rPr>
        <w:t xml:space="preserve">¶ ¶ </w:t>
      </w:r>
      <w:r>
        <w:rPr>
          <w:rStyle w:val="StyleUnderline"/>
          <w:b/>
        </w:rPr>
        <w:t>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w:t>
      </w:r>
      <w:r w:rsidRPr="00240FBE">
        <w:rPr>
          <w:rStyle w:val="StyleUnderline"/>
          <w:b/>
          <w:sz w:val="12"/>
        </w:rPr>
        <w:t xml:space="preserve">¶ ¶ </w:t>
      </w:r>
      <w:r w:rsidRPr="00240FBE">
        <w:rPr>
          <w:rStyle w:val="StyleUnderline"/>
        </w:rPr>
        <w:t>It is frightening that President Obama and his administration appear unaware that the world’s leading scientists have for years predicted that a nuclear war fought with the US and/or Russian strategic nuclear arsenal means the end of human history</w:t>
      </w:r>
      <w:r>
        <w:rPr>
          <w:rStyle w:val="StyleUnderline"/>
          <w:b/>
        </w:rPr>
        <w:t xml:space="preserve">.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w:t>
      </w:r>
      <w:r w:rsidRPr="00240FBE">
        <w:t>even when</w:t>
      </w:r>
      <w:r w:rsidRPr="00240FBE">
        <w:rPr>
          <w:rStyle w:val="StyleUnderline"/>
        </w:rPr>
        <w:t xml:space="preserve"> the US and Russia are each running huge nuclear war games in preparation for a US-Russian war.</w:t>
      </w:r>
      <w:r w:rsidRPr="00240FBE">
        <w:rPr>
          <w:rStyle w:val="StyleUnderline"/>
          <w:sz w:val="12"/>
        </w:rPr>
        <w:t xml:space="preserve">¶ </w:t>
      </w:r>
      <w:r w:rsidRPr="00240FBE">
        <w:rPr>
          <w:rStyle w:val="StyleUnderline"/>
          <w:b/>
          <w:sz w:val="12"/>
        </w:rPr>
        <w:t xml:space="preserve">¶ ¶ </w:t>
      </w:r>
      <w:r>
        <w:rPr>
          <w:rStyle w:val="StyleUnderline"/>
          <w:b/>
        </w:rPr>
        <w:t xml:space="preserve">At his West Point speech on May 28, President Obama said, “I believe in American </w:t>
      </w:r>
      <w:proofErr w:type="spellStart"/>
      <w:r>
        <w:rPr>
          <w:rStyle w:val="StyleUnderline"/>
          <w:b/>
        </w:rPr>
        <w:t>exceptionalism</w:t>
      </w:r>
      <w:proofErr w:type="spellEnd"/>
      <w:r>
        <w:rPr>
          <w:rStyle w:val="StyleUnderline"/>
          <w:b/>
        </w:rPr>
        <w:t xml:space="preserve"> with every fiber of my being.” Obama stated his bottom line is that “America must always lead on the world stage,” and “the backbone of that leadership always will be the military.” American </w:t>
      </w:r>
      <w:proofErr w:type="spellStart"/>
      <w:r>
        <w:rPr>
          <w:rStyle w:val="StyleUnderline"/>
          <w:b/>
        </w:rPr>
        <w:t>exceptionalism</w:t>
      </w:r>
      <w:proofErr w:type="spellEnd"/>
      <w:r>
        <w:rPr>
          <w:rStyle w:val="StyleUnderline"/>
          <w:b/>
        </w:rPr>
        <w:t xml:space="preserve"> based on might, not diplomacy, on hard power, not soft, is precisely the hubris and arrogance that could lead to the termination of human life. </w:t>
      </w:r>
      <w:r w:rsidRPr="00240FBE">
        <w:rPr>
          <w:rStyle w:val="StyleUnderline"/>
        </w:rPr>
        <w:t xml:space="preserve">Washington’s determination to prevent the rise of Russia </w:t>
      </w:r>
      <w:r>
        <w:rPr>
          <w:rStyle w:val="StyleUnderline"/>
          <w:b/>
        </w:rPr>
        <w:t>and China, as set out in the Brzezinski and Wolfowitz doctrines, is</w:t>
      </w:r>
      <w:r w:rsidRPr="00240FBE">
        <w:rPr>
          <w:rStyle w:val="StyleUnderline"/>
        </w:rPr>
        <w:t xml:space="preserve"> a recipe for nuclear war.</w:t>
      </w:r>
      <w:r w:rsidRPr="00240FBE">
        <w:rPr>
          <w:rStyle w:val="StyleUnderline"/>
          <w:sz w:val="12"/>
        </w:rPr>
        <w:t xml:space="preserve">¶ </w:t>
      </w:r>
    </w:p>
    <w:p w:rsidR="00157879" w:rsidRPr="00157879" w:rsidRDefault="00157879" w:rsidP="00157879">
      <w:pPr>
        <w:pStyle w:val="Heading4"/>
      </w:pPr>
      <w:r w:rsidRPr="00157879">
        <w:t>US-Russia nuclear war would cause extinction</w:t>
      </w:r>
    </w:p>
    <w:p w:rsidR="00157879" w:rsidRDefault="00157879" w:rsidP="00157879">
      <w:pPr>
        <w:rPr>
          <w:rStyle w:val="Style13ptBold"/>
        </w:rPr>
      </w:pPr>
      <w:r>
        <w:rPr>
          <w:rStyle w:val="Style13ptBold"/>
        </w:rPr>
        <w:t>Baum, executive director of the Global Catastrophic Risk Institute, 14</w:t>
      </w:r>
    </w:p>
    <w:p w:rsidR="00157879" w:rsidRPr="00CF0526" w:rsidRDefault="00157879" w:rsidP="00157879">
      <w:r w:rsidRPr="00CF0526">
        <w:t xml:space="preserve">(Seth, 3/7/14, Huffington Post, “Best </w:t>
      </w:r>
      <w:proofErr w:type="gramStart"/>
      <w:r w:rsidRPr="00CF0526">
        <w:t>And</w:t>
      </w:r>
      <w:proofErr w:type="gramEnd"/>
      <w:r w:rsidRPr="00CF0526">
        <w:t xml:space="preserve"> Worst Case Scenarios for Ukraine Crisis: World Peace And Nuclear War,” http://www.huffingtonpost.com/seth-baum/best-and-worst-case-scena_b_4915315.html, 7/15/14, SM)</w:t>
      </w:r>
    </w:p>
    <w:p w:rsidR="00157879" w:rsidRDefault="00157879" w:rsidP="00157879">
      <w:pPr>
        <w:rPr>
          <w:rStyle w:val="Emphasis"/>
        </w:rPr>
      </w:pPr>
      <w:r w:rsidRPr="00CF0526">
        <w:rPr>
          <w:sz w:val="16"/>
        </w:rPr>
        <w:t>No one yet knows how the Ukraine crisis will play out. Indeed, the whole story is a lesson in the perils of prediction. Already we have a classic: "Putin's Bluff? U.S. Spies Say Russia Won't Invade Ukraine," published February 27, just as Russian troops were entering Crimea. But considering the best and worst cases highlights some important opportunities to make the most of the situation.</w:t>
      </w:r>
      <w:r w:rsidRPr="00CF0526">
        <w:rPr>
          <w:sz w:val="12"/>
        </w:rPr>
        <w:t>¶</w:t>
      </w:r>
      <w:r w:rsidRPr="00CF0526">
        <w:rPr>
          <w:sz w:val="16"/>
        </w:rPr>
        <w:t xml:space="preserve"> Here's the short version: The best case scenario has the Ukraine crisis being resolved diplomatically through increased Russia-Europe cooperation, which would be a big step towards world peace. The worst case scenario has </w:t>
      </w:r>
      <w:r w:rsidRPr="00CF0526">
        <w:rPr>
          <w:rStyle w:val="StyleUnderline"/>
        </w:rPr>
        <w:t>the crisis escalating into nuclear war between the United States and Russia, causing human extinction</w:t>
      </w:r>
      <w:r w:rsidRPr="00CF0526">
        <w:rPr>
          <w:sz w:val="16"/>
        </w:rPr>
        <w:t>.</w:t>
      </w:r>
      <w:r w:rsidRPr="00CF0526">
        <w:rPr>
          <w:sz w:val="12"/>
        </w:rPr>
        <w:t>¶</w:t>
      </w:r>
      <w:r w:rsidRPr="00CF0526">
        <w:rPr>
          <w:sz w:val="16"/>
        </w:rPr>
        <w:t xml:space="preserve"> </w:t>
      </w:r>
      <w:proofErr w:type="gramStart"/>
      <w:r w:rsidRPr="00CF0526">
        <w:rPr>
          <w:sz w:val="16"/>
        </w:rPr>
        <w:t>Let's</w:t>
      </w:r>
      <w:proofErr w:type="gramEnd"/>
      <w:r w:rsidRPr="00CF0526">
        <w:rPr>
          <w:sz w:val="16"/>
        </w:rPr>
        <w:t xml:space="preserve"> start with the worst case scenario, </w:t>
      </w:r>
      <w:r w:rsidRPr="00CF0526">
        <w:rPr>
          <w:rStyle w:val="StyleUnderline"/>
        </w:rPr>
        <w:t>nuclear war involving the American and Russian arsenals.</w:t>
      </w:r>
      <w:r w:rsidRPr="00CF0526">
        <w:rPr>
          <w:sz w:val="16"/>
        </w:rPr>
        <w:t xml:space="preserve"> </w:t>
      </w:r>
      <w:r w:rsidRPr="00CF0526">
        <w:rPr>
          <w:rStyle w:val="StyleUnderline"/>
        </w:rPr>
        <w:t>How bad would that be</w:t>
      </w:r>
      <w:r w:rsidRPr="00CF0526">
        <w:rPr>
          <w:sz w:val="16"/>
        </w:rPr>
        <w:t xml:space="preserve">? Put it this way: </w:t>
      </w:r>
      <w:r w:rsidRPr="00CF0526">
        <w:rPr>
          <w:rStyle w:val="StyleUnderline"/>
        </w:rPr>
        <w:t xml:space="preserve">Recent analysis finds that a "limited" India-Pakistan nuclear war could kill two billion people via agricultural declines from nuclear winter. This "limited" war involves just 100 nuclear weapons. The U.S. and Russia combine to possess about 16,700 nuclear weapons. </w:t>
      </w:r>
      <w:r w:rsidRPr="00CF0526">
        <w:rPr>
          <w:rStyle w:val="Emphasis"/>
        </w:rPr>
        <w:t>Humanity may not survive the aftermath of a U.S.-Russia nuclear war.</w:t>
      </w:r>
    </w:p>
    <w:p w:rsidR="00157879" w:rsidRPr="003A0006" w:rsidRDefault="00157879" w:rsidP="00157879">
      <w:pPr>
        <w:pStyle w:val="Heading4"/>
      </w:pPr>
      <w:r>
        <w:t>US-Russia nuclear war leads to nuclear winter, food shortages, and extinction</w:t>
      </w:r>
    </w:p>
    <w:p w:rsidR="00157879" w:rsidRDefault="00157879" w:rsidP="00157879">
      <w:pPr>
        <w:rPr>
          <w:rStyle w:val="Style13ptBold"/>
        </w:rPr>
      </w:pPr>
      <w:r>
        <w:rPr>
          <w:rStyle w:val="Style13ptBold"/>
        </w:rPr>
        <w:t>Press TV 13</w:t>
      </w:r>
    </w:p>
    <w:p w:rsidR="00157879" w:rsidRPr="003A0006" w:rsidRDefault="00157879" w:rsidP="00157879">
      <w:r w:rsidRPr="003A0006">
        <w:t>(12/10/13, Press TV, “US-Russia nuclear war to end human race: Study,” http://www.presstv.ir/detail/2013/12/10/339285/usrussia-nuclear-war-to-extinct-human-race/, 7/15/14, SM)</w:t>
      </w:r>
    </w:p>
    <w:p w:rsidR="00157879" w:rsidRDefault="00157879" w:rsidP="00157879">
      <w:pPr>
        <w:rPr>
          <w:sz w:val="16"/>
        </w:rPr>
      </w:pPr>
      <w:r w:rsidRPr="003A0006">
        <w:rPr>
          <w:rStyle w:val="StyleUnderline"/>
        </w:rPr>
        <w:t xml:space="preserve">American nuclear scientist Ira </w:t>
      </w:r>
      <w:proofErr w:type="spellStart"/>
      <w:r w:rsidRPr="003A0006">
        <w:rPr>
          <w:rStyle w:val="StyleUnderline"/>
        </w:rPr>
        <w:t>Helfand</w:t>
      </w:r>
      <w:proofErr w:type="spellEnd"/>
      <w:r w:rsidRPr="003A0006">
        <w:rPr>
          <w:rStyle w:val="StyleUnderline"/>
        </w:rPr>
        <w:t xml:space="preserve"> has warned that a nuclear war between the United States and Russia could lead to the extinction of the human race.</w:t>
      </w:r>
      <w:r w:rsidRPr="003A0006">
        <w:rPr>
          <w:rStyle w:val="StyleUnderline"/>
          <w:sz w:val="12"/>
        </w:rPr>
        <w:t>¶</w:t>
      </w:r>
      <w:r w:rsidRPr="003A0006">
        <w:rPr>
          <w:rStyle w:val="StyleUnderline"/>
        </w:rPr>
        <w:t xml:space="preserve"> "With a large war between the United States and Russia, we are talking about the</w:t>
      </w:r>
      <w:r w:rsidRPr="003A0006">
        <w:rPr>
          <w:sz w:val="16"/>
        </w:rPr>
        <w:t xml:space="preserve"> possible -- not certain, but possible -- </w:t>
      </w:r>
      <w:r w:rsidRPr="003A0006">
        <w:rPr>
          <w:rStyle w:val="StyleUnderline"/>
        </w:rPr>
        <w:t>extinction of the human race</w:t>
      </w:r>
      <w:r w:rsidRPr="003A0006">
        <w:rPr>
          <w:sz w:val="16"/>
        </w:rPr>
        <w:t xml:space="preserve">,” </w:t>
      </w:r>
      <w:proofErr w:type="spellStart"/>
      <w:r w:rsidRPr="003A0006">
        <w:rPr>
          <w:sz w:val="16"/>
        </w:rPr>
        <w:t>Helfand</w:t>
      </w:r>
      <w:proofErr w:type="spellEnd"/>
      <w:r w:rsidRPr="003A0006">
        <w:rPr>
          <w:sz w:val="16"/>
        </w:rPr>
        <w:t xml:space="preserve">, the co-president of International Physicians for the Prevention of Nuclear War, said in a report released on Tuesday. </w:t>
      </w:r>
      <w:r w:rsidRPr="003A0006">
        <w:rPr>
          <w:sz w:val="12"/>
        </w:rPr>
        <w:t>¶</w:t>
      </w:r>
      <w:r w:rsidRPr="003A0006">
        <w:rPr>
          <w:sz w:val="16"/>
        </w:rPr>
        <w:t xml:space="preserve"> "In this kind of war, biologically there are going to be people surviving somewhere on the planet but the chaos that would result from this will dwarf anything we've ever seen," he added. </w:t>
      </w:r>
      <w:r w:rsidRPr="003A0006">
        <w:rPr>
          <w:sz w:val="12"/>
        </w:rPr>
        <w:t>¶</w:t>
      </w:r>
      <w:r w:rsidRPr="003A0006">
        <w:rPr>
          <w:sz w:val="16"/>
        </w:rPr>
        <w:t xml:space="preserve"> </w:t>
      </w:r>
      <w:r w:rsidRPr="003A0006">
        <w:rPr>
          <w:rStyle w:val="StyleUnderline"/>
        </w:rPr>
        <w:t>There are currently more than 17,000 nuclear warheads which have been ignored since the Cold War ended</w:t>
      </w:r>
      <w:r w:rsidRPr="003A0006">
        <w:rPr>
          <w:sz w:val="16"/>
        </w:rPr>
        <w:t xml:space="preserve"> in 1991, according to the study called “Nuclear Famine: Two Billion People at Risk?" </w:t>
      </w:r>
      <w:r w:rsidRPr="003A0006">
        <w:rPr>
          <w:sz w:val="12"/>
        </w:rPr>
        <w:t>¶</w:t>
      </w:r>
      <w:r w:rsidRPr="003A0006">
        <w:rPr>
          <w:sz w:val="16"/>
        </w:rPr>
        <w:t xml:space="preserve"> </w:t>
      </w:r>
      <w:proofErr w:type="spellStart"/>
      <w:r w:rsidRPr="003A0006">
        <w:rPr>
          <w:sz w:val="16"/>
        </w:rPr>
        <w:t>Helfand</w:t>
      </w:r>
      <w:proofErr w:type="spellEnd"/>
      <w:r w:rsidRPr="003A0006">
        <w:rPr>
          <w:sz w:val="16"/>
        </w:rPr>
        <w:t xml:space="preserve"> said </w:t>
      </w:r>
      <w:r w:rsidRPr="003A0006">
        <w:rPr>
          <w:rStyle w:val="StyleUnderline"/>
        </w:rPr>
        <w:t>modern nuclear weapons are far more powerful than the atomic bombs the US used against Japan in 1945 which killed more than 200,000 people</w:t>
      </w:r>
      <w:r w:rsidRPr="003A0006">
        <w:rPr>
          <w:sz w:val="16"/>
        </w:rPr>
        <w:t xml:space="preserve">. </w:t>
      </w:r>
      <w:r w:rsidRPr="003A0006">
        <w:rPr>
          <w:sz w:val="12"/>
        </w:rPr>
        <w:t>¶</w:t>
      </w:r>
      <w:r w:rsidRPr="003A0006">
        <w:rPr>
          <w:sz w:val="16"/>
        </w:rPr>
        <w:t xml:space="preserve"> </w:t>
      </w:r>
      <w:proofErr w:type="gramStart"/>
      <w:r w:rsidRPr="003A0006">
        <w:rPr>
          <w:sz w:val="16"/>
        </w:rPr>
        <w:t>The</w:t>
      </w:r>
      <w:proofErr w:type="gramEnd"/>
      <w:r w:rsidRPr="003A0006">
        <w:rPr>
          <w:sz w:val="16"/>
        </w:rPr>
        <w:t xml:space="preserve"> scientist warned that </w:t>
      </w:r>
      <w:r w:rsidRPr="003A0006">
        <w:rPr>
          <w:rStyle w:val="StyleUnderline"/>
        </w:rPr>
        <w:t>even a limited nuclear war-- involving just less than 0.5 percent of the world's nuclear arsenal-- would put 2 billion lives at grave risk with more than 20 million people losing their lives within the first week of the explosions.</w:t>
      </w:r>
      <w:r w:rsidRPr="003A0006">
        <w:rPr>
          <w:sz w:val="16"/>
        </w:rPr>
        <w:t xml:space="preserve"> </w:t>
      </w:r>
      <w:r w:rsidRPr="003A0006">
        <w:rPr>
          <w:rStyle w:val="StyleUnderline"/>
          <w:sz w:val="12"/>
        </w:rPr>
        <w:t>¶</w:t>
      </w:r>
      <w:r w:rsidRPr="003A0006">
        <w:rPr>
          <w:rStyle w:val="StyleUnderline"/>
        </w:rPr>
        <w:t xml:space="preserve"> </w:t>
      </w:r>
      <w:proofErr w:type="gramStart"/>
      <w:r w:rsidRPr="003A0006">
        <w:rPr>
          <w:rStyle w:val="StyleUnderline"/>
        </w:rPr>
        <w:t>The</w:t>
      </w:r>
      <w:proofErr w:type="gramEnd"/>
      <w:r w:rsidRPr="003A0006">
        <w:rPr>
          <w:rStyle w:val="StyleUnderline"/>
        </w:rPr>
        <w:t xml:space="preserve"> ecological consequences of a nuclear war would put the survival of the entire planet at risk,</w:t>
      </w:r>
      <w:r w:rsidRPr="003A0006">
        <w:rPr>
          <w:sz w:val="16"/>
        </w:rPr>
        <w:t xml:space="preserve"> according to the study. The firestorms caused by such a war would send approximately 5 million tons of soot into the atmosphere, blocking out sunlight and dropping temperatures across the planet. </w:t>
      </w:r>
      <w:r w:rsidRPr="003A0006">
        <w:rPr>
          <w:sz w:val="12"/>
        </w:rPr>
        <w:t>¶</w:t>
      </w:r>
      <w:r w:rsidRPr="003A0006">
        <w:rPr>
          <w:sz w:val="16"/>
        </w:rPr>
        <w:t xml:space="preserve"> </w:t>
      </w:r>
      <w:proofErr w:type="spellStart"/>
      <w:r w:rsidRPr="003A0006">
        <w:rPr>
          <w:sz w:val="16"/>
        </w:rPr>
        <w:t>Helfand</w:t>
      </w:r>
      <w:proofErr w:type="spellEnd"/>
      <w:r w:rsidRPr="003A0006">
        <w:rPr>
          <w:sz w:val="16"/>
        </w:rPr>
        <w:t xml:space="preserve"> painted a scenario where this climate hazard </w:t>
      </w:r>
      <w:r w:rsidRPr="003A0006">
        <w:rPr>
          <w:rStyle w:val="StyleUnderline"/>
        </w:rPr>
        <w:t>would cause “a nuclear famine” across the world. Hundreds of millions of people would face severe food shortages for years</w:t>
      </w:r>
      <w:r w:rsidRPr="003A0006">
        <w:rPr>
          <w:sz w:val="16"/>
        </w:rPr>
        <w:t xml:space="preserve">. </w:t>
      </w:r>
      <w:r w:rsidRPr="003A0006">
        <w:rPr>
          <w:rStyle w:val="StyleUnderline"/>
          <w:sz w:val="12"/>
        </w:rPr>
        <w:t>¶</w:t>
      </w:r>
      <w:r w:rsidRPr="003A0006">
        <w:rPr>
          <w:rStyle w:val="StyleUnderline"/>
        </w:rPr>
        <w:t xml:space="preserve"> </w:t>
      </w:r>
      <w:proofErr w:type="gramStart"/>
      <w:r w:rsidRPr="003A0006">
        <w:rPr>
          <w:rStyle w:val="StyleUnderline"/>
        </w:rPr>
        <w:t>Nine</w:t>
      </w:r>
      <w:proofErr w:type="gramEnd"/>
      <w:r w:rsidRPr="003A0006">
        <w:rPr>
          <w:rStyle w:val="StyleUnderline"/>
        </w:rPr>
        <w:t xml:space="preserve"> countries are believed to possess nuclear weapons, with Russia and the United States holding the vast majority of them</w:t>
      </w:r>
      <w:r w:rsidRPr="003A0006">
        <w:rPr>
          <w:sz w:val="16"/>
        </w:rPr>
        <w:t>. Israel is the Middle East's sole possessor of nuclear weapons.</w:t>
      </w:r>
    </w:p>
    <w:p w:rsidR="00157879" w:rsidRDefault="00157879" w:rsidP="00157879">
      <w:pPr>
        <w:pStyle w:val="Heading4"/>
      </w:pPr>
      <w:r>
        <w:t>US-Russia nuclear war causes extinction—starvation, disease, radiation</w:t>
      </w:r>
    </w:p>
    <w:p w:rsidR="00157879" w:rsidRPr="00AA2929" w:rsidRDefault="00157879" w:rsidP="00157879">
      <w:pPr>
        <w:rPr>
          <w:rStyle w:val="Style13ptBold"/>
        </w:rPr>
      </w:pPr>
      <w:proofErr w:type="spellStart"/>
      <w:r w:rsidRPr="00AA2929">
        <w:rPr>
          <w:rStyle w:val="Style13ptBold"/>
        </w:rPr>
        <w:t>Helfand</w:t>
      </w:r>
      <w:proofErr w:type="spellEnd"/>
      <w:r w:rsidRPr="00AA2929">
        <w:rPr>
          <w:rStyle w:val="Style13ptBold"/>
        </w:rPr>
        <w:t>, Co-President, International Physicians for the Prevention of Nuclear War, 14</w:t>
      </w:r>
    </w:p>
    <w:p w:rsidR="00157879" w:rsidRPr="00BE7231" w:rsidRDefault="00157879" w:rsidP="00157879">
      <w:r w:rsidRPr="00BE7231">
        <w:t>(Ira, 5/3/14, The Des Moines Register, “Another View: Ukraine crisis puts focus on danger of nuclear war,” http://www.desmoinesregister.com/story/opinion/columnists/2014/05/04/another-view-ukraine-crisis-danger-nuclear-war/8665185/, 7/15/14, SM)</w:t>
      </w:r>
    </w:p>
    <w:p w:rsidR="00157879" w:rsidRDefault="00157879" w:rsidP="00157879">
      <w:pPr>
        <w:rPr>
          <w:rStyle w:val="StyleUnderline"/>
        </w:rPr>
      </w:pPr>
      <w:r w:rsidRPr="00BE7231">
        <w:rPr>
          <w:sz w:val="16"/>
        </w:rPr>
        <w:t xml:space="preserve">But </w:t>
      </w:r>
      <w:r w:rsidRPr="003A0006">
        <w:rPr>
          <w:rStyle w:val="StyleUnderline"/>
        </w:rPr>
        <w:t>the danger posed by the U.S. and Russian arsenals is even greater</w:t>
      </w:r>
      <w:r w:rsidRPr="00BE7231">
        <w:rPr>
          <w:sz w:val="16"/>
        </w:rPr>
        <w:t xml:space="preserve">. </w:t>
      </w:r>
      <w:r w:rsidRPr="00BE7231">
        <w:rPr>
          <w:rStyle w:val="StyleUnderline"/>
        </w:rPr>
        <w:t>A single U.S. Trident submarine carries 96 warheads</w:t>
      </w:r>
      <w:r w:rsidRPr="00BE7231">
        <w:rPr>
          <w:sz w:val="16"/>
        </w:rPr>
        <w:t xml:space="preserve">, each 10 to 30 times larger than the bombs used in the South Asia scenario. </w:t>
      </w:r>
      <w:r w:rsidRPr="00BE7231">
        <w:rPr>
          <w:rStyle w:val="StyleUnderline"/>
        </w:rPr>
        <w:t>That means that each Trident can cause the nuclear famine scenario many times over. We have 14 of them, and that is only one-third of our nuclear arsenal, which also includes land-based missiles and long-range bombers.</w:t>
      </w:r>
      <w:r w:rsidRPr="00BE7231">
        <w:rPr>
          <w:rStyle w:val="StyleUnderline"/>
          <w:sz w:val="12"/>
        </w:rPr>
        <w:t>¶</w:t>
      </w:r>
      <w:r w:rsidRPr="00BE7231">
        <w:rPr>
          <w:rStyle w:val="StyleUnderline"/>
        </w:rPr>
        <w:t xml:space="preserve"> The Russians have the same incomprehensible level of overkill capacity.</w:t>
      </w:r>
      <w:r w:rsidRPr="00BE7231">
        <w:rPr>
          <w:rStyle w:val="StyleUnderline"/>
          <w:sz w:val="12"/>
        </w:rPr>
        <w:t>¶</w:t>
      </w:r>
      <w:r w:rsidRPr="00BE7231">
        <w:rPr>
          <w:rStyle w:val="StyleUnderline"/>
        </w:rPr>
        <w:t xml:space="preserve"> </w:t>
      </w:r>
      <w:proofErr w:type="gramStart"/>
      <w:r w:rsidRPr="00BE7231">
        <w:rPr>
          <w:sz w:val="16"/>
        </w:rPr>
        <w:t>What</w:t>
      </w:r>
      <w:proofErr w:type="gramEnd"/>
      <w:r w:rsidRPr="00BE7231">
        <w:rPr>
          <w:sz w:val="16"/>
        </w:rPr>
        <w:t xml:space="preserve"> would happen if there were a large nuclear war? A 2002 report by Physicians for Social Responsibility showed that </w:t>
      </w:r>
      <w:r w:rsidRPr="00BE7231">
        <w:rPr>
          <w:rStyle w:val="StyleUnderline"/>
        </w:rPr>
        <w:t xml:space="preserve">if only 300 of the 1,500 warheads in the Russian arsenal got through to targets in the United States, </w:t>
      </w:r>
      <w:r w:rsidRPr="00BE7231">
        <w:rPr>
          <w:rStyle w:val="Emphasis"/>
        </w:rPr>
        <w:t>up to 100 million people would die in the first 30 minutes.</w:t>
      </w:r>
      <w:r w:rsidRPr="00BE7231">
        <w:rPr>
          <w:sz w:val="16"/>
        </w:rPr>
        <w:t xml:space="preserve"> </w:t>
      </w:r>
      <w:r w:rsidRPr="00BE7231">
        <w:rPr>
          <w:rStyle w:val="StyleUnderline"/>
        </w:rPr>
        <w:t xml:space="preserve">The entire economic infrastructure on which we depend </w:t>
      </w:r>
      <w:r w:rsidRPr="00BE7231">
        <w:rPr>
          <w:sz w:val="16"/>
        </w:rPr>
        <w:t xml:space="preserve">— the public health system, banking system, communications network, food distribution system — </w:t>
      </w:r>
      <w:r w:rsidRPr="00BE7231">
        <w:rPr>
          <w:rStyle w:val="StyleUnderline"/>
        </w:rPr>
        <w:t>would be destroyed</w:t>
      </w:r>
      <w:r w:rsidRPr="00BE7231">
        <w:rPr>
          <w:sz w:val="16"/>
        </w:rPr>
        <w:t xml:space="preserve">. In the months following this attack, most of </w:t>
      </w:r>
      <w:r w:rsidRPr="00BE7231">
        <w:rPr>
          <w:rStyle w:val="StyleUnderline"/>
        </w:rPr>
        <w:t>the rest of the population would also die, from starvation, exposure to cold, epidemic disease and radiation poisoning.</w:t>
      </w:r>
      <w:r w:rsidRPr="00BE7231">
        <w:rPr>
          <w:rStyle w:val="StyleUnderline"/>
          <w:sz w:val="12"/>
        </w:rPr>
        <w:t>¶</w:t>
      </w:r>
      <w:r w:rsidRPr="00BE7231">
        <w:rPr>
          <w:rStyle w:val="StyleUnderline"/>
        </w:rPr>
        <w:t xml:space="preserve"> </w:t>
      </w:r>
      <w:r w:rsidRPr="00BE7231">
        <w:rPr>
          <w:sz w:val="16"/>
        </w:rPr>
        <w:t xml:space="preserve">The </w:t>
      </w:r>
      <w:r w:rsidRPr="00BE7231">
        <w:rPr>
          <w:rStyle w:val="StyleUnderline"/>
        </w:rPr>
        <w:t>global climate disruption would be even more catastrophic</w:t>
      </w:r>
      <w:r w:rsidRPr="00BE7231">
        <w:rPr>
          <w:sz w:val="16"/>
        </w:rPr>
        <w:t>.</w:t>
      </w:r>
      <w:r w:rsidRPr="00BE7231">
        <w:rPr>
          <w:sz w:val="12"/>
        </w:rPr>
        <w:t>¶</w:t>
      </w:r>
      <w:r w:rsidRPr="00BE7231">
        <w:rPr>
          <w:sz w:val="16"/>
        </w:rPr>
        <w:t xml:space="preserve"> Limited war in South Asia would drop global temperatures 1.3 degrees Celsius. A war between the United States and Russia, using only those weapons they will still possess when the New START treaty is fully implemented in 2017, drops temperatures </w:t>
      </w:r>
      <w:proofErr w:type="gramStart"/>
      <w:r w:rsidRPr="00BE7231">
        <w:rPr>
          <w:sz w:val="16"/>
        </w:rPr>
        <w:t>an</w:t>
      </w:r>
      <w:proofErr w:type="gramEnd"/>
      <w:r w:rsidRPr="00BE7231">
        <w:rPr>
          <w:sz w:val="16"/>
        </w:rPr>
        <w:t xml:space="preserve"> average of 8 degrees Celsius. In the interior of Eurasia, North America and in Iowa, temperatures drop 20 to 30 degrees Celsius to a level not seen in 18,000 years — since the coldest time of the last Ice Age.</w:t>
      </w:r>
      <w:r w:rsidRPr="00BE7231">
        <w:rPr>
          <w:sz w:val="12"/>
        </w:rPr>
        <w:t>¶</w:t>
      </w:r>
      <w:r w:rsidRPr="00BE7231">
        <w:rPr>
          <w:sz w:val="16"/>
        </w:rPr>
        <w:t xml:space="preserve"> </w:t>
      </w:r>
      <w:r w:rsidRPr="00BE7231">
        <w:rPr>
          <w:rStyle w:val="StyleUnderline"/>
        </w:rPr>
        <w:t>Agriculture stops, ecosystems collapse, the vast majority of the human race starves and many species, perhaps including our own, become extinct.</w:t>
      </w:r>
    </w:p>
    <w:p w:rsidR="00157879" w:rsidRPr="00E47801" w:rsidRDefault="00157879" w:rsidP="00157879">
      <w:pPr>
        <w:pStyle w:val="Heading4"/>
      </w:pPr>
      <w:r>
        <w:t>US-Russia nuclear war causes extinction—nuclear winter, nuclear meltdown, starvation</w:t>
      </w:r>
    </w:p>
    <w:p w:rsidR="00157879" w:rsidRDefault="00157879" w:rsidP="00157879">
      <w:pPr>
        <w:rPr>
          <w:rStyle w:val="Style13ptBold"/>
        </w:rPr>
      </w:pPr>
      <w:r>
        <w:rPr>
          <w:rStyle w:val="Style13ptBold"/>
        </w:rPr>
        <w:t xml:space="preserve">Starr, </w:t>
      </w:r>
      <w:r w:rsidRPr="005F74E8">
        <w:rPr>
          <w:rStyle w:val="Style13ptBold"/>
        </w:rPr>
        <w:t>Senior Scientist for Physicians for Social Responsibility</w:t>
      </w:r>
      <w:r>
        <w:rPr>
          <w:rStyle w:val="Style13ptBold"/>
        </w:rPr>
        <w:t>, 14</w:t>
      </w:r>
    </w:p>
    <w:p w:rsidR="00157879" w:rsidRPr="005F74E8" w:rsidRDefault="00157879" w:rsidP="00157879">
      <w:r w:rsidRPr="005F74E8">
        <w:t>(Steven, 6/5/14, Global Research, “The Lethality of Nuclear Weapons: Nuclear War has No Winner,” http://www.globalresearch.ca/the-lethality-of-nuclear-weapons-nuclear-war-has-no-winner/5385611, 7/15/14, SM)</w:t>
      </w:r>
    </w:p>
    <w:p w:rsidR="00157879" w:rsidRPr="007E676B" w:rsidRDefault="00157879" w:rsidP="00157879">
      <w:pPr>
        <w:rPr>
          <w:sz w:val="16"/>
        </w:rPr>
      </w:pPr>
      <w:r w:rsidRPr="007E676B">
        <w:rPr>
          <w:rStyle w:val="StyleUnderline"/>
        </w:rPr>
        <w:t>Nuclear war has no winner</w:t>
      </w:r>
      <w:r w:rsidRPr="007E676B">
        <w:rPr>
          <w:sz w:val="16"/>
        </w:rPr>
        <w:t>. Beginning in 2006, several of the world’s leading climatologists (at Rutgers, UCLA, John Hopkins University, and the University of Colorado-Boulder) published a series of studies that evaluated the long-term environmental consequences of a nuclear war, including baseline scenarios fought with merely 1% of the explosive power in the US and/or Russian launch-ready nuclear arsenals. They concluded that the consequences of even a “small” nuclear war would include catastrophic disruptions of global climate[</w:t>
      </w:r>
      <w:proofErr w:type="spellStart"/>
      <w:r w:rsidRPr="007E676B">
        <w:rPr>
          <w:sz w:val="16"/>
        </w:rPr>
        <w:t>i</w:t>
      </w:r>
      <w:proofErr w:type="spellEnd"/>
      <w:r w:rsidRPr="007E676B">
        <w:rPr>
          <w:sz w:val="16"/>
        </w:rPr>
        <w:t xml:space="preserve">] and massive destruction of Earth’s protective ozone </w:t>
      </w:r>
      <w:proofErr w:type="gramStart"/>
      <w:r w:rsidRPr="007E676B">
        <w:rPr>
          <w:sz w:val="16"/>
        </w:rPr>
        <w:t>layer[</w:t>
      </w:r>
      <w:proofErr w:type="gramEnd"/>
      <w:r w:rsidRPr="007E676B">
        <w:rPr>
          <w:sz w:val="16"/>
        </w:rPr>
        <w:t>ii]. These and more recent studies predict that global agriculture would be so negatively affected by such a war, a global famine would result, which would cause up to 2 billion people to starve to death. [iii]</w:t>
      </w:r>
      <w:r w:rsidRPr="007E676B">
        <w:rPr>
          <w:sz w:val="12"/>
        </w:rPr>
        <w:t>¶</w:t>
      </w:r>
      <w:r w:rsidRPr="007E676B">
        <w:rPr>
          <w:sz w:val="16"/>
        </w:rPr>
        <w:t xml:space="preserve"> These </w:t>
      </w:r>
      <w:r w:rsidRPr="007E676B">
        <w:rPr>
          <w:rStyle w:val="StyleUnderline"/>
        </w:rPr>
        <w:t>peer-reviewed studies – which were analyzed by the best scientists in the world and found to be without error – also predict that a war fought with less than half of US or Russian strategic nuclear weapons would destroy the human race.</w:t>
      </w:r>
      <w:r w:rsidRPr="007E676B">
        <w:rPr>
          <w:sz w:val="16"/>
        </w:rPr>
        <w:t xml:space="preserve">[iv] In other words, </w:t>
      </w:r>
      <w:r w:rsidRPr="007E676B">
        <w:rPr>
          <w:rStyle w:val="StyleUnderline"/>
        </w:rPr>
        <w:t>a US-Russian nuclear war would create such extreme long-term damage to the global environment that it would leave the Earth uninhabitable for humans and most animal forms of life</w:t>
      </w:r>
      <w:r w:rsidRPr="007E676B">
        <w:rPr>
          <w:sz w:val="16"/>
        </w:rPr>
        <w:t>.</w:t>
      </w:r>
      <w:r w:rsidRPr="007E676B">
        <w:rPr>
          <w:sz w:val="12"/>
        </w:rPr>
        <w:t>¶</w:t>
      </w:r>
      <w:r w:rsidRPr="007E676B">
        <w:rPr>
          <w:sz w:val="16"/>
        </w:rPr>
        <w:t xml:space="preserve"> A recent article in the Bulletin of the Atomic Scientists, “Self-assured destruction: The climate impacts of nuclear war”,[v] begins by stating:</w:t>
      </w:r>
      <w:r w:rsidRPr="007E676B">
        <w:rPr>
          <w:sz w:val="12"/>
        </w:rPr>
        <w:t>¶</w:t>
      </w:r>
      <w:r w:rsidRPr="007E676B">
        <w:rPr>
          <w:sz w:val="16"/>
        </w:rPr>
        <w:t xml:space="preserve"> “</w:t>
      </w:r>
      <w:r w:rsidRPr="007E676B">
        <w:rPr>
          <w:rStyle w:val="StyleUnderline"/>
        </w:rPr>
        <w:t>A nuclear war between Russia and the United States</w:t>
      </w:r>
      <w:r w:rsidRPr="007E676B">
        <w:rPr>
          <w:sz w:val="16"/>
        </w:rPr>
        <w:t xml:space="preserve">, even after the arsenal reductions planned under New START, </w:t>
      </w:r>
      <w:r w:rsidRPr="007E676B">
        <w:rPr>
          <w:rStyle w:val="StyleUnderline"/>
        </w:rPr>
        <w:t>could produce a nuclear winter</w:t>
      </w:r>
      <w:r w:rsidRPr="007E676B">
        <w:rPr>
          <w:sz w:val="16"/>
        </w:rPr>
        <w:t xml:space="preserve">. Hence, </w:t>
      </w:r>
      <w:r w:rsidRPr="007E676B">
        <w:rPr>
          <w:rStyle w:val="StyleUnderline"/>
        </w:rPr>
        <w:t>an attack by either side could be suicidal, resulting in self-assured destruction.</w:t>
      </w:r>
      <w:r w:rsidRPr="007E676B">
        <w:rPr>
          <w:sz w:val="16"/>
        </w:rPr>
        <w:t>”</w:t>
      </w:r>
      <w:r w:rsidRPr="007E676B">
        <w:rPr>
          <w:sz w:val="12"/>
        </w:rPr>
        <w:t>¶</w:t>
      </w:r>
      <w:r w:rsidRPr="007E676B">
        <w:rPr>
          <w:sz w:val="16"/>
        </w:rPr>
        <w:t xml:space="preserve"> In 2009, I wrote an </w:t>
      </w:r>
      <w:proofErr w:type="gramStart"/>
      <w:r w:rsidRPr="007E676B">
        <w:rPr>
          <w:sz w:val="16"/>
        </w:rPr>
        <w:t>article[</w:t>
      </w:r>
      <w:proofErr w:type="gramEnd"/>
      <w:r w:rsidRPr="007E676B">
        <w:rPr>
          <w:sz w:val="16"/>
        </w:rPr>
        <w:t xml:space="preserve">vi] for the International Commission on Nuclear Non-proliferation and Disarmament that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w:t>
      </w:r>
      <w:proofErr w:type="gramStart"/>
      <w:r w:rsidRPr="007E676B">
        <w:rPr>
          <w:sz w:val="16"/>
        </w:rPr>
        <w:t>Earth[</w:t>
      </w:r>
      <w:proofErr w:type="gramEnd"/>
      <w:r w:rsidRPr="007E676B">
        <w:rPr>
          <w:sz w:val="16"/>
        </w:rPr>
        <w:t>vii]) as well as block warming sunlight, thus creating Ice Age weather conditions that would last 10 years or longer.</w:t>
      </w:r>
      <w:r w:rsidRPr="007E676B">
        <w:rPr>
          <w:sz w:val="12"/>
        </w:rPr>
        <w:t>¶</w:t>
      </w:r>
      <w:r w:rsidRPr="007E676B">
        <w:rPr>
          <w:sz w:val="16"/>
        </w:rPr>
        <w:t xml:space="preserve"> </w:t>
      </w:r>
      <w:r w:rsidRPr="007E676B">
        <w:rPr>
          <w:rStyle w:val="StyleUnderline"/>
        </w:rPr>
        <w:t>Following a US-Russian nuclear war, temperatures in the central US and Eurasia would fall below freezing every day for one to three years; the intense cold would completely eliminate growing seasons for a decade or longer</w:t>
      </w:r>
      <w:r w:rsidRPr="007E676B">
        <w:rPr>
          <w:sz w:val="16"/>
        </w:rPr>
        <w:t xml:space="preserve">. No crops could be grown, </w:t>
      </w:r>
      <w:r w:rsidRPr="007E676B">
        <w:rPr>
          <w:rStyle w:val="StyleUnderline"/>
        </w:rPr>
        <w:t xml:space="preserve">leading to a famine that would kill </w:t>
      </w:r>
      <w:r w:rsidRPr="007E676B">
        <w:rPr>
          <w:sz w:val="16"/>
        </w:rPr>
        <w:t>most</w:t>
      </w:r>
      <w:r w:rsidRPr="007E676B">
        <w:rPr>
          <w:rStyle w:val="StyleUnderline"/>
        </w:rPr>
        <w:t xml:space="preserve"> humans</w:t>
      </w:r>
      <w:r w:rsidRPr="007E676B">
        <w:rPr>
          <w:sz w:val="16"/>
        </w:rPr>
        <w:t xml:space="preserve"> and large animal populations.</w:t>
      </w:r>
      <w:r w:rsidRPr="007E676B">
        <w:rPr>
          <w:sz w:val="12"/>
        </w:rPr>
        <w:t>¶</w:t>
      </w:r>
      <w:r w:rsidRPr="007E676B">
        <w:rPr>
          <w:sz w:val="16"/>
        </w:rPr>
        <w:t xml:space="preserve"> Electromagnetic pulse from high-altitude nuclear detonations would destroy the integrated circuits in all modern electronic devices[viii], including those in commercial nuclear power plants. </w:t>
      </w:r>
      <w:r w:rsidRPr="007E676B">
        <w:rPr>
          <w:rStyle w:val="StyleUnderline"/>
        </w:rPr>
        <w:t>Every nuclear reactor would almost instantly meltdown</w:t>
      </w:r>
      <w:r w:rsidRPr="007E676B">
        <w:rPr>
          <w:sz w:val="16"/>
        </w:rPr>
        <w:t xml:space="preserve">; every nuclear spent fuel pool (which contain many times more radioactivity than found in the reactors) would boil-off, releasing vast amounts of long-lived radioactivity. </w:t>
      </w:r>
      <w:r w:rsidRPr="007E676B">
        <w:rPr>
          <w:rStyle w:val="StyleUnderline"/>
        </w:rPr>
        <w:t xml:space="preserve">The fallout would make most of the US and Europe uninhabitable. Of course, the survivors of the nuclear war would </w:t>
      </w:r>
      <w:r w:rsidRPr="003131AC">
        <w:rPr>
          <w:rStyle w:val="StyleUnderline"/>
        </w:rPr>
        <w:t>be starving</w:t>
      </w:r>
      <w:r w:rsidRPr="007E676B">
        <w:rPr>
          <w:rStyle w:val="StyleUnderline"/>
        </w:rPr>
        <w:t xml:space="preserve"> to death anyway.</w:t>
      </w:r>
      <w:r w:rsidRPr="007E676B">
        <w:rPr>
          <w:rStyle w:val="StyleUnderline"/>
          <w:sz w:val="12"/>
        </w:rPr>
        <w:t>¶</w:t>
      </w:r>
      <w:r w:rsidRPr="007E676B">
        <w:rPr>
          <w:rStyle w:val="StyleUnderline"/>
        </w:rPr>
        <w:t xml:space="preserve"> </w:t>
      </w:r>
      <w:proofErr w:type="gramStart"/>
      <w:r w:rsidRPr="007E676B">
        <w:rPr>
          <w:rStyle w:val="StyleUnderline"/>
        </w:rPr>
        <w:t>Once</w:t>
      </w:r>
      <w:proofErr w:type="gramEnd"/>
      <w:r w:rsidRPr="007E676B">
        <w:rPr>
          <w:rStyle w:val="StyleUnderline"/>
        </w:rPr>
        <w:t xml:space="preserve"> nuclear weapons were introduced into a US-Russian conflict, there would be little chance that a nuclear holocaust could be avoided</w:t>
      </w:r>
      <w:r w:rsidRPr="007E676B">
        <w:rPr>
          <w:sz w:val="16"/>
        </w:rPr>
        <w:t xml:space="preserve">. </w:t>
      </w:r>
      <w:r w:rsidRPr="007E676B">
        <w:rPr>
          <w:rStyle w:val="StyleUnderline"/>
        </w:rPr>
        <w:t>Theories of “limited nuclear war” and “nuclear de-escalation” are unrealistic</w:t>
      </w:r>
      <w:proofErr w:type="gramStart"/>
      <w:r w:rsidRPr="007E676B">
        <w:rPr>
          <w:sz w:val="16"/>
        </w:rPr>
        <w:t>.[</w:t>
      </w:r>
      <w:proofErr w:type="gramEnd"/>
      <w:r w:rsidRPr="007E676B">
        <w:rPr>
          <w:sz w:val="16"/>
        </w:rP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Counterforce </w:t>
      </w:r>
      <w:proofErr w:type="spellStart"/>
      <w:r w:rsidRPr="007E676B">
        <w:rPr>
          <w:sz w:val="16"/>
        </w:rPr>
        <w:t>doctrinex</w:t>
      </w:r>
      <w:proofErr w:type="spellEnd"/>
      <w:r w:rsidRPr="007E676B">
        <w:rPr>
          <w:sz w:val="16"/>
        </w:rPr>
        <w:t xml:space="preserve">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w:t>
      </w:r>
      <w:r w:rsidRPr="007E676B">
        <w:rPr>
          <w:sz w:val="12"/>
        </w:rPr>
        <w:t>¶</w:t>
      </w:r>
      <w:r w:rsidRPr="007E676B">
        <w:rPr>
          <w:sz w:val="16"/>
        </w:rPr>
        <w:t xml:space="preserve"> Both the US and Russia each have 400 to 500 launch-ready ballistic missiles armed with a total of at least 1800 strategic nuclear warheads,[xi] which can be launched with only a few minutes warning.[xii] Both the US and Russian Presidents are accompanied 24/7 by military officers carrying a “nuclear briefcase”, which allows them to transmit the permission order to launch in a matter of seconds.</w:t>
      </w:r>
    </w:p>
    <w:p w:rsidR="00157879" w:rsidRPr="00157879" w:rsidRDefault="00157879" w:rsidP="00157879">
      <w:pPr>
        <w:pStyle w:val="Heading4"/>
      </w:pPr>
      <w:r w:rsidRPr="00157879">
        <w:t>US-Russia nuclear war has a much bigger magnitude than a US-China War—number of nuclear weapons proves</w:t>
      </w:r>
    </w:p>
    <w:p w:rsidR="00157879" w:rsidRDefault="00157879" w:rsidP="00157879">
      <w:pPr>
        <w:rPr>
          <w:rStyle w:val="Style13ptBold"/>
        </w:rPr>
      </w:pPr>
      <w:r>
        <w:rPr>
          <w:rStyle w:val="Style13ptBold"/>
        </w:rPr>
        <w:t xml:space="preserve">Chow, </w:t>
      </w:r>
      <w:r w:rsidRPr="00E0268F">
        <w:rPr>
          <w:rStyle w:val="Style13ptBold"/>
        </w:rPr>
        <w:t>research assistant at the Center for A New American Security</w:t>
      </w:r>
      <w:r>
        <w:rPr>
          <w:rStyle w:val="Style13ptBold"/>
        </w:rPr>
        <w:t>, 14</w:t>
      </w:r>
    </w:p>
    <w:p w:rsidR="00157879" w:rsidRPr="00B33CE2" w:rsidRDefault="00157879" w:rsidP="00157879">
      <w:r w:rsidRPr="00B33CE2">
        <w:t>(Eugene K., 1/20/14, The Week, “Why are all of America's nuclear missiles aimed at Russia</w:t>
      </w:r>
      <w:proofErr w:type="gramStart"/>
      <w:r w:rsidRPr="00B33CE2">
        <w:t>?,</w:t>
      </w:r>
      <w:proofErr w:type="gramEnd"/>
      <w:r w:rsidRPr="00B33CE2">
        <w:t>” http://theweek.com/article/index/255257/why-are-all-of-americas-nuclear-missiles-aimed-at-russia, 7/15/14, SM)</w:t>
      </w:r>
    </w:p>
    <w:p w:rsidR="00157879" w:rsidRPr="00B33CE2" w:rsidRDefault="00157879" w:rsidP="00157879">
      <w:pPr>
        <w:rPr>
          <w:sz w:val="16"/>
        </w:rPr>
      </w:pPr>
      <w:r w:rsidRPr="00D24B2E">
        <w:rPr>
          <w:sz w:val="16"/>
        </w:rPr>
        <w:t>Supporters of ICBMs argue that America needs an overwhelming numerical superiority in nuclear weapons to deter other countries from pursuing their own or building up stockpiles that would create an imbalance in global nuclear power.</w:t>
      </w:r>
      <w:r w:rsidRPr="00D24B2E">
        <w:rPr>
          <w:sz w:val="12"/>
        </w:rPr>
        <w:t>¶</w:t>
      </w:r>
      <w:r w:rsidRPr="00D24B2E">
        <w:rPr>
          <w:sz w:val="16"/>
        </w:rPr>
        <w:t xml:space="preserve"> </w:t>
      </w:r>
      <w:proofErr w:type="gramStart"/>
      <w:r w:rsidRPr="00D24B2E">
        <w:rPr>
          <w:sz w:val="16"/>
        </w:rPr>
        <w:t>But</w:t>
      </w:r>
      <w:proofErr w:type="gramEnd"/>
      <w:r w:rsidRPr="00D24B2E">
        <w:rPr>
          <w:sz w:val="16"/>
        </w:rPr>
        <w:t xml:space="preserve"> to put things in perspective, </w:t>
      </w:r>
      <w:r w:rsidRPr="00B33CE2">
        <w:rPr>
          <w:rStyle w:val="StyleUnderline"/>
        </w:rPr>
        <w:t>the United States has a total inventory of 4,650 nuclear weapons, including nearly 2,000 actively deployed warheads. Russia has roughly the equivalent and is working with the United States to reduce stockpiles. In contrast, China possesses an estimated 300 nuclear weapons, or roughly 6 percent of the U.S. stockpile.</w:t>
      </w:r>
      <w:r w:rsidRPr="00D24B2E">
        <w:rPr>
          <w:sz w:val="16"/>
        </w:rPr>
        <w:t xml:space="preserve"> Just one of the U.S. Navy's 14 Ohio-class nuclear submarines can hold as many as 288 warheads (although they are only permitted to carry 192, still more than enough to level cities and kill tens of millions</w:t>
      </w:r>
      <w:r w:rsidRPr="00B33CE2">
        <w:rPr>
          <w:rStyle w:val="StyleUnderline"/>
        </w:rPr>
        <w:t>).</w:t>
      </w:r>
      <w:r w:rsidRPr="00D24B2E">
        <w:rPr>
          <w:rStyle w:val="StyleUnderline"/>
          <w:sz w:val="12"/>
        </w:rPr>
        <w:t>¶</w:t>
      </w:r>
      <w:r w:rsidRPr="00B33CE2">
        <w:rPr>
          <w:rStyle w:val="StyleUnderline"/>
        </w:rPr>
        <w:t xml:space="preserve"> Even if the United States were to reduce its arsenal to 900 nuclear weapons, as former Vice Chairman of the Joint Chiefs of Staff Gen. James Cartwright suggests, America would still have three times as many weapons as China, and it would take years for China to come close to U.S. levels and capabilities.</w:t>
      </w:r>
      <w:r w:rsidRPr="00D24B2E">
        <w:rPr>
          <w:rStyle w:val="StyleUnderline"/>
          <w:sz w:val="12"/>
        </w:rPr>
        <w:t xml:space="preserve">¶ </w:t>
      </w:r>
      <w:r w:rsidRPr="003A3685">
        <w:rPr>
          <w:rStyle w:val="StyleUnderline"/>
        </w:rPr>
        <w:t>The nine states with known nuclear arsenals</w:t>
      </w:r>
      <w:r w:rsidRPr="00D24B2E">
        <w:rPr>
          <w:sz w:val="16"/>
        </w:rPr>
        <w:t xml:space="preserve"> -- the U.S., Russia, the UK, France, China, India, Pakistan, North Korea and Israel (Israel has never admitted to having nukes but is widely known to possess them) -- </w:t>
      </w:r>
      <w:r w:rsidRPr="003A3685">
        <w:rPr>
          <w:rStyle w:val="StyleUnderline"/>
        </w:rPr>
        <w:t>had approximately 17,265 nuclear weapons</w:t>
      </w:r>
      <w:r w:rsidRPr="00D24B2E">
        <w:rPr>
          <w:sz w:val="16"/>
        </w:rPr>
        <w:t xml:space="preserve"> at the start of 2013, a decrease from the 19,000 at the beginning of 2012. </w:t>
      </w:r>
      <w:r w:rsidRPr="003A3685">
        <w:rPr>
          <w:rStyle w:val="StyleUnderline"/>
        </w:rPr>
        <w:t>Of those, China has only 250 warheads, a small arsenal compared to Russia and the U.S., which boast 8,500 and 7,700 warheads, respectively</w:t>
      </w:r>
      <w:r w:rsidRPr="00D24B2E">
        <w:rPr>
          <w:sz w:val="16"/>
        </w:rPr>
        <w:t>.</w:t>
      </w:r>
    </w:p>
    <w:p w:rsidR="00157879" w:rsidRDefault="00157879" w:rsidP="007852F5">
      <w:pPr>
        <w:rPr>
          <w:rStyle w:val="StyleUnderline"/>
          <w:b/>
        </w:rPr>
      </w:pPr>
    </w:p>
    <w:p w:rsidR="00C1760D" w:rsidRDefault="00C1760D" w:rsidP="007852F5">
      <w:pPr>
        <w:pStyle w:val="Heading2"/>
      </w:pPr>
      <w:r>
        <w:t xml:space="preserve">Democracy </w:t>
      </w:r>
    </w:p>
    <w:p w:rsidR="00C1760D" w:rsidRDefault="00C1760D" w:rsidP="00C1760D">
      <w:pPr>
        <w:pStyle w:val="Heading3"/>
      </w:pPr>
      <w:r>
        <w:t xml:space="preserve">Solves Conflict </w:t>
      </w:r>
    </w:p>
    <w:p w:rsidR="00C1760D" w:rsidRPr="00EA6071" w:rsidRDefault="00C1760D" w:rsidP="00C1760D">
      <w:pPr>
        <w:pStyle w:val="Heading4"/>
      </w:pPr>
      <w:r w:rsidRPr="00EA6071">
        <w:t>Democracy is a conflict de-escalator – democratic counties seek cooperation not conflict</w:t>
      </w:r>
    </w:p>
    <w:p w:rsidR="00C1760D" w:rsidRPr="00EA6071" w:rsidRDefault="00C1760D" w:rsidP="00C1760D">
      <w:pPr>
        <w:rPr>
          <w:rStyle w:val="StyleUnderline"/>
          <w:b/>
          <w:bCs/>
        </w:rPr>
      </w:pPr>
      <w:proofErr w:type="spellStart"/>
      <w:r>
        <w:rPr>
          <w:rStyle w:val="Style13ptBold"/>
        </w:rPr>
        <w:t>Russett</w:t>
      </w:r>
      <w:proofErr w:type="spellEnd"/>
      <w:r>
        <w:rPr>
          <w:rStyle w:val="Style13ptBold"/>
        </w:rPr>
        <w:t xml:space="preserve"> et al</w:t>
      </w:r>
      <w:r w:rsidRPr="00FD0815">
        <w:rPr>
          <w:rStyle w:val="Style13ptBold"/>
        </w:rPr>
        <w:t xml:space="preserve">, </w:t>
      </w:r>
      <w:r>
        <w:rPr>
          <w:rStyle w:val="Style13ptBold"/>
        </w:rPr>
        <w:t>Professor of International Relations and Political Science at Yale University</w:t>
      </w:r>
      <w:r w:rsidRPr="00FD0815">
        <w:rPr>
          <w:rStyle w:val="Style13ptBold"/>
        </w:rPr>
        <w:t xml:space="preserve">, </w:t>
      </w:r>
      <w:r>
        <w:rPr>
          <w:rStyle w:val="Style13ptBold"/>
        </w:rPr>
        <w:t>1995</w:t>
      </w:r>
      <w:r w:rsidRPr="00FD0815">
        <w:rPr>
          <w:rStyle w:val="Style13ptBold"/>
        </w:rPr>
        <w:t xml:space="preserve"> </w:t>
      </w:r>
      <w:r w:rsidRPr="00FD0815">
        <w:t>(</w:t>
      </w:r>
      <w:r>
        <w:t xml:space="preserve">Christopher Layne, Bruce </w:t>
      </w:r>
      <w:proofErr w:type="spellStart"/>
      <w:r>
        <w:t>Russett</w:t>
      </w:r>
      <w:proofErr w:type="spellEnd"/>
      <w:r>
        <w:t xml:space="preserve">, David E. Spiro and Michael W. Doyle </w:t>
      </w:r>
      <w:r w:rsidRPr="00FD0815">
        <w:t xml:space="preserve">, </w:t>
      </w:r>
      <w:r>
        <w:t>1995</w:t>
      </w:r>
      <w:r w:rsidRPr="00FD0815">
        <w:t xml:space="preserve">, </w:t>
      </w:r>
      <w:r>
        <w:t>MIT Press</w:t>
      </w:r>
      <w:r w:rsidRPr="00FD0815">
        <w:t>, “</w:t>
      </w:r>
      <w:r>
        <w:t>Correspondence; The Democratic Peace,”  International Security, Vol. 19, No. 4, pp. 164-184 , 7/15/14, MMV</w:t>
      </w:r>
      <w:r w:rsidRPr="00FD0815">
        <w:t>)</w:t>
      </w:r>
    </w:p>
    <w:p w:rsidR="00C1760D" w:rsidRDefault="00C1760D" w:rsidP="00C1760D">
      <w:r w:rsidRPr="007629E6">
        <w:t>By contrast,</w:t>
      </w:r>
      <w:r>
        <w:t xml:space="preserve"> </w:t>
      </w:r>
      <w:r w:rsidRPr="00EA6071">
        <w:rPr>
          <w:rStyle w:val="StyleUnderline"/>
        </w:rPr>
        <w:t>consider some support for the democratic peace proposition.</w:t>
      </w:r>
      <w:r w:rsidRPr="007629E6">
        <w:t xml:space="preserve"> </w:t>
      </w:r>
      <w:r w:rsidRPr="00EA6071">
        <w:rPr>
          <w:rStyle w:val="StyleUnderline"/>
        </w:rPr>
        <w:t>I use my own work as an example, but related work reaches nearly identical conclusions.</w:t>
      </w:r>
      <w:r>
        <w:t xml:space="preserve">15 </w:t>
      </w:r>
      <w:r w:rsidRPr="00EA6071">
        <w:rPr>
          <w:rStyle w:val="StyleUnderline"/>
        </w:rPr>
        <w:t>Start with the recognition that not all dyads have an equal probability of being at war. A few states are great powers, with interests all over the globe, and the ability to land troops, naval bombardments, or nuclear weapons anywhere.</w:t>
      </w:r>
      <w:r w:rsidRPr="007629E6">
        <w:t xml:space="preserve"> For dyads that include gre</w:t>
      </w:r>
      <w:r>
        <w:t xml:space="preserve">at powers, war is in principle possible. </w:t>
      </w:r>
      <w:r w:rsidRPr="00EA6071">
        <w:rPr>
          <w:rStyle w:val="StyleUnderline"/>
        </w:rPr>
        <w:t>War is also possible between neighboring states or near-neighbors. As Layne recognizes</w:t>
      </w:r>
      <w:r w:rsidRPr="007629E6">
        <w:t xml:space="preserve"> (p. 39), </w:t>
      </w:r>
      <w:r w:rsidRPr="00EA6071">
        <w:rPr>
          <w:rStyle w:val="StyleUnderline"/>
        </w:rPr>
        <w:t>but Spiro does not</w:t>
      </w:r>
      <w:r w:rsidRPr="007629E6">
        <w:t>, "only dya</w:t>
      </w:r>
      <w:r>
        <w:t>ds meeting these preconditions are part of the appropriate u</w:t>
      </w:r>
      <w:r w:rsidRPr="007629E6">
        <w:t xml:space="preserve">niverse of cases from which democratic peace theory can be tested." </w:t>
      </w:r>
      <w:r w:rsidRPr="00EA6071">
        <w:rPr>
          <w:rStyle w:val="StyleUnderline"/>
        </w:rPr>
        <w:t>Most dyads</w:t>
      </w:r>
      <w:r w:rsidRPr="007629E6">
        <w:t xml:space="preserve"> (e.g., Ghana and Burma) </w:t>
      </w:r>
      <w:r w:rsidRPr="00EA6071">
        <w:rPr>
          <w:rStyle w:val="StyleUnderline"/>
        </w:rPr>
        <w:t>are politically irrelevant-too far apart to have border conflicts or to be much involved in each other's affairs, and too weak to project power over long distances. On occasion-as in the World Wars and the Korean War-they may be drawn into conflict with distant states.</w:t>
      </w:r>
      <w:r w:rsidRPr="007629E6">
        <w:t xml:space="preserve"> </w:t>
      </w:r>
      <w:r w:rsidRPr="00EA6071">
        <w:rPr>
          <w:rStyle w:val="StyleUnderline"/>
        </w:rPr>
        <w:t xml:space="preserve">But under nearly any other </w:t>
      </w:r>
      <w:proofErr w:type="spellStart"/>
      <w:r w:rsidRPr="00EA6071">
        <w:rPr>
          <w:rStyle w:val="StyleUnderline"/>
        </w:rPr>
        <w:t>other</w:t>
      </w:r>
      <w:proofErr w:type="spellEnd"/>
      <w:r w:rsidRPr="00EA6071">
        <w:rPr>
          <w:rStyle w:val="StyleUnderline"/>
        </w:rPr>
        <w:t xml:space="preserve"> circumstance it is pointless to include them in an empirical test of potential war </w:t>
      </w:r>
      <w:proofErr w:type="spellStart"/>
      <w:r w:rsidRPr="00EA6071">
        <w:rPr>
          <w:rStyle w:val="StyleUnderline"/>
        </w:rPr>
        <w:t>adversarsies</w:t>
      </w:r>
      <w:proofErr w:type="spellEnd"/>
      <w:r w:rsidRPr="00EA6071">
        <w:rPr>
          <w:rStyle w:val="StyleUnderline"/>
        </w:rPr>
        <w:t>.</w:t>
      </w:r>
      <w:r>
        <w:t xml:space="preserve"> </w:t>
      </w:r>
      <w:r w:rsidRPr="00EA6071">
        <w:t xml:space="preserve">Thus </w:t>
      </w:r>
      <w:r w:rsidRPr="00EA6071">
        <w:rPr>
          <w:rStyle w:val="StyleUnderline"/>
        </w:rPr>
        <w:t>we should concentrate on the roughly 12 percent of dyads in the international system for whom war is a real possibility</w:t>
      </w:r>
      <w:r>
        <w:t xml:space="preserve">.16 Furthermore, </w:t>
      </w:r>
      <w:r w:rsidRPr="00EA6071">
        <w:rPr>
          <w:rStyle w:val="StyleUnderline"/>
        </w:rPr>
        <w:t>we do not begin with total ignorance</w:t>
      </w:r>
      <w:r>
        <w:rPr>
          <w:rStyle w:val="StyleUnderline"/>
        </w:rPr>
        <w:t xml:space="preserve"> </w:t>
      </w:r>
      <w:r>
        <w:t>(the equivalent of Spiro's r</w:t>
      </w:r>
      <w:r w:rsidRPr="00EA6071">
        <w:t xml:space="preserve">andom model for </w:t>
      </w:r>
      <w:r>
        <w:t>all dyads in the international s</w:t>
      </w:r>
      <w:r w:rsidRPr="00EA6071">
        <w:t xml:space="preserve">ystem) </w:t>
      </w:r>
      <w:r w:rsidRPr="00EA6071">
        <w:rPr>
          <w:rStyle w:val="StyleUnderline"/>
        </w:rPr>
        <w:t>about what kinds of countries go to war with each other.</w:t>
      </w:r>
      <w:r w:rsidRPr="00EA6071">
        <w:t xml:space="preserve"> </w:t>
      </w:r>
      <w:r w:rsidRPr="00EA6071">
        <w:rPr>
          <w:rStyle w:val="StyleUnderline"/>
        </w:rPr>
        <w:t>In addition to the effect of geographical proximity, good theory</w:t>
      </w:r>
      <w:r>
        <w:t xml:space="preserve"> (much of it straight out of realism) </w:t>
      </w:r>
      <w:r w:rsidRPr="00EA6071">
        <w:rPr>
          <w:rStyle w:val="StyleUnderline"/>
        </w:rPr>
        <w:t>suggests that rich countries are unlikely to fight each other, as are countries whose economies are growing rapidly; that states of relatively equal power are more likely to fight each other than are states of widely disparate military capabilities; and that states which share ties of military alliance do not have the same incentives to fight one another as do states not so allied.</w:t>
      </w:r>
      <w:r w:rsidRPr="00EA6071">
        <w:t xml:space="preserve"> One should </w:t>
      </w:r>
      <w:proofErr w:type="spellStart"/>
      <w:r w:rsidRPr="00EA6071">
        <w:t>incor</w:t>
      </w:r>
      <w:proofErr w:type="spellEnd"/>
      <w:r w:rsidRPr="00EA6071">
        <w:t xml:space="preserve">- </w:t>
      </w:r>
      <w:proofErr w:type="spellStart"/>
      <w:r w:rsidRPr="00EA6071">
        <w:t>porate</w:t>
      </w:r>
      <w:proofErr w:type="spellEnd"/>
      <w:r w:rsidRPr="00EA6071">
        <w:t xml:space="preserve"> this knowledge into a test, </w:t>
      </w:r>
      <w:r w:rsidRPr="00EA6071">
        <w:rPr>
          <w:rStyle w:val="StyleUnderline"/>
        </w:rPr>
        <w:t>controlling for the influence of these variables as well as of democracy.</w:t>
      </w:r>
      <w:r>
        <w:t xml:space="preserve"> </w:t>
      </w:r>
      <w:r w:rsidRPr="00EA6071">
        <w:rPr>
          <w:rStyle w:val="StyleUnderline"/>
        </w:rPr>
        <w:t>By doing so we make it harder to find an independent causal relation- ship for democracy, since many democracies also are wealthy, allied, etc. Nevertheless, we do still find it.</w:t>
      </w:r>
      <w:r w:rsidRPr="00EA6071">
        <w:t xml:space="preserve"> Equally important is the proposition that, </w:t>
      </w:r>
      <w:r w:rsidRPr="00EA6071">
        <w:rPr>
          <w:rStyle w:val="StyleUnderline"/>
        </w:rPr>
        <w:t>not only are wars between democracies rare or non-existent, but democracies are more likely to settle mutual conflicts of interest</w:t>
      </w:r>
      <w:r w:rsidRPr="00EA6071">
        <w:t xml:space="preserve"> (and there surely are such) </w:t>
      </w:r>
      <w:r w:rsidRPr="00EA6071">
        <w:rPr>
          <w:rStyle w:val="StyleUnderline"/>
        </w:rPr>
        <w:t>short of the threat or use of any military force. Conflicts of interest arise, but democracies rarely escalate those disputes to the point where they threaten to use military force against each other, or actually use force at all</w:t>
      </w:r>
      <w:r w:rsidRPr="00EA6071">
        <w:t xml:space="preserve"> (even at a level of violence far below the threshold at which we would call it a war). </w:t>
      </w:r>
      <w:r w:rsidRPr="00EA6071">
        <w:rPr>
          <w:rStyle w:val="StyleUnderline"/>
        </w:rPr>
        <w:t>Much more often than other states, they settle their disagreements by mediation, negotiation, or other forms of peaceful diplomacy.</w:t>
      </w:r>
      <w:r w:rsidRPr="00EA6071">
        <w:t xml:space="preserve"> </w:t>
      </w:r>
      <w:r w:rsidRPr="00EA6071">
        <w:rPr>
          <w:rStyle w:val="StyleUnderline"/>
        </w:rPr>
        <w:t>This integral element of democratic peace theory constitutes a logical extension of the research program that began nearly two decades ago with wars. By ignoring it, Spiro is more than five years behind the curve</w:t>
      </w:r>
      <w:r w:rsidRPr="00EA6071">
        <w:t xml:space="preserve">.17 With these specifications, </w:t>
      </w:r>
      <w:proofErr w:type="spellStart"/>
      <w:r w:rsidRPr="00EA6071">
        <w:t>Zeev</w:t>
      </w:r>
      <w:proofErr w:type="spellEnd"/>
      <w:r w:rsidRPr="00EA6071">
        <w:t xml:space="preserve"> </w:t>
      </w:r>
      <w:proofErr w:type="spellStart"/>
      <w:r w:rsidRPr="00EA6071">
        <w:t>Maoz</w:t>
      </w:r>
      <w:proofErr w:type="spellEnd"/>
      <w:r w:rsidRPr="00EA6071">
        <w:t xml:space="preserve"> and I analyzed the year-by-year behavi</w:t>
      </w:r>
      <w:r>
        <w:t>or of all politically-relevant d</w:t>
      </w:r>
      <w:r w:rsidRPr="00EA6071">
        <w:t xml:space="preserve">yads in militarized disputes (if any) </w:t>
      </w:r>
      <w:r w:rsidRPr="00EA6071">
        <w:rPr>
          <w:rStyle w:val="StyleUnderline"/>
        </w:rPr>
        <w:t>during the period 1946-86. The result was that democratic dyads were significantly</w:t>
      </w:r>
      <w:r>
        <w:t xml:space="preserve"> (statistically) </w:t>
      </w:r>
      <w:r w:rsidRPr="00EA6071">
        <w:rPr>
          <w:rStyle w:val="StyleUnderline"/>
        </w:rPr>
        <w:t>less likely to engage in conflict-whether wars or minor disputes-than were pairs of states where one or both members were not democratic,</w:t>
      </w:r>
      <w:r>
        <w:t xml:space="preserve"> even allowing for the effect of the control variables.</w:t>
      </w:r>
    </w:p>
    <w:p w:rsidR="00C1760D" w:rsidRDefault="00C1760D" w:rsidP="00C1760D">
      <w:pPr>
        <w:pStyle w:val="Heading4"/>
      </w:pPr>
      <w:r>
        <w:t>True democracy leads to peace – multiple studies prove</w:t>
      </w:r>
    </w:p>
    <w:p w:rsidR="00C1760D" w:rsidRDefault="00C1760D" w:rsidP="00C1760D">
      <w:proofErr w:type="spellStart"/>
      <w:r>
        <w:rPr>
          <w:rStyle w:val="Style13ptBold"/>
        </w:rPr>
        <w:t>Baliga</w:t>
      </w:r>
      <w:proofErr w:type="spellEnd"/>
      <w:r>
        <w:rPr>
          <w:rStyle w:val="Style13ptBold"/>
        </w:rPr>
        <w:t xml:space="preserve"> et al</w:t>
      </w:r>
      <w:r w:rsidRPr="00FD0815">
        <w:rPr>
          <w:rStyle w:val="Style13ptBold"/>
        </w:rPr>
        <w:t xml:space="preserve">, </w:t>
      </w:r>
      <w:r>
        <w:rPr>
          <w:rStyle w:val="Style13ptBold"/>
        </w:rPr>
        <w:t>Northwestern University</w:t>
      </w:r>
      <w:r w:rsidRPr="00FD0815">
        <w:rPr>
          <w:rStyle w:val="Style13ptBold"/>
        </w:rPr>
        <w:t xml:space="preserve">, </w:t>
      </w:r>
      <w:r>
        <w:rPr>
          <w:rStyle w:val="Style13ptBold"/>
        </w:rPr>
        <w:t>2011</w:t>
      </w:r>
      <w:r w:rsidRPr="00FD0815">
        <w:rPr>
          <w:rStyle w:val="Style13ptBold"/>
        </w:rPr>
        <w:t xml:space="preserve"> </w:t>
      </w:r>
      <w:r w:rsidRPr="00FD0815">
        <w:t>(</w:t>
      </w:r>
      <w:r>
        <w:t xml:space="preserve">Sandeep, David O. Lucca, Tomas </w:t>
      </w:r>
      <w:proofErr w:type="spellStart"/>
      <w:r>
        <w:t>Sjöström</w:t>
      </w:r>
      <w:proofErr w:type="spellEnd"/>
      <w:r w:rsidRPr="00FD0815">
        <w:t xml:space="preserve">, </w:t>
      </w:r>
      <w:r>
        <w:t>3/21/11</w:t>
      </w:r>
      <w:r w:rsidRPr="00FD0815">
        <w:t xml:space="preserve">, </w:t>
      </w:r>
      <w:r>
        <w:t>Oxford Journals; the Review of Economic Studies</w:t>
      </w:r>
      <w:r w:rsidRPr="00FD0815">
        <w:t>, “</w:t>
      </w:r>
      <w:r>
        <w:t>Domestic Political Survival and International Conflict: Is Democracy Good for Peace?” Volume 78, Issue 2 Pp. 458-486, 7/15/14, MMV</w:t>
      </w:r>
      <w:r w:rsidRPr="00FD0815">
        <w:t>)</w:t>
      </w:r>
    </w:p>
    <w:p w:rsidR="00C1760D" w:rsidRDefault="00C1760D" w:rsidP="00C1760D">
      <w:r w:rsidRPr="001B6031">
        <w:rPr>
          <w:rStyle w:val="StyleUnderline"/>
        </w:rPr>
        <w:t>Like the leaders, citizens have different types.</w:t>
      </w:r>
      <w:r>
        <w:t xml:space="preserve"> By hypothesis, </w:t>
      </w:r>
      <w:r w:rsidRPr="001B6031">
        <w:rPr>
          <w:rStyle w:val="StyleUnderline"/>
        </w:rPr>
        <w:t>the median type prefers to live in peace. This imposes a “dovish bias” on a dyad of two full democracies (whose leaders can be replaced by their median voters).</w:t>
      </w:r>
      <w:r>
        <w:t xml:space="preserve"> Thus, </w:t>
      </w:r>
      <w:r w:rsidRPr="001B6031">
        <w:rPr>
          <w:rStyle w:val="StyleUnderline"/>
        </w:rPr>
        <w:t>a dyadic democratic peace is likely to obtain.</w:t>
      </w:r>
      <w:r>
        <w:t xml:space="preserve"> However, </w:t>
      </w:r>
      <w:r w:rsidRPr="001B6031">
        <w:rPr>
          <w:rStyle w:val="StyleUnderline"/>
        </w:rPr>
        <w:t>when facing a country that is not fully democratic, the median voter may support aggression out of fear and may replace a leader who is not aggressive enough.</w:t>
      </w:r>
      <w:r>
        <w:t xml:space="preserve"> (For example, Neville Chamberlain had to resign after appeasing Hitler.) </w:t>
      </w:r>
      <w:r w:rsidRPr="001B6031">
        <w:rPr>
          <w:rStyle w:val="StyleUnderline"/>
        </w:rPr>
        <w:t>This gives rise to a “hawkish bias”. Thus, in a fully democratic country, a dovish bias is replaced by a hawkish bias when the environment becomes more hostile.</w:t>
      </w:r>
      <w:r>
        <w:t xml:space="preserve"> In contrast, </w:t>
      </w:r>
      <w:r w:rsidRPr="001B6031">
        <w:rPr>
          <w:rStyle w:val="StyleUnderline"/>
        </w:rPr>
        <w:t>a dictator is not responsive to the preferences of his citizens</w:t>
      </w:r>
      <w:r w:rsidRPr="001B6031">
        <w:t>, so there is neither a hawkish nor a dovish bias.</w:t>
      </w:r>
      <w:r>
        <w:t xml:space="preserve"> Accordingly, </w:t>
      </w:r>
      <w:r w:rsidRPr="001B6031">
        <w:rPr>
          <w:rStyle w:val="StyleUnderline"/>
        </w:rPr>
        <w:t>a dyad of two dictators is less peaceful than a fully democratic dyad, but a dictator responds less aggressively than a democratically elected leader to increased threats from abroad.</w:t>
      </w:r>
      <w:r>
        <w:rPr>
          <w:rStyle w:val="StyleUnderline"/>
        </w:rPr>
        <w:t xml:space="preserve"> </w:t>
      </w:r>
      <w:r>
        <w:t xml:space="preserve">In the model, </w:t>
      </w:r>
      <w:r w:rsidRPr="001B6031">
        <w:rPr>
          <w:rStyle w:val="StyleUnderline"/>
        </w:rPr>
        <w:t>the leader of a limited democracy risks losing power if hawks in his population turn against him.</w:t>
      </w:r>
      <w:r>
        <w:t xml:space="preserve"> For instance, </w:t>
      </w:r>
      <w:r w:rsidRPr="001B6031">
        <w:rPr>
          <w:rStyle w:val="StyleUnderline"/>
        </w:rPr>
        <w:t>the German leaders during World War I believed signing a peace agreement would lead to their demise</w:t>
      </w:r>
      <w:r>
        <w:t xml:space="preserve"> (</w:t>
      </w:r>
      <w:proofErr w:type="spellStart"/>
      <w:r>
        <w:t>Asprey</w:t>
      </w:r>
      <w:proofErr w:type="spellEnd"/>
      <w:r>
        <w:t xml:space="preserve">, 1991, pp. 486–487, 491). Conversely, </w:t>
      </w:r>
      <w:r w:rsidRPr="001B6031">
        <w:rPr>
          <w:rStyle w:val="StyleUnderline"/>
        </w:rPr>
        <w:t>the support of the hawkish minority trumps the opposition of more peaceful citizens. Thus, a limited democracy experiences a hawkish bias similar to a full democracy under threat from abroad but never a dovish bias.</w:t>
      </w:r>
      <w:r>
        <w:t xml:space="preserve"> On balance, </w:t>
      </w:r>
      <w:r w:rsidRPr="001B6031">
        <w:rPr>
          <w:rStyle w:val="StyleUnderline"/>
        </w:rPr>
        <w:t>this makes limited democracies more aggressive than any other regime type. In a full democracy, if the citizens feel safe, they want a dovish leader, but if they feel threatened, they want a hawkish leader.</w:t>
      </w:r>
      <w:r>
        <w:t xml:space="preserve"> </w:t>
      </w:r>
      <w:r w:rsidRPr="001B6031">
        <w:rPr>
          <w:rStyle w:val="StyleUnderline"/>
        </w:rPr>
        <w:t>In dictatorships and limited democracies, the citizens are not powerful enough to overthrow a hawkish leader, but the leader of a limited democracy risks losing power by appearing too dovish. This generates a non-monotonic relationship between democracy and peace.</w:t>
      </w:r>
      <w:r>
        <w:t xml:space="preserve"> Our empirical analysis reassesses </w:t>
      </w:r>
      <w:r w:rsidRPr="001B6031">
        <w:rPr>
          <w:rStyle w:val="StyleUnderline"/>
        </w:rPr>
        <w:t xml:space="preserve">the link between democracy and peace using a flexible </w:t>
      </w:r>
      <w:proofErr w:type="spellStart"/>
      <w:r w:rsidRPr="001B6031">
        <w:rPr>
          <w:rStyle w:val="StyleUnderline"/>
        </w:rPr>
        <w:t>semiparametric</w:t>
      </w:r>
      <w:proofErr w:type="spellEnd"/>
      <w:r w:rsidRPr="001B6031">
        <w:rPr>
          <w:rStyle w:val="StyleUnderline"/>
        </w:rPr>
        <w:t xml:space="preserve"> functional form, where fixed effects account for unobserved heterogeneity across country dyads.</w:t>
      </w:r>
      <w:r>
        <w:t xml:space="preserve"> We use Polity IV data to classify regimes as dictatorships, limited democracies or full democracies. </w:t>
      </w:r>
      <w:r w:rsidRPr="001B6031">
        <w:rPr>
          <w:rStyle w:val="StyleUnderline"/>
        </w:rPr>
        <w:t>Following the literature on the democratic peace hypothesis, we define a conflict as a militarized dispute in the Correlates of War data set. The data, which span over the period 1816–2000, contain many military disputes between limited democracies.</w:t>
      </w:r>
      <w:r>
        <w:t xml:space="preserve"> In the nineteenth century, Britain had a Parliament, but even after the Great Reform Act of 1832, only about 200,000 people were allowed to vote. </w:t>
      </w:r>
      <w:r w:rsidRPr="001B6031">
        <w:rPr>
          <w:rStyle w:val="StyleUnderline"/>
        </w:rPr>
        <w:t>Those who owned property in multiple constituencies could vote multiple times.2 Hence, Britain is classified as a limited democracy for 58 years and becomes a full democracy only after 1879. France, Italy, Spain, and Germany are also limited democracies at key points in the nineteenth and early twentieth centuries.</w:t>
      </w:r>
      <w:r>
        <w:t xml:space="preserve"> </w:t>
      </w:r>
      <w:r w:rsidRPr="001B6031">
        <w:rPr>
          <w:rStyle w:val="StyleUnderline"/>
        </w:rPr>
        <w:t>These countries, together with Russia and the Ottoman Empire, were involved in many militarized disputes in Europe and throughout the world.</w:t>
      </w:r>
      <w:r>
        <w:t xml:space="preserve"> For much of the nineteenth century, Britain and Russia had many skirmishes and outright wars in the “Great Game” for domination of Central Asia (</w:t>
      </w:r>
      <w:proofErr w:type="spellStart"/>
      <w:r>
        <w:t>Hopkirk</w:t>
      </w:r>
      <w:proofErr w:type="spellEnd"/>
      <w:r>
        <w:t xml:space="preserve">, 1990). </w:t>
      </w:r>
      <w:r w:rsidRPr="001B6031">
        <w:rPr>
          <w:rStyle w:val="StyleUnderline"/>
        </w:rPr>
        <w:t>France is also involved in many disputes and is a limited democracy during the Belgian War of Independence and the Franco-Prussian War. Germany is a limited democracy at the start of the First World War.</w:t>
      </w:r>
      <w:r>
        <w:t xml:space="preserve"> Over the full sample, </w:t>
      </w:r>
      <w:r w:rsidRPr="00CD02C4">
        <w:rPr>
          <w:rStyle w:val="StyleUnderline"/>
        </w:rPr>
        <w:t>the data strongly support a dyadic democratic peace hypothesis: dyads consisting of two full democracies are more peaceful than all other pairs of regime types.</w:t>
      </w:r>
      <w:r>
        <w:t xml:space="preserve"> </w:t>
      </w:r>
      <w:r w:rsidRPr="00CD02C4">
        <w:rPr>
          <w:rStyle w:val="StyleUnderline"/>
        </w:rPr>
        <w:t>This is consistent with previous empirical studies</w:t>
      </w:r>
      <w:r>
        <w:t xml:space="preserve"> (</w:t>
      </w:r>
      <w:proofErr w:type="spellStart"/>
      <w:r>
        <w:t>Babst</w:t>
      </w:r>
      <w:proofErr w:type="spellEnd"/>
      <w:r>
        <w:t>, 1972, Levy, 1988</w:t>
      </w:r>
      <w:proofErr w:type="gramStart"/>
      <w:r>
        <w:t>, ,</w:t>
      </w:r>
      <w:proofErr w:type="gramEnd"/>
      <w:r>
        <w:t xml:space="preserve"> </w:t>
      </w:r>
      <w:proofErr w:type="spellStart"/>
      <w:r>
        <w:t>maozrussett</w:t>
      </w:r>
      <w:proofErr w:type="spellEnd"/>
      <w:r>
        <w:t xml:space="preserve">, </w:t>
      </w:r>
      <w:proofErr w:type="spellStart"/>
      <w:r>
        <w:t>Russett</w:t>
      </w:r>
      <w:proofErr w:type="spellEnd"/>
      <w:r>
        <w:t xml:space="preserve"> and </w:t>
      </w:r>
      <w:proofErr w:type="spellStart"/>
      <w:r>
        <w:t>Oneal</w:t>
      </w:r>
      <w:proofErr w:type="spellEnd"/>
      <w:r>
        <w:t xml:space="preserve">, 2001). </w:t>
      </w:r>
      <w:r w:rsidRPr="00CD02C4">
        <w:t>Over the same period, limited democracies were the most aggressive regime type. In particular, dyads consisting of two limited democracies are more likely to experience militarized disputes than any other dyads, including “mixed” dyads where the two countries have different regime types.</w:t>
      </w:r>
      <w:r>
        <w:t xml:space="preserve"> </w:t>
      </w:r>
      <w:r w:rsidRPr="00CD02C4">
        <w:rPr>
          <w:rStyle w:val="StyleUnderline"/>
        </w:rPr>
        <w:t>These results are robust to changing the definitions of the three categories</w:t>
      </w:r>
      <w:r>
        <w:t xml:space="preserve"> (using the Polity scores) </w:t>
      </w:r>
      <w:r w:rsidRPr="00CD02C4">
        <w:rPr>
          <w:rStyle w:val="StyleUnderline"/>
        </w:rPr>
        <w:t>and to alternative specifications of our empirical model. The effects are quantitatively significant. Parameter estimates of a linear probability model specification, suggest that the likelihood that a dyad engages in a militarized dispute falls roughly 35% if the dyad changes from a pair of limited democracies to a pair of dictatorships.</w:t>
      </w:r>
      <w:r>
        <w:t xml:space="preserve"> We also find that if some country j faces an opponent which changes from a full democracy to another regime type, the estimated equilibrium probability of conflict increases most dramatically when country j is a full democracy. This suggests that as the environment becomes more hostile, democracies respond more aggressively than other regime types, which is also consistent with our theoretical model.</w:t>
      </w:r>
    </w:p>
    <w:p w:rsidR="00C1760D" w:rsidRDefault="00C1760D" w:rsidP="00C1760D"/>
    <w:p w:rsidR="00C1760D" w:rsidRDefault="00C1760D" w:rsidP="00C1760D">
      <w:pPr>
        <w:pStyle w:val="Heading4"/>
      </w:pPr>
      <w:r>
        <w:t>Democracy is a sufficient condition to avoid conflict</w:t>
      </w:r>
    </w:p>
    <w:p w:rsidR="00C1760D" w:rsidRDefault="00C1760D" w:rsidP="00C1760D">
      <w:proofErr w:type="spellStart"/>
      <w:r>
        <w:rPr>
          <w:rStyle w:val="Style13ptBold"/>
        </w:rPr>
        <w:t>Russett</w:t>
      </w:r>
      <w:proofErr w:type="spellEnd"/>
      <w:r>
        <w:rPr>
          <w:rStyle w:val="Style13ptBold"/>
        </w:rPr>
        <w:t xml:space="preserve"> et al</w:t>
      </w:r>
      <w:r w:rsidRPr="00FD0815">
        <w:rPr>
          <w:rStyle w:val="Style13ptBold"/>
        </w:rPr>
        <w:t xml:space="preserve">, </w:t>
      </w:r>
      <w:r>
        <w:rPr>
          <w:rStyle w:val="Style13ptBold"/>
        </w:rPr>
        <w:t>Professor of International Relations and Political Science at Yale University</w:t>
      </w:r>
      <w:r w:rsidRPr="00FD0815">
        <w:rPr>
          <w:rStyle w:val="Style13ptBold"/>
        </w:rPr>
        <w:t xml:space="preserve">, </w:t>
      </w:r>
      <w:r>
        <w:rPr>
          <w:rStyle w:val="Style13ptBold"/>
        </w:rPr>
        <w:t>1995</w:t>
      </w:r>
      <w:r w:rsidRPr="00FD0815">
        <w:rPr>
          <w:rStyle w:val="Style13ptBold"/>
        </w:rPr>
        <w:t xml:space="preserve"> </w:t>
      </w:r>
      <w:r w:rsidRPr="00FD0815">
        <w:t>(</w:t>
      </w:r>
      <w:r>
        <w:t xml:space="preserve">Christopher Layne, Bruce </w:t>
      </w:r>
      <w:proofErr w:type="spellStart"/>
      <w:r>
        <w:t>Russett</w:t>
      </w:r>
      <w:proofErr w:type="spellEnd"/>
      <w:r>
        <w:t xml:space="preserve">, David E. Spiro and Michael W. Doyle </w:t>
      </w:r>
      <w:r w:rsidRPr="00FD0815">
        <w:t xml:space="preserve">, </w:t>
      </w:r>
      <w:r>
        <w:t>1995</w:t>
      </w:r>
      <w:r w:rsidRPr="00FD0815">
        <w:t xml:space="preserve">, </w:t>
      </w:r>
      <w:r>
        <w:t>MIT Press</w:t>
      </w:r>
      <w:r w:rsidRPr="00FD0815">
        <w:t>, “</w:t>
      </w:r>
      <w:r>
        <w:t>Correspondence; The Democratic Peace,”  International Security, Vol. 19, No. 4, pp. 164-184 , 7/15/14, MMV</w:t>
      </w:r>
      <w:r w:rsidRPr="00FD0815">
        <w:t>)</w:t>
      </w:r>
    </w:p>
    <w:p w:rsidR="00C1760D" w:rsidRDefault="00C1760D" w:rsidP="00C1760D">
      <w:pPr>
        <w:rPr>
          <w:rStyle w:val="StyleUnderline"/>
        </w:rPr>
      </w:pPr>
      <w:r w:rsidRPr="008523F6">
        <w:rPr>
          <w:rStyle w:val="StyleUnderline"/>
        </w:rPr>
        <w:t>Neither an unfavorable strategic cost-</w:t>
      </w:r>
      <w:proofErr w:type="spellStart"/>
      <w:r w:rsidRPr="008523F6">
        <w:rPr>
          <w:rStyle w:val="StyleUnderline"/>
        </w:rPr>
        <w:t>benefite</w:t>
      </w:r>
      <w:proofErr w:type="spellEnd"/>
      <w:r w:rsidRPr="008523F6">
        <w:rPr>
          <w:rStyle w:val="StyleUnderline"/>
        </w:rPr>
        <w:t xml:space="preserve"> valuation nor shared democracy is a necessary condition for avoiding war. But, allowing for some possibility of irrationality or misconception, either may well constitute a virtually sufficient condition. For this reason, conceding most-or even all-of Layne's argument does not gain him the day on the larger issue of whether democratic peace exists.</w:t>
      </w:r>
      <w:r>
        <w:t xml:space="preserve"> </w:t>
      </w:r>
      <w:r w:rsidRPr="008523F6">
        <w:rPr>
          <w:rStyle w:val="StyleUnderline"/>
        </w:rPr>
        <w:t xml:space="preserve">Extending that argument com- </w:t>
      </w:r>
      <w:proofErr w:type="spellStart"/>
      <w:r w:rsidRPr="008523F6">
        <w:rPr>
          <w:rStyle w:val="StyleUnderline"/>
        </w:rPr>
        <w:t>mits</w:t>
      </w:r>
      <w:proofErr w:type="spellEnd"/>
      <w:r w:rsidRPr="008523F6">
        <w:rPr>
          <w:rStyle w:val="StyleUnderline"/>
        </w:rPr>
        <w:t xml:space="preserve"> the logical fallacy of inducing a principle of universal non-existence merely by finding a few cases of non-existence.</w:t>
      </w:r>
      <w:r>
        <w:t xml:space="preserve"> </w:t>
      </w:r>
      <w:r w:rsidRPr="008523F6">
        <w:rPr>
          <w:rStyle w:val="StyleUnderline"/>
        </w:rPr>
        <w:t>Even if there were no evidence for democratic peace considerations in four cases, that would prove nothing about their putative absence in other instances.</w:t>
      </w:r>
      <w:r>
        <w:t xml:space="preserve"> Now, </w:t>
      </w:r>
      <w:r w:rsidRPr="008523F6">
        <w:rPr>
          <w:rStyle w:val="StyleUnderline"/>
        </w:rPr>
        <w:t xml:space="preserve">at some point after examining very many cases my objection would become rather silly, at least for an influence-shared democracy-which I contend really is important in international affairs. But we have Owen's good case studies </w:t>
      </w:r>
      <w:r>
        <w:t xml:space="preserve">(twelve of them in his dissertation cited on pp. 88-89 of his article, not just the four discussed at length in the article), </w:t>
      </w:r>
      <w:r w:rsidRPr="008523F6">
        <w:rPr>
          <w:rStyle w:val="StyleUnderline"/>
        </w:rPr>
        <w:t xml:space="preserve">many of which find more evidence for democratic peace </w:t>
      </w:r>
      <w:proofErr w:type="spellStart"/>
      <w:r w:rsidRPr="008523F6">
        <w:rPr>
          <w:rStyle w:val="StyleUnderline"/>
        </w:rPr>
        <w:t>consid</w:t>
      </w:r>
      <w:proofErr w:type="spellEnd"/>
      <w:r w:rsidRPr="008523F6">
        <w:rPr>
          <w:rStyle w:val="StyleUnderline"/>
        </w:rPr>
        <w:t xml:space="preserve">- </w:t>
      </w:r>
      <w:proofErr w:type="spellStart"/>
      <w:r w:rsidRPr="008523F6">
        <w:rPr>
          <w:rStyle w:val="StyleUnderline"/>
        </w:rPr>
        <w:t>erations</w:t>
      </w:r>
      <w:proofErr w:type="spellEnd"/>
      <w:r w:rsidRPr="008523F6">
        <w:rPr>
          <w:rStyle w:val="StyleUnderline"/>
        </w:rPr>
        <w:t>.</w:t>
      </w:r>
      <w:r>
        <w:rPr>
          <w:rStyle w:val="StyleUnderline"/>
        </w:rPr>
        <w:t xml:space="preserve"> </w:t>
      </w:r>
      <w:r>
        <w:t xml:space="preserve">That is noteworthy because Owen's cases are all from the period between 1794 and 1917, an era during which, I believe, such considerations were much less influential than they later became.8 Moreover, </w:t>
      </w:r>
      <w:r w:rsidRPr="008523F6">
        <w:rPr>
          <w:rStyle w:val="StyleUnderline"/>
        </w:rPr>
        <w:t>any research design focusing on crises misses all the dogs that did not bark-the crises that never erupted or never brought the participants to the brink of war. What about the many conflicts of interest between democracies that were settled amicably, without threatening war-even though considerations of power and strategic interest might well have argued against such a settlement?</w:t>
      </w:r>
      <w:r>
        <w:rPr>
          <w:rStyle w:val="StyleUnderline"/>
        </w:rPr>
        <w:t xml:space="preserve"> </w:t>
      </w:r>
      <w:r>
        <w:t xml:space="preserve">The Venezuelan and </w:t>
      </w:r>
      <w:proofErr w:type="spellStart"/>
      <w:r>
        <w:t>Fashoda</w:t>
      </w:r>
      <w:proofErr w:type="spellEnd"/>
      <w:r>
        <w:t xml:space="preserve"> crises were the last of their type between these two pairs of states. </w:t>
      </w:r>
      <w:r w:rsidRPr="008523F6">
        <w:rPr>
          <w:rStyle w:val="StyleUnderline"/>
        </w:rPr>
        <w:t xml:space="preserve">Never since has Britain engaged in a diplomatic crisis with a democratic France or the United States that even remotely approached a likely step to war itself. Why? Might </w:t>
      </w:r>
      <w:proofErr w:type="spellStart"/>
      <w:r w:rsidRPr="008523F6">
        <w:rPr>
          <w:rStyle w:val="StyleUnderline"/>
        </w:rPr>
        <w:t>shared</w:t>
      </w:r>
      <w:proofErr w:type="spellEnd"/>
      <w:r w:rsidRPr="008523F6">
        <w:rPr>
          <w:rStyle w:val="StyleUnderline"/>
        </w:rPr>
        <w:t xml:space="preserve"> demo- </w:t>
      </w:r>
      <w:proofErr w:type="spellStart"/>
      <w:r w:rsidRPr="008523F6">
        <w:rPr>
          <w:rStyle w:val="StyleUnderline"/>
        </w:rPr>
        <w:t>cratic</w:t>
      </w:r>
      <w:proofErr w:type="spellEnd"/>
      <w:r w:rsidRPr="008523F6">
        <w:rPr>
          <w:rStyle w:val="StyleUnderline"/>
        </w:rPr>
        <w:t xml:space="preserve"> norms and institutions possibly have something to do with it?</w:t>
      </w:r>
    </w:p>
    <w:p w:rsidR="00C1760D" w:rsidRPr="00C1760D" w:rsidRDefault="00C1760D" w:rsidP="00C1760D"/>
    <w:p w:rsidR="00C1760D" w:rsidRPr="007629E6" w:rsidRDefault="00C1760D" w:rsidP="00C1760D">
      <w:pPr>
        <w:pStyle w:val="Heading3"/>
      </w:pPr>
      <w:r>
        <w:t>Solves Environment</w:t>
      </w:r>
    </w:p>
    <w:p w:rsidR="00C1760D" w:rsidRPr="003C48AF" w:rsidRDefault="00C1760D" w:rsidP="00C1760D">
      <w:pPr>
        <w:pStyle w:val="Heading4"/>
      </w:pPr>
      <w:r w:rsidRPr="003C48AF">
        <w:t xml:space="preserve">Democracy is amazing for the environment – multiple warrants </w:t>
      </w:r>
    </w:p>
    <w:p w:rsidR="00C1760D" w:rsidRPr="003C48AF" w:rsidRDefault="00C1760D" w:rsidP="00C1760D">
      <w:pPr>
        <w:rPr>
          <w:rStyle w:val="StyleUnderline"/>
          <w:b/>
          <w:bCs/>
        </w:rPr>
      </w:pPr>
      <w:r>
        <w:rPr>
          <w:rStyle w:val="Style13ptBold"/>
        </w:rPr>
        <w:t>Winslow</w:t>
      </w:r>
      <w:r w:rsidRPr="00FD0815">
        <w:rPr>
          <w:rStyle w:val="Style13ptBold"/>
        </w:rPr>
        <w:t xml:space="preserve">, </w:t>
      </w:r>
      <w:r>
        <w:rPr>
          <w:rStyle w:val="Style13ptBold"/>
        </w:rPr>
        <w:t xml:space="preserve">PhD in </w:t>
      </w:r>
      <w:r w:rsidRPr="003C48AF">
        <w:rPr>
          <w:rStyle w:val="Style13ptBold"/>
        </w:rPr>
        <w:t>Economic Growth, Democ</w:t>
      </w:r>
      <w:r>
        <w:rPr>
          <w:rStyle w:val="Style13ptBold"/>
        </w:rPr>
        <w:t>racy, and Environmental Quality from Berkeley</w:t>
      </w:r>
      <w:r w:rsidRPr="00FD0815">
        <w:rPr>
          <w:rStyle w:val="Style13ptBold"/>
        </w:rPr>
        <w:t xml:space="preserve">, </w:t>
      </w:r>
      <w:r>
        <w:rPr>
          <w:rStyle w:val="Style13ptBold"/>
        </w:rPr>
        <w:t>2005</w:t>
      </w:r>
      <w:r w:rsidRPr="00FD0815">
        <w:rPr>
          <w:rStyle w:val="Style13ptBold"/>
        </w:rPr>
        <w:t xml:space="preserve"> </w:t>
      </w:r>
      <w:r w:rsidRPr="00FD0815">
        <w:t>(</w:t>
      </w:r>
      <w:proofErr w:type="spellStart"/>
      <w:r>
        <w:t>Margrethe</w:t>
      </w:r>
      <w:proofErr w:type="spellEnd"/>
      <w:r w:rsidRPr="00FD0815">
        <w:t xml:space="preserve">, </w:t>
      </w:r>
      <w:r>
        <w:t>September 2005</w:t>
      </w:r>
      <w:r w:rsidRPr="00FD0815">
        <w:t xml:space="preserve">, </w:t>
      </w:r>
      <w:r>
        <w:t>Presidio World College</w:t>
      </w:r>
      <w:proofErr w:type="gramStart"/>
      <w:r>
        <w:t>,</w:t>
      </w:r>
      <w:r w:rsidRPr="00FD0815">
        <w:t>,</w:t>
      </w:r>
      <w:proofErr w:type="gramEnd"/>
      <w:r w:rsidRPr="00FD0815">
        <w:t xml:space="preserve"> “</w:t>
      </w:r>
      <w:r>
        <w:t>Is Democracy Good for the Environment?,” Vol. 48, No. 5, 771–772, 7/15/14, MMV</w:t>
      </w:r>
      <w:r w:rsidRPr="00FD0815">
        <w:t>)</w:t>
      </w:r>
    </w:p>
    <w:p w:rsidR="00C1760D" w:rsidRDefault="00C1760D" w:rsidP="00C1760D">
      <w:r w:rsidRPr="00E734D4">
        <w:rPr>
          <w:rStyle w:val="StyleUnderline"/>
        </w:rPr>
        <w:t>There has been considerable attention paid of late to the relationship between environmental quality and income level.</w:t>
      </w:r>
      <w:r>
        <w:t xml:space="preserve"> It is argued that </w:t>
      </w:r>
      <w:r w:rsidRPr="00E734D4">
        <w:rPr>
          <w:rStyle w:val="StyleUnderline"/>
        </w:rPr>
        <w:t>as countries become wealthier above a certain income level, environmental quality will spontaneously improve</w:t>
      </w:r>
      <w:r>
        <w:t xml:space="preserve"> (see Grossman &amp; Krueger, 1991; Beckerman, 1992). While this relationship appears to be spurious at best</w:t>
      </w:r>
      <w:proofErr w:type="gramStart"/>
      <w:r>
        <w:t>,1</w:t>
      </w:r>
      <w:proofErr w:type="gramEnd"/>
      <w:r>
        <w:t xml:space="preserve"> perhaps there are other national level characteristics that may lead some nations to protect environmental quality more than others. This paper considers the relevance of political regime type for protecting environmental quality. </w:t>
      </w:r>
      <w:r w:rsidRPr="00E734D4">
        <w:rPr>
          <w:rStyle w:val="StyleUnderline"/>
        </w:rPr>
        <w:t xml:space="preserve">Regime type is hypothesized to be important primarily because environmental quality is made up of public goods. Public goods cannot, in general, be purchased on the market, and so the protection or improvement of environmental quality requires </w:t>
      </w:r>
      <w:proofErr w:type="spellStart"/>
      <w:r w:rsidRPr="00E734D4">
        <w:rPr>
          <w:rStyle w:val="StyleUnderline"/>
        </w:rPr>
        <w:t>co-ordinated</w:t>
      </w:r>
      <w:proofErr w:type="spellEnd"/>
      <w:r w:rsidRPr="00E734D4">
        <w:rPr>
          <w:rStyle w:val="StyleUnderline"/>
        </w:rPr>
        <w:t xml:space="preserve"> action, often</w:t>
      </w:r>
      <w:r>
        <w:t xml:space="preserve"> (but not always) </w:t>
      </w:r>
      <w:r w:rsidRPr="00E734D4">
        <w:rPr>
          <w:rStyle w:val="StyleUnderline"/>
        </w:rPr>
        <w:t xml:space="preserve">conducted by a central government body. This </w:t>
      </w:r>
      <w:proofErr w:type="spellStart"/>
      <w:r w:rsidRPr="00E734D4">
        <w:rPr>
          <w:rStyle w:val="StyleUnderline"/>
        </w:rPr>
        <w:t>co-ordinated</w:t>
      </w:r>
      <w:proofErr w:type="spellEnd"/>
      <w:r w:rsidRPr="00E734D4">
        <w:rPr>
          <w:rStyle w:val="StyleUnderline"/>
        </w:rPr>
        <w:t xml:space="preserve"> action could and does occur at many levels: national, regional and local.</w:t>
      </w:r>
      <w:r>
        <w:t xml:space="preserve"> For example, </w:t>
      </w:r>
      <w:r w:rsidRPr="00E734D4">
        <w:rPr>
          <w:rStyle w:val="StyleUnderline"/>
        </w:rPr>
        <w:t>a company might stop polluting due to national laws, regional laws, local community regulations or local public pressure.</w:t>
      </w:r>
      <w:r>
        <w:t xml:space="preserve"> It might be that rule making and enforcement occur at di</w:t>
      </w:r>
      <w:r>
        <w:rPr>
          <w:rFonts w:ascii="Cambria Math" w:hAnsi="Cambria Math" w:cs="Cambria Math"/>
        </w:rPr>
        <w:t>ﬀ</w:t>
      </w:r>
      <w:r>
        <w:t xml:space="preserve">erent levels. </w:t>
      </w:r>
      <w:r w:rsidRPr="00E734D4">
        <w:rPr>
          <w:rStyle w:val="StyleUnderline"/>
        </w:rPr>
        <w:t>There are also many aspects of social organization that may a</w:t>
      </w:r>
      <w:r w:rsidRPr="00E734D4">
        <w:rPr>
          <w:rStyle w:val="StyleUnderline"/>
          <w:rFonts w:ascii="Cambria Math" w:hAnsi="Cambria Math" w:cs="Cambria Math"/>
        </w:rPr>
        <w:t>ﬀ</w:t>
      </w:r>
      <w:r w:rsidRPr="00E734D4">
        <w:rPr>
          <w:rStyle w:val="StyleUnderline"/>
        </w:rPr>
        <w:t>ect the level of environmental quality in a country, such as size of government or level of corruption, and there are many social features that may be important as well, such as level of education and distribution of income.</w:t>
      </w:r>
      <w:r>
        <w:t xml:space="preserve"> This paper focuses speciﬁcally on </w:t>
      </w:r>
      <w:r w:rsidRPr="00E734D4">
        <w:rPr>
          <w:rStyle w:val="StyleUnderline"/>
        </w:rPr>
        <w:t xml:space="preserve">the level of democracy in a country at the national level. In particular, it considers the proposition that higher levels of democracy in a nation are correlated with an increased likelihood of better environmental quality because democratic govern- </w:t>
      </w:r>
      <w:proofErr w:type="spellStart"/>
      <w:r w:rsidRPr="00E734D4">
        <w:rPr>
          <w:rStyle w:val="StyleUnderline"/>
        </w:rPr>
        <w:t>ments</w:t>
      </w:r>
      <w:proofErr w:type="spellEnd"/>
      <w:r w:rsidRPr="00E734D4">
        <w:rPr>
          <w:rStyle w:val="StyleUnderline"/>
        </w:rPr>
        <w:t xml:space="preserve"> are more likely to make decisions that favor environmental quality.</w:t>
      </w:r>
      <w:r w:rsidRPr="00E734D4">
        <w:t xml:space="preserve"> In the mid-1970s William </w:t>
      </w:r>
      <w:proofErr w:type="spellStart"/>
      <w:r w:rsidRPr="00E734D4">
        <w:t>Ophuls</w:t>
      </w:r>
      <w:proofErr w:type="spellEnd"/>
      <w:r w:rsidRPr="00E734D4">
        <w:t xml:space="preserve"> and Robert </w:t>
      </w:r>
      <w:proofErr w:type="spellStart"/>
      <w:r w:rsidRPr="00E734D4">
        <w:t>Heilbroner</w:t>
      </w:r>
      <w:proofErr w:type="spellEnd"/>
      <w:r w:rsidRPr="00E734D4">
        <w:t xml:space="preserve"> published works that argued that democracy might not be the best type of government to protect environmental quality in all circumstances (</w:t>
      </w:r>
      <w:proofErr w:type="spellStart"/>
      <w:r w:rsidRPr="00E734D4">
        <w:t>Heilbroner</w:t>
      </w:r>
      <w:proofErr w:type="spellEnd"/>
      <w:r w:rsidRPr="00E734D4">
        <w:t xml:space="preserve">, 1974; </w:t>
      </w:r>
      <w:proofErr w:type="spellStart"/>
      <w:r w:rsidRPr="00E734D4">
        <w:t>Ophuls</w:t>
      </w:r>
      <w:proofErr w:type="spellEnd"/>
      <w:r w:rsidRPr="00E734D4">
        <w:t xml:space="preserve">, 1977). They felt that democracy could not cope with the increasing levels of resource scarcity and environmental degradation and that authoritarian regimes might be necessary to prevent ecological ruin. </w:t>
      </w:r>
      <w:r w:rsidRPr="00E734D4">
        <w:rPr>
          <w:rStyle w:val="StyleUnderline"/>
        </w:rPr>
        <w:t>A number of authors responded to these challenges and argued that democracy and environmental quality are compatible, and that the promotion of totalitarianism on environmental grounds did not serve the environmental movement</w:t>
      </w:r>
      <w:r w:rsidRPr="00E734D4">
        <w:t xml:space="preserve"> (Taylor, 1996). </w:t>
      </w:r>
      <w:r w:rsidRPr="00E734D4">
        <w:rPr>
          <w:rStyle w:val="StyleUnderline"/>
        </w:rPr>
        <w:t>A body of literature has developed which supports, with qualiﬁcations, the relationship between democracy and environmental quality</w:t>
      </w:r>
      <w:r w:rsidRPr="00E734D4">
        <w:t xml:space="preserve"> (for example, see </w:t>
      </w:r>
      <w:proofErr w:type="spellStart"/>
      <w:r w:rsidRPr="00E734D4">
        <w:t>Dryzek</w:t>
      </w:r>
      <w:proofErr w:type="spellEnd"/>
      <w:r w:rsidRPr="00E734D4">
        <w:t xml:space="preserve">, 1987; </w:t>
      </w:r>
      <w:proofErr w:type="spellStart"/>
      <w:r w:rsidRPr="00E734D4">
        <w:t>Paehlke</w:t>
      </w:r>
      <w:proofErr w:type="spellEnd"/>
      <w:r w:rsidRPr="00E734D4">
        <w:t xml:space="preserve">, 1995, 1996). </w:t>
      </w:r>
      <w:r w:rsidRPr="00E734D4">
        <w:rPr>
          <w:rStyle w:val="StyleUnderline"/>
        </w:rPr>
        <w:t>There are a number of reasons why a democracy is more likely than an authoritarian regime to protect environmental quality. A central argument is that many forms of environmental degradation beneﬁt the few and harm the many.</w:t>
      </w:r>
      <w:r w:rsidRPr="00E734D4">
        <w:t xml:space="preserve"> Inasmuch as </w:t>
      </w:r>
      <w:r w:rsidRPr="00787DA4">
        <w:rPr>
          <w:rStyle w:val="StyleUnderline"/>
        </w:rPr>
        <w:t>elites tend to beneﬁt from environmental degradation, while the costs are spread throughout the population, the sharing of power that occurs in democratic regimes can act to curb the degrading activities of the few. Other reasons for the positive relationship between environmental quality and democracy include: (1) the accountability of leaders, which makes it di</w:t>
      </w:r>
      <w:r w:rsidRPr="00787DA4">
        <w:rPr>
          <w:rStyle w:val="StyleUnderline"/>
          <w:rFonts w:ascii="Cambria Math" w:hAnsi="Cambria Math" w:cs="Cambria Math"/>
        </w:rPr>
        <w:t>ﬃ</w:t>
      </w:r>
      <w:r w:rsidRPr="00787DA4">
        <w:rPr>
          <w:rStyle w:val="StyleUnderline"/>
        </w:rPr>
        <w:t>cult for them to personally beneﬁt from environmental degradation; (2) public involvement in policy making, which increases the likelihood of environmental issues being identiﬁed and resolved; (3) access to information, allowing for people to be more aware of environmental problems; (4) the presence of non-governmental organizations that can work to help inform the public about environmental problems,</w:t>
      </w:r>
      <w:r w:rsidRPr="00E734D4">
        <w:t xml:space="preserve"> can act as watchdogs on public agencies, and can directly lobby members of government; </w:t>
      </w:r>
      <w:r w:rsidRPr="00787DA4">
        <w:rPr>
          <w:rStyle w:val="StyleUnderline"/>
        </w:rPr>
        <w:t>(5) the availability of civil litigation as a tool to enforce environmental protection; and (6) international aspects of democracy such as the interaction of democratic nations in sharing information regarding environmental problems and regulatory techniques, and the development of international treaties for global environmental problems.</w:t>
      </w:r>
      <w:r w:rsidRPr="00E734D4">
        <w:t xml:space="preserve"> In contrast, </w:t>
      </w:r>
      <w:r w:rsidRPr="00787DA4">
        <w:rPr>
          <w:rStyle w:val="StyleUnderline"/>
        </w:rPr>
        <w:t>authoritarian regimes are less likely to protect environmental quality. Some of the explanations for this are: (1) the lack of accountability for leaders; (2) the concentration of power in a small elite who might use this power to personally proﬁt from activities associated with high levels of environmental degradation; (3) restrictions on the free ﬂow of information; and (4) the need for coercion and/or legitimacy, which limits long-term investments in environmental quality.</w:t>
      </w:r>
      <w:r w:rsidRPr="00E734D4">
        <w:t xml:space="preserve"> This is not to say that authoritarian regimes will never take steps to improve environmental quality. There are examples of authoritarian regimes working to improve environmental quality. But overall, </w:t>
      </w:r>
      <w:r w:rsidRPr="00787DA4">
        <w:rPr>
          <w:rStyle w:val="StyleUnderline"/>
        </w:rPr>
        <w:t>authoritarian regimes have much worse records on environmental protection than democratic regimes</w:t>
      </w:r>
      <w:r w:rsidRPr="00E734D4">
        <w:t xml:space="preserve"> (see, for example, </w:t>
      </w:r>
      <w:proofErr w:type="spellStart"/>
      <w:r w:rsidRPr="00E734D4">
        <w:t>Jancar</w:t>
      </w:r>
      <w:proofErr w:type="spellEnd"/>
      <w:r w:rsidRPr="00E734D4">
        <w:t>- Webster, 1993; Desai, 1998). Although there are compelling reasons to expect democracy to be correlated with better environmental quality, the empirical evidence supporting this relationship is somewhat mixed.</w:t>
      </w:r>
    </w:p>
    <w:p w:rsidR="00C1760D" w:rsidRDefault="00C1760D" w:rsidP="00C1760D"/>
    <w:p w:rsidR="00C1760D" w:rsidRDefault="00C1760D" w:rsidP="00C1760D"/>
    <w:p w:rsidR="00C1760D" w:rsidRDefault="00C1760D" w:rsidP="00C1760D">
      <w:pPr>
        <w:pStyle w:val="Heading2"/>
      </w:pPr>
      <w:r>
        <w:t xml:space="preserve">Terrorism </w:t>
      </w:r>
    </w:p>
    <w:p w:rsidR="004C0E11" w:rsidRDefault="00310815" w:rsidP="00C1760D">
      <w:pPr>
        <w:pStyle w:val="Heading3"/>
      </w:pPr>
      <w:r>
        <w:t xml:space="preserve">Terror = </w:t>
      </w:r>
      <w:proofErr w:type="spellStart"/>
      <w:r>
        <w:t>Miscalc</w:t>
      </w:r>
      <w:proofErr w:type="spellEnd"/>
    </w:p>
    <w:p w:rsidR="004C0E11" w:rsidRPr="004C0E11" w:rsidRDefault="004C0E11" w:rsidP="004C0E11">
      <w:pPr>
        <w:keepNext/>
        <w:keepLines/>
        <w:spacing w:before="40" w:after="0"/>
        <w:outlineLvl w:val="3"/>
        <w:rPr>
          <w:rFonts w:eastAsiaTheme="majorEastAsia" w:cstheme="majorBidi"/>
          <w:b/>
          <w:iCs/>
          <w:sz w:val="26"/>
        </w:rPr>
      </w:pPr>
      <w:r w:rsidRPr="004C0E11">
        <w:rPr>
          <w:rFonts w:eastAsiaTheme="majorEastAsia" w:cstheme="majorBidi"/>
          <w:b/>
          <w:iCs/>
          <w:sz w:val="26"/>
        </w:rPr>
        <w:t xml:space="preserve">Terrorist Attacks lead to a Nuclear Exchange between the US, Russia, and China from </w:t>
      </w:r>
      <w:proofErr w:type="spellStart"/>
      <w:r w:rsidRPr="004C0E11">
        <w:rPr>
          <w:rFonts w:eastAsiaTheme="majorEastAsia" w:cstheme="majorBidi"/>
          <w:b/>
          <w:iCs/>
          <w:sz w:val="26"/>
        </w:rPr>
        <w:t>Miscalc</w:t>
      </w:r>
      <w:proofErr w:type="spellEnd"/>
      <w:r w:rsidRPr="004C0E11">
        <w:rPr>
          <w:rFonts w:eastAsiaTheme="majorEastAsia" w:cstheme="majorBidi"/>
          <w:b/>
          <w:iCs/>
          <w:sz w:val="26"/>
        </w:rPr>
        <w:t xml:space="preserve"> and Trigger-Responses</w:t>
      </w:r>
    </w:p>
    <w:p w:rsidR="004C0E11" w:rsidRPr="004C0E11" w:rsidRDefault="004C0E11" w:rsidP="004C0E11">
      <w:pPr>
        <w:rPr>
          <w:b/>
        </w:rPr>
      </w:pPr>
      <w:proofErr w:type="spellStart"/>
      <w:r w:rsidRPr="004C0E11">
        <w:rPr>
          <w:b/>
        </w:rPr>
        <w:t>Ayson</w:t>
      </w:r>
      <w:proofErr w:type="spellEnd"/>
      <w:r w:rsidRPr="004C0E11">
        <w:rPr>
          <w:b/>
        </w:rPr>
        <w:t>, Professor of Strategic Studies at Victoria University of Wellington, 10</w:t>
      </w:r>
    </w:p>
    <w:p w:rsidR="004C0E11" w:rsidRPr="004C0E11" w:rsidRDefault="004C0E11" w:rsidP="004C0E11">
      <w:r w:rsidRPr="004C0E11">
        <w:rPr>
          <w:color w:val="000000"/>
        </w:rPr>
        <w:t>(Robert,</w:t>
      </w:r>
      <w:r w:rsidRPr="004C0E11">
        <w:t xml:space="preserve"> </w:t>
      </w:r>
      <w:r w:rsidRPr="004C0E11">
        <w:rPr>
          <w:color w:val="000000"/>
        </w:rPr>
        <w:t>“After a Terrorist Nuclear Attack: Envisaging Catalytic Effects,” ~574-593, AEG)</w:t>
      </w:r>
      <w:r w:rsidRPr="004C0E11">
        <w:t xml:space="preserve">                                                     Some possibilities, however remote, do suggest themselves. For example, how might the </w:t>
      </w:r>
      <w:r w:rsidRPr="004C0E11">
        <w:rPr>
          <w:b/>
          <w:iCs/>
          <w:u w:val="single"/>
        </w:rPr>
        <w:t>United States react if it was thought or discovered that the fissile material used in the act of nuclear terrorism had come from Russian stocks</w:t>
      </w:r>
      <w:proofErr w:type="gramStart"/>
      <w:r w:rsidRPr="004C0E11">
        <w:rPr>
          <w:b/>
          <w:iCs/>
          <w:u w:val="single"/>
        </w:rPr>
        <w:t>,40</w:t>
      </w:r>
      <w:proofErr w:type="gramEnd"/>
      <w:r w:rsidRPr="004C0E11">
        <w:rPr>
          <w:b/>
          <w:iCs/>
          <w:u w:val="single"/>
        </w:rPr>
        <w:t xml:space="preserve"> and if for some reason Moscow denied any responsibility for nuclear laxity</w:t>
      </w:r>
      <w:r w:rsidRPr="004C0E11">
        <w:t>? The correct attribution of that nuclear material to a particular country might not be a case of science fiction given the observation by Michael May et al. that while the debris resulting from a nuclear explosion would be “spread over a wide area in tiny fragments</w:t>
      </w:r>
      <w:r w:rsidRPr="004C0E11">
        <w:rPr>
          <w:b/>
          <w:iCs/>
          <w:u w:val="single"/>
        </w:rPr>
        <w:t>, its radioactivity makes it detectable, identifiable and collectable, and a wealth of information can be obtained from its analysis: the efficiency of the explosion, the materials used and, most important … some indication of where the nuclear material came from</w:t>
      </w:r>
      <w:r w:rsidRPr="004C0E11">
        <w:t xml:space="preserve">.”41 Alternatively, </w:t>
      </w:r>
      <w:r w:rsidRPr="004C0E11">
        <w:rPr>
          <w:b/>
          <w:iCs/>
          <w:u w:val="single"/>
        </w:rPr>
        <w:t>if the act of nuclear terrorism came as a complete surprise, and American officials refused to believe that a terrorist group was fully responsible</w:t>
      </w:r>
      <w:r w:rsidRPr="004C0E11">
        <w:t xml:space="preserve"> (or responsible at all) </w:t>
      </w:r>
      <w:r w:rsidRPr="004C0E11">
        <w:rPr>
          <w:b/>
          <w:iCs/>
          <w:u w:val="single"/>
        </w:rPr>
        <w:t>suspicion would shift immediately to state possessors</w:t>
      </w:r>
      <w:r w:rsidRPr="004C0E11">
        <w:t>. Ruling out Western ally countries like the United Kingdom and France, and probably Israel and India as well</w:t>
      </w:r>
      <w:r w:rsidRPr="004C0E11">
        <w:rPr>
          <w:b/>
          <w:iCs/>
          <w:u w:val="single"/>
        </w:rPr>
        <w:t>, authorities in Washington would be left with a very short list consisting of North Korea, perhaps Iran if its program continues, and possibly Pakistan</w:t>
      </w:r>
      <w:r w:rsidRPr="004C0E11">
        <w:t xml:space="preserve">. But at what stage would Russia and China be definitely ruled out in this high stakes game of nuclear </w:t>
      </w:r>
      <w:proofErr w:type="spellStart"/>
      <w:r w:rsidRPr="004C0E11">
        <w:t>Cluedo</w:t>
      </w:r>
      <w:proofErr w:type="spellEnd"/>
      <w:r w:rsidRPr="004C0E11">
        <w:t xml:space="preserve">? In particular, </w:t>
      </w:r>
      <w:r w:rsidRPr="004C0E11">
        <w:rPr>
          <w:b/>
          <w:iCs/>
          <w:u w:val="single"/>
        </w:rPr>
        <w:t>if the act of nuclear terrorism occurred against a backdrop of existing tension in Washington’s relations with Russia and/or China,</w:t>
      </w:r>
      <w:r w:rsidRPr="004C0E11">
        <w:t xml:space="preserve"> and at a time when threats had already been traded between these major powers, would </w:t>
      </w:r>
      <w:r w:rsidRPr="004C0E11">
        <w:rPr>
          <w:b/>
          <w:iCs/>
          <w:u w:val="single"/>
        </w:rPr>
        <w:t>officials and political leaders</w:t>
      </w:r>
      <w:r w:rsidRPr="004C0E11">
        <w:t xml:space="preserve"> not be tempted to </w:t>
      </w:r>
      <w:r w:rsidRPr="004C0E11">
        <w:rPr>
          <w:b/>
          <w:iCs/>
          <w:u w:val="single"/>
        </w:rPr>
        <w:t>assume the worst</w:t>
      </w:r>
      <w:r w:rsidRPr="004C0E11">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w:t>
      </w:r>
      <w:r w:rsidRPr="004C0E11">
        <w:rPr>
          <w:b/>
          <w:iCs/>
          <w:u w:val="single"/>
        </w:rPr>
        <w:t>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4C0E11">
        <w:t xml:space="preserve">? </w:t>
      </w:r>
      <w:r w:rsidRPr="004C0E11">
        <w:rPr>
          <w:b/>
          <w:iCs/>
          <w:u w:val="single"/>
        </w:rPr>
        <w:t>Washington’s early response to a terrorist nuclear attack on its own soil might also raise the possibility of an unwanted (and nuclear aided) confrontation with Russia and/or China</w:t>
      </w:r>
      <w:r w:rsidRPr="004C0E11">
        <w:t xml:space="preserve">. For example, in the noise and confusion during the immediate aftermath of the terrorist nuclear attack, </w:t>
      </w:r>
      <w:r w:rsidRPr="004C0E11">
        <w:rPr>
          <w:b/>
          <w:iCs/>
          <w:u w:val="single"/>
        </w:rPr>
        <w:t>the U.S. president might be expected to place the country’s armed forces, including its nuclear arsenal, on a higher stage of alert</w:t>
      </w:r>
      <w:r w:rsidRPr="004C0E11">
        <w:t xml:space="preserve">. In such a tense environment, when careful planning runs up against the friction of reality, it is just possible that </w:t>
      </w:r>
      <w:r w:rsidRPr="004C0E11">
        <w:rPr>
          <w:b/>
          <w:iCs/>
          <w:u w:val="single"/>
        </w:rPr>
        <w:t xml:space="preserve">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 </w:t>
      </w:r>
      <w:r w:rsidRPr="004C0E11">
        <w:t>As part of its initial response to the act of nuclear terrorism (as discussed earlier)</w:t>
      </w:r>
      <w:r w:rsidRPr="004C0E11">
        <w:rPr>
          <w:b/>
          <w:iCs/>
          <w:u w:val="single"/>
        </w:rPr>
        <w:t>Washington might decide to order a significant conventional (or nuclear) retaliatory or disarming attack against the leadership of the terrorist group and/or states seen to support that group</w:t>
      </w:r>
      <w:r w:rsidRPr="004C0E11">
        <w:t>. Depending on the identity and especially the location of these targets</w:t>
      </w:r>
      <w:r w:rsidRPr="004C0E11">
        <w:rPr>
          <w:b/>
          <w:iCs/>
          <w:u w:val="single"/>
        </w:rPr>
        <w:t>, Russia and</w:t>
      </w:r>
      <w:r w:rsidRPr="004C0E11">
        <w:t xml:space="preserve">/or </w:t>
      </w:r>
      <w:r w:rsidRPr="004C0E11">
        <w:rPr>
          <w:b/>
          <w:iCs/>
          <w:u w:val="single"/>
        </w:rPr>
        <w:t>China</w:t>
      </w:r>
      <w:r w:rsidRPr="004C0E11">
        <w:t xml:space="preserve"> </w:t>
      </w:r>
      <w:r w:rsidRPr="004C0E11">
        <w:rPr>
          <w:b/>
          <w:iCs/>
          <w:u w:val="single"/>
        </w:rPr>
        <w:t>might interpret such action as being far too close for their comfort, and potentially as an infringement on their spheres of influence and even on their sovereignty</w:t>
      </w:r>
      <w:r w:rsidRPr="004C0E11">
        <w:t xml:space="preserve">. One far-fetched but perhaps not impossible scenario might stem from a judgment in Washington that some of the main aiders and </w:t>
      </w:r>
      <w:proofErr w:type="spellStart"/>
      <w:r w:rsidRPr="004C0E11">
        <w:t>abetters</w:t>
      </w:r>
      <w:proofErr w:type="spellEnd"/>
      <w:r w:rsidRPr="004C0E11">
        <w:t xml:space="preserve">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p>
    <w:p w:rsidR="004C0E11" w:rsidRPr="004C0E11" w:rsidRDefault="004C0E11" w:rsidP="004C0E11"/>
    <w:p w:rsidR="00C1760D" w:rsidRPr="00C1760D" w:rsidRDefault="00C1760D" w:rsidP="00C1760D">
      <w:pPr>
        <w:pStyle w:val="Heading3"/>
      </w:pPr>
      <w:r>
        <w:t xml:space="preserve">Nuclear Terrorism </w:t>
      </w:r>
    </w:p>
    <w:p w:rsidR="00C1760D" w:rsidRPr="00C1760D" w:rsidRDefault="00C1760D" w:rsidP="00C1760D">
      <w:pPr>
        <w:pStyle w:val="Heading4"/>
      </w:pPr>
      <w:r w:rsidRPr="00C1760D">
        <w:t>Nuclear terrorism leads to death of billions.</w:t>
      </w:r>
    </w:p>
    <w:p w:rsidR="00C1760D" w:rsidRPr="00C92D49" w:rsidRDefault="00C1760D" w:rsidP="00C1760D">
      <w:pPr>
        <w:rPr>
          <w:rStyle w:val="Style13ptBold"/>
        </w:rPr>
      </w:pPr>
      <w:r>
        <w:rPr>
          <w:rStyle w:val="Style13ptBold"/>
        </w:rPr>
        <w:t xml:space="preserve">Brill and </w:t>
      </w:r>
      <w:proofErr w:type="spellStart"/>
      <w:r>
        <w:rPr>
          <w:rStyle w:val="Style13ptBold"/>
        </w:rPr>
        <w:t>Luongo</w:t>
      </w:r>
      <w:proofErr w:type="spellEnd"/>
      <w:r>
        <w:rPr>
          <w:rStyle w:val="Style13ptBold"/>
        </w:rPr>
        <w:t xml:space="preserve">, writers @ NYT, 12 </w:t>
      </w:r>
      <w:r w:rsidRPr="00C92D49">
        <w:t>(</w:t>
      </w:r>
      <w:r>
        <w:t xml:space="preserve">Kenneth + Kenneth, 3/15/12, New York Times, “Nuclear Terrorism: A Clear Danger”, </w:t>
      </w:r>
      <w:hyperlink r:id="rId37" w:history="1">
        <w:r w:rsidRPr="00C60BF9">
          <w:rPr>
            <w:rStyle w:val="Hyperlink"/>
          </w:rPr>
          <w:t>http://www.nytimes.com/2012/03/16/opinion/nuclear-terrorism-a-clear-danger.html?_r=0</w:t>
        </w:r>
      </w:hyperlink>
      <w:r>
        <w:t xml:space="preserve"> , accessed 7/19/14, KW)</w:t>
      </w:r>
    </w:p>
    <w:p w:rsidR="00C1760D" w:rsidRDefault="00C1760D" w:rsidP="00C1760D">
      <w:r w:rsidRPr="00C92D49">
        <w:rPr>
          <w:rStyle w:val="StyleUnderline"/>
        </w:rPr>
        <w:t>Terrorists exploit gaps in security</w:t>
      </w:r>
      <w:r w:rsidRPr="00C92D49">
        <w:t xml:space="preserve">. The </w:t>
      </w:r>
      <w:r w:rsidRPr="00C92D49">
        <w:rPr>
          <w:rStyle w:val="StyleUnderline"/>
        </w:rPr>
        <w:t>current global regime for protecting the nuclear materials that terrorists desire for their ultimate weapon is far from seamless. It is based largely on unaccountable, voluntary arrangements that are inconsistent across borders. Its weak links make it dangerous and inadequate to prevent nuclear terrorism</w:t>
      </w:r>
      <w:r w:rsidRPr="00C92D49">
        <w:t>.</w:t>
      </w:r>
      <w:r w:rsidRPr="00C92D49">
        <w:rPr>
          <w:sz w:val="12"/>
        </w:rPr>
        <w:t xml:space="preserve">¶ </w:t>
      </w:r>
      <w:r w:rsidRPr="00C92D49">
        <w:t>Later this month in Seoul, the more than 50 world leaders who will gather for the second Nuclear Security Summit need to seize the opportunity to start developing an accountable regime to prevent nuclear terrorism</w:t>
      </w:r>
      <w:r w:rsidRPr="00C92D49">
        <w:rPr>
          <w:rStyle w:val="StyleUnderline"/>
        </w:rPr>
        <w:t>.¶ There is a consensus among international leaders that the threat of nuclear terrorism is real, not a Hollywood confection. President Obama, the leaders of 46 other nations, the heads of the International Atomic Energy Agency and the United Nations, and numerous experts have called nuclear terrorism one of the most serious threats to global security and stability.</w:t>
      </w:r>
      <w:r w:rsidRPr="00C92D49">
        <w:t xml:space="preserve"> It is also preventable with more aggressive action.</w:t>
      </w:r>
      <w:r w:rsidRPr="00C92D49">
        <w:rPr>
          <w:sz w:val="12"/>
        </w:rPr>
        <w:t xml:space="preserve">¶ </w:t>
      </w:r>
      <w:r w:rsidRPr="00C92D49">
        <w:rPr>
          <w:rStyle w:val="StyleUnderline"/>
        </w:rPr>
        <w:t xml:space="preserve">At least four terrorist groups, including Al Qaeda, have demonstrated interest in using a nuclear device. These groups operate in or near states with histories of questionable nuclear security practices. Terrorists do not need to steal a nuclear weapon. It is quite possible to make an improvised nuclear device from highly enriched uranium or plutonium being used for civilian purposes. And there is a black market in such material. There have been 18 confirmed thefts or loss of weapons-usable nuclear material. In 2011, the Moldovan police broke up part of a smuggling ring attempting to sell highly enriched uranium; one member is thought to remain at large with a kilogram of this material.¶ </w:t>
      </w:r>
      <w:proofErr w:type="gramStart"/>
      <w:r w:rsidRPr="00C92D49">
        <w:rPr>
          <w:rStyle w:val="StyleUnderline"/>
        </w:rPr>
        <w:t>A</w:t>
      </w:r>
      <w:proofErr w:type="gramEnd"/>
      <w:r w:rsidRPr="00C92D49">
        <w:rPr>
          <w:rStyle w:val="StyleUnderline"/>
        </w:rPr>
        <w:t xml:space="preserve"> terrorist nuclear explosion could kill hundreds of thousands, create billions of dollars in damages and undermine the global economy. Former Secretary General Kofi Annan of the United Nations said that an act of nuclear terrorism “would thrust tens of millions of people into dire poverty” and create “a second death toll throughout the developing world.”</w:t>
      </w:r>
      <w:r w:rsidRPr="00C92D49">
        <w:rPr>
          <w:sz w:val="12"/>
        </w:rPr>
        <w:t xml:space="preserve">¶ </w:t>
      </w:r>
      <w:proofErr w:type="gramStart"/>
      <w:r w:rsidRPr="00C92D49">
        <w:t>Surely</w:t>
      </w:r>
      <w:proofErr w:type="gramEnd"/>
      <w:r w:rsidRPr="00C92D49">
        <w:t xml:space="preserve"> after such an event, global leaders would produce a strong global system to ensure nuclear security. There is no reason to wait for a catastrophe to build such a system.</w:t>
      </w:r>
      <w:r w:rsidRPr="00C92D49">
        <w:rPr>
          <w:sz w:val="12"/>
        </w:rPr>
        <w:t xml:space="preserve">¶ </w:t>
      </w:r>
      <w:r w:rsidRPr="00C92D49">
        <w:t>The conventional wisdom is that domestic regulations, U.N. Security Council resolutions, G-8 initiatives, I.A.E.A. activities and other voluntary efforts will prevent nuclear terrorism. But existing global arrangements for nuclear security lack uniformity and coherence.</w:t>
      </w:r>
      <w:r w:rsidRPr="00C92D49">
        <w:rPr>
          <w:sz w:val="12"/>
        </w:rPr>
        <w:t xml:space="preserve">¶ </w:t>
      </w:r>
      <w:proofErr w:type="gramStart"/>
      <w:r w:rsidRPr="00C92D49">
        <w:rPr>
          <w:rStyle w:val="StyleUnderline"/>
        </w:rPr>
        <w:t>There</w:t>
      </w:r>
      <w:proofErr w:type="gramEnd"/>
      <w:r w:rsidRPr="00C92D49">
        <w:rPr>
          <w:rStyle w:val="StyleUnderline"/>
        </w:rPr>
        <w:t xml:space="preserve"> are no globally agreed standards for effectively securing nuclear material. There is no obligation to follow the voluntary standards that do exist and no institution, not even the I.A.E.A., with a mandate to evaluate nuclear security performance</w:t>
      </w:r>
      <w:r w:rsidRPr="00C92D49">
        <w:t>.</w:t>
      </w:r>
      <w:r w:rsidRPr="00C92D49">
        <w:rPr>
          <w:sz w:val="12"/>
        </w:rPr>
        <w:t xml:space="preserve">¶ </w:t>
      </w:r>
      <w:r w:rsidRPr="00C92D49">
        <w:t xml:space="preserve">This patchwork approach provides the appearance of dealing with nuclear security; the reality </w:t>
      </w:r>
      <w:r w:rsidRPr="00C92D49">
        <w:rPr>
          <w:rStyle w:val="StyleUnderline"/>
        </w:rPr>
        <w:t>is there are gaps through which a determined terrorist group could drive one or more nuclear devices</w:t>
      </w:r>
      <w:r w:rsidRPr="00C92D49">
        <w:t>.</w:t>
      </w:r>
      <w:r w:rsidRPr="00C92D49">
        <w:rPr>
          <w:sz w:val="12"/>
        </w:rPr>
        <w:t xml:space="preserve">¶ </w:t>
      </w:r>
      <w:r w:rsidRPr="00C92D49">
        <w:rPr>
          <w:rStyle w:val="StyleUnderline"/>
        </w:rPr>
        <w:t>Nuclear terrorism is a real and present danger for all states, not just a few.</w:t>
      </w:r>
      <w:r w:rsidRPr="00C92D49">
        <w:t xml:space="preserve"> Preventing it is an achievable goal. The current focus on nuclear security through voluntary actions, however, is not commensurate with either the risk or consequences of nuclear terrorism. This must be rectified. If the Seoul Nuclear Security Summit makes this a priority, there can be an effective global nuclear security regime in place before this decade ends.</w:t>
      </w:r>
    </w:p>
    <w:p w:rsidR="00C1760D" w:rsidRDefault="00C1760D" w:rsidP="00C1760D">
      <w:pPr>
        <w:pStyle w:val="Heading3"/>
      </w:pPr>
      <w:r>
        <w:t xml:space="preserve">Non-nuclear Terrorism Collapse </w:t>
      </w:r>
      <w:proofErr w:type="spellStart"/>
      <w:r>
        <w:t>Civ</w:t>
      </w:r>
      <w:proofErr w:type="spellEnd"/>
    </w:p>
    <w:p w:rsidR="00C1760D" w:rsidRPr="00C1760D" w:rsidRDefault="00C1760D" w:rsidP="00C1760D">
      <w:pPr>
        <w:pStyle w:val="Heading4"/>
      </w:pPr>
      <w:r w:rsidRPr="00C1760D">
        <w:t>Terror attack on US grid cause turmoil and collapse water supply.</w:t>
      </w:r>
    </w:p>
    <w:p w:rsidR="00C1760D" w:rsidRPr="009050B4" w:rsidRDefault="00C1760D" w:rsidP="00C1760D">
      <w:pPr>
        <w:rPr>
          <w:rStyle w:val="Style13ptBold"/>
        </w:rPr>
      </w:pPr>
      <w:proofErr w:type="spellStart"/>
      <w:r>
        <w:rPr>
          <w:rStyle w:val="Style13ptBold"/>
        </w:rPr>
        <w:t>Wingfield</w:t>
      </w:r>
      <w:proofErr w:type="spellEnd"/>
      <w:r>
        <w:rPr>
          <w:rStyle w:val="Style13ptBold"/>
        </w:rPr>
        <w:t xml:space="preserve"> + Bliss, writers @ Bloomberg News, 12 </w:t>
      </w:r>
      <w:r w:rsidRPr="009050B4">
        <w:t>(</w:t>
      </w:r>
      <w:r>
        <w:t xml:space="preserve">Brian + Jeff, 11/14/12, Bloomberg News, “Thousands Seen Dying If Terrorists Attack U.S. Power Grid”, </w:t>
      </w:r>
      <w:hyperlink r:id="rId38" w:history="1">
        <w:r w:rsidRPr="00C60BF9">
          <w:rPr>
            <w:rStyle w:val="Hyperlink"/>
          </w:rPr>
          <w:t>http://www.bloomberg.com/news/2012-11-14/thousands-seen-dying-if-terrorists-attack-vulnerable-u-s-grid.html accessed 7/19/14</w:t>
        </w:r>
      </w:hyperlink>
      <w:r>
        <w:t>, KW)</w:t>
      </w:r>
    </w:p>
    <w:p w:rsidR="00C1760D" w:rsidRDefault="00C1760D" w:rsidP="00C1760D">
      <w:r w:rsidRPr="00345AA5">
        <w:rPr>
          <w:rStyle w:val="StyleUnderline"/>
        </w:rPr>
        <w:t xml:space="preserve">A terrorist attack on the U.S. power grid could be more destructive than </w:t>
      </w:r>
      <w:proofErr w:type="spellStart"/>
      <w:r w:rsidRPr="00345AA5">
        <w:rPr>
          <w:rStyle w:val="StyleUnderline"/>
        </w:rPr>
        <w:t>superstorm</w:t>
      </w:r>
      <w:proofErr w:type="spellEnd"/>
      <w:r w:rsidRPr="00345AA5">
        <w:rPr>
          <w:rStyle w:val="StyleUnderline"/>
        </w:rPr>
        <w:t xml:space="preserve"> Sandy, possibly costing hundreds of billions of dollars and leading to thousands of deaths, the National Academy of Sciences said.</w:t>
      </w:r>
      <w:r w:rsidRPr="00345AA5">
        <w:rPr>
          <w:sz w:val="12"/>
        </w:rPr>
        <w:t xml:space="preserve">¶ </w:t>
      </w:r>
      <w:r>
        <w:t>While such an event probably wouldn’t kill people immediately</w:t>
      </w:r>
      <w:r w:rsidRPr="009050B4">
        <w:rPr>
          <w:rStyle w:val="StyleUnderline"/>
        </w:rPr>
        <w:t>, it could cause widespread blackouts for weeks or months, according to a recently declassified report released today by the Academy. If it occurred during extreme weather, heat stress or exposure to cold may lead to “hundreds or even thousands of deaths,” the authors of the study wrote.¶ “An event of this magnitude and duration could lead to turmoil, widespread public fear, and an image of helplessness that would play directly into the hands of the terrorists,” they said.</w:t>
      </w:r>
      <w:r w:rsidRPr="00345AA5">
        <w:rPr>
          <w:sz w:val="12"/>
        </w:rPr>
        <w:t xml:space="preserve">¶ </w:t>
      </w:r>
      <w:r>
        <w:t>While other entities have issued reports on electric-grid vulnerabilities, the study released today provides an unusually stark picture of what might happen if hackers, extremist groups, disgruntled employees or even energy companies sabotage the nation’s power network. It calls for the government to create a national inventory of portable generation equipment that can be used during such an event.</w:t>
      </w:r>
      <w:r w:rsidRPr="00345AA5">
        <w:rPr>
          <w:sz w:val="12"/>
        </w:rPr>
        <w:t xml:space="preserve">¶ </w:t>
      </w:r>
      <w:r w:rsidRPr="009050B4">
        <w:rPr>
          <w:rStyle w:val="StyleUnderline"/>
        </w:rPr>
        <w:t>An attack “could be carried out by knowledgeable attackers with little risk of detection or interdiction,” it said</w:t>
      </w:r>
      <w:r>
        <w:t>.</w:t>
      </w:r>
      <w:r w:rsidRPr="00345AA5">
        <w:rPr>
          <w:sz w:val="12"/>
        </w:rPr>
        <w:t xml:space="preserve">¶ </w:t>
      </w:r>
      <w:r>
        <w:t>2007 Study</w:t>
      </w:r>
      <w:r w:rsidRPr="00345AA5">
        <w:rPr>
          <w:sz w:val="12"/>
        </w:rPr>
        <w:t xml:space="preserve">¶ </w:t>
      </w:r>
      <w:r>
        <w:t>The study released today by the National Academy of Sciences was sponsored by the Department of Homeland Security and completed by the National Research Council, which is part of the National Academy of Sciences. Although the report was finished in 2007, President George W. Bush’s administration a year later prevented it from being distributed publicly. The panel of experts who prepared the report, believing it contained no classified information, pressed for its dissemination. In August, the administration of President Barack Obama agreed to declassify most of the study.</w:t>
      </w:r>
      <w:r w:rsidRPr="00345AA5">
        <w:rPr>
          <w:sz w:val="12"/>
        </w:rPr>
        <w:t xml:space="preserve">¶ </w:t>
      </w:r>
      <w:r>
        <w:t>National Academy of Sciences President Ralph J. Cicerone, and Charles M. Vest, president of the National Academy of Engineering, in a forward to the report, said its key findings remain “highly relevant.” The men also are chairman and vice chairman, respectively, of the National Research Council.</w:t>
      </w:r>
      <w:r w:rsidRPr="00345AA5">
        <w:rPr>
          <w:sz w:val="12"/>
        </w:rPr>
        <w:t xml:space="preserve">¶ </w:t>
      </w:r>
      <w:r>
        <w:t>Complicated Web</w:t>
      </w:r>
      <w:r w:rsidRPr="00345AA5">
        <w:rPr>
          <w:sz w:val="12"/>
        </w:rPr>
        <w:t xml:space="preserve">¶ </w:t>
      </w:r>
      <w:proofErr w:type="gramStart"/>
      <w:r w:rsidRPr="009050B4">
        <w:rPr>
          <w:rStyle w:val="StyleUnderline"/>
        </w:rPr>
        <w:t>The</w:t>
      </w:r>
      <w:proofErr w:type="gramEnd"/>
      <w:r w:rsidRPr="009050B4">
        <w:rPr>
          <w:rStyle w:val="StyleUnderline"/>
        </w:rPr>
        <w:t xml:space="preserve"> U.S. electricity network consists of a complicated web of generators, high-voltage power lines, lower voltage lines that run to homes and businesses, substations and other gear to keep electricity flowing smoothly across the country. The National Academy of Engineering called the transmission and distribution system, or the grid, “the world’s largest integrated machine.”¶ Since 2007, the increased use of computerized systems, including so-called smart meters -- which give consumers greater control over their energy use -- highlights the need for vigilance against </w:t>
      </w:r>
      <w:proofErr w:type="spellStart"/>
      <w:r w:rsidRPr="009050B4">
        <w:rPr>
          <w:rStyle w:val="StyleUnderline"/>
        </w:rPr>
        <w:t>cyber attacks</w:t>
      </w:r>
      <w:proofErr w:type="spellEnd"/>
      <w:r w:rsidRPr="009050B4">
        <w:rPr>
          <w:rStyle w:val="StyleUnderline"/>
        </w:rPr>
        <w:t>, David Owens, executive vice president of business operations at the Edison Electric Institute and a contributor to the study, said in a phone interview.¶ “The grid is changing,” Owens said.¶ Threats to the network also include physical attacks on equipment that is often decades-old and lacks the technology to limit the effects of such an event, the study said.¶ Multiple Attacks¶ While a hurricane or ice storm usually only takes down distribution lines that utility crews can put back up, terrorists can disable transformers, which may take years to replace, said Alan Crane, a senior scientist who worked on the report. A well-planned operation could take out several substations, he said.</w:t>
      </w:r>
      <w:r w:rsidRPr="00345AA5">
        <w:rPr>
          <w:sz w:val="12"/>
        </w:rPr>
        <w:t xml:space="preserve">¶ </w:t>
      </w:r>
      <w:r w:rsidRPr="009050B4">
        <w:rPr>
          <w:rStyle w:val="StyleUnderline"/>
        </w:rPr>
        <w:t xml:space="preserve">The report raises questions about how a blackout would affect services including medical care, the water supply and the pumping of natural gas, which uses compressors powered by electricity, he said.¶ “Living without electricity is one thing,” Crane said. “Living without water is something else.”¶ </w:t>
      </w:r>
      <w:proofErr w:type="gramStart"/>
      <w:r w:rsidRPr="009050B4">
        <w:rPr>
          <w:rStyle w:val="StyleUnderline"/>
        </w:rPr>
        <w:t>An</w:t>
      </w:r>
      <w:proofErr w:type="gramEnd"/>
      <w:r w:rsidRPr="009050B4">
        <w:rPr>
          <w:rStyle w:val="StyleUnderline"/>
        </w:rPr>
        <w:t xml:space="preserve"> attack could inflict more damage than </w:t>
      </w:r>
      <w:proofErr w:type="spellStart"/>
      <w:r w:rsidRPr="009050B4">
        <w:rPr>
          <w:rStyle w:val="StyleUnderline"/>
        </w:rPr>
        <w:t>superstorm</w:t>
      </w:r>
      <w:proofErr w:type="spellEnd"/>
      <w:r w:rsidRPr="009050B4">
        <w:rPr>
          <w:rStyle w:val="StyleUnderline"/>
        </w:rPr>
        <w:t xml:space="preserve"> Sandy</w:t>
      </w:r>
      <w:r>
        <w:t>, which roared across the Eastern U.S. at the end of October, according to a statement released with the study. The storm temporarily tripped power to three nuclear reactors and caused a fourth, owned by Exelon Corp. (EXC), to declare an alert.</w:t>
      </w:r>
      <w:r w:rsidRPr="00345AA5">
        <w:rPr>
          <w:sz w:val="12"/>
        </w:rPr>
        <w:t xml:space="preserve">¶ </w:t>
      </w:r>
      <w:r>
        <w:t>Insured losses from the disaster will probably exceed $20 billion, according to QBE Insurance Group Ltd. (QBIEY), which had a 3.5 percent share of U.S. commercial property insurance during the second quarter.</w:t>
      </w:r>
      <w:r w:rsidRPr="00345AA5">
        <w:rPr>
          <w:sz w:val="12"/>
        </w:rPr>
        <w:t xml:space="preserve">¶ </w:t>
      </w:r>
      <w:r>
        <w:t>High-Voltage Transformers</w:t>
      </w:r>
      <w:r w:rsidRPr="00345AA5">
        <w:rPr>
          <w:sz w:val="12"/>
        </w:rPr>
        <w:t xml:space="preserve">¶ </w:t>
      </w:r>
      <w:r>
        <w:t>“</w:t>
      </w:r>
      <w:r w:rsidRPr="009050B4">
        <w:rPr>
          <w:rStyle w:val="StyleUnderline"/>
        </w:rPr>
        <w:t>High-voltage transformers are of particular concern because they are vulnerable to attack, both from within and from outside the substation where they are located,” according to the report. Transformers are often custom-built, difficult to transport because of their size, and made outside the U.S., meaning that the industry’s inventory could be “overwhelmed by a large attack,” it said.</w:t>
      </w:r>
      <w:r w:rsidRPr="00345AA5">
        <w:rPr>
          <w:sz w:val="12"/>
        </w:rPr>
        <w:t xml:space="preserve">¶ </w:t>
      </w:r>
      <w:r>
        <w:t>Network Stress</w:t>
      </w:r>
      <w:r w:rsidRPr="00345AA5">
        <w:rPr>
          <w:sz w:val="12"/>
        </w:rPr>
        <w:t xml:space="preserve">¶ </w:t>
      </w:r>
      <w:r>
        <w:t>“The push by federal regulators to introduce competition in bulk power across the country has also resulted in the transmission network being used in ways for which it was not designed,” the study’s authors wrote.</w:t>
      </w:r>
      <w:r w:rsidRPr="00345AA5">
        <w:rPr>
          <w:sz w:val="12"/>
        </w:rPr>
        <w:t xml:space="preserve">¶ </w:t>
      </w:r>
      <w:r w:rsidRPr="009050B4">
        <w:rPr>
          <w:rStyle w:val="StyleUnderline"/>
        </w:rPr>
        <w:t>Cyber attackers “could magnify the damage of a physical attack” by disabling computerized security systems or blocking signals to grid operators, the report said</w:t>
      </w:r>
      <w:r>
        <w:t>.</w:t>
      </w:r>
      <w:r w:rsidRPr="00345AA5">
        <w:rPr>
          <w:sz w:val="12"/>
        </w:rPr>
        <w:t xml:space="preserve">¶ </w:t>
      </w:r>
      <w:r>
        <w:t xml:space="preserve">Other threats to the grid may include terrorist groups, disgruntled or bored individuals, or energy companies seeking to thwart competitors, it said. A 2011 report from the Electric Power Research Institute said that about $3.7 billion in investment is needed to protect the grid from </w:t>
      </w:r>
      <w:proofErr w:type="spellStart"/>
      <w:r>
        <w:t>cyber attacks</w:t>
      </w:r>
      <w:proofErr w:type="spellEnd"/>
      <w:r>
        <w:t>.</w:t>
      </w:r>
    </w:p>
    <w:p w:rsidR="00C1760D" w:rsidRDefault="00C1760D" w:rsidP="00C1760D"/>
    <w:p w:rsidR="00C1760D" w:rsidRDefault="00C1760D" w:rsidP="00C1760D">
      <w:pPr>
        <w:pStyle w:val="Heading4"/>
        <w:rPr>
          <w:rStyle w:val="StyleUnderline"/>
          <w:b w:val="0"/>
          <w:bCs/>
        </w:rPr>
      </w:pPr>
      <w:r w:rsidRPr="00C1760D">
        <w:t>Terrorists only have to take out 9 substations to kill US electricity</w:t>
      </w:r>
      <w:r>
        <w:rPr>
          <w:rStyle w:val="StyleUnderline"/>
          <w:b w:val="0"/>
        </w:rPr>
        <w:t>.</w:t>
      </w:r>
    </w:p>
    <w:p w:rsidR="00C1760D" w:rsidRPr="00E153C0" w:rsidRDefault="00C1760D" w:rsidP="00C1760D">
      <w:pPr>
        <w:rPr>
          <w:rStyle w:val="Style13ptBold"/>
        </w:rPr>
      </w:pPr>
      <w:proofErr w:type="spellStart"/>
      <w:r>
        <w:rPr>
          <w:rStyle w:val="Style13ptBold"/>
        </w:rPr>
        <w:t>Savenije</w:t>
      </w:r>
      <w:proofErr w:type="spellEnd"/>
      <w:r>
        <w:rPr>
          <w:rStyle w:val="Style13ptBold"/>
        </w:rPr>
        <w:t xml:space="preserve">, associate editor + Howland, contributing editor, 14 </w:t>
      </w:r>
      <w:r w:rsidRPr="00E153C0">
        <w:t>(</w:t>
      </w:r>
      <w:proofErr w:type="spellStart"/>
      <w:r>
        <w:t>Davide</w:t>
      </w:r>
      <w:proofErr w:type="spellEnd"/>
      <w:r>
        <w:t xml:space="preserve"> + Ethan, 3/24/14, Utility Drive, “Could terrorists really black out the power grid?</w:t>
      </w:r>
      <w:proofErr w:type="gramStart"/>
      <w:r>
        <w:t>”,</w:t>
      </w:r>
      <w:proofErr w:type="gramEnd"/>
      <w:r>
        <w:t xml:space="preserve"> </w:t>
      </w:r>
      <w:hyperlink r:id="rId39" w:history="1">
        <w:r w:rsidRPr="00C60BF9">
          <w:rPr>
            <w:rStyle w:val="Hyperlink"/>
          </w:rPr>
          <w:t>http://www.utilitydive.com/news/could-terrorists-really-black-out-the-power-grid/241192/</w:t>
        </w:r>
      </w:hyperlink>
      <w:r>
        <w:t xml:space="preserve"> accessed 7/19/14, KW)</w:t>
      </w:r>
    </w:p>
    <w:p w:rsidR="00C1760D" w:rsidRPr="00C92D49" w:rsidRDefault="00C1760D" w:rsidP="00C1760D">
      <w:r>
        <w:t xml:space="preserve">The </w:t>
      </w:r>
      <w:r w:rsidRPr="009050B4">
        <w:rPr>
          <w:rStyle w:val="StyleUnderline"/>
        </w:rPr>
        <w:t>possibility of a terrorist attack knocking out the power grid makes for a good headline, but could it really happen? The U.S. Federal Energy Regulatory Commission (FERC) says yes.</w:t>
      </w:r>
      <w:r>
        <w:t xml:space="preserve"> </w:t>
      </w:r>
      <w:r w:rsidRPr="009050B4">
        <w:rPr>
          <w:sz w:val="12"/>
        </w:rPr>
        <w:t xml:space="preserve">¶ </w:t>
      </w:r>
      <w:r w:rsidRPr="009050B4">
        <w:rPr>
          <w:rStyle w:val="StyleUnderline"/>
        </w:rPr>
        <w:t>Terrorist attacks on 9 substations could plunge the U.S. into a nationwide blackout for 18 months</w:t>
      </w:r>
      <w:r>
        <w:t>.</w:t>
      </w:r>
      <w:r w:rsidRPr="009050B4">
        <w:rPr>
          <w:sz w:val="12"/>
        </w:rPr>
        <w:t xml:space="preserve">¶ </w:t>
      </w:r>
      <w:r>
        <w:t>tweet this quote</w:t>
      </w:r>
      <w:r w:rsidRPr="009050B4">
        <w:rPr>
          <w:sz w:val="12"/>
        </w:rPr>
        <w:t xml:space="preserve">¶ </w:t>
      </w:r>
      <w:r>
        <w:t>If terrorists are ever able to knock out nine of the nation's 55,000 substations, the U.S. power grid could suffer coast-to-coast blackouts lasting 18 months or more, according to leaked excerpts from a FERC report.</w:t>
      </w:r>
      <w:r w:rsidRPr="009050B4">
        <w:rPr>
          <w:sz w:val="12"/>
        </w:rPr>
        <w:t xml:space="preserve">¶ </w:t>
      </w:r>
      <w:r w:rsidRPr="009050B4">
        <w:rPr>
          <w:rStyle w:val="StyleUnderline"/>
        </w:rPr>
        <w:t>There are 30 substations in the U.S. that play a critical role in the nation's grid operations, the report said. If any nine of them were taken offline, there could be widespread blackouts for weeks — or far longer</w:t>
      </w:r>
      <w:r>
        <w:t>.</w:t>
      </w:r>
      <w:r w:rsidRPr="009050B4">
        <w:rPr>
          <w:sz w:val="12"/>
        </w:rPr>
        <w:t xml:space="preserve">¶ </w:t>
      </w:r>
      <w:r>
        <w:t>Is the grid vulnerable to terrorist attacks</w:t>
      </w:r>
      <w:proofErr w:type="gramStart"/>
      <w:r>
        <w:t>?</w:t>
      </w:r>
      <w:r w:rsidRPr="009050B4">
        <w:rPr>
          <w:sz w:val="12"/>
        </w:rPr>
        <w:t>¶</w:t>
      </w:r>
      <w:proofErr w:type="gramEnd"/>
      <w:r w:rsidRPr="009050B4">
        <w:rPr>
          <w:sz w:val="12"/>
        </w:rPr>
        <w:t xml:space="preserve"> </w:t>
      </w:r>
      <w:r>
        <w:t>It's no surprise to see headlines warning that the grid is susceptible to attack. But why all the concern now?</w:t>
      </w:r>
      <w:r w:rsidRPr="009050B4">
        <w:rPr>
          <w:sz w:val="12"/>
        </w:rPr>
        <w:t xml:space="preserve">¶ </w:t>
      </w:r>
      <w:r>
        <w:t>Well, it doesn't help that a Pacific Gas &amp; Electric substation that feeds Silicon Valley was shot by snipers last year. And it's not the only such incident. A man tried to take down the power grid in central Arkansas by bringing down several power lines (with a stolen tractor and a passing train) and setting a substation on fire, causing $2 million worth of damage.</w:t>
      </w:r>
      <w:r w:rsidRPr="009050B4">
        <w:rPr>
          <w:sz w:val="12"/>
        </w:rPr>
        <w:t xml:space="preserve">¶ </w:t>
      </w:r>
      <w:r>
        <w:t xml:space="preserve">These attacks show </w:t>
      </w:r>
      <w:r w:rsidRPr="009050B4">
        <w:rPr>
          <w:rStyle w:val="StyleUnderline"/>
        </w:rPr>
        <w:t>the grid is vulnerable to terrorism, a finding confirmed by a previously classified report sponsored by the U.S. Department of Homeland Security.¶ Leaked portions of the FERC report paint a dark picture. "Destroy nine interconnection substations and a transformer manufacturer and the entire United States grid would be down for at least 18 months, probably longer," a summary of the report read</w:t>
      </w:r>
      <w:r>
        <w:t>s.</w:t>
      </w:r>
      <w:r w:rsidRPr="009050B4">
        <w:rPr>
          <w:sz w:val="12"/>
        </w:rPr>
        <w:t xml:space="preserve">¶ </w:t>
      </w:r>
      <w:r>
        <w:t xml:space="preserve">Perhaps most disturbingly, the California substation attack, in which snipers destroyed 17 transformers, "demonstrates that it does not require sophistication to do significant damage to the U.S. grid," according to FERC. </w:t>
      </w:r>
      <w:r w:rsidRPr="009050B4">
        <w:rPr>
          <w:sz w:val="12"/>
        </w:rPr>
        <w:t xml:space="preserve">¶ </w:t>
      </w:r>
      <w:proofErr w:type="gramStart"/>
      <w:r>
        <w:t>And</w:t>
      </w:r>
      <w:proofErr w:type="gramEnd"/>
      <w:r>
        <w:t xml:space="preserve"> it's not just physical attacks. Despite the recent focus on physical security, some say </w:t>
      </w:r>
      <w:proofErr w:type="spellStart"/>
      <w:r w:rsidRPr="009050B4">
        <w:rPr>
          <w:rStyle w:val="StyleUnderline"/>
        </w:rPr>
        <w:t>cyberattacks</w:t>
      </w:r>
      <w:proofErr w:type="spellEnd"/>
      <w:r w:rsidRPr="009050B4">
        <w:rPr>
          <w:rStyle w:val="StyleUnderline"/>
        </w:rPr>
        <w:t xml:space="preserve"> present an even greater threat to the grid. ¶ </w:t>
      </w:r>
      <w:proofErr w:type="gramStart"/>
      <w:r w:rsidRPr="009050B4">
        <w:rPr>
          <w:rStyle w:val="StyleUnderline"/>
        </w:rPr>
        <w:t>A</w:t>
      </w:r>
      <w:proofErr w:type="gramEnd"/>
      <w:r w:rsidRPr="009050B4">
        <w:rPr>
          <w:rStyle w:val="StyleUnderline"/>
        </w:rPr>
        <w:t xml:space="preserve"> "sophisticated, targeted </w:t>
      </w:r>
      <w:proofErr w:type="spellStart"/>
      <w:r w:rsidRPr="009050B4">
        <w:rPr>
          <w:rStyle w:val="StyleUnderline"/>
        </w:rPr>
        <w:t>cyberattack</w:t>
      </w:r>
      <w:proofErr w:type="spellEnd"/>
      <w:r w:rsidRPr="009050B4">
        <w:rPr>
          <w:rStyle w:val="StyleUnderline"/>
        </w:rPr>
        <w:t>" could knock out large portions of the U.S. power grid for 9 to 18 months, cybersecurity consultant Joe Weiss told Utility Dive. Such an attack would be "irrecoverable," he said</w:t>
      </w:r>
      <w:r>
        <w:t xml:space="preserve">. </w:t>
      </w:r>
      <w:r w:rsidRPr="009050B4">
        <w:rPr>
          <w:sz w:val="12"/>
        </w:rPr>
        <w:t xml:space="preserve">¶ </w:t>
      </w:r>
      <w:r>
        <w:t xml:space="preserve">More than a decade after 9/11, experts believe the U.S. has failed to adequately safeguard critical infrastructure, including grid operations, from </w:t>
      </w:r>
      <w:proofErr w:type="spellStart"/>
      <w:r>
        <w:t>cyberattacks</w:t>
      </w:r>
      <w:proofErr w:type="spellEnd"/>
      <w:r>
        <w:t>.</w:t>
      </w:r>
      <w:r w:rsidRPr="009050B4">
        <w:rPr>
          <w:sz w:val="12"/>
        </w:rPr>
        <w:t xml:space="preserve">¶ </w:t>
      </w:r>
      <w:r>
        <w:t>"We've been led down the path to believe that: one, these systems are secure; and two, other countries don't have the capability to effectively attack the U.S. electric grid," Weiss said. "Both of those assumptions are wrong.”</w:t>
      </w:r>
      <w:r w:rsidRPr="009050B4">
        <w:rPr>
          <w:sz w:val="12"/>
        </w:rPr>
        <w:t xml:space="preserve">¶ </w:t>
      </w:r>
      <w:r>
        <w:t>Why the grid is 'inherently vulnerable'</w:t>
      </w:r>
      <w:r w:rsidRPr="009050B4">
        <w:rPr>
          <w:sz w:val="12"/>
        </w:rPr>
        <w:t xml:space="preserve">¶ </w:t>
      </w:r>
      <w:r w:rsidRPr="00E153C0">
        <w:rPr>
          <w:rStyle w:val="StyleUnderline"/>
        </w:rPr>
        <w:t xml:space="preserve">The U.S. electrical grid was not designed with today's complexities in mind — let alone the ability to withstand terrorist attacks. ¶ “The power grid is inherently vulnerable because it is spread across hundreds of miles, and many key facilities are unguarded,” the report prepared for Homeland Security found. "Electric systems are not designed to withstand or quickly recover from damage inflicted simultaneously on multiple components. Such an attack could be carried out by knowledgeable attackers with little risk of detection or interdiction. Further well-planned and coordinated attacks by terrorists could leave the electric power system in a large region of the country at least partially disabled for a very long time."¶ </w:t>
      </w:r>
      <w:proofErr w:type="gramStart"/>
      <w:r w:rsidRPr="00E153C0">
        <w:rPr>
          <w:rStyle w:val="StyleUnderline"/>
        </w:rPr>
        <w:t>Another</w:t>
      </w:r>
      <w:proofErr w:type="gramEnd"/>
      <w:r w:rsidRPr="00E153C0">
        <w:rPr>
          <w:rStyle w:val="StyleUnderline"/>
        </w:rPr>
        <w:t xml:space="preserve"> big reason the grid is vulnerable is that it takes a long time to replace equipment — such as large boilers, turbines and transformers — underpinning the nation's critical infrastructure. It could take months or even years to replace such equipment, according to estimates.</w:t>
      </w:r>
      <w:r w:rsidRPr="009050B4">
        <w:rPr>
          <w:sz w:val="12"/>
        </w:rPr>
        <w:t xml:space="preserve">¶ </w:t>
      </w:r>
      <w:proofErr w:type="gramStart"/>
      <w:r>
        <w:t>And</w:t>
      </w:r>
      <w:proofErr w:type="gramEnd"/>
      <w:r>
        <w:t xml:space="preserve"> yet this is all old news. Policymakers, security experts and the utility industry have known about the grid security issue for the last 30 years. </w:t>
      </w:r>
      <w:r w:rsidRPr="009050B4">
        <w:rPr>
          <w:sz w:val="12"/>
        </w:rPr>
        <w:t xml:space="preserve">¶ </w:t>
      </w:r>
      <w:r>
        <w:t xml:space="preserve">Amory </w:t>
      </w:r>
      <w:proofErr w:type="spellStart"/>
      <w:r>
        <w:t>Lovins</w:t>
      </w:r>
      <w:proofErr w:type="spellEnd"/>
      <w:r>
        <w:t xml:space="preserve">, chairman of the Rocky Mountain Institute, wrote in his 1982 book Brittle Power that "a few people could probably black out most of the country." The book surprised people when it came out — citing frequent instances of grid terrorism throughout the 1970s, such as transformer shootings and substation bombings — but the same debate over grid security continues today. </w:t>
      </w:r>
    </w:p>
    <w:p w:rsidR="00C1760D" w:rsidRPr="00C1760D" w:rsidRDefault="00C1760D" w:rsidP="00C1760D"/>
    <w:p w:rsidR="00050068" w:rsidRDefault="00285E70" w:rsidP="00285E70">
      <w:pPr>
        <w:pStyle w:val="Heading2"/>
      </w:pPr>
      <w:proofErr w:type="spellStart"/>
      <w:r>
        <w:t>Prolif</w:t>
      </w:r>
      <w:proofErr w:type="spellEnd"/>
    </w:p>
    <w:p w:rsidR="00285E70" w:rsidRPr="00285E70" w:rsidRDefault="00285E70" w:rsidP="00285E70">
      <w:pPr>
        <w:keepNext/>
        <w:keepLines/>
        <w:pageBreakBefore/>
        <w:spacing w:before="40" w:after="0"/>
        <w:jc w:val="center"/>
        <w:outlineLvl w:val="2"/>
        <w:rPr>
          <w:rFonts w:eastAsiaTheme="majorEastAsia" w:cstheme="majorBidi"/>
          <w:b/>
          <w:sz w:val="32"/>
          <w:szCs w:val="24"/>
          <w:u w:val="single"/>
        </w:rPr>
      </w:pPr>
      <w:proofErr w:type="spellStart"/>
      <w:r>
        <w:rPr>
          <w:rFonts w:eastAsiaTheme="majorEastAsia" w:cstheme="majorBidi"/>
          <w:b/>
          <w:sz w:val="32"/>
          <w:szCs w:val="24"/>
          <w:u w:val="single"/>
        </w:rPr>
        <w:t>Prolif</w:t>
      </w:r>
      <w:proofErr w:type="spellEnd"/>
      <w:r>
        <w:rPr>
          <w:rFonts w:eastAsiaTheme="majorEastAsia" w:cstheme="majorBidi"/>
          <w:b/>
          <w:sz w:val="32"/>
          <w:szCs w:val="24"/>
          <w:u w:val="single"/>
        </w:rPr>
        <w:t xml:space="preserve"> </w:t>
      </w:r>
      <w:proofErr w:type="spellStart"/>
      <w:r>
        <w:rPr>
          <w:rFonts w:eastAsiaTheme="majorEastAsia" w:cstheme="majorBidi"/>
          <w:b/>
          <w:sz w:val="32"/>
          <w:szCs w:val="24"/>
          <w:u w:val="single"/>
        </w:rPr>
        <w:t>Inev</w:t>
      </w:r>
      <w:proofErr w:type="spellEnd"/>
      <w:r>
        <w:rPr>
          <w:rFonts w:eastAsiaTheme="majorEastAsia" w:cstheme="majorBidi"/>
          <w:b/>
          <w:sz w:val="32"/>
          <w:szCs w:val="24"/>
          <w:u w:val="single"/>
        </w:rPr>
        <w:t>.</w:t>
      </w:r>
    </w:p>
    <w:p w:rsidR="00285E70" w:rsidRPr="00285E70" w:rsidRDefault="00285E70" w:rsidP="00285E70">
      <w:pPr>
        <w:keepNext/>
        <w:keepLines/>
        <w:spacing w:before="40" w:after="0"/>
        <w:outlineLvl w:val="3"/>
        <w:rPr>
          <w:rFonts w:eastAsiaTheme="majorEastAsia" w:cstheme="majorBidi"/>
          <w:b/>
          <w:iCs/>
          <w:sz w:val="26"/>
        </w:rPr>
      </w:pPr>
      <w:r w:rsidRPr="00285E70">
        <w:rPr>
          <w:rFonts w:eastAsiaTheme="majorEastAsia" w:cstheme="majorBidi"/>
          <w:b/>
          <w:iCs/>
          <w:sz w:val="26"/>
        </w:rPr>
        <w:t>Proliferation inevitable - nothing the US does can prevent it</w:t>
      </w:r>
    </w:p>
    <w:p w:rsidR="00285E70" w:rsidRPr="00285E70" w:rsidRDefault="00285E70" w:rsidP="00285E70">
      <w:pPr>
        <w:rPr>
          <w:b/>
          <w:bCs/>
          <w:sz w:val="26"/>
        </w:rPr>
      </w:pPr>
      <w:proofErr w:type="spellStart"/>
      <w:r w:rsidRPr="00285E70">
        <w:rPr>
          <w:b/>
          <w:bCs/>
          <w:sz w:val="26"/>
        </w:rPr>
        <w:t>Chyba</w:t>
      </w:r>
      <w:proofErr w:type="spellEnd"/>
      <w:r w:rsidRPr="00285E70">
        <w:rPr>
          <w:b/>
          <w:bCs/>
          <w:sz w:val="26"/>
        </w:rPr>
        <w:t>, Princeton IR professor, 08</w:t>
      </w:r>
    </w:p>
    <w:p w:rsidR="00285E70" w:rsidRPr="00285E70" w:rsidRDefault="00285E70" w:rsidP="00285E70">
      <w:r w:rsidRPr="00285E70">
        <w:t xml:space="preserve">(Christopher F., December 2008, Arms Control Association, “Time for a Systematic Analysis: U.S. Nuclear Weapons and Nuclear Proliferation”, </w:t>
      </w:r>
      <w:hyperlink r:id="rId40" w:history="1">
        <w:r w:rsidRPr="00285E70">
          <w:t>https://www.armscontrol.org/act/2008_12/Chyba</w:t>
        </w:r>
      </w:hyperlink>
      <w:r w:rsidRPr="00285E70">
        <w:t>, 7/19/14, JW)</w:t>
      </w:r>
    </w:p>
    <w:p w:rsidR="00285E70" w:rsidRPr="00285E70" w:rsidRDefault="00285E70" w:rsidP="00285E70">
      <w:r w:rsidRPr="00285E70">
        <w:t xml:space="preserve">Despite this, skeptics have been quick to insist that </w:t>
      </w:r>
      <w:r w:rsidRPr="00285E70">
        <w:rPr>
          <w:u w:val="single"/>
        </w:rPr>
        <w:t>disarmament advocates have failed to establish a causal connection between the pursuit of disarmament and the prevention of nuclear weapons proliferation.</w:t>
      </w:r>
      <w:r w:rsidRPr="00285E70">
        <w:t xml:space="preserve"> In November 2007, The Wall Street Journal published a reply by former Defense Secretary Harold Brown and former Deputy Defense Secretary John </w:t>
      </w:r>
      <w:proofErr w:type="spellStart"/>
      <w:r w:rsidRPr="00285E70">
        <w:t>Deutch</w:t>
      </w:r>
      <w:proofErr w:type="spellEnd"/>
      <w:r w:rsidRPr="00285E70">
        <w:t xml:space="preserve"> titled "The Nuclear Disarmament Fantasy," in which the authors declared that "[</w:t>
      </w:r>
      <w:r w:rsidRPr="00285E70">
        <w:rPr>
          <w:u w:val="single"/>
        </w:rPr>
        <w:t>a] nation that wishes to acquire nuclear weapons believes these weapons will improve its security. The declaration by the U.S. that it will move to eliminate nuclear weapons in a distant future will have no direct effect on changing this calculus</w:t>
      </w:r>
      <w:r w:rsidRPr="00285E70">
        <w:t>. Indeed</w:t>
      </w:r>
      <w:r w:rsidRPr="00285E70">
        <w:rPr>
          <w:u w:val="single"/>
        </w:rPr>
        <w:t>, nothing that the U.S. does to its nuclear posture will directly influence such a nation's</w:t>
      </w:r>
      <w:r w:rsidRPr="00285E70">
        <w:t xml:space="preserve"> (let alone a terrorist group's) calculus." Such steps, they assert, would also not "convince North Korea, Iran, India, Pakistan or Israel to give up their nuclear weapons programs." [8] Brown and </w:t>
      </w:r>
      <w:proofErr w:type="spellStart"/>
      <w:r w:rsidRPr="00285E70">
        <w:t>Deutch</w:t>
      </w:r>
      <w:proofErr w:type="spellEnd"/>
      <w:r w:rsidRPr="00285E70">
        <w:t xml:space="preserve"> are hardly alone. A 2004 report to Congress by the secretaries of state, defense, and energy argued that "</w:t>
      </w:r>
      <w:r w:rsidRPr="00285E70">
        <w:rPr>
          <w:u w:val="single"/>
        </w:rPr>
        <w:t>rogue state proliferation...marches forward independently of the U.S. nuclear program</w:t>
      </w:r>
      <w:r w:rsidRPr="00285E70">
        <w:t>" and that "</w:t>
      </w:r>
      <w:r w:rsidRPr="00285E70">
        <w:rPr>
          <w:u w:val="single"/>
        </w:rPr>
        <w:t xml:space="preserve">North Korea and Iran appear to seek [weapons of mass destruction (WMD)] in response to their own perceived security needs, in part, to deter the United States </w:t>
      </w:r>
      <w:r w:rsidRPr="00285E70">
        <w:t>from taking steps to protect itself and allies in each of these regions. In this regard</w:t>
      </w:r>
      <w:r w:rsidRPr="00285E70">
        <w:rPr>
          <w:u w:val="single"/>
        </w:rPr>
        <w:t>, their incentives to acquire WMD may be shaped more by U.S. advanced conventional weapons capabilities and our demonstrated will to employ them to great effect</w:t>
      </w:r>
      <w:r w:rsidRPr="00285E70">
        <w:t xml:space="preserve">."[9] Former Bush administration Assistant Secretary of State for Arms Control Stephen </w:t>
      </w:r>
      <w:proofErr w:type="spellStart"/>
      <w:r w:rsidRPr="00285E70">
        <w:t>Rademaker</w:t>
      </w:r>
      <w:proofErr w:type="spellEnd"/>
      <w:r w:rsidRPr="00285E70">
        <w:t xml:space="preserve"> agrees that </w:t>
      </w:r>
      <w:r w:rsidRPr="00285E70">
        <w:rPr>
          <w:u w:val="single"/>
        </w:rPr>
        <w:t>U.S. nuclear weapons policy is irrelevant to Iranian or North Korean nuclear decision-making</w:t>
      </w:r>
      <w:r w:rsidRPr="00285E70">
        <w:t xml:space="preserve">, which he argues is driven by hunger for power and prestige. Nevertheless, he asserts, "[s]o long as there is one nuclear weapon remaining in the U.S. inventory, [arms control activists] will point to this as the root cause of nuclear proliferation."[10] </w:t>
      </w:r>
      <w:r w:rsidRPr="00285E70">
        <w:rPr>
          <w:u w:val="single"/>
        </w:rPr>
        <w:t>A group of</w:t>
      </w:r>
      <w:r w:rsidRPr="00285E70">
        <w:t xml:space="preserve"> 11 members of the Bush </w:t>
      </w:r>
      <w:r w:rsidRPr="00285E70">
        <w:rPr>
          <w:u w:val="single"/>
        </w:rPr>
        <w:t xml:space="preserve">administration's International Security Advisory Board </w:t>
      </w:r>
      <w:r w:rsidRPr="00285E70">
        <w:t xml:space="preserve">(ISAB) to the Department of State </w:t>
      </w:r>
      <w:r w:rsidRPr="00285E70">
        <w:rPr>
          <w:u w:val="single"/>
        </w:rPr>
        <w:t>have argued that a key role of U.S. nuclear weapons policy is to help prevent nuclear proliferation by providing a "nuclear umbrella</w:t>
      </w:r>
      <w:r w:rsidRPr="00285E70">
        <w:t>" to countries-31, by the authors' count-that might otherwise be tempted to develop their own nuclear weapons.[11] Similarly, the full ISAB claims that "[t]here is clear evidence in diplomatic channels that U.S. assurances to include the nuclear umbrella have been, and continue to be, the single most important reason many allies hav</w:t>
      </w:r>
      <w:r w:rsidRPr="00285E70">
        <w:rPr>
          <w:u w:val="single"/>
        </w:rPr>
        <w:t xml:space="preserve">e forsworn nuclear weapons."[12] </w:t>
      </w:r>
      <w:r w:rsidRPr="00285E70">
        <w:t>If this were the most salient nonproliferation role for U.S. nuclear weapons, careless moves toward disarmament might in fact drive proliferation rather than curtail it.</w:t>
      </w:r>
    </w:p>
    <w:p w:rsidR="00285E70" w:rsidRPr="00285E70" w:rsidRDefault="00285E70" w:rsidP="00285E70">
      <w:pPr>
        <w:keepNext/>
        <w:keepLines/>
        <w:spacing w:before="40" w:after="0"/>
        <w:outlineLvl w:val="3"/>
        <w:rPr>
          <w:rFonts w:eastAsiaTheme="majorEastAsia" w:cstheme="majorBidi"/>
          <w:b/>
          <w:iCs/>
          <w:sz w:val="26"/>
        </w:rPr>
      </w:pPr>
      <w:r w:rsidRPr="00285E70">
        <w:rPr>
          <w:rFonts w:eastAsiaTheme="majorEastAsia" w:cstheme="majorBidi"/>
          <w:b/>
          <w:iCs/>
          <w:sz w:val="26"/>
        </w:rPr>
        <w:t>US cannot stop determine proliferators</w:t>
      </w:r>
    </w:p>
    <w:p w:rsidR="00285E70" w:rsidRPr="00285E70" w:rsidRDefault="00285E70" w:rsidP="00285E70">
      <w:pPr>
        <w:rPr>
          <w:b/>
          <w:bCs/>
          <w:sz w:val="26"/>
        </w:rPr>
      </w:pPr>
      <w:proofErr w:type="spellStart"/>
      <w:r w:rsidRPr="00285E70">
        <w:rPr>
          <w:b/>
          <w:bCs/>
          <w:sz w:val="26"/>
        </w:rPr>
        <w:t>Chyba</w:t>
      </w:r>
      <w:proofErr w:type="spellEnd"/>
      <w:r w:rsidRPr="00285E70">
        <w:rPr>
          <w:b/>
          <w:bCs/>
          <w:sz w:val="26"/>
        </w:rPr>
        <w:t>, Princeton IR professor, 08</w:t>
      </w:r>
    </w:p>
    <w:p w:rsidR="00285E70" w:rsidRPr="00285E70" w:rsidRDefault="00285E70" w:rsidP="00285E70">
      <w:r w:rsidRPr="00285E70">
        <w:t xml:space="preserve">(Christopher F., December 2008, Arms Control Association, “Time for a Systematic Analysis: U.S. Nuclear Weapons and Nuclear Proliferation”, </w:t>
      </w:r>
      <w:hyperlink r:id="rId41" w:history="1">
        <w:r w:rsidRPr="00285E70">
          <w:t>https://www.armscontrol.org/act/2008_12/Chyba</w:t>
        </w:r>
      </w:hyperlink>
      <w:r w:rsidRPr="00285E70">
        <w:t>, 7/19/14, JW)</w:t>
      </w:r>
    </w:p>
    <w:p w:rsidR="00285E70" w:rsidRPr="00285E70" w:rsidRDefault="00285E70" w:rsidP="00285E70">
      <w:r w:rsidRPr="00285E70">
        <w:rPr>
          <w:u w:val="single"/>
        </w:rPr>
        <w:t xml:space="preserve">A determined proliferator is a country that appears to be making a serious effort toward nuclear weapons or nuclear weapons capability. </w:t>
      </w:r>
      <w:r w:rsidRPr="00285E70">
        <w:t xml:space="preserve">"Determined" is not meant to be synonymous with "inevitable" or even "implacable." The country's policy may prove to be reversible, as was the case for Libya. There is something close to a consensus among U.S. commentators that states such as </w:t>
      </w:r>
      <w:r w:rsidRPr="00285E70">
        <w:rPr>
          <w:u w:val="single"/>
        </w:rPr>
        <w:t>Iran or North Korea are not strongly directly affected in their pursuit of nuclear weapons options by the details of U.S. nuclear weapons policy. This undermines some hopes for dissuasion</w:t>
      </w:r>
      <w:r w:rsidRPr="00285E70">
        <w:t xml:space="preserve">, for example as expressed </w:t>
      </w:r>
      <w:r w:rsidRPr="00285E70">
        <w:rPr>
          <w:u w:val="single"/>
        </w:rPr>
        <w:t>in the 2001 Nuclear Posture Review,</w:t>
      </w:r>
      <w:r w:rsidRPr="00285E70">
        <w:t xml:space="preserve"> which </w:t>
      </w:r>
      <w:r w:rsidRPr="00285E70">
        <w:rPr>
          <w:u w:val="single"/>
        </w:rPr>
        <w:t>reportedly stated that U.S. military forces, including nuclear forces, would be used to "dissuade adversaries from undertaking military programs or operations that could threaten U.S. interests or those of allies and friends</w:t>
      </w:r>
      <w:r w:rsidRPr="00285E70">
        <w:t>."[19] Evidently</w:t>
      </w:r>
      <w:r w:rsidRPr="00285E70">
        <w:rPr>
          <w:u w:val="single"/>
        </w:rPr>
        <w:t>, neither Iran nor North Korea were dissuaded from their nuclear programs by U.S. nuclear capabilities,</w:t>
      </w:r>
      <w:r w:rsidRPr="00285E70">
        <w:t xml:space="preserve"> although fears of U.S. military action may have played a role in the Clinton administration winning North Korean support for the 1994 Agreed Framework and in driving the programmatic and geographical diversity of Iran's nuclear initiatives. Libya's long and complicated decision to renounce its WMD programs seems to have been influenced by fear of U.S. military capabilities, although there is little evidence that U.S. nuclear weapons specifically played an important role. [20] The United States has repeatedly demonstrated its willingness to use its conventional forces as a coercive or even regime-changing tool. Famously, </w:t>
      </w:r>
      <w:r w:rsidRPr="00285E70">
        <w:rPr>
          <w:u w:val="single"/>
        </w:rPr>
        <w:t>after the end of the Persian Gulf War in 1991, India's chief of army staff was quoted saying that the lesson of the war was "[d</w:t>
      </w:r>
      <w:proofErr w:type="gramStart"/>
      <w:r w:rsidRPr="00285E70">
        <w:rPr>
          <w:u w:val="single"/>
        </w:rPr>
        <w:t>]</w:t>
      </w:r>
      <w:proofErr w:type="spellStart"/>
      <w:r w:rsidRPr="00285E70">
        <w:rPr>
          <w:u w:val="single"/>
        </w:rPr>
        <w:t>on't</w:t>
      </w:r>
      <w:proofErr w:type="spellEnd"/>
      <w:proofErr w:type="gramEnd"/>
      <w:r w:rsidRPr="00285E70">
        <w:rPr>
          <w:u w:val="single"/>
        </w:rPr>
        <w:t xml:space="preserve"> fight the Americans without nuclear weapons." [21] Indeed, there is a commonly expressed U.S. view inside and outside the Bush administration that overwhelming U.S. conventional capabilities have provided a stronger driver for nuclear proliferation than nuclear weapons</w:t>
      </w:r>
      <w:r w:rsidRPr="00285E70">
        <w:t xml:space="preserve">. [22] The remaining question is the extent to which countries that are already nuclear powers or that are pursuing nuclear weapons or a nuclear weapons option can be influenced indirectly by the overall strength of the nonproliferation regime and in particular by actions initiated or supported by non-nuclear-weapon states-parties to the NPT. </w:t>
      </w:r>
    </w:p>
    <w:p w:rsidR="00285E70" w:rsidRPr="00285E70" w:rsidRDefault="00285E70" w:rsidP="00285E70"/>
    <w:p w:rsidR="00285E70" w:rsidRDefault="00285E70" w:rsidP="00285E70"/>
    <w:p w:rsidR="00050068" w:rsidRPr="00050068" w:rsidRDefault="00050068" w:rsidP="00050068">
      <w:pPr>
        <w:pStyle w:val="Heading2"/>
      </w:pPr>
      <w:r>
        <w:t>Plan</w:t>
      </w:r>
      <w:r w:rsidRPr="00050068">
        <w:t xml:space="preserve"> solves </w:t>
      </w:r>
      <w:proofErr w:type="spellStart"/>
      <w:r w:rsidRPr="00050068">
        <w:t>Envrionment</w:t>
      </w:r>
      <w:proofErr w:type="spellEnd"/>
    </w:p>
    <w:p w:rsidR="00050068" w:rsidRDefault="00050068" w:rsidP="00050068">
      <w:pPr>
        <w:pStyle w:val="Heading4"/>
      </w:pPr>
      <w:r>
        <w:t xml:space="preserve">UNCLOS promotes environmental protection – multiple provisions increase regulations </w:t>
      </w:r>
    </w:p>
    <w:p w:rsidR="00050068" w:rsidRDefault="00050068" w:rsidP="00050068">
      <w:r>
        <w:t xml:space="preserve"> </w:t>
      </w:r>
      <w:r w:rsidRPr="00C67729">
        <w:rPr>
          <w:rStyle w:val="Style13ptBold"/>
        </w:rPr>
        <w:t>Houck, Vice Admiral and Judge Advocate for General's CORP, 12</w:t>
      </w:r>
      <w:r w:rsidRPr="00C67729">
        <w:t xml:space="preserve"> </w:t>
      </w:r>
    </w:p>
    <w:p w:rsidR="00050068" w:rsidRDefault="00050068" w:rsidP="00050068">
      <w:r w:rsidRPr="00C67729">
        <w:t>(James, 4/12,</w:t>
      </w:r>
      <w:r>
        <w:t xml:space="preserve"> Page 11-18,</w:t>
      </w:r>
      <w:r w:rsidRPr="00C67729">
        <w:t xml:space="preserve"> Penn State Journal of Law &amp; International Affairs, "Alone on a Wide </w:t>
      </w:r>
      <w:proofErr w:type="spellStart"/>
      <w:r w:rsidRPr="00C67729">
        <w:t>Wide</w:t>
      </w:r>
      <w:proofErr w:type="spellEnd"/>
      <w:r w:rsidRPr="00C67729">
        <w:t xml:space="preserve"> Sea: A National Security Rationale for Joining the Law of the Sea Convention", www.virginia.edu/cnsl/pdf/Houck-Alone-on-Wide-Wide-Sea.pdf, </w:t>
      </w:r>
      <w:r>
        <w:t>7/19/14</w:t>
      </w:r>
      <w:r w:rsidRPr="00C67729">
        <w:t>, S.R.)</w:t>
      </w:r>
    </w:p>
    <w:p w:rsidR="00050068" w:rsidRPr="00C85B09" w:rsidRDefault="00050068" w:rsidP="00050068">
      <w:pPr>
        <w:rPr>
          <w:rStyle w:val="StyleUnderline"/>
        </w:rPr>
      </w:pPr>
      <w:r w:rsidRPr="00C85B09">
        <w:rPr>
          <w:rStyle w:val="StyleUnderline"/>
        </w:rPr>
        <w:t xml:space="preserve">UNCLOS addresses protection of the ocean environment. Article 56 of the </w:t>
      </w:r>
      <w:r w:rsidRPr="00903A7A">
        <w:rPr>
          <w:rStyle w:val="StyleUnderline"/>
          <w:sz w:val="12"/>
        </w:rPr>
        <w:t>¶</w:t>
      </w:r>
      <w:r w:rsidRPr="00C85B09">
        <w:rPr>
          <w:rStyle w:val="StyleUnderline"/>
        </w:rPr>
        <w:t xml:space="preserve"> Convention provides that a coastal state has jurisdiction “as provided for in the </w:t>
      </w:r>
      <w:r w:rsidRPr="00903A7A">
        <w:rPr>
          <w:rStyle w:val="StyleUnderline"/>
          <w:sz w:val="12"/>
        </w:rPr>
        <w:t>¶</w:t>
      </w:r>
      <w:r w:rsidRPr="00C85B09">
        <w:rPr>
          <w:rStyle w:val="StyleUnderline"/>
        </w:rPr>
        <w:t xml:space="preserve"> relevant provisions of this Convention with regard to . . . the protection and </w:t>
      </w:r>
      <w:r w:rsidRPr="00903A7A">
        <w:rPr>
          <w:rStyle w:val="StyleUnderline"/>
          <w:sz w:val="12"/>
        </w:rPr>
        <w:t>¶</w:t>
      </w:r>
      <w:r w:rsidRPr="00C85B09">
        <w:rPr>
          <w:rStyle w:val="StyleUnderline"/>
        </w:rPr>
        <w:t xml:space="preserve"> preservation of the marine environment.”</w:t>
      </w:r>
      <w:r w:rsidRPr="00903A7A">
        <w:rPr>
          <w:rStyle w:val="StyleUnderline"/>
          <w:sz w:val="12"/>
        </w:rPr>
        <w:t>¶</w:t>
      </w:r>
      <w:r w:rsidRPr="00C85B09">
        <w:rPr>
          <w:rStyle w:val="StyleUnderline"/>
        </w:rPr>
        <w:t xml:space="preserve"> Part XII of the Convention (Preservation </w:t>
      </w:r>
      <w:r w:rsidRPr="00903A7A">
        <w:rPr>
          <w:rStyle w:val="StyleUnderline"/>
          <w:sz w:val="12"/>
        </w:rPr>
        <w:t>¶</w:t>
      </w:r>
      <w:r w:rsidRPr="00C85B09">
        <w:rPr>
          <w:rStyle w:val="StyleUnderline"/>
        </w:rPr>
        <w:t xml:space="preserve"> and Protection of the Marine Environment) provides provisions for protection of the </w:t>
      </w:r>
      <w:r w:rsidRPr="00903A7A">
        <w:rPr>
          <w:rStyle w:val="StyleUnderline"/>
          <w:sz w:val="12"/>
        </w:rPr>
        <w:t>¶</w:t>
      </w:r>
      <w:r w:rsidRPr="00C85B09">
        <w:rPr>
          <w:rStyle w:val="StyleUnderline"/>
        </w:rPr>
        <w:t xml:space="preserve"> environment, but places limits on coastal state enforcement. Under Article 211, those </w:t>
      </w:r>
      <w:r w:rsidRPr="00903A7A">
        <w:rPr>
          <w:rStyle w:val="StyleUnderline"/>
          <w:sz w:val="12"/>
        </w:rPr>
        <w:t>¶</w:t>
      </w:r>
      <w:r w:rsidRPr="00C85B09">
        <w:rPr>
          <w:rStyle w:val="StyleUnderline"/>
        </w:rPr>
        <w:t xml:space="preserve"> who take enforcement action against pollution by vessels in their EEZs must apply </w:t>
      </w:r>
      <w:r w:rsidRPr="00903A7A">
        <w:rPr>
          <w:rStyle w:val="StyleUnderline"/>
          <w:sz w:val="12"/>
        </w:rPr>
        <w:t>¶</w:t>
      </w:r>
      <w:r w:rsidRPr="00C85B09">
        <w:rPr>
          <w:rStyle w:val="StyleUnderline"/>
        </w:rPr>
        <w:t xml:space="preserve"> “generally accepted international rules and standards established through the </w:t>
      </w:r>
      <w:r w:rsidRPr="00903A7A">
        <w:rPr>
          <w:rStyle w:val="StyleUnderline"/>
          <w:sz w:val="12"/>
        </w:rPr>
        <w:t>¶</w:t>
      </w:r>
      <w:r w:rsidRPr="00C85B09">
        <w:rPr>
          <w:rStyle w:val="StyleUnderline"/>
        </w:rPr>
        <w:t xml:space="preserve"> competent international organization or general diplomatic conference.”</w:t>
      </w:r>
      <w:r w:rsidRPr="00903A7A">
        <w:rPr>
          <w:sz w:val="16"/>
        </w:rPr>
        <w:t xml:space="preserve"> </w:t>
      </w:r>
      <w:r w:rsidRPr="00903A7A">
        <w:rPr>
          <w:sz w:val="12"/>
        </w:rPr>
        <w:t>¶</w:t>
      </w:r>
      <w:r w:rsidRPr="00903A7A">
        <w:rPr>
          <w:sz w:val="16"/>
        </w:rPr>
        <w:t xml:space="preserve"> </w:t>
      </w:r>
      <w:proofErr w:type="gramStart"/>
      <w:r w:rsidRPr="00903A7A">
        <w:rPr>
          <w:sz w:val="16"/>
        </w:rPr>
        <w:t>The</w:t>
      </w:r>
      <w:proofErr w:type="gramEnd"/>
      <w:r w:rsidRPr="00903A7A">
        <w:rPr>
          <w:sz w:val="16"/>
        </w:rPr>
        <w:t xml:space="preserve"> </w:t>
      </w:r>
      <w:r w:rsidRPr="00903A7A">
        <w:rPr>
          <w:sz w:val="12"/>
        </w:rPr>
        <w:t>¶</w:t>
      </w:r>
      <w:r w:rsidRPr="00903A7A">
        <w:rPr>
          <w:sz w:val="16"/>
        </w:rPr>
        <w:t xml:space="preserve"> International Maritime Organization (IMO) has a mandate as the competent </w:t>
      </w:r>
      <w:r w:rsidRPr="00903A7A">
        <w:rPr>
          <w:sz w:val="12"/>
        </w:rPr>
        <w:t>¶</w:t>
      </w:r>
      <w:r w:rsidRPr="00903A7A">
        <w:rPr>
          <w:sz w:val="16"/>
        </w:rPr>
        <w:t xml:space="preserve"> international organization to adopt rules and standards relating to pollution from </w:t>
      </w:r>
      <w:r w:rsidRPr="00903A7A">
        <w:rPr>
          <w:sz w:val="12"/>
        </w:rPr>
        <w:t>¶</w:t>
      </w:r>
      <w:r w:rsidRPr="00903A7A">
        <w:rPr>
          <w:sz w:val="16"/>
        </w:rPr>
        <w:t xml:space="preserve"> vessels and pollution by dumping. </w:t>
      </w:r>
      <w:r w:rsidRPr="00903A7A">
        <w:rPr>
          <w:rStyle w:val="StyleUnderline"/>
          <w:sz w:val="12"/>
        </w:rPr>
        <w:t>¶</w:t>
      </w:r>
      <w:r w:rsidRPr="00C85B09">
        <w:rPr>
          <w:rStyle w:val="StyleUnderline"/>
        </w:rPr>
        <w:t xml:space="preserve"> From the U.S. perspective, national laws promulgated unilaterally without regard to such procedures or that exceed generally </w:t>
      </w:r>
      <w:r w:rsidRPr="00903A7A">
        <w:rPr>
          <w:rStyle w:val="StyleUnderline"/>
          <w:sz w:val="12"/>
        </w:rPr>
        <w:t>¶</w:t>
      </w:r>
      <w:r w:rsidRPr="00C85B09">
        <w:rPr>
          <w:rStyle w:val="StyleUnderline"/>
        </w:rPr>
        <w:t xml:space="preserve"> accepted international rules and standards are inconsistent with UNCLOS and are not </w:t>
      </w:r>
      <w:r w:rsidRPr="00903A7A">
        <w:rPr>
          <w:rStyle w:val="StyleUnderline"/>
          <w:sz w:val="12"/>
        </w:rPr>
        <w:t>¶</w:t>
      </w:r>
      <w:r w:rsidRPr="00C85B09">
        <w:rPr>
          <w:rStyle w:val="StyleUnderline"/>
        </w:rPr>
        <w:t xml:space="preserve"> enforceable against other states’ vessels. </w:t>
      </w:r>
      <w:r w:rsidRPr="00903A7A">
        <w:rPr>
          <w:rStyle w:val="StyleUnderline"/>
          <w:sz w:val="12"/>
        </w:rPr>
        <w:t>¶</w:t>
      </w:r>
      <w:r w:rsidRPr="00C85B09">
        <w:rPr>
          <w:rStyle w:val="StyleUnderline"/>
        </w:rPr>
        <w:t xml:space="preserve"> The U.S. perspective notwithstanding, the environmental sensitivities that </w:t>
      </w:r>
      <w:r w:rsidRPr="00903A7A">
        <w:rPr>
          <w:rStyle w:val="StyleUnderline"/>
          <w:sz w:val="12"/>
        </w:rPr>
        <w:t>¶</w:t>
      </w:r>
      <w:r w:rsidRPr="00C85B09">
        <w:rPr>
          <w:rStyle w:val="StyleUnderline"/>
        </w:rPr>
        <w:t xml:space="preserve"> shaped UNCLOS Part XII have become even more prominent today than thirty years </w:t>
      </w:r>
      <w:r w:rsidRPr="00903A7A">
        <w:rPr>
          <w:rStyle w:val="StyleUnderline"/>
          <w:sz w:val="12"/>
        </w:rPr>
        <w:t>¶</w:t>
      </w:r>
      <w:r w:rsidRPr="00C85B09">
        <w:rPr>
          <w:rStyle w:val="StyleUnderline"/>
        </w:rPr>
        <w:t xml:space="preserve"> ago. Coastal states are increasingly able to harvest and exploit off-shore natural </w:t>
      </w:r>
      <w:r w:rsidRPr="00903A7A">
        <w:rPr>
          <w:rStyle w:val="StyleUnderline"/>
          <w:sz w:val="12"/>
        </w:rPr>
        <w:t>¶</w:t>
      </w:r>
      <w:r w:rsidRPr="00C85B09">
        <w:rPr>
          <w:rStyle w:val="StyleUnderline"/>
        </w:rPr>
        <w:t xml:space="preserve"> resources and the domestic political pressure to do so, and protect the surrounding </w:t>
      </w:r>
      <w:r w:rsidRPr="00903A7A">
        <w:rPr>
          <w:rStyle w:val="StyleUnderline"/>
          <w:sz w:val="12"/>
        </w:rPr>
        <w:t>¶</w:t>
      </w:r>
      <w:r w:rsidRPr="00C85B09">
        <w:rPr>
          <w:rStyle w:val="StyleUnderline"/>
        </w:rPr>
        <w:t xml:space="preserve"> marine environment, are unlikely to diminish. In a dynamic international environment, policy makers must continually </w:t>
      </w:r>
      <w:r w:rsidRPr="00903A7A">
        <w:rPr>
          <w:rStyle w:val="StyleUnderline"/>
          <w:sz w:val="12"/>
        </w:rPr>
        <w:t>¶</w:t>
      </w:r>
      <w:r w:rsidRPr="00C85B09">
        <w:rPr>
          <w:rStyle w:val="StyleUnderline"/>
        </w:rPr>
        <w:t xml:space="preserve"> reexamine assumptions</w:t>
      </w:r>
      <w:r w:rsidRPr="00903A7A">
        <w:rPr>
          <w:sz w:val="16"/>
        </w:rPr>
        <w:t xml:space="preserve">. The essence of foreign policy planning is preserving </w:t>
      </w:r>
      <w:r w:rsidRPr="00903A7A">
        <w:rPr>
          <w:sz w:val="12"/>
        </w:rPr>
        <w:t>¶</w:t>
      </w:r>
      <w:r w:rsidRPr="00903A7A">
        <w:rPr>
          <w:sz w:val="16"/>
        </w:rPr>
        <w:t xml:space="preserve"> response options for plausible alternative futures; exclusive reliance on the status quo, </w:t>
      </w:r>
      <w:r w:rsidRPr="00903A7A">
        <w:rPr>
          <w:sz w:val="12"/>
        </w:rPr>
        <w:t>¶</w:t>
      </w:r>
      <w:r w:rsidRPr="00903A7A">
        <w:rPr>
          <w:sz w:val="16"/>
        </w:rPr>
        <w:t xml:space="preserve"> no matter how comforting or apparently secure, limits options and increases risk. </w:t>
      </w:r>
      <w:r w:rsidRPr="00C85B09">
        <w:rPr>
          <w:rStyle w:val="StyleUnderline"/>
        </w:rPr>
        <w:t xml:space="preserve">If </w:t>
      </w:r>
      <w:r w:rsidRPr="00903A7A">
        <w:rPr>
          <w:rStyle w:val="StyleUnderline"/>
          <w:sz w:val="12"/>
        </w:rPr>
        <w:t>¶</w:t>
      </w:r>
      <w:r w:rsidRPr="00C85B09">
        <w:rPr>
          <w:rStyle w:val="StyleUnderline"/>
        </w:rPr>
        <w:t xml:space="preserve"> change and surprise are among the most predictable elements of foreign policy </w:t>
      </w:r>
      <w:r w:rsidRPr="00903A7A">
        <w:rPr>
          <w:rStyle w:val="StyleUnderline"/>
          <w:sz w:val="12"/>
        </w:rPr>
        <w:t>¶</w:t>
      </w:r>
      <w:r w:rsidRPr="00C85B09">
        <w:rPr>
          <w:rStyle w:val="StyleUnderline"/>
        </w:rPr>
        <w:t xml:space="preserve"> planning, the question for U.S. oceans policy is how best to preserve a favorable legal </w:t>
      </w:r>
      <w:r w:rsidRPr="00903A7A">
        <w:rPr>
          <w:rStyle w:val="StyleUnderline"/>
          <w:sz w:val="12"/>
        </w:rPr>
        <w:t>¶</w:t>
      </w:r>
      <w:r w:rsidRPr="00C85B09">
        <w:rPr>
          <w:rStyle w:val="StyleUnderline"/>
        </w:rPr>
        <w:t xml:space="preserve"> regime across a range of potential future scenarios. </w:t>
      </w:r>
    </w:p>
    <w:p w:rsidR="00050068" w:rsidRDefault="00050068" w:rsidP="00050068">
      <w:pPr>
        <w:pStyle w:val="Heading2"/>
      </w:pPr>
      <w:r>
        <w:t>Plan solves China</w:t>
      </w:r>
    </w:p>
    <w:p w:rsidR="00050068" w:rsidRDefault="00050068" w:rsidP="00050068">
      <w:pPr>
        <w:pStyle w:val="Heading4"/>
      </w:pPr>
      <w:r>
        <w:t>Failure to ratify LOST prevents check backs on China</w:t>
      </w:r>
    </w:p>
    <w:p w:rsidR="00050068" w:rsidRPr="00005C09" w:rsidRDefault="00050068" w:rsidP="00050068">
      <w:proofErr w:type="spellStart"/>
      <w:r w:rsidRPr="00005C09">
        <w:t>Hachigan</w:t>
      </w:r>
      <w:proofErr w:type="spellEnd"/>
      <w:r w:rsidRPr="00005C09">
        <w:t>, 12 [Nina, 06/12/12, “China’s Rise Is A Big Reason to Ratify the Law of the Sea Convention</w:t>
      </w:r>
      <w:r>
        <w:t xml:space="preserve">,” </w:t>
      </w:r>
      <w:hyperlink r:id="rId42" w:history="1">
        <w:r w:rsidRPr="001521E3">
          <w:rPr>
            <w:rStyle w:val="Hyperlink"/>
          </w:rPr>
          <w:t>http://www.americanprogress.org/issues/china/news/2012/06/12/11698/chinas-rise-is-a-big-reason-to-ratify-the-law-of-the-sea-convention/</w:t>
        </w:r>
      </w:hyperlink>
      <w:r>
        <w:t>, accessed -7/16/14, ES]</w:t>
      </w:r>
    </w:p>
    <w:p w:rsidR="00050068" w:rsidRPr="00050068" w:rsidRDefault="00050068" w:rsidP="00050068">
      <w:pPr>
        <w:rPr>
          <w:u w:val="single"/>
        </w:rPr>
      </w:pPr>
      <w:r w:rsidRPr="00005C09">
        <w:rPr>
          <w:rStyle w:val="StyleUnderline"/>
        </w:rPr>
        <w:t>Ratification puts the</w:t>
      </w:r>
      <w:r w:rsidRPr="00005C09">
        <w:t xml:space="preserve"> </w:t>
      </w:r>
      <w:r w:rsidRPr="00005C09">
        <w:rPr>
          <w:rStyle w:val="StyleUnderline"/>
        </w:rPr>
        <w:t>U</w:t>
      </w:r>
      <w:r w:rsidRPr="00005C09">
        <w:t xml:space="preserve">nited </w:t>
      </w:r>
      <w:r w:rsidRPr="00005C09">
        <w:rPr>
          <w:rStyle w:val="StyleUnderline"/>
        </w:rPr>
        <w:t>S</w:t>
      </w:r>
      <w:r w:rsidRPr="00005C09">
        <w:t xml:space="preserve">tates </w:t>
      </w:r>
      <w:r w:rsidRPr="00005C09">
        <w:rPr>
          <w:rStyle w:val="StyleUnderline"/>
        </w:rPr>
        <w:t>in a stronger position</w:t>
      </w:r>
      <w:r w:rsidRPr="00005C09">
        <w:t xml:space="preserve"> as it works </w:t>
      </w:r>
      <w:r w:rsidRPr="00005C09">
        <w:rPr>
          <w:rStyle w:val="StyleUnderline"/>
        </w:rPr>
        <w:t>to integrate China into the international system</w:t>
      </w:r>
      <w:r w:rsidRPr="00005C09">
        <w:rPr>
          <w:sz w:val="12"/>
        </w:rPr>
        <w:t xml:space="preserve">¶ </w:t>
      </w:r>
      <w:r w:rsidRPr="00005C09">
        <w:t xml:space="preserve">If the United States ratifies the Law of the Sea Convention, </w:t>
      </w:r>
      <w:r w:rsidRPr="00005C09">
        <w:rPr>
          <w:rStyle w:val="StyleUnderline"/>
        </w:rPr>
        <w:t>we will have more credibility</w:t>
      </w:r>
      <w:r w:rsidRPr="00005C09">
        <w:t xml:space="preserve"> when we </w:t>
      </w:r>
      <w:r w:rsidRPr="00005C09">
        <w:rPr>
          <w:rStyle w:val="StyleUnderline"/>
        </w:rPr>
        <w:t>argue that China needs to become a “responsible stakeholder</w:t>
      </w:r>
      <w:r w:rsidRPr="00005C09">
        <w:t>”—</w:t>
      </w:r>
      <w:r w:rsidRPr="00005C09">
        <w:rPr>
          <w:rStyle w:val="StyleUnderline"/>
        </w:rPr>
        <w:t>in the words of</w:t>
      </w:r>
      <w:r w:rsidRPr="00005C09">
        <w:t xml:space="preserve"> former President George W. Bush’s Deputy Secretary of State Robert </w:t>
      </w:r>
      <w:proofErr w:type="spellStart"/>
      <w:r w:rsidRPr="00005C09">
        <w:rPr>
          <w:rStyle w:val="StyleUnderline"/>
        </w:rPr>
        <w:t>Zoellick</w:t>
      </w:r>
      <w:proofErr w:type="spellEnd"/>
      <w:r w:rsidRPr="00005C09">
        <w:t xml:space="preserve">—in the </w:t>
      </w:r>
      <w:r w:rsidRPr="00005C09">
        <w:rPr>
          <w:rStyle w:val="StyleUnderline"/>
        </w:rPr>
        <w:t xml:space="preserve">international system.¶ America has been pressing Beijing to join international frameworks of rules and norms to create a level, predictable playing field for all; to bring China into the work of tackling shared threats across the world; and to ensure that China’s rise supports rather than disrupts the global system that America and our allies created after World War II. These rules and norms support international trade and economic integration across the world and helped enable China’s astronomical economic growth in recent decades.¶ It’s true the People’s Republic of China has come a long way since its early days when it totally shunned the international community—and vice versa. Today China is deeply engaged in the international system on a number of levels. In international venues such as the United Nations, the International Monetary Fund, and the G-20, the Chinese show up, they are serious, and they often contribute constructively to policy questions.¶ Yet China still falls far short of its </w:t>
      </w:r>
      <w:hyperlink r:id="rId43" w:history="1">
        <w:r w:rsidRPr="00005C09">
          <w:rPr>
            <w:rStyle w:val="StyleUnderline"/>
          </w:rPr>
          <w:t>international commitments</w:t>
        </w:r>
      </w:hyperlink>
      <w:r w:rsidRPr="00005C09">
        <w:rPr>
          <w:rStyle w:val="StyleUnderline"/>
        </w:rPr>
        <w:t xml:space="preserve"> when it comes to World Trade Organization rules, international intellectual property standards, International Monetary Fund guidelines on its currency, and the U.N. Declaration on Human Rights, to name a few important areas.¶ The tables are turned on the Law of the Sea: Because of our failure to ratify the convention, the United States stands outside the international system that we champion. China, 161 other nations, and the European Union have all ratified the convention. The United States remains a “nonparty” to the convention, along with a handful of other nations, including some political pariahs such as Syria, North Korea, and Iran.¶ It is difficult for America to be a credible champion of rules and norms in the international system when we have not signed on to the international law that governs what can happen in the oceans that cover nearly three-fourths of the planet.¶</w:t>
      </w:r>
    </w:p>
    <w:p w:rsidR="00050068" w:rsidRPr="00295121" w:rsidRDefault="00050068" w:rsidP="00050068"/>
    <w:p w:rsidR="00295121" w:rsidRDefault="00295121" w:rsidP="00C1760D">
      <w:pPr>
        <w:pStyle w:val="Heading2"/>
      </w:pPr>
      <w:r>
        <w:t xml:space="preserve">Solvency </w:t>
      </w:r>
    </w:p>
    <w:p w:rsidR="00295121" w:rsidRPr="00F40FE9" w:rsidRDefault="00295121" w:rsidP="00295121">
      <w:pPr>
        <w:pStyle w:val="Heading4"/>
      </w:pPr>
      <w:r w:rsidRPr="00F40FE9">
        <w:t xml:space="preserve">LOST is the best mechanism for promoting US interests – promotes credibility and advances military </w:t>
      </w:r>
      <w:proofErr w:type="spellStart"/>
      <w:r w:rsidRPr="00F40FE9">
        <w:t>capabilites</w:t>
      </w:r>
      <w:proofErr w:type="spellEnd"/>
    </w:p>
    <w:p w:rsidR="00295121" w:rsidRDefault="00295121" w:rsidP="00295121">
      <w:pPr>
        <w:rPr>
          <w:rStyle w:val="Style13ptBold"/>
        </w:rPr>
      </w:pPr>
      <w:r w:rsidRPr="00DF608D">
        <w:rPr>
          <w:rStyle w:val="Style13ptBold"/>
        </w:rPr>
        <w:t>Vu, PhD International Relations, 14</w:t>
      </w:r>
    </w:p>
    <w:p w:rsidR="00295121" w:rsidRDefault="00295121" w:rsidP="00295121">
      <w:proofErr w:type="gramStart"/>
      <w:r w:rsidRPr="00DF608D">
        <w:t>( Truong</w:t>
      </w:r>
      <w:proofErr w:type="gramEnd"/>
      <w:r w:rsidRPr="00DF608D">
        <w:t>-Minh, 7/2/14, Eurasia Review, "Changing Power, Changing Interests: Freedom Of Navigation In South China Sea – Analysis", www.eurasiareview.com/02072014-changing-power-changing-interests-freedom-navigation-south-china-sea-analysis/, 7/19/14, S.R.)</w:t>
      </w:r>
    </w:p>
    <w:p w:rsidR="00295121" w:rsidRDefault="00295121" w:rsidP="00295121">
      <w:pPr>
        <w:rPr>
          <w:rStyle w:val="StyleUnderline"/>
        </w:rPr>
      </w:pPr>
      <w:r w:rsidRPr="00DF608D">
        <w:t xml:space="preserve">First of all, </w:t>
      </w:r>
      <w:r w:rsidRPr="00DF608D">
        <w:rPr>
          <w:rStyle w:val="StyleUnderline"/>
        </w:rPr>
        <w:t>the US needs to focus on protecting freedom of navigation and remain neutral over sovereignty issues</w:t>
      </w:r>
      <w:r w:rsidRPr="00DF608D">
        <w:t xml:space="preserve">. However, China’s increasingly assertive </w:t>
      </w:r>
      <w:proofErr w:type="spellStart"/>
      <w:r w:rsidRPr="00DF608D">
        <w:t>behaviour</w:t>
      </w:r>
      <w:proofErr w:type="spellEnd"/>
      <w:r w:rsidRPr="00DF608D">
        <w:t xml:space="preserve"> since 2012 has pointed out that these two items are inter-connected. The oil rig HD-981, for instance, is likely to be used as a “mobile territory” coded as declaring Chinese actual sovereignty over the </w:t>
      </w:r>
      <w:proofErr w:type="spellStart"/>
      <w:r w:rsidRPr="00DF608D">
        <w:t>Paracel</w:t>
      </w:r>
      <w:proofErr w:type="spellEnd"/>
      <w:r w:rsidRPr="00DF608D">
        <w:t xml:space="preserve"> archipelago and surrounding area. </w:t>
      </w:r>
      <w:r w:rsidRPr="00DF608D">
        <w:rPr>
          <w:rStyle w:val="StyleUnderline"/>
        </w:rPr>
        <w:t>By withholding Triton Island and labeling it a qualified island according to Article 121 of UNCLOS, China has employed a new way to expand its maritime claims.¶ Secondly, the US should safeguard its regional allies</w:t>
      </w:r>
      <w:r w:rsidRPr="00DF608D">
        <w:t xml:space="preserve"> (which will strengthen America’s post-1945 alliance system), </w:t>
      </w:r>
      <w:r w:rsidRPr="00DF608D">
        <w:rPr>
          <w:rStyle w:val="StyleUnderline"/>
        </w:rPr>
        <w:t>but not provoke harmful damage to Sino-American strategic partnership</w:t>
      </w:r>
      <w:r w:rsidRPr="00DF608D">
        <w:t xml:space="preserve"> (especially restraining armed conflicts from occurring). The Scarborough Shoal clash in 2012 shows that these two targets could only be achieved in case China maintains its “</w:t>
      </w:r>
      <w:proofErr w:type="spellStart"/>
      <w:r w:rsidRPr="00DF608D">
        <w:t>taoguangyanghui</w:t>
      </w:r>
      <w:proofErr w:type="spellEnd"/>
      <w:r w:rsidRPr="00DF608D">
        <w:t xml:space="preserve">” (meaning “not to show off one’s capability but to keep a low profile”) policy, the concept that has been partially or even totally decried by recent signals.¶ And </w:t>
      </w:r>
      <w:r w:rsidRPr="00DF608D">
        <w:rPr>
          <w:rStyle w:val="StyleUnderline"/>
        </w:rPr>
        <w:t xml:space="preserve">thirdly, the US seeks to assure American hegemony in the Asia-Pacific and at the same time has to deal with domestic economic challenges by cutting the </w:t>
      </w:r>
      <w:proofErr w:type="spellStart"/>
      <w:r w:rsidRPr="00DF608D">
        <w:rPr>
          <w:rStyle w:val="StyleUnderline"/>
        </w:rPr>
        <w:t>defence</w:t>
      </w:r>
      <w:proofErr w:type="spellEnd"/>
      <w:r w:rsidRPr="00DF608D">
        <w:rPr>
          <w:rStyle w:val="StyleUnderline"/>
        </w:rPr>
        <w:t xml:space="preserve"> budget and concentrating on saving the economy</w:t>
      </w:r>
      <w:r w:rsidRPr="00DF608D">
        <w:t xml:space="preserve"> (creating jobs and the federal government’s debt as an example). Consequently, </w:t>
      </w:r>
      <w:r w:rsidRPr="00DF608D">
        <w:rPr>
          <w:rStyle w:val="StyleUnderline"/>
        </w:rPr>
        <w:t xml:space="preserve">the US is in need of a policy which does not heavily lean on hard power and require massive </w:t>
      </w:r>
      <w:proofErr w:type="spellStart"/>
      <w:r w:rsidRPr="00DF608D">
        <w:rPr>
          <w:rStyle w:val="StyleUnderline"/>
        </w:rPr>
        <w:t>defence</w:t>
      </w:r>
      <w:proofErr w:type="spellEnd"/>
      <w:r w:rsidRPr="00DF608D">
        <w:rPr>
          <w:rStyle w:val="StyleUnderline"/>
        </w:rPr>
        <w:t xml:space="preserve"> expenditures</w:t>
      </w:r>
      <w:r w:rsidRPr="00DF608D">
        <w:t xml:space="preserve">, but can be employed through other channels such as diplomacy and international law.¶ </w:t>
      </w:r>
      <w:r w:rsidRPr="00DF608D">
        <w:rPr>
          <w:rStyle w:val="StyleUnderline"/>
        </w:rPr>
        <w:t xml:space="preserve">If the US desires to establish a rules-based order in the South China Sea, it should </w:t>
      </w:r>
      <w:proofErr w:type="spellStart"/>
      <w:r w:rsidRPr="00DF608D">
        <w:rPr>
          <w:rStyle w:val="StyleUnderline"/>
        </w:rPr>
        <w:t>prioritise</w:t>
      </w:r>
      <w:proofErr w:type="spellEnd"/>
      <w:r w:rsidRPr="00DF608D">
        <w:rPr>
          <w:rStyle w:val="StyleUnderline"/>
        </w:rPr>
        <w:t xml:space="preserve"> its own ratification of UNCLOS</w:t>
      </w:r>
      <w:r w:rsidRPr="00DF608D">
        <w:t xml:space="preserve">, the UN Convention of the Law of the Sea. </w:t>
      </w:r>
      <w:r w:rsidRPr="00DF608D">
        <w:rPr>
          <w:rStyle w:val="StyleUnderline"/>
        </w:rPr>
        <w:t>This spirit was shared by President Obama’s commencement speech at the US Military Academy Graduation Ceremony at West Point on May 28 2014: “We can’t try to resolve problems in the South China Sea when we have refused to make sure that the Law of the Sea Convention is ratified by our United States Senate, despite the fact that our top military leaders say the treaty advances our national security</w:t>
      </w:r>
      <w:r w:rsidRPr="00DF608D">
        <w:t xml:space="preserve">”. </w:t>
      </w:r>
      <w:r w:rsidRPr="00DF608D">
        <w:rPr>
          <w:rStyle w:val="StyleUnderline"/>
        </w:rPr>
        <w:t>The treaty provides not only a legal basis but also the moral credibility and “strategic weapon” of the US in the South China Sea. In term of military cooperation, the US can assist regional states by other means, that is, to provide aid in maritime surveillance and intelligence exchange</w:t>
      </w:r>
      <w:r w:rsidRPr="00DF608D">
        <w:t>. Accordingly, the strategies which involve military operations could be applicable if the US avoids direct confrontation with China through helping its regional allies, especially Japan and the Philippines. In term of military cooperation, the US can assist regional states by other means, that is, to provide aid in maritime surveillance and intelligence exchange. Accordingly</w:t>
      </w:r>
      <w:r w:rsidRPr="00DF608D">
        <w:rPr>
          <w:rStyle w:val="StyleUnderline"/>
        </w:rPr>
        <w:t>, the strategies which involve military operations could be applicable if the US avoids direct confrontation with China through helping its regional allies, especially Japan and the Philippines.</w:t>
      </w:r>
    </w:p>
    <w:p w:rsidR="00295121" w:rsidRDefault="00295121" w:rsidP="00295121">
      <w:pPr>
        <w:pStyle w:val="Heading2"/>
      </w:pPr>
      <w:r>
        <w:t xml:space="preserve">AT: Solvency Take Outs </w:t>
      </w:r>
    </w:p>
    <w:p w:rsidR="00295121" w:rsidRPr="00157879" w:rsidRDefault="00295121" w:rsidP="00295121">
      <w:pPr>
        <w:pStyle w:val="Heading3"/>
      </w:pPr>
      <w:r>
        <w:t>Compliance Not Solve</w:t>
      </w:r>
    </w:p>
    <w:p w:rsidR="00295121" w:rsidRPr="00157879" w:rsidRDefault="00295121" w:rsidP="00295121">
      <w:pPr>
        <w:pStyle w:val="Heading4"/>
      </w:pPr>
      <w:r w:rsidRPr="00157879">
        <w:t>Compliance is not enough—can’t get access to resources</w:t>
      </w:r>
    </w:p>
    <w:p w:rsidR="00295121" w:rsidRPr="00FB0EE2" w:rsidRDefault="00295121" w:rsidP="00295121">
      <w:pPr>
        <w:rPr>
          <w:rStyle w:val="Style13ptBold"/>
        </w:rPr>
      </w:pPr>
      <w:proofErr w:type="spellStart"/>
      <w:r w:rsidRPr="00FB0EE2">
        <w:rPr>
          <w:rStyle w:val="Style13ptBold"/>
        </w:rPr>
        <w:t>Kolcz</w:t>
      </w:r>
      <w:proofErr w:type="spellEnd"/>
      <w:r w:rsidRPr="00FB0EE2">
        <w:rPr>
          <w:rStyle w:val="Style13ptBold"/>
        </w:rPr>
        <w:t>-Ryan</w:t>
      </w:r>
      <w:r>
        <w:rPr>
          <w:rStyle w:val="Style13ptBold"/>
        </w:rPr>
        <w:t xml:space="preserve">, </w:t>
      </w:r>
      <w:r w:rsidRPr="00FB0EE2">
        <w:rPr>
          <w:rStyle w:val="Style13ptBold"/>
        </w:rPr>
        <w:t>Student at University of Dayton School of Law</w:t>
      </w:r>
      <w:r>
        <w:rPr>
          <w:rStyle w:val="Style13ptBold"/>
        </w:rPr>
        <w:t>, 09</w:t>
      </w:r>
    </w:p>
    <w:p w:rsidR="00295121" w:rsidRPr="00FB0EE2" w:rsidRDefault="00295121" w:rsidP="00295121">
      <w:r w:rsidRPr="00FB0EE2">
        <w:t xml:space="preserve">(Marta, 2009, University Of Dayton Law Review, “An Arctic Race: How </w:t>
      </w:r>
      <w:proofErr w:type="gramStart"/>
      <w:r w:rsidRPr="00FB0EE2">
        <w:t>The</w:t>
      </w:r>
      <w:proofErr w:type="gramEnd"/>
      <w:r w:rsidRPr="00FB0EE2">
        <w:t xml:space="preserve"> United States’ Failure To Ratify The Law Of The Sea Convention Could Adversely Affect Its Interests In The Arctic,” http://www-staging.udayton.edu/law/_resources/documents/law_review/anarctic_race.pdf, 7/19/14, SM)</w:t>
      </w:r>
    </w:p>
    <w:p w:rsidR="00295121" w:rsidRDefault="00295121" w:rsidP="00295121">
      <w:pPr>
        <w:rPr>
          <w:rStyle w:val="StyleUnderline"/>
        </w:rPr>
      </w:pPr>
      <w:r w:rsidRPr="00FB0EE2">
        <w:rPr>
          <w:sz w:val="16"/>
        </w:rPr>
        <w:t xml:space="preserve">Determination of who owns the Arctic Ocean and any resources that </w:t>
      </w:r>
      <w:r w:rsidRPr="00FB0EE2">
        <w:rPr>
          <w:sz w:val="12"/>
        </w:rPr>
        <w:t>¶</w:t>
      </w:r>
      <w:r w:rsidRPr="00FB0EE2">
        <w:rPr>
          <w:sz w:val="16"/>
        </w:rPr>
        <w:t xml:space="preserve"> might be found beneath those waters will have significant economic </w:t>
      </w:r>
      <w:r w:rsidRPr="00FB0EE2">
        <w:rPr>
          <w:sz w:val="12"/>
        </w:rPr>
        <w:t>¶</w:t>
      </w:r>
      <w:r w:rsidRPr="00FB0EE2">
        <w:rPr>
          <w:sz w:val="16"/>
        </w:rPr>
        <w:t xml:space="preserve"> implications. The U.S. Department of Energy predicts a decline in</w:t>
      </w:r>
      <w:r w:rsidRPr="00FB0EE2">
        <w:rPr>
          <w:sz w:val="12"/>
        </w:rPr>
        <w:t>¶</w:t>
      </w:r>
      <w:r w:rsidRPr="00FB0EE2">
        <w:rPr>
          <w:sz w:val="16"/>
        </w:rPr>
        <w:t xml:space="preserve"> petroleum reserves and, despite oil prices topping $146 in June 2008, the </w:t>
      </w:r>
      <w:r w:rsidRPr="00FB0EE2">
        <w:rPr>
          <w:sz w:val="12"/>
        </w:rPr>
        <w:t>¶</w:t>
      </w:r>
      <w:r w:rsidRPr="00FB0EE2">
        <w:rPr>
          <w:sz w:val="16"/>
        </w:rPr>
        <w:t xml:space="preserve"> demand for oil is growing.6</w:t>
      </w:r>
      <w:r w:rsidRPr="00FB0EE2">
        <w:rPr>
          <w:sz w:val="12"/>
        </w:rPr>
        <w:t>¶</w:t>
      </w:r>
      <w:r w:rsidRPr="00FB0EE2">
        <w:rPr>
          <w:sz w:val="16"/>
        </w:rPr>
        <w:t xml:space="preserve"> </w:t>
      </w:r>
      <w:r w:rsidRPr="00FB0EE2">
        <w:rPr>
          <w:rStyle w:val="StyleUnderline"/>
        </w:rPr>
        <w:t xml:space="preserve">In addition to the vast mineral resources, the </w:t>
      </w:r>
      <w:r w:rsidRPr="00FB0EE2">
        <w:rPr>
          <w:rStyle w:val="StyleUnderline"/>
          <w:sz w:val="12"/>
        </w:rPr>
        <w:t>¶</w:t>
      </w:r>
      <w:r w:rsidRPr="00FB0EE2">
        <w:rPr>
          <w:rStyle w:val="StyleUnderline"/>
        </w:rPr>
        <w:t xml:space="preserve"> unpredictability of the Persian Gulf region makes the Arctic region even </w:t>
      </w:r>
      <w:r w:rsidRPr="00FB0EE2">
        <w:rPr>
          <w:rStyle w:val="StyleUnderline"/>
          <w:sz w:val="12"/>
        </w:rPr>
        <w:t>¶</w:t>
      </w:r>
      <w:r w:rsidRPr="00FB0EE2">
        <w:rPr>
          <w:rStyle w:val="StyleUnderline"/>
        </w:rPr>
        <w:t xml:space="preserve"> more attractive for exploitation. Russia and Norway have already submitted </w:t>
      </w:r>
      <w:r w:rsidRPr="00FB0EE2">
        <w:rPr>
          <w:rStyle w:val="StyleUnderline"/>
          <w:sz w:val="12"/>
        </w:rPr>
        <w:t>¶</w:t>
      </w:r>
      <w:r w:rsidRPr="00FB0EE2">
        <w:rPr>
          <w:rStyle w:val="StyleUnderline"/>
        </w:rPr>
        <w:t xml:space="preserve"> their claims to the Commission on the Limits of the Continental Shelf</w:t>
      </w:r>
      <w:r w:rsidRPr="00FB0EE2">
        <w:rPr>
          <w:sz w:val="16"/>
        </w:rPr>
        <w:t xml:space="preserve"> (“the </w:t>
      </w:r>
      <w:r w:rsidRPr="00FB0EE2">
        <w:rPr>
          <w:sz w:val="12"/>
        </w:rPr>
        <w:t>¶</w:t>
      </w:r>
      <w:r w:rsidRPr="00FB0EE2">
        <w:rPr>
          <w:sz w:val="16"/>
        </w:rPr>
        <w:t xml:space="preserve"> Commission”), while Canada and Denmark are collecting evidence to </w:t>
      </w:r>
      <w:r w:rsidRPr="00FB0EE2">
        <w:rPr>
          <w:sz w:val="12"/>
        </w:rPr>
        <w:t>¶</w:t>
      </w:r>
      <w:r w:rsidRPr="00FB0EE2">
        <w:rPr>
          <w:sz w:val="16"/>
        </w:rPr>
        <w:t xml:space="preserve"> prepare their submissions in the near future.7</w:t>
      </w:r>
      <w:r w:rsidRPr="00FB0EE2">
        <w:rPr>
          <w:sz w:val="12"/>
        </w:rPr>
        <w:t>¶</w:t>
      </w:r>
      <w:r w:rsidRPr="00FB0EE2">
        <w:rPr>
          <w:sz w:val="16"/>
        </w:rPr>
        <w:t xml:space="preserve"> </w:t>
      </w:r>
      <w:proofErr w:type="gramStart"/>
      <w:r w:rsidRPr="00FB0EE2">
        <w:rPr>
          <w:rStyle w:val="StyleUnderline"/>
        </w:rPr>
        <w:t>All</w:t>
      </w:r>
      <w:proofErr w:type="gramEnd"/>
      <w:r w:rsidRPr="00FB0EE2">
        <w:rPr>
          <w:rStyle w:val="StyleUnderline"/>
        </w:rPr>
        <w:t xml:space="preserve"> of these nations can gain </w:t>
      </w:r>
      <w:r w:rsidRPr="00FB0EE2">
        <w:rPr>
          <w:rStyle w:val="StyleUnderline"/>
          <w:sz w:val="12"/>
        </w:rPr>
        <w:t>¶</w:t>
      </w:r>
      <w:r w:rsidRPr="00FB0EE2">
        <w:rPr>
          <w:rStyle w:val="StyleUnderline"/>
        </w:rPr>
        <w:t xml:space="preserve"> considerable oil and gas resources as a result of the Convention.</w:t>
      </w:r>
      <w:r w:rsidRPr="00FB0EE2">
        <w:rPr>
          <w:sz w:val="16"/>
        </w:rPr>
        <w:t xml:space="preserve"> </w:t>
      </w:r>
      <w:r w:rsidRPr="00FB0EE2">
        <w:rPr>
          <w:sz w:val="12"/>
        </w:rPr>
        <w:t>¶</w:t>
      </w:r>
      <w:r w:rsidRPr="00FB0EE2">
        <w:rPr>
          <w:sz w:val="16"/>
        </w:rPr>
        <w:t xml:space="preserve"> However, one Arctic state has so far failed to join the race. </w:t>
      </w:r>
      <w:r w:rsidRPr="00FB0EE2">
        <w:rPr>
          <w:rStyle w:val="StyleUnderline"/>
        </w:rPr>
        <w:t xml:space="preserve">Unlike </w:t>
      </w:r>
      <w:r w:rsidRPr="00FB0EE2">
        <w:rPr>
          <w:rStyle w:val="StyleUnderline"/>
          <w:sz w:val="12"/>
        </w:rPr>
        <w:t>¶</w:t>
      </w:r>
      <w:r w:rsidRPr="00FB0EE2">
        <w:rPr>
          <w:rStyle w:val="StyleUnderline"/>
        </w:rPr>
        <w:t xml:space="preserve"> the other Arctic nations, the United States has not ratified the Convention. </w:t>
      </w:r>
      <w:r w:rsidRPr="00FB0EE2">
        <w:rPr>
          <w:rStyle w:val="StyleUnderline"/>
          <w:sz w:val="12"/>
        </w:rPr>
        <w:t>¶</w:t>
      </w:r>
      <w:r w:rsidRPr="00FB0EE2">
        <w:rPr>
          <w:rStyle w:val="StyleUnderline"/>
        </w:rPr>
        <w:t xml:space="preserve"> </w:t>
      </w:r>
      <w:proofErr w:type="gramStart"/>
      <w:r w:rsidRPr="00FB0EE2">
        <w:rPr>
          <w:rStyle w:val="StyleUnderline"/>
        </w:rPr>
        <w:t>Although</w:t>
      </w:r>
      <w:proofErr w:type="gramEnd"/>
      <w:r w:rsidRPr="00FB0EE2">
        <w:rPr>
          <w:rStyle w:val="StyleUnderline"/>
        </w:rPr>
        <w:t xml:space="preserve"> the United States has complied voluntarily with the Convention, </w:t>
      </w:r>
      <w:r w:rsidRPr="00FB0EE2">
        <w:rPr>
          <w:rStyle w:val="StyleUnderline"/>
          <w:sz w:val="12"/>
        </w:rPr>
        <w:t>¶</w:t>
      </w:r>
      <w:r w:rsidRPr="00FB0EE2">
        <w:rPr>
          <w:rStyle w:val="StyleUnderline"/>
        </w:rPr>
        <w:t xml:space="preserve"> </w:t>
      </w:r>
      <w:r w:rsidRPr="00FB0EE2">
        <w:rPr>
          <w:rStyle w:val="Emphasis"/>
        </w:rPr>
        <w:t xml:space="preserve">the failure to ratify the Convention could foreclose its ability to tap into </w:t>
      </w:r>
      <w:r w:rsidRPr="00FB0EE2">
        <w:rPr>
          <w:rStyle w:val="Emphasis"/>
          <w:b w:val="0"/>
          <w:sz w:val="12"/>
          <w:u w:val="none"/>
        </w:rPr>
        <w:t>¶</w:t>
      </w:r>
      <w:r w:rsidRPr="00FB0EE2">
        <w:rPr>
          <w:rStyle w:val="Emphasis"/>
        </w:rPr>
        <w:t xml:space="preserve"> potential energy resources</w:t>
      </w:r>
      <w:r w:rsidRPr="00FB0EE2">
        <w:rPr>
          <w:rStyle w:val="StyleUnderline"/>
        </w:rPr>
        <w:t xml:space="preserve">. This failure could prevent significant </w:t>
      </w:r>
      <w:r w:rsidRPr="00FB0EE2">
        <w:rPr>
          <w:rStyle w:val="StyleUnderline"/>
          <w:sz w:val="12"/>
        </w:rPr>
        <w:t>¶</w:t>
      </w:r>
      <w:r w:rsidRPr="00FB0EE2">
        <w:rPr>
          <w:rStyle w:val="StyleUnderline"/>
        </w:rPr>
        <w:t xml:space="preserve"> contributions to American energy independence, and increase security </w:t>
      </w:r>
      <w:r w:rsidRPr="00FB0EE2">
        <w:rPr>
          <w:rStyle w:val="StyleUnderline"/>
          <w:sz w:val="12"/>
        </w:rPr>
        <w:t>¶</w:t>
      </w:r>
      <w:r w:rsidRPr="00FB0EE2">
        <w:rPr>
          <w:rStyle w:val="StyleUnderline"/>
        </w:rPr>
        <w:t xml:space="preserve"> threats</w:t>
      </w:r>
      <w:r w:rsidRPr="00FB0EE2">
        <w:rPr>
          <w:sz w:val="16"/>
        </w:rPr>
        <w:t xml:space="preserve">. Thus, </w:t>
      </w:r>
      <w:r w:rsidRPr="00FB0EE2">
        <w:rPr>
          <w:rStyle w:val="StyleUnderline"/>
        </w:rPr>
        <w:t xml:space="preserve">the best way to guarantee access to the Arctic’s resources and </w:t>
      </w:r>
      <w:r w:rsidRPr="00FB0EE2">
        <w:rPr>
          <w:rStyle w:val="StyleUnderline"/>
          <w:sz w:val="12"/>
        </w:rPr>
        <w:t>¶</w:t>
      </w:r>
      <w:r w:rsidRPr="00FB0EE2">
        <w:rPr>
          <w:rStyle w:val="StyleUnderline"/>
        </w:rPr>
        <w:t xml:space="preserve"> to protect other economic and non-economic interests is for the </w:t>
      </w:r>
      <w:proofErr w:type="gramStart"/>
      <w:r w:rsidRPr="00FB0EE2">
        <w:rPr>
          <w:rStyle w:val="StyleUnderline"/>
        </w:rPr>
        <w:t>United</w:t>
      </w:r>
      <w:proofErr w:type="gramEnd"/>
      <w:r w:rsidRPr="00FB0EE2">
        <w:rPr>
          <w:rStyle w:val="StyleUnderline"/>
        </w:rPr>
        <w:t xml:space="preserve"> </w:t>
      </w:r>
      <w:r w:rsidRPr="00FB0EE2">
        <w:rPr>
          <w:rStyle w:val="StyleUnderline"/>
          <w:sz w:val="12"/>
        </w:rPr>
        <w:t>¶</w:t>
      </w:r>
      <w:r w:rsidRPr="00FB0EE2">
        <w:rPr>
          <w:rStyle w:val="StyleUnderline"/>
        </w:rPr>
        <w:t xml:space="preserve"> States to become a party to the Convention.</w:t>
      </w:r>
    </w:p>
    <w:p w:rsidR="00295121" w:rsidRPr="00826272" w:rsidRDefault="00295121" w:rsidP="00295121">
      <w:pPr>
        <w:pStyle w:val="Heading4"/>
      </w:pPr>
      <w:r>
        <w:t>The US can’t access resources without ratifying the treaty</w:t>
      </w:r>
    </w:p>
    <w:p w:rsidR="00295121" w:rsidRPr="00826272" w:rsidRDefault="00295121" w:rsidP="00295121">
      <w:pPr>
        <w:rPr>
          <w:rStyle w:val="Style13ptBold"/>
        </w:rPr>
      </w:pPr>
      <w:r w:rsidRPr="00826272">
        <w:rPr>
          <w:rStyle w:val="Style13ptBold"/>
        </w:rPr>
        <w:t xml:space="preserve">Langer, president of Institution for Liberty, 12 </w:t>
      </w:r>
    </w:p>
    <w:p w:rsidR="00295121" w:rsidRPr="00826272" w:rsidRDefault="00295121" w:rsidP="00295121">
      <w:r w:rsidRPr="00826272">
        <w:t>(Andrew, 11/28/12, Real Clear Politics, “The Case for Ratification of the Law of the Sea,” http://www.realclearpolitics.com/articles/2012/11/28/the_case_for_ratification_of_the_law_of_the_sea_treaty_116272.html, 7/19/14, SM)</w:t>
      </w:r>
    </w:p>
    <w:p w:rsidR="00295121" w:rsidRPr="00826272" w:rsidRDefault="00295121" w:rsidP="00295121">
      <w:pPr>
        <w:rPr>
          <w:sz w:val="16"/>
        </w:rPr>
      </w:pPr>
      <w:r w:rsidRPr="00826272">
        <w:rPr>
          <w:rStyle w:val="StyleUnderline"/>
        </w:rPr>
        <w:t>Myth: U.S. companies can explore mineral claims without ratifying the treaty and joining the ISA</w:t>
      </w:r>
      <w:r w:rsidRPr="00826272">
        <w:rPr>
          <w:sz w:val="16"/>
        </w:rPr>
        <w:t>.</w:t>
      </w:r>
      <w:r w:rsidRPr="00826272">
        <w:rPr>
          <w:sz w:val="12"/>
        </w:rPr>
        <w:t>¶</w:t>
      </w:r>
      <w:r w:rsidRPr="00826272">
        <w:rPr>
          <w:sz w:val="16"/>
        </w:rPr>
        <w:t xml:space="preserve"> Fact: </w:t>
      </w:r>
      <w:r w:rsidRPr="00826272">
        <w:rPr>
          <w:rStyle w:val="StyleUnderline"/>
        </w:rPr>
        <w:t>False. This is the issue of property rights</w:t>
      </w:r>
      <w:r w:rsidRPr="00826272">
        <w:rPr>
          <w:sz w:val="16"/>
        </w:rPr>
        <w:t xml:space="preserve">, which is of tantamount importance in forging political stability and global prosperity. </w:t>
      </w:r>
      <w:r w:rsidRPr="00826272">
        <w:rPr>
          <w:rStyle w:val="StyleUnderline"/>
        </w:rPr>
        <w:t>Right now, U.S. business’ mineral claims are imperiled because of our inability to participate in the International Seabed Authority. If other nations can lay claim to these regions, and have the lawful backing of the treaty and the ISA, then our businesses can legally be forced off these claims.</w:t>
      </w:r>
      <w:r w:rsidRPr="00826272">
        <w:rPr>
          <w:sz w:val="16"/>
        </w:rPr>
        <w:t xml:space="preserve"> U.S. businesses cannot subject themselves to a potential taking scenario where once that have developed a resource, it is taken by China or Russia.</w:t>
      </w:r>
    </w:p>
    <w:p w:rsidR="00295121" w:rsidRDefault="00295121" w:rsidP="00295121">
      <w:pPr>
        <w:rPr>
          <w:rStyle w:val="StyleUnderline"/>
        </w:rPr>
      </w:pPr>
    </w:p>
    <w:p w:rsidR="00295121" w:rsidRDefault="00295121" w:rsidP="00295121">
      <w:pPr>
        <w:pStyle w:val="Heading3"/>
      </w:pPr>
      <w:r>
        <w:t xml:space="preserve">Royalty Payments Don’t Kill Economy </w:t>
      </w:r>
    </w:p>
    <w:p w:rsidR="00295121" w:rsidRPr="00826272" w:rsidRDefault="00295121" w:rsidP="00295121">
      <w:pPr>
        <w:pStyle w:val="Heading4"/>
      </w:pPr>
      <w:r w:rsidRPr="00826272">
        <w:t>Royalty payments won’t crash the US economy and we get veto power where that money goes</w:t>
      </w:r>
    </w:p>
    <w:p w:rsidR="00295121" w:rsidRPr="00826272" w:rsidRDefault="00295121" w:rsidP="00295121">
      <w:pPr>
        <w:rPr>
          <w:rStyle w:val="Style13ptBold"/>
        </w:rPr>
      </w:pPr>
      <w:r w:rsidRPr="00826272">
        <w:rPr>
          <w:rStyle w:val="Style13ptBold"/>
        </w:rPr>
        <w:t xml:space="preserve">Langer, president of Institution for Liberty, 12 </w:t>
      </w:r>
    </w:p>
    <w:p w:rsidR="00295121" w:rsidRPr="00826272" w:rsidRDefault="00295121" w:rsidP="00295121">
      <w:r w:rsidRPr="00826272">
        <w:t>(Andrew, 11/28/12, Real Clear Politics, “The Case for Ratification of the Law of the Sea,” http://www.realclearpolitics.com/articles/2012/11/28/the_case_for_ratification_of_the_law_of_the_sea_treaty_116272.html, 7/19/14, SM)</w:t>
      </w:r>
    </w:p>
    <w:p w:rsidR="00295121" w:rsidRPr="00826272" w:rsidRDefault="00295121" w:rsidP="00295121">
      <w:r w:rsidRPr="00826272">
        <w:rPr>
          <w:rStyle w:val="StyleUnderline"/>
        </w:rPr>
        <w:t>Myth: Ratifying the treaty will create a tax on US businesses.¶</w:t>
      </w:r>
      <w:r w:rsidRPr="00826272">
        <w:rPr>
          <w:sz w:val="12"/>
        </w:rPr>
        <w:t xml:space="preserve"> </w:t>
      </w:r>
      <w:r w:rsidRPr="00826272">
        <w:t>Fact:</w:t>
      </w:r>
      <w:r>
        <w:t xml:space="preserve"> </w:t>
      </w:r>
      <w:r w:rsidRPr="00826272">
        <w:rPr>
          <w:rStyle w:val="StyleUnderline"/>
        </w:rPr>
        <w:t>Wrong. The treaty creates U.S. property rights for vast mineral and oil wealth. The ISA simply grants permits to countries to mine and drill for resources thereby giving companies and countries title – something vital to the very foundation of property rights</w:t>
      </w:r>
      <w:r w:rsidRPr="00826272">
        <w:t xml:space="preserve">. One cannot hold a property right if one does not first have title. Once title is granted and resource development takes place, certain Reagan amendments go into effect. Ronald Reagan fought for certain mineral rights for the U.S. and he got them in the 1994 amendments to the treaty. That’s why Reagan’s former Chief of Staff, James Baker, supports ratifying the LOTS. </w:t>
      </w:r>
      <w:r w:rsidRPr="00826272">
        <w:rPr>
          <w:rStyle w:val="StyleUnderline"/>
        </w:rPr>
        <w:t>Just as with any other resource development project, there is a royalty schedule: no royalty payments of any kind for the first five years of resource development and after five years the royalties cap at 7%.</w:t>
      </w:r>
      <w:r w:rsidRPr="00826272">
        <w:t xml:space="preserve"> Right now, Russia, China and 161 other countries are eligible to exploit global resources, enrich their nations, fill the ISA coffers with royalties, and then direct ISA expenditures around the world. </w:t>
      </w:r>
      <w:r w:rsidRPr="00826272">
        <w:rPr>
          <w:rStyle w:val="StyleUnderline"/>
        </w:rPr>
        <w:t>Once the U.S. ratifies the treaty, we would be granted 100% veto power as to how all ISA resources from all countries are allocated</w:t>
      </w:r>
      <w:r w:rsidRPr="00826272">
        <w:t xml:space="preserve">. That is why Condoleezza Rice endorses the treaty – </w:t>
      </w:r>
      <w:r w:rsidRPr="00826272">
        <w:rPr>
          <w:rStyle w:val="StyleUnderline"/>
        </w:rPr>
        <w:t>the U.S. pays up to 7% for just our country, but we get veto power over 100% of the ISA coffers for every royalty from every country. That means zero global mineral and oil wealth payments from anywhere in the world going to rouge states. The only way the U.S. can accomplish this is by ratifying the Law of the Sea Treaty</w:t>
      </w:r>
      <w:r w:rsidRPr="00826272">
        <w:t xml:space="preserve"> and taking our seat at the ISA.</w:t>
      </w:r>
    </w:p>
    <w:p w:rsidR="00295121" w:rsidRDefault="00295121" w:rsidP="00295121">
      <w:pPr>
        <w:pStyle w:val="Heading3"/>
      </w:pPr>
      <w:r>
        <w:t>LOST =/= Kill Sovereignty</w:t>
      </w:r>
    </w:p>
    <w:p w:rsidR="00295121" w:rsidRPr="00826272" w:rsidRDefault="00295121" w:rsidP="00295121">
      <w:pPr>
        <w:pStyle w:val="Heading4"/>
      </w:pPr>
      <w:r>
        <w:t>Ratifying the treaty won’t erode US sovereignty</w:t>
      </w:r>
    </w:p>
    <w:p w:rsidR="00295121" w:rsidRPr="00826272" w:rsidRDefault="00295121" w:rsidP="00295121">
      <w:pPr>
        <w:rPr>
          <w:rStyle w:val="Style13ptBold"/>
        </w:rPr>
      </w:pPr>
      <w:r w:rsidRPr="00826272">
        <w:rPr>
          <w:rStyle w:val="Style13ptBold"/>
        </w:rPr>
        <w:t xml:space="preserve">Langer, president of Institution for Liberty, 12 </w:t>
      </w:r>
    </w:p>
    <w:p w:rsidR="00295121" w:rsidRPr="00826272" w:rsidRDefault="00295121" w:rsidP="00295121">
      <w:pPr>
        <w:rPr>
          <w:rStyle w:val="StyleUnderline"/>
          <w:b/>
        </w:rPr>
      </w:pPr>
      <w:r w:rsidRPr="00826272">
        <w:t>(Andrew, 11/28/12, Real Clear Politics, “The Case for Ratification of the Law of the Sea,” http://www.realclearpolitics.com/articles/2012/11/28/the_case_for_ratification_of_the_law_of_the_sea_treaty_116272.html, 7/19/14, SM)</w:t>
      </w:r>
    </w:p>
    <w:p w:rsidR="00295121" w:rsidRPr="00E372F0" w:rsidRDefault="00295121" w:rsidP="00295121">
      <w:pPr>
        <w:rPr>
          <w:rStyle w:val="StyleUnderline"/>
        </w:rPr>
      </w:pPr>
      <w:r w:rsidRPr="00826272">
        <w:rPr>
          <w:rStyle w:val="StyleUnderline"/>
        </w:rPr>
        <w:t>Myth: Ratifying the treaty will erode U.S. sovereignty.</w:t>
      </w:r>
      <w:r w:rsidRPr="00E372F0">
        <w:rPr>
          <w:rStyle w:val="StyleUnderline"/>
          <w:sz w:val="12"/>
        </w:rPr>
        <w:t>¶</w:t>
      </w:r>
      <w:r w:rsidRPr="00E372F0">
        <w:rPr>
          <w:sz w:val="16"/>
        </w:rPr>
        <w:t xml:space="preserve"> Fact: </w:t>
      </w:r>
      <w:r w:rsidRPr="00826272">
        <w:rPr>
          <w:rStyle w:val="StyleUnderline"/>
        </w:rPr>
        <w:t>False. Ratifying the Treaty does not give one ounce of U.S. power to any other nation or to the United Nations</w:t>
      </w:r>
      <w:r w:rsidRPr="00E372F0">
        <w:rPr>
          <w:sz w:val="16"/>
        </w:rPr>
        <w:t xml:space="preserve">. In fact, </w:t>
      </w:r>
      <w:r w:rsidRPr="00826272">
        <w:rPr>
          <w:rStyle w:val="StyleUnderline"/>
        </w:rPr>
        <w:t>the opposite is true. Once the U.S. ratifies the Law of the Sea Treaty, America has 100% veto power over all other ISA expenditures and activities. Once we join the ISA, the U.S. can assert our sovereign will over every other nation – unilaterally</w:t>
      </w:r>
      <w:r w:rsidRPr="00E372F0">
        <w:rPr>
          <w:sz w:val="16"/>
        </w:rPr>
        <w:t xml:space="preserve">. Put another way, if the Law of the Sea Treaty is ratified, </w:t>
      </w:r>
      <w:r w:rsidRPr="00826272">
        <w:rPr>
          <w:rStyle w:val="StyleUnderline"/>
        </w:rPr>
        <w:t>the ISA will be forced to ask U.S. permission for all expenditures</w:t>
      </w:r>
      <w:r w:rsidRPr="00E372F0">
        <w:rPr>
          <w:sz w:val="16"/>
        </w:rPr>
        <w:t xml:space="preserve">. </w:t>
      </w:r>
      <w:r w:rsidRPr="00826272">
        <w:rPr>
          <w:rStyle w:val="StyleUnderline"/>
        </w:rPr>
        <w:t xml:space="preserve">Right now, the power vacuum created by America’s absence in the ISA is being filled by Russia and China – an </w:t>
      </w:r>
      <w:r w:rsidRPr="00826272">
        <w:rPr>
          <w:rStyle w:val="Emphasis"/>
        </w:rPr>
        <w:t>extremely dangerous proposition</w:t>
      </w:r>
      <w:r w:rsidRPr="00826272">
        <w:rPr>
          <w:rStyle w:val="StyleUnderline"/>
        </w:rPr>
        <w:t>.</w:t>
      </w:r>
      <w:r w:rsidRPr="00E372F0">
        <w:rPr>
          <w:sz w:val="16"/>
        </w:rPr>
        <w:t xml:space="preserve"> Also, Russia and China certainly did not ratify this treaty in order to erode their own sovereignty. </w:t>
      </w:r>
      <w:r w:rsidRPr="00E372F0">
        <w:rPr>
          <w:rStyle w:val="StyleUnderline"/>
        </w:rPr>
        <w:t>If Russia’s and China’s leaders are smart enough to ratify this treaty while preserving their national sovereignty, the U.S. can certainly do the same.</w:t>
      </w:r>
    </w:p>
    <w:p w:rsidR="00295121" w:rsidRDefault="00295121" w:rsidP="00295121"/>
    <w:p w:rsidR="00C1760D" w:rsidRPr="00C1760D" w:rsidRDefault="00C1760D" w:rsidP="00C1760D">
      <w:pPr>
        <w:pStyle w:val="Heading2"/>
      </w:pPr>
      <w:r w:rsidRPr="00C1760D">
        <w:t>T Answers</w:t>
      </w:r>
    </w:p>
    <w:p w:rsidR="00C1760D" w:rsidRPr="00C1760D" w:rsidRDefault="00C1760D" w:rsidP="00C1760D">
      <w:pPr>
        <w:pStyle w:val="Heading3"/>
      </w:pPr>
      <w:r w:rsidRPr="00C1760D">
        <w:t>Non-military</w:t>
      </w:r>
    </w:p>
    <w:p w:rsidR="00C1760D" w:rsidRPr="00C1760D" w:rsidRDefault="00C1760D" w:rsidP="00C1760D"/>
    <w:p w:rsidR="00C1760D" w:rsidRPr="00C1760D" w:rsidRDefault="00C1760D" w:rsidP="00C1760D">
      <w:pPr>
        <w:keepNext/>
        <w:keepLines/>
        <w:spacing w:before="40" w:after="0"/>
        <w:outlineLvl w:val="3"/>
        <w:rPr>
          <w:rFonts w:eastAsia="MS Gothic"/>
          <w:b/>
          <w:iCs/>
          <w:sz w:val="26"/>
        </w:rPr>
      </w:pPr>
      <w:proofErr w:type="spellStart"/>
      <w:r w:rsidRPr="00C1760D">
        <w:rPr>
          <w:rFonts w:eastAsia="MS Gothic"/>
          <w:b/>
          <w:iCs/>
          <w:sz w:val="26"/>
        </w:rPr>
        <w:t>Non military</w:t>
      </w:r>
      <w:proofErr w:type="spellEnd"/>
      <w:r w:rsidRPr="00C1760D">
        <w:rPr>
          <w:rFonts w:eastAsia="MS Gothic"/>
          <w:b/>
          <w:iCs/>
          <w:sz w:val="26"/>
        </w:rPr>
        <w:t xml:space="preserve"> means not involving the armed forces</w:t>
      </w:r>
    </w:p>
    <w:p w:rsidR="00C1760D" w:rsidRPr="00C1760D" w:rsidRDefault="00C1760D" w:rsidP="00C1760D">
      <w:pPr>
        <w:rPr>
          <w:rFonts w:eastAsia="Calibri"/>
        </w:rPr>
      </w:pPr>
      <w:r w:rsidRPr="00C1760D">
        <w:rPr>
          <w:rFonts w:eastAsia="Calibri"/>
          <w:b/>
        </w:rPr>
        <w:t>Oxford Dictionaries, ND</w:t>
      </w:r>
      <w:r w:rsidRPr="00C1760D">
        <w:rPr>
          <w:rFonts w:eastAsia="Calibri"/>
        </w:rPr>
        <w:t xml:space="preserve"> (No Name, No Date, Oxford Dictionaries, http://www.oxforddictionaries.com/us/definition/american_english/nonmilitary?q=non-military</w:t>
      </w:r>
      <w:r w:rsidRPr="00C1760D">
        <w:rPr>
          <w:rFonts w:eastAsia="Calibri"/>
          <w:bCs/>
          <w:sz w:val="26"/>
        </w:rPr>
        <w:t>, 6/30/14, ES)</w:t>
      </w:r>
    </w:p>
    <w:p w:rsidR="00C1760D" w:rsidRPr="00C1760D" w:rsidRDefault="00C1760D" w:rsidP="00C1760D">
      <w:pPr>
        <w:rPr>
          <w:rFonts w:eastAsia="Calibri"/>
        </w:rPr>
      </w:pPr>
      <w:r w:rsidRPr="00C1760D">
        <w:rPr>
          <w:rFonts w:eastAsia="Calibri"/>
          <w:b/>
          <w:u w:val="single"/>
        </w:rPr>
        <w:t>Not belonging to</w:t>
      </w:r>
      <w:r w:rsidRPr="00C1760D">
        <w:rPr>
          <w:rFonts w:eastAsia="Calibri"/>
        </w:rPr>
        <w:t xml:space="preserve">, characteristic of, </w:t>
      </w:r>
      <w:r w:rsidRPr="00C1760D">
        <w:rPr>
          <w:rFonts w:eastAsia="Calibri"/>
          <w:b/>
          <w:u w:val="single"/>
        </w:rPr>
        <w:t>or involving the armed forces</w:t>
      </w:r>
      <w:r w:rsidRPr="00C1760D">
        <w:rPr>
          <w:rFonts w:eastAsia="Calibri"/>
        </w:rPr>
        <w:t xml:space="preserve">; </w:t>
      </w:r>
      <w:proofErr w:type="spellStart"/>
      <w:r w:rsidRPr="00C1760D">
        <w:rPr>
          <w:rFonts w:eastAsia="Calibri"/>
          <w:b/>
          <w:u w:val="single"/>
        </w:rPr>
        <w:t>civilian</w:t>
      </w:r>
      <w:proofErr w:type="gramStart"/>
      <w:r w:rsidRPr="00C1760D">
        <w:rPr>
          <w:rFonts w:eastAsia="Calibri"/>
        </w:rPr>
        <w:t>:the</w:t>
      </w:r>
      <w:proofErr w:type="spellEnd"/>
      <w:proofErr w:type="gramEnd"/>
      <w:r w:rsidRPr="00C1760D">
        <w:rPr>
          <w:rFonts w:eastAsia="Calibri"/>
        </w:rPr>
        <w:t xml:space="preserve"> widespread destruction of nonmilitary targets</w:t>
      </w:r>
    </w:p>
    <w:p w:rsidR="00C1760D" w:rsidRPr="00C1760D" w:rsidRDefault="00C1760D" w:rsidP="00C1760D"/>
    <w:p w:rsidR="00C1760D" w:rsidRPr="00C1760D" w:rsidRDefault="00C1760D" w:rsidP="00C1760D">
      <w:pPr>
        <w:keepNext/>
        <w:keepLines/>
        <w:spacing w:before="40" w:after="0"/>
        <w:outlineLvl w:val="3"/>
        <w:rPr>
          <w:rFonts w:eastAsia="MS Gothic"/>
          <w:b/>
          <w:iCs/>
          <w:sz w:val="26"/>
        </w:rPr>
      </w:pPr>
      <w:r w:rsidRPr="00C1760D">
        <w:rPr>
          <w:rFonts w:eastAsia="MS Gothic"/>
          <w:b/>
          <w:iCs/>
          <w:sz w:val="26"/>
        </w:rPr>
        <w:t xml:space="preserve">Law of the Sea is </w:t>
      </w:r>
      <w:proofErr w:type="spellStart"/>
      <w:r w:rsidRPr="00C1760D">
        <w:rPr>
          <w:rFonts w:eastAsia="MS Gothic"/>
          <w:b/>
          <w:iCs/>
          <w:sz w:val="26"/>
        </w:rPr>
        <w:t>non military</w:t>
      </w:r>
      <w:proofErr w:type="spellEnd"/>
      <w:r w:rsidRPr="00C1760D">
        <w:rPr>
          <w:rFonts w:eastAsia="MS Gothic"/>
          <w:b/>
          <w:iCs/>
          <w:sz w:val="26"/>
        </w:rPr>
        <w:t xml:space="preserve"> – harms national security</w:t>
      </w:r>
    </w:p>
    <w:p w:rsidR="00C1760D" w:rsidRPr="00C1760D" w:rsidRDefault="00C1760D" w:rsidP="00C1760D">
      <w:pPr>
        <w:rPr>
          <w:rFonts w:eastAsia="Calibri"/>
        </w:rPr>
      </w:pPr>
      <w:proofErr w:type="spellStart"/>
      <w:r w:rsidRPr="00C1760D">
        <w:rPr>
          <w:rFonts w:eastAsia="Calibri"/>
          <w:b/>
        </w:rPr>
        <w:t>Bandow</w:t>
      </w:r>
      <w:proofErr w:type="spellEnd"/>
      <w:r w:rsidRPr="00C1760D">
        <w:rPr>
          <w:rFonts w:eastAsia="Calibri"/>
          <w:b/>
        </w:rPr>
        <w:t>, senior fellow @ The Cato Institute, 04</w:t>
      </w:r>
      <w:r w:rsidRPr="00C1760D">
        <w:rPr>
          <w:rFonts w:eastAsia="Calibri"/>
        </w:rPr>
        <w:t xml:space="preserve"> (Doug, 03/15/04, The Weekly Standard, “Sink the Law of the Sea Treaty”, http://www.cato.org/publications/commentary/sink-law-sea-treaty, 07/01/14, ES)</w:t>
      </w:r>
    </w:p>
    <w:p w:rsidR="00C1760D" w:rsidRPr="00C1760D" w:rsidRDefault="00C1760D" w:rsidP="00C1760D">
      <w:pPr>
        <w:rPr>
          <w:rFonts w:eastAsia="Calibri"/>
          <w:sz w:val="16"/>
        </w:rPr>
      </w:pPr>
      <w:r w:rsidRPr="00C1760D">
        <w:rPr>
          <w:rFonts w:eastAsia="Calibri"/>
          <w:sz w:val="16"/>
        </w:rPr>
        <w:t xml:space="preserve">At the same time, some ambiguous provisions may impinge on freedoms U.S. shipping now enjoys. In Senate testimony last fall, State Department legal adviser William H. Taft IV noted the importance of conditioning acceptance “upon the understanding that each Party has the exclusive right to determine which of its activities are ‘military activities’ and that such determination is not subject to review.” Whether other members will respect that claim is not at all certain. </w:t>
      </w:r>
      <w:r w:rsidRPr="00C1760D">
        <w:rPr>
          <w:rFonts w:eastAsia="Calibri"/>
          <w:b/>
          <w:u w:val="single"/>
        </w:rPr>
        <w:t>Admiral</w:t>
      </w:r>
      <w:r w:rsidRPr="00C1760D">
        <w:rPr>
          <w:rFonts w:eastAsia="Calibri"/>
          <w:sz w:val="16"/>
        </w:rPr>
        <w:t xml:space="preserve"> Michael G. </w:t>
      </w:r>
      <w:r w:rsidRPr="00C1760D">
        <w:rPr>
          <w:rFonts w:eastAsia="Calibri"/>
          <w:b/>
          <w:u w:val="single"/>
        </w:rPr>
        <w:t>Mullen</w:t>
      </w:r>
      <w:r w:rsidRPr="00C1760D">
        <w:rPr>
          <w:rFonts w:eastAsia="Calibri"/>
          <w:sz w:val="16"/>
        </w:rPr>
        <w:t xml:space="preserve">, the vice chief of naval operations, </w:t>
      </w:r>
      <w:r w:rsidRPr="00C1760D">
        <w:rPr>
          <w:rFonts w:eastAsia="Calibri"/>
          <w:b/>
          <w:u w:val="single"/>
        </w:rPr>
        <w:t>acknowledges</w:t>
      </w:r>
      <w:r w:rsidRPr="00C1760D">
        <w:rPr>
          <w:rFonts w:eastAsia="Calibri"/>
          <w:sz w:val="16"/>
        </w:rPr>
        <w:t xml:space="preserve"> the possibility </w:t>
      </w:r>
      <w:r w:rsidRPr="00C1760D">
        <w:rPr>
          <w:rFonts w:eastAsia="Calibri"/>
          <w:b/>
          <w:u w:val="single"/>
        </w:rPr>
        <w:t>that</w:t>
      </w:r>
      <w:r w:rsidRPr="00C1760D">
        <w:rPr>
          <w:rFonts w:eastAsia="Calibri"/>
          <w:sz w:val="16"/>
        </w:rPr>
        <w:t xml:space="preserve"> a </w:t>
      </w:r>
      <w:r w:rsidRPr="00C1760D">
        <w:rPr>
          <w:rFonts w:eastAsia="Calibri"/>
          <w:b/>
          <w:u w:val="single"/>
        </w:rPr>
        <w:t>Law of the Sea tribunal could rule adversely and harm U.S. “operational planning and activities, and our security</w:t>
      </w:r>
      <w:r w:rsidRPr="00C1760D">
        <w:rPr>
          <w:rFonts w:eastAsia="Calibri"/>
          <w:sz w:val="16"/>
        </w:rPr>
        <w:t>.”</w:t>
      </w:r>
    </w:p>
    <w:p w:rsidR="00C1760D" w:rsidRPr="00C1760D" w:rsidRDefault="00C1760D" w:rsidP="00C1760D"/>
    <w:p w:rsidR="00C1760D" w:rsidRPr="00C1760D" w:rsidRDefault="00C1760D" w:rsidP="00C1760D">
      <w:pPr>
        <w:pStyle w:val="Heading3"/>
      </w:pPr>
      <w:r w:rsidRPr="00C1760D">
        <w:t>Oceans</w:t>
      </w:r>
    </w:p>
    <w:p w:rsidR="00C1760D" w:rsidRPr="00C1760D" w:rsidRDefault="00C1760D" w:rsidP="00C1760D">
      <w:pPr>
        <w:keepNext/>
        <w:keepLines/>
        <w:spacing w:before="40" w:after="0"/>
        <w:outlineLvl w:val="3"/>
        <w:rPr>
          <w:rFonts w:eastAsia="Times New Roman" w:cstheme="majorBidi"/>
          <w:b/>
          <w:iCs/>
          <w:sz w:val="26"/>
        </w:rPr>
      </w:pPr>
      <w:r w:rsidRPr="00C1760D">
        <w:rPr>
          <w:rFonts w:eastAsia="Times New Roman" w:cstheme="majorBidi"/>
          <w:b/>
          <w:iCs/>
          <w:sz w:val="26"/>
        </w:rPr>
        <w:t xml:space="preserve">We meet: Arctic Ocean is one of the world’s oceans </w:t>
      </w:r>
    </w:p>
    <w:p w:rsidR="00C1760D" w:rsidRPr="00C1760D" w:rsidRDefault="00C1760D" w:rsidP="00C1760D">
      <w:pPr>
        <w:rPr>
          <w:rFonts w:eastAsia="Calibri"/>
        </w:rPr>
      </w:pPr>
      <w:r w:rsidRPr="00C1760D">
        <w:rPr>
          <w:rFonts w:eastAsia="Calibri"/>
          <w:b/>
          <w:bCs/>
          <w:sz w:val="26"/>
        </w:rPr>
        <w:t>NOAA, no date</w:t>
      </w:r>
      <w:r w:rsidRPr="00C1760D">
        <w:rPr>
          <w:rFonts w:eastAsia="Calibri"/>
        </w:rPr>
        <w:t xml:space="preserve"> – (National Oceanic and Atmospheric Administration, “Ocean Facts”, </w:t>
      </w:r>
      <w:hyperlink r:id="rId44" w:history="1">
        <w:r w:rsidRPr="00C1760D">
          <w:rPr>
            <w:rFonts w:eastAsia="Calibri"/>
          </w:rPr>
          <w:t>http://oceanservice.noaa.gov/facts/howmanyoceans.html</w:t>
        </w:r>
      </w:hyperlink>
      <w:r w:rsidRPr="00C1760D">
        <w:rPr>
          <w:rFonts w:eastAsia="Calibri"/>
        </w:rPr>
        <w:t xml:space="preserve">, 7/15/14, CM) </w:t>
      </w:r>
    </w:p>
    <w:p w:rsidR="00C1760D" w:rsidRPr="00C1760D" w:rsidRDefault="00C1760D" w:rsidP="00C1760D">
      <w:pPr>
        <w:rPr>
          <w:rFonts w:eastAsia="Calibri"/>
          <w:sz w:val="16"/>
        </w:rPr>
      </w:pPr>
      <w:r w:rsidRPr="00C1760D">
        <w:rPr>
          <w:rFonts w:eastAsia="Calibri"/>
          <w:sz w:val="16"/>
        </w:rPr>
        <w:t xml:space="preserve">While there is only one global ocean, </w:t>
      </w:r>
      <w:r w:rsidRPr="00C1760D">
        <w:rPr>
          <w:u w:val="single"/>
        </w:rPr>
        <w:t xml:space="preserve">the vast body of water that covers 71 percent of the Earth is geographically divided into distinct named regions. The boundaries between these regions have evolved over time for a variety of historical, cultural, geographical, and scientific </w:t>
      </w:r>
      <w:proofErr w:type="spellStart"/>
      <w:r w:rsidRPr="00C1760D">
        <w:rPr>
          <w:u w:val="single"/>
        </w:rPr>
        <w:t>reasons.</w:t>
      </w:r>
      <w:r w:rsidRPr="00C1760D">
        <w:rPr>
          <w:rFonts w:eastAsia="Calibri"/>
          <w:b/>
          <w:u w:val="single"/>
        </w:rPr>
        <w:t>Historically</w:t>
      </w:r>
      <w:proofErr w:type="spellEnd"/>
      <w:r w:rsidRPr="00C1760D">
        <w:rPr>
          <w:rFonts w:eastAsia="Calibri"/>
          <w:b/>
          <w:u w:val="single"/>
        </w:rPr>
        <w:t xml:space="preserve">, there are four named oceans: the Atlantic, Pacific, Indian, and Arctic. </w:t>
      </w:r>
      <w:r w:rsidRPr="00C1760D">
        <w:rPr>
          <w:sz w:val="16"/>
        </w:rPr>
        <w:t>However, most countries—including the United States—now recognize the Southern (Antarctic) as the fifth ocean.</w:t>
      </w:r>
      <w:r w:rsidRPr="00C1760D">
        <w:rPr>
          <w:rFonts w:eastAsia="Calibri"/>
          <w:sz w:val="16"/>
        </w:rPr>
        <w:t xml:space="preserve"> The Pacific, Atlantic, and Indian are known as the three major oceans. </w:t>
      </w:r>
      <w:r w:rsidRPr="00C1760D">
        <w:rPr>
          <w:sz w:val="16"/>
        </w:rPr>
        <w:t xml:space="preserve">The Southern Ocean is the 'newest' named ocean. It is recognized by the U.S. Board on Geographic Names as the body of water extending from the coast of Antarctica to the line of latitude at 60 degrees </w:t>
      </w:r>
      <w:proofErr w:type="gramStart"/>
      <w:r w:rsidRPr="00C1760D">
        <w:rPr>
          <w:sz w:val="16"/>
        </w:rPr>
        <w:t>South</w:t>
      </w:r>
      <w:proofErr w:type="gramEnd"/>
      <w:r w:rsidRPr="00C1760D">
        <w:rPr>
          <w:rFonts w:eastAsia="Calibri"/>
          <w:sz w:val="16"/>
        </w:rPr>
        <w:t>. The boundaries of this ocean were proposed to the International Hydrographic Organization in 2000. However, not all countries agree on the proposed boundaries, so this has yet to be ratified by members of the IHO. The U.S. is a member of the IHO, represented by the NOS Office of Coast Survey.</w:t>
      </w:r>
    </w:p>
    <w:p w:rsidR="00C1760D" w:rsidRPr="00C1760D" w:rsidRDefault="00C1760D" w:rsidP="00C1760D">
      <w:pPr>
        <w:keepNext/>
        <w:keepLines/>
        <w:spacing w:before="40" w:after="0"/>
        <w:outlineLvl w:val="3"/>
        <w:rPr>
          <w:rFonts w:eastAsia="Times New Roman"/>
          <w:b/>
          <w:iCs/>
          <w:sz w:val="26"/>
        </w:rPr>
      </w:pPr>
      <w:r w:rsidRPr="00C1760D">
        <w:rPr>
          <w:rFonts w:eastAsia="Times New Roman"/>
          <w:b/>
          <w:iCs/>
          <w:sz w:val="26"/>
        </w:rPr>
        <w:t>We meet: Oceans include the EEZ</w:t>
      </w:r>
    </w:p>
    <w:p w:rsidR="00C1760D" w:rsidRPr="00C1760D" w:rsidRDefault="00C1760D" w:rsidP="00C1760D">
      <w:pPr>
        <w:rPr>
          <w:rFonts w:eastAsia="Calibri"/>
        </w:rPr>
      </w:pPr>
      <w:r w:rsidRPr="00C1760D">
        <w:rPr>
          <w:rFonts w:eastAsia="Calibri"/>
          <w:b/>
          <w:bCs/>
          <w:sz w:val="26"/>
        </w:rPr>
        <w:t xml:space="preserve">Mathews, </w:t>
      </w:r>
      <w:r w:rsidRPr="00C1760D">
        <w:rPr>
          <w:rFonts w:eastAsiaTheme="majorEastAsia" w:cstheme="majorBidi"/>
          <w:b/>
          <w:iCs/>
          <w:sz w:val="26"/>
        </w:rPr>
        <w:t xml:space="preserve">Law Clerk for Conservation @ U of F, </w:t>
      </w:r>
      <w:r w:rsidRPr="00C1760D">
        <w:rPr>
          <w:rFonts w:eastAsia="Calibri"/>
          <w:b/>
          <w:bCs/>
          <w:sz w:val="26"/>
        </w:rPr>
        <w:t>11</w:t>
      </w:r>
      <w:r w:rsidRPr="00C1760D">
        <w:rPr>
          <w:rFonts w:eastAsia="Calibri"/>
        </w:rPr>
        <w:t xml:space="preserve"> – (Joe, at Springfield Law and Conservation Clinic Fellow at the University of Florida Conservation Clinic, “Redefining the Territorial Sea in the Clean Water Act: Replacing Outdated Terminology and Extending Regulatory Jurisdiction”, Sea Grant Law and Policy Journal, 4(1), </w:t>
      </w:r>
      <w:proofErr w:type="gramStart"/>
      <w:r w:rsidRPr="00C1760D">
        <w:rPr>
          <w:rFonts w:eastAsia="Calibri"/>
        </w:rPr>
        <w:t>Summer</w:t>
      </w:r>
      <w:proofErr w:type="gramEnd"/>
      <w:r w:rsidRPr="00C1760D">
        <w:rPr>
          <w:rFonts w:eastAsia="Calibri"/>
        </w:rPr>
        <w:t xml:space="preserve">, </w:t>
      </w:r>
      <w:hyperlink r:id="rId45" w:history="1">
        <w:r w:rsidRPr="00C1760D">
          <w:rPr>
            <w:rFonts w:eastAsia="Calibri"/>
          </w:rPr>
          <w:t>http://nsglc.olemiss.edu/sglpj/Vol4No1/Matthews.pdf</w:t>
        </w:r>
      </w:hyperlink>
      <w:r w:rsidRPr="00C1760D">
        <w:rPr>
          <w:rFonts w:eastAsia="Calibri"/>
        </w:rPr>
        <w:t xml:space="preserve">, CM) </w:t>
      </w:r>
    </w:p>
    <w:p w:rsidR="00C1760D" w:rsidRPr="00C1760D" w:rsidRDefault="00C1760D" w:rsidP="00C1760D">
      <w:pPr>
        <w:rPr>
          <w:rFonts w:eastAsia="Calibri"/>
          <w:sz w:val="16"/>
        </w:rPr>
      </w:pPr>
      <w:r w:rsidRPr="00C1760D">
        <w:rPr>
          <w:rFonts w:eastAsia="Calibri"/>
          <w:sz w:val="16"/>
        </w:rPr>
        <w:t xml:space="preserve">3. The Ocean </w:t>
      </w:r>
      <w:r w:rsidRPr="00C1760D">
        <w:rPr>
          <w:rFonts w:eastAsia="Calibri"/>
          <w:b/>
          <w:u w:val="single"/>
        </w:rPr>
        <w:t>The “ocean” is defined as “any portion of the high seas beyond the contiguous zone.”</w:t>
      </w:r>
      <w:r w:rsidRPr="00C1760D">
        <w:rPr>
          <w:rFonts w:eastAsia="Calibri"/>
          <w:sz w:val="16"/>
        </w:rPr>
        <w:t xml:space="preserve">49 Although the high seas is not defined in the CWA, </w:t>
      </w:r>
      <w:r w:rsidRPr="00C1760D">
        <w:rPr>
          <w:rFonts w:eastAsia="Calibri"/>
          <w:b/>
          <w:u w:val="single"/>
        </w:rPr>
        <w:t>the “ocean”</w:t>
      </w:r>
      <w:r w:rsidRPr="00C1760D">
        <w:rPr>
          <w:rFonts w:eastAsia="Calibri"/>
          <w:sz w:val="16"/>
        </w:rPr>
        <w:t xml:space="preserve"> as used in the CWA </w:t>
      </w:r>
      <w:r w:rsidRPr="00C1760D">
        <w:rPr>
          <w:rFonts w:eastAsia="Calibri"/>
          <w:b/>
          <w:u w:val="single"/>
        </w:rPr>
        <w:t>has been interpreted to include the Exclusive Economic Zone (seaward a distance of 200 nautical miles)</w:t>
      </w:r>
      <w:r w:rsidRPr="00C1760D">
        <w:rPr>
          <w:rFonts w:eastAsia="Calibri"/>
          <w:sz w:val="16"/>
        </w:rPr>
        <w:t xml:space="preserve">50 as </w:t>
      </w:r>
      <w:r w:rsidRPr="00C1760D">
        <w:rPr>
          <w:rFonts w:eastAsia="Calibri"/>
          <w:b/>
          <w:u w:val="single"/>
        </w:rPr>
        <w:t xml:space="preserve">well as the high seas beyond the jurisdictional reach of the </w:t>
      </w:r>
      <w:r w:rsidRPr="00C1760D">
        <w:rPr>
          <w:rFonts w:eastAsia="Calibri"/>
          <w:b/>
          <w:iCs/>
          <w:u w:val="single"/>
        </w:rPr>
        <w:t>U</w:t>
      </w:r>
      <w:r w:rsidRPr="00C1760D">
        <w:rPr>
          <w:rFonts w:eastAsia="Calibri"/>
          <w:sz w:val="16"/>
        </w:rPr>
        <w:t xml:space="preserve">nited </w:t>
      </w:r>
      <w:r w:rsidRPr="00C1760D">
        <w:rPr>
          <w:rFonts w:eastAsia="Calibri"/>
          <w:b/>
          <w:iCs/>
          <w:u w:val="single"/>
        </w:rPr>
        <w:t>S</w:t>
      </w:r>
      <w:r w:rsidRPr="00C1760D">
        <w:rPr>
          <w:rFonts w:eastAsia="Calibri"/>
          <w:sz w:val="16"/>
        </w:rPr>
        <w:t>tates.51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 Congress’ failure to update the CWA to reflect the existing extent of maritime claims under international law.</w:t>
      </w:r>
    </w:p>
    <w:p w:rsidR="00C1760D" w:rsidRPr="00C1760D" w:rsidRDefault="00C1760D" w:rsidP="00C1760D"/>
    <w:p w:rsidR="00C1760D" w:rsidRPr="00C1760D" w:rsidRDefault="00C1760D" w:rsidP="00C1760D">
      <w:pPr>
        <w:pStyle w:val="Heading3"/>
      </w:pPr>
      <w:r w:rsidRPr="00C1760D">
        <w:t xml:space="preserve">Development </w:t>
      </w:r>
    </w:p>
    <w:p w:rsidR="00C1760D" w:rsidRPr="00C1760D" w:rsidRDefault="00C1760D" w:rsidP="00C1760D">
      <w:pPr>
        <w:keepNext/>
        <w:keepLines/>
        <w:spacing w:before="40" w:after="0"/>
        <w:outlineLvl w:val="3"/>
        <w:rPr>
          <w:rFonts w:eastAsia="MS Gothic"/>
          <w:b/>
          <w:iCs/>
          <w:sz w:val="26"/>
        </w:rPr>
      </w:pPr>
      <w:r w:rsidRPr="00C1760D">
        <w:rPr>
          <w:rFonts w:eastAsia="MS Gothic"/>
          <w:b/>
          <w:iCs/>
          <w:sz w:val="26"/>
        </w:rPr>
        <w:t>We meet: Develop means to bring out the capabilities or possibilities of</w:t>
      </w:r>
    </w:p>
    <w:p w:rsidR="00C1760D" w:rsidRPr="00C1760D" w:rsidRDefault="00C1760D" w:rsidP="00C1760D">
      <w:pPr>
        <w:rPr>
          <w:rFonts w:eastAsia="Calibri"/>
        </w:rPr>
      </w:pPr>
      <w:r w:rsidRPr="00C1760D">
        <w:rPr>
          <w:rFonts w:eastAsia="Calibri"/>
          <w:b/>
        </w:rPr>
        <w:t>Dictionary.com, ND</w:t>
      </w:r>
      <w:r w:rsidRPr="00C1760D">
        <w:rPr>
          <w:rFonts w:eastAsia="Calibri"/>
        </w:rPr>
        <w:t xml:space="preserve"> (No Name, No Date, Dictionary dot com, http://dictionary.reference.com/browse/develop?s=t</w:t>
      </w:r>
      <w:r w:rsidRPr="00C1760D">
        <w:rPr>
          <w:rFonts w:eastAsia="Calibri"/>
          <w:bCs/>
          <w:sz w:val="26"/>
        </w:rPr>
        <w:t>, 6/30/14, ES)</w:t>
      </w:r>
    </w:p>
    <w:p w:rsidR="00C1760D" w:rsidRDefault="00C1760D" w:rsidP="00C1760D">
      <w:pPr>
        <w:rPr>
          <w:rFonts w:eastAsia="Calibri"/>
          <w:sz w:val="16"/>
        </w:rPr>
      </w:pPr>
      <w:proofErr w:type="spellStart"/>
      <w:proofErr w:type="gramStart"/>
      <w:r w:rsidRPr="00C1760D">
        <w:rPr>
          <w:rFonts w:eastAsia="Calibri" w:hint="eastAsia"/>
          <w:b/>
          <w:u w:val="single"/>
        </w:rPr>
        <w:t>de</w:t>
      </w:r>
      <w:r w:rsidRPr="00C1760D">
        <w:rPr>
          <w:rFonts w:eastAsia="Calibri" w:hint="eastAsia"/>
          <w:b/>
          <w:u w:val="single"/>
        </w:rPr>
        <w:t>·</w:t>
      </w:r>
      <w:proofErr w:type="gramEnd"/>
      <w:r w:rsidRPr="00C1760D">
        <w:rPr>
          <w:rFonts w:eastAsia="Calibri" w:hint="eastAsia"/>
          <w:b/>
          <w:u w:val="single"/>
        </w:rPr>
        <w:t>vel</w:t>
      </w:r>
      <w:r w:rsidRPr="00C1760D">
        <w:rPr>
          <w:rFonts w:eastAsia="Calibri" w:hint="eastAsia"/>
          <w:b/>
          <w:u w:val="single"/>
        </w:rPr>
        <w:t>·</w:t>
      </w:r>
      <w:r w:rsidRPr="00C1760D">
        <w:rPr>
          <w:rFonts w:eastAsia="Calibri" w:hint="eastAsia"/>
          <w:b/>
          <w:u w:val="single"/>
        </w:rPr>
        <w:t>op</w:t>
      </w:r>
      <w:proofErr w:type="spellEnd"/>
      <w:r w:rsidRPr="00C1760D">
        <w:rPr>
          <w:rFonts w:eastAsia="Calibri"/>
          <w:sz w:val="12"/>
        </w:rPr>
        <w:t>¶</w:t>
      </w:r>
      <w:r w:rsidRPr="00C1760D">
        <w:rPr>
          <w:rFonts w:eastAsia="Calibri"/>
          <w:sz w:val="16"/>
        </w:rPr>
        <w:t xml:space="preserve"> [</w:t>
      </w:r>
      <w:proofErr w:type="spellStart"/>
      <w:r w:rsidRPr="00C1760D">
        <w:rPr>
          <w:rFonts w:eastAsia="Calibri"/>
          <w:sz w:val="16"/>
        </w:rPr>
        <w:t>dih</w:t>
      </w:r>
      <w:proofErr w:type="spellEnd"/>
      <w:r w:rsidRPr="00C1760D">
        <w:rPr>
          <w:rFonts w:eastAsia="Calibri"/>
          <w:sz w:val="16"/>
        </w:rPr>
        <w:t>-</w:t>
      </w:r>
      <w:proofErr w:type="spellStart"/>
      <w:r w:rsidRPr="00C1760D">
        <w:rPr>
          <w:rFonts w:eastAsia="Calibri"/>
          <w:sz w:val="16"/>
        </w:rPr>
        <w:t>vel</w:t>
      </w:r>
      <w:proofErr w:type="spellEnd"/>
      <w:r w:rsidRPr="00C1760D">
        <w:rPr>
          <w:rFonts w:eastAsia="Calibri"/>
          <w:sz w:val="16"/>
        </w:rPr>
        <w:t>-uh</w:t>
      </w:r>
      <w:r w:rsidRPr="00C1760D">
        <w:rPr>
          <w:rFonts w:eastAsia="Calibri"/>
          <w:noProof/>
          <w:sz w:val="16"/>
        </w:rPr>
        <w:drawing>
          <wp:inline distT="0" distB="0" distL="0" distR="0" wp14:anchorId="618F8844" wp14:editId="5A6B77A3">
            <wp:extent cx="25400" cy="50800"/>
            <wp:effectExtent l="0" t="0" r="0" b="0"/>
            <wp:docPr id="1" name="Picture 1" descr="http://static.sfdict.com/dictstatic/dictionary/graphics/luna/thin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sfdict.com/dictstatic/dictionary/graphics/luna/thinsp.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400" cy="50800"/>
                    </a:xfrm>
                    <a:prstGeom prst="rect">
                      <a:avLst/>
                    </a:prstGeom>
                    <a:noFill/>
                    <a:ln>
                      <a:noFill/>
                    </a:ln>
                  </pic:spPr>
                </pic:pic>
              </a:graphicData>
            </a:graphic>
          </wp:inline>
        </w:drawing>
      </w:r>
      <w:r w:rsidRPr="00C1760D">
        <w:rPr>
          <w:rFonts w:eastAsia="Calibri"/>
          <w:noProof/>
          <w:sz w:val="16"/>
        </w:rPr>
        <w:drawing>
          <wp:inline distT="0" distB="0" distL="0" distR="0" wp14:anchorId="67D9875F" wp14:editId="1F2B3B94">
            <wp:extent cx="25400" cy="50800"/>
            <wp:effectExtent l="0" t="0" r="0" b="0"/>
            <wp:docPr id="2" name="Picture 2" descr="http://static.sfdict.com/dictstatic/dictionary/graphics/luna/thin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sfdict.com/dictstatic/dictionary/graphics/luna/thinsp.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400" cy="50800"/>
                    </a:xfrm>
                    <a:prstGeom prst="rect">
                      <a:avLst/>
                    </a:prstGeom>
                    <a:noFill/>
                    <a:ln>
                      <a:noFill/>
                    </a:ln>
                  </pic:spPr>
                </pic:pic>
              </a:graphicData>
            </a:graphic>
          </wp:inline>
        </w:drawing>
      </w:r>
      <w:r w:rsidRPr="00C1760D">
        <w:rPr>
          <w:rFonts w:eastAsia="Calibri"/>
          <w:sz w:val="16"/>
        </w:rPr>
        <w:t>p] Show IPA</w:t>
      </w:r>
      <w:r w:rsidRPr="00C1760D">
        <w:rPr>
          <w:rFonts w:eastAsia="Calibri"/>
          <w:sz w:val="12"/>
        </w:rPr>
        <w:t>¶</w:t>
      </w:r>
      <w:r w:rsidRPr="00C1760D">
        <w:rPr>
          <w:rFonts w:eastAsia="Calibri"/>
          <w:sz w:val="16"/>
        </w:rPr>
        <w:t xml:space="preserve"> verb (used with object)</w:t>
      </w:r>
      <w:r w:rsidRPr="00C1760D">
        <w:rPr>
          <w:rFonts w:eastAsia="Calibri"/>
          <w:sz w:val="12"/>
        </w:rPr>
        <w:t>¶</w:t>
      </w:r>
      <w:r w:rsidRPr="00C1760D">
        <w:rPr>
          <w:rFonts w:eastAsia="Calibri"/>
          <w:sz w:val="16"/>
        </w:rPr>
        <w:t xml:space="preserve"> 1.</w:t>
      </w:r>
      <w:r w:rsidRPr="00C1760D">
        <w:rPr>
          <w:rFonts w:eastAsia="Calibri"/>
          <w:sz w:val="12"/>
        </w:rPr>
        <w:t>¶</w:t>
      </w:r>
      <w:r w:rsidRPr="00C1760D">
        <w:rPr>
          <w:rFonts w:eastAsia="Calibri"/>
          <w:sz w:val="16"/>
        </w:rPr>
        <w:t xml:space="preserve"> to </w:t>
      </w:r>
      <w:r w:rsidRPr="00C1760D">
        <w:rPr>
          <w:rFonts w:eastAsia="Calibri"/>
          <w:b/>
          <w:u w:val="single"/>
        </w:rPr>
        <w:t>bring out the capabilities or possibilities of</w:t>
      </w:r>
      <w:r w:rsidRPr="00C1760D">
        <w:rPr>
          <w:rFonts w:eastAsia="Calibri"/>
          <w:sz w:val="16"/>
        </w:rPr>
        <w:t xml:space="preserve">; bring to a more advanced or effective state: </w:t>
      </w:r>
      <w:r w:rsidRPr="00C1760D">
        <w:rPr>
          <w:rFonts w:eastAsia="Calibri"/>
          <w:b/>
          <w:u w:val="single"/>
        </w:rPr>
        <w:t>to develop natural resources</w:t>
      </w:r>
      <w:r w:rsidRPr="00C1760D">
        <w:rPr>
          <w:rFonts w:eastAsia="Calibri"/>
          <w:sz w:val="16"/>
        </w:rPr>
        <w:t>; to develop one's musical talent.</w:t>
      </w:r>
    </w:p>
    <w:p w:rsidR="0017300B" w:rsidRPr="00C1760D" w:rsidRDefault="0017300B" w:rsidP="00C1760D">
      <w:pPr>
        <w:rPr>
          <w:rFonts w:eastAsia="Calibri"/>
          <w:sz w:val="16"/>
        </w:rPr>
      </w:pPr>
      <w:bookmarkStart w:id="0" w:name="_GoBack"/>
      <w:bookmarkEnd w:id="0"/>
    </w:p>
    <w:p w:rsidR="0017300B" w:rsidRPr="0017300B" w:rsidRDefault="0017300B" w:rsidP="0017300B">
      <w:pPr>
        <w:pStyle w:val="Heading4"/>
      </w:pPr>
      <w:r w:rsidRPr="0017300B">
        <w:t>Development includes preparation</w:t>
      </w:r>
    </w:p>
    <w:p w:rsidR="0017300B" w:rsidRDefault="0017300B" w:rsidP="0017300B">
      <w:pPr>
        <w:rPr>
          <w:rStyle w:val="Style13ptBold"/>
        </w:rPr>
      </w:pPr>
      <w:r>
        <w:rPr>
          <w:rStyle w:val="Style13ptBold"/>
        </w:rPr>
        <w:t>Energy Dictionary, 7</w:t>
      </w:r>
    </w:p>
    <w:p w:rsidR="0017300B" w:rsidRPr="00FA5297" w:rsidRDefault="0017300B" w:rsidP="0017300B">
      <w:pPr>
        <w:rPr>
          <w:rStyle w:val="Style13ptBold"/>
          <w:b w:val="0"/>
        </w:rPr>
      </w:pPr>
      <w:r w:rsidRPr="00FA5297">
        <w:rPr>
          <w:rStyle w:val="Style13ptBold"/>
        </w:rPr>
        <w:t xml:space="preserve">(Energy Dictionary, 11/3/07, Energy Dictionary, </w:t>
      </w:r>
      <w:hyperlink r:id="rId47" w:anchor="develop" w:history="1">
        <w:r w:rsidRPr="00FA5297">
          <w:rPr>
            <w:rStyle w:val="Hyperlink"/>
            <w:b/>
            <w:sz w:val="26"/>
          </w:rPr>
          <w:t>http://www.photius.com/energy/glossaryd.html#develop</w:t>
        </w:r>
      </w:hyperlink>
      <w:r w:rsidRPr="00FA5297">
        <w:rPr>
          <w:rStyle w:val="Style13ptBold"/>
        </w:rPr>
        <w:t>, 7/15/15, NB)</w:t>
      </w:r>
    </w:p>
    <w:p w:rsidR="00C1760D" w:rsidRPr="0017300B" w:rsidRDefault="0017300B" w:rsidP="00C1760D">
      <w:pPr>
        <w:rPr>
          <w:rFonts w:ascii="Times" w:hAnsi="Times"/>
          <w:sz w:val="20"/>
          <w:szCs w:val="20"/>
        </w:rPr>
      </w:pPr>
      <w:r w:rsidRPr="00FA5297">
        <w:rPr>
          <w:rStyle w:val="StyleUnderline"/>
        </w:rPr>
        <w:t>Development: The preparation of a specific mineral deposit for commercial production</w:t>
      </w:r>
      <w:r w:rsidRPr="00FA5297">
        <w:rPr>
          <w:shd w:val="clear" w:color="auto" w:fill="FFFFFF"/>
        </w:rPr>
        <w:t>; this preparation includes construction of access to the deposit and of facilities to extract the minerals. The development process is sometimes further distinguished between a preproduction stage and a current stage, with the distinction being made on the basis of whether the development work is performed before or after production from the mineral deposit has commenced on a commercial scale.</w:t>
      </w:r>
    </w:p>
    <w:p w:rsidR="00C1760D" w:rsidRPr="00C1760D" w:rsidRDefault="00C1760D" w:rsidP="00C1760D">
      <w:pPr>
        <w:keepNext/>
        <w:keepLines/>
        <w:spacing w:before="40" w:after="0"/>
        <w:outlineLvl w:val="3"/>
        <w:rPr>
          <w:rFonts w:eastAsia="Times New Roman"/>
          <w:b/>
          <w:iCs/>
          <w:sz w:val="26"/>
        </w:rPr>
      </w:pPr>
      <w:r w:rsidRPr="00C1760D">
        <w:rPr>
          <w:rFonts w:eastAsia="Times New Roman"/>
          <w:b/>
          <w:iCs/>
          <w:sz w:val="26"/>
        </w:rPr>
        <w:t>Federal ocean development occurs by creating legal frameworks such as LOST</w:t>
      </w:r>
    </w:p>
    <w:p w:rsidR="00C1760D" w:rsidRPr="00C1760D" w:rsidRDefault="00C1760D" w:rsidP="00C1760D">
      <w:pPr>
        <w:rPr>
          <w:rFonts w:eastAsia="Calibri"/>
        </w:rPr>
      </w:pPr>
      <w:r w:rsidRPr="00C1760D">
        <w:rPr>
          <w:rFonts w:eastAsiaTheme="majorEastAsia" w:cstheme="majorBidi"/>
          <w:b/>
          <w:iCs/>
          <w:sz w:val="26"/>
        </w:rPr>
        <w:t>Winter, E&amp;E reporter, 9</w:t>
      </w:r>
      <w:r w:rsidRPr="00C1760D">
        <w:rPr>
          <w:rFonts w:eastAsia="Calibri"/>
          <w:b/>
        </w:rPr>
        <w:t xml:space="preserve"> - </w:t>
      </w:r>
      <w:r w:rsidRPr="00C1760D">
        <w:rPr>
          <w:rFonts w:eastAsia="Calibri"/>
        </w:rPr>
        <w:t xml:space="preserve">(Allison, 8/24/09, </w:t>
      </w:r>
      <w:proofErr w:type="spellStart"/>
      <w:r w:rsidRPr="00C1760D">
        <w:rPr>
          <w:rFonts w:eastAsia="Calibri"/>
        </w:rPr>
        <w:t>Greenwire</w:t>
      </w:r>
      <w:proofErr w:type="spellEnd"/>
      <w:r w:rsidRPr="00C1760D">
        <w:rPr>
          <w:rFonts w:eastAsia="Calibri"/>
        </w:rPr>
        <w:t xml:space="preserve">, “White House task force crafting 'marching orders' for managing waters”, </w:t>
      </w:r>
      <w:hyperlink r:id="rId48" w:history="1">
        <w:r w:rsidRPr="00C1760D">
          <w:rPr>
            <w:rFonts w:eastAsia="Calibri"/>
          </w:rPr>
          <w:t>http://www.eenews.net/stories/81712/print</w:t>
        </w:r>
      </w:hyperlink>
      <w:r w:rsidRPr="00C1760D">
        <w:rPr>
          <w:rFonts w:eastAsia="Calibri"/>
        </w:rPr>
        <w:t xml:space="preserve">, 7/15/14, CM) </w:t>
      </w:r>
    </w:p>
    <w:p w:rsidR="00C1760D" w:rsidRPr="00C1760D" w:rsidRDefault="00C1760D" w:rsidP="00C1760D">
      <w:pPr>
        <w:rPr>
          <w:rFonts w:eastAsia="Calibri"/>
          <w:sz w:val="16"/>
        </w:rPr>
      </w:pPr>
      <w:r w:rsidRPr="00C1760D">
        <w:rPr>
          <w:rFonts w:eastAsia="Calibri"/>
          <w:b/>
          <w:u w:val="single"/>
        </w:rPr>
        <w:t>The new policy will likely provide "general guidance" to federal agencies on the national priorities for the ocean</w:t>
      </w:r>
      <w:r w:rsidRPr="00C1760D">
        <w:rPr>
          <w:rFonts w:eastAsia="Calibri"/>
          <w:sz w:val="16"/>
        </w:rPr>
        <w:t xml:space="preserve">, according to </w:t>
      </w:r>
      <w:proofErr w:type="spellStart"/>
      <w:r w:rsidRPr="00C1760D">
        <w:rPr>
          <w:rFonts w:eastAsia="Calibri"/>
          <w:sz w:val="16"/>
        </w:rPr>
        <w:t>Lubchenco</w:t>
      </w:r>
      <w:proofErr w:type="spellEnd"/>
      <w:r w:rsidRPr="00C1760D">
        <w:rPr>
          <w:rFonts w:eastAsia="Calibri"/>
          <w:sz w:val="16"/>
        </w:rPr>
        <w:t xml:space="preserve">. Further regulations or laws may be needed to translate the guidance into action, she said. "But its importance shouldn't be underestimated," </w:t>
      </w:r>
      <w:proofErr w:type="spellStart"/>
      <w:r w:rsidRPr="00C1760D">
        <w:rPr>
          <w:rFonts w:eastAsia="Calibri"/>
          <w:sz w:val="16"/>
        </w:rPr>
        <w:t>Lubchenco</w:t>
      </w:r>
      <w:proofErr w:type="spellEnd"/>
      <w:r w:rsidRPr="00C1760D">
        <w:rPr>
          <w:rFonts w:eastAsia="Calibri"/>
          <w:sz w:val="16"/>
        </w:rPr>
        <w:t xml:space="preserve"> said. "There are currently no guidelines, there is no cohesive statement about the nation's intent for the use of the waters and ecosystems under its jurisdiction." </w:t>
      </w:r>
      <w:r w:rsidRPr="00C1760D">
        <w:rPr>
          <w:rFonts w:eastAsia="Calibri"/>
          <w:b/>
          <w:u w:val="single"/>
        </w:rPr>
        <w:t xml:space="preserve">The next phase, the marine spatial planning framework, will set parameters for </w:t>
      </w:r>
      <w:r w:rsidRPr="00C1760D">
        <w:rPr>
          <w:rFonts w:eastAsia="Calibri"/>
          <w:b/>
          <w:iCs/>
          <w:u w:val="single"/>
        </w:rPr>
        <w:t>how the federal government could approach ocean development</w:t>
      </w:r>
      <w:r w:rsidRPr="00C1760D">
        <w:rPr>
          <w:rFonts w:eastAsia="Calibri"/>
          <w:sz w:val="16"/>
        </w:rPr>
        <w:t xml:space="preserve"> and conservation at the ecosystem level, rather than just project by project in different isolated agencies. </w:t>
      </w:r>
      <w:r w:rsidRPr="00C1760D">
        <w:rPr>
          <w:rFonts w:eastAsia="Calibri"/>
          <w:b/>
          <w:u w:val="single"/>
        </w:rPr>
        <w:t>The marine plan could eventually lead to a system of zoning the ocean for different uses, mapping out areas for different activities, such as energy development</w:t>
      </w:r>
      <w:r w:rsidRPr="00C1760D">
        <w:rPr>
          <w:rFonts w:eastAsia="Calibri"/>
          <w:sz w:val="16"/>
        </w:rPr>
        <w:t xml:space="preserve">, recreation or fishing. But </w:t>
      </w:r>
      <w:proofErr w:type="spellStart"/>
      <w:r w:rsidRPr="00C1760D">
        <w:rPr>
          <w:rFonts w:eastAsia="Calibri"/>
          <w:sz w:val="16"/>
        </w:rPr>
        <w:t>Lubchenco</w:t>
      </w:r>
      <w:proofErr w:type="spellEnd"/>
      <w:r w:rsidRPr="00C1760D">
        <w:rPr>
          <w:rFonts w:eastAsia="Calibri"/>
          <w:sz w:val="16"/>
        </w:rPr>
        <w:t xml:space="preserve"> said the task force is unlikely to come up with something that specific by the end of the year. Rather, she said the task force will likely assemble a "road map" for how to move ahead with more specific plans. "It's not clear how detailed we will be able to get," she said. "I think, in the time we have available, we will be making recommendations about a fairly generic approach framing what [marine spatial planning] is, what it looks like, who might be responsible and what it would include."</w:t>
      </w:r>
    </w:p>
    <w:p w:rsidR="00C1760D" w:rsidRPr="00C1760D" w:rsidRDefault="00C1760D" w:rsidP="00C1760D">
      <w:pPr>
        <w:rPr>
          <w:rFonts w:eastAsia="Calibri"/>
          <w:sz w:val="16"/>
        </w:rPr>
      </w:pPr>
    </w:p>
    <w:p w:rsidR="00C1760D" w:rsidRPr="00C1760D" w:rsidRDefault="00C1760D" w:rsidP="00C1760D">
      <w:pPr>
        <w:keepNext/>
        <w:keepLines/>
        <w:spacing w:before="40" w:after="0"/>
        <w:outlineLvl w:val="3"/>
        <w:rPr>
          <w:rFonts w:eastAsiaTheme="majorEastAsia" w:cstheme="majorBidi"/>
          <w:b/>
          <w:iCs/>
          <w:sz w:val="26"/>
        </w:rPr>
      </w:pPr>
      <w:r w:rsidRPr="00C1760D">
        <w:rPr>
          <w:rFonts w:eastAsiaTheme="majorEastAsia" w:cstheme="majorBidi"/>
          <w:b/>
          <w:iCs/>
          <w:sz w:val="26"/>
        </w:rPr>
        <w:t>Law of the Sea promotes development of oceans – new deep sea mining operations</w:t>
      </w:r>
    </w:p>
    <w:p w:rsidR="00C1760D" w:rsidRPr="00C1760D" w:rsidRDefault="00C1760D" w:rsidP="00C1760D">
      <w:pPr>
        <w:rPr>
          <w:rFonts w:eastAsia="Calibri"/>
        </w:rPr>
      </w:pPr>
      <w:r w:rsidRPr="00C1760D">
        <w:rPr>
          <w:rFonts w:eastAsia="Calibri"/>
          <w:b/>
        </w:rPr>
        <w:t>Moore, Director @ Center for National Security Law, 04</w:t>
      </w:r>
      <w:r w:rsidRPr="00C1760D">
        <w:rPr>
          <w:rFonts w:eastAsia="Calibri"/>
        </w:rPr>
        <w:t xml:space="preserve"> (John N., 05/12/04, Testimony before the House Committee on International Relations, “United States </w:t>
      </w:r>
      <w:proofErr w:type="spellStart"/>
      <w:r w:rsidRPr="00C1760D">
        <w:rPr>
          <w:rFonts w:eastAsia="Calibri"/>
        </w:rPr>
        <w:t>Adherance</w:t>
      </w:r>
      <w:proofErr w:type="spellEnd"/>
      <w:r w:rsidRPr="00C1760D">
        <w:rPr>
          <w:rFonts w:eastAsia="Calibri"/>
        </w:rPr>
        <w:t xml:space="preserve"> to the Law of the Sea Convention”, http://www.virginia.edu/colp/pdf/house-testimony.pdf, 07/01/14, ES)</w:t>
      </w:r>
    </w:p>
    <w:p w:rsidR="00C1760D" w:rsidRPr="00C1760D" w:rsidRDefault="00C1760D" w:rsidP="00C1760D">
      <w:pPr>
        <w:rPr>
          <w:rFonts w:eastAsia="Calibri"/>
          <w:sz w:val="16"/>
        </w:rPr>
      </w:pPr>
      <w:r w:rsidRPr="00C1760D">
        <w:rPr>
          <w:rFonts w:eastAsia="Calibri"/>
          <w:sz w:val="16"/>
        </w:rPr>
        <w:t>Assertions that the Convention will create authority for an international</w:t>
      </w:r>
      <w:r w:rsidRPr="00C1760D">
        <w:rPr>
          <w:rFonts w:eastAsia="Calibri"/>
          <w:sz w:val="12"/>
        </w:rPr>
        <w:t>¶</w:t>
      </w:r>
      <w:r w:rsidRPr="00C1760D">
        <w:rPr>
          <w:rFonts w:eastAsia="Calibri"/>
          <w:sz w:val="16"/>
        </w:rPr>
        <w:t xml:space="preserve"> organization to tax American citizens. </w:t>
      </w:r>
      <w:r w:rsidRPr="00C1760D">
        <w:rPr>
          <w:rFonts w:eastAsia="Calibri"/>
          <w:b/>
          <w:u w:val="single"/>
        </w:rPr>
        <w:t>The Convention</w:t>
      </w:r>
      <w:r w:rsidRPr="00C1760D">
        <w:rPr>
          <w:rFonts w:eastAsia="Calibri"/>
          <w:sz w:val="16"/>
        </w:rPr>
        <w:t xml:space="preserve"> does nothing of</w:t>
      </w:r>
      <w:r w:rsidRPr="00C1760D">
        <w:rPr>
          <w:rFonts w:eastAsia="Calibri"/>
          <w:sz w:val="12"/>
        </w:rPr>
        <w:t>¶</w:t>
      </w:r>
      <w:r w:rsidRPr="00C1760D">
        <w:rPr>
          <w:rFonts w:eastAsia="Calibri"/>
          <w:sz w:val="16"/>
        </w:rPr>
        <w:t xml:space="preserve"> the kind. It </w:t>
      </w:r>
      <w:r w:rsidRPr="00C1760D">
        <w:rPr>
          <w:rFonts w:eastAsia="Calibri"/>
          <w:b/>
          <w:u w:val="single"/>
        </w:rPr>
        <w:t>does</w:t>
      </w:r>
      <w:r w:rsidRPr="00C1760D">
        <w:rPr>
          <w:rFonts w:eastAsia="Calibri"/>
          <w:sz w:val="16"/>
        </w:rPr>
        <w:t xml:space="preserve"> provide for payments on “commercial terms” to </w:t>
      </w:r>
      <w:r w:rsidRPr="00C1760D">
        <w:rPr>
          <w:rFonts w:eastAsia="Calibri"/>
          <w:b/>
          <w:u w:val="single"/>
        </w:rPr>
        <w:t>mine</w:t>
      </w:r>
      <w:r w:rsidRPr="00C1760D">
        <w:rPr>
          <w:rFonts w:eastAsia="Calibri"/>
          <w:sz w:val="12"/>
        </w:rPr>
        <w:t>¶</w:t>
      </w:r>
      <w:r w:rsidRPr="00C1760D">
        <w:rPr>
          <w:rFonts w:eastAsia="Calibri"/>
          <w:b/>
          <w:u w:val="single"/>
        </w:rPr>
        <w:t xml:space="preserve"> deep seabed minerals</w:t>
      </w:r>
      <w:r w:rsidRPr="00C1760D">
        <w:rPr>
          <w:rFonts w:eastAsia="Calibri"/>
          <w:sz w:val="16"/>
        </w:rPr>
        <w:t xml:space="preserve"> that do not belong to the United States. This is</w:t>
      </w:r>
      <w:r w:rsidRPr="00C1760D">
        <w:rPr>
          <w:rFonts w:eastAsia="Calibri"/>
          <w:sz w:val="12"/>
        </w:rPr>
        <w:t>¶</w:t>
      </w:r>
      <w:r w:rsidRPr="00C1760D">
        <w:rPr>
          <w:rFonts w:eastAsia="Calibri"/>
          <w:sz w:val="16"/>
        </w:rPr>
        <w:t xml:space="preserve"> similar to payments to Indonesia or Chile for the ability to have access to</w:t>
      </w:r>
      <w:r w:rsidRPr="00C1760D">
        <w:rPr>
          <w:rFonts w:eastAsia="Calibri"/>
          <w:sz w:val="12"/>
        </w:rPr>
        <w:t>¶</w:t>
      </w:r>
      <w:r w:rsidRPr="00C1760D">
        <w:rPr>
          <w:rFonts w:eastAsia="Calibri"/>
          <w:sz w:val="16"/>
        </w:rPr>
        <w:t xml:space="preserve"> resources in those countries. We would not remotely regard payments</w:t>
      </w:r>
      <w:r w:rsidRPr="00C1760D">
        <w:rPr>
          <w:rFonts w:eastAsia="Calibri"/>
          <w:sz w:val="12"/>
        </w:rPr>
        <w:t>¶</w:t>
      </w:r>
      <w:r w:rsidRPr="00C1760D">
        <w:rPr>
          <w:rFonts w:eastAsia="Calibri"/>
          <w:sz w:val="16"/>
        </w:rPr>
        <w:t xml:space="preserve"> for such access as authority for taxation of American </w:t>
      </w:r>
      <w:proofErr w:type="gramStart"/>
      <w:r w:rsidRPr="00C1760D">
        <w:rPr>
          <w:rFonts w:eastAsia="Calibri"/>
          <w:sz w:val="16"/>
        </w:rPr>
        <w:t>citizens</w:t>
      </w:r>
      <w:proofErr w:type="gramEnd"/>
      <w:r w:rsidRPr="00C1760D">
        <w:rPr>
          <w:rFonts w:eastAsia="Calibri"/>
          <w:sz w:val="16"/>
        </w:rPr>
        <w:t xml:space="preserve"> by</w:t>
      </w:r>
      <w:r w:rsidRPr="00C1760D">
        <w:rPr>
          <w:rFonts w:eastAsia="Calibri"/>
          <w:sz w:val="12"/>
        </w:rPr>
        <w:t>¶</w:t>
      </w:r>
      <w:r w:rsidRPr="00C1760D">
        <w:rPr>
          <w:rFonts w:eastAsia="Calibri"/>
          <w:sz w:val="16"/>
        </w:rPr>
        <w:t xml:space="preserve"> Indonesia or Chile. Moreover, unlike arrangements for minerals mining</w:t>
      </w:r>
      <w:r w:rsidRPr="00C1760D">
        <w:rPr>
          <w:rFonts w:eastAsia="Calibri"/>
          <w:sz w:val="12"/>
        </w:rPr>
        <w:t>¶</w:t>
      </w:r>
      <w:r w:rsidRPr="00C1760D">
        <w:rPr>
          <w:rFonts w:eastAsia="Calibri"/>
          <w:sz w:val="16"/>
        </w:rPr>
        <w:t xml:space="preserve"> access in foreign countries, in the new deep seabed Authority United</w:t>
      </w:r>
      <w:r w:rsidRPr="00C1760D">
        <w:rPr>
          <w:rFonts w:eastAsia="Calibri"/>
          <w:sz w:val="12"/>
        </w:rPr>
        <w:t>¶</w:t>
      </w:r>
      <w:r w:rsidRPr="00C1760D">
        <w:rPr>
          <w:rFonts w:eastAsia="Calibri"/>
          <w:sz w:val="16"/>
        </w:rPr>
        <w:t xml:space="preserve"> States firms will have assured access to mine, and the disposition of</w:t>
      </w:r>
      <w:r w:rsidRPr="00C1760D">
        <w:rPr>
          <w:rFonts w:eastAsia="Calibri"/>
          <w:sz w:val="12"/>
        </w:rPr>
        <w:t>¶</w:t>
      </w:r>
      <w:r w:rsidRPr="00C1760D">
        <w:rPr>
          <w:rFonts w:eastAsia="Calibri"/>
          <w:sz w:val="16"/>
        </w:rPr>
        <w:t xml:space="preserve"> payments as well as the rules and regulations for such mining will be</w:t>
      </w:r>
      <w:r w:rsidRPr="00C1760D">
        <w:rPr>
          <w:rFonts w:eastAsia="Calibri"/>
          <w:sz w:val="12"/>
        </w:rPr>
        <w:t>¶</w:t>
      </w:r>
      <w:r w:rsidRPr="00C1760D">
        <w:rPr>
          <w:rFonts w:eastAsia="Calibri"/>
          <w:sz w:val="16"/>
        </w:rPr>
        <w:t xml:space="preserve"> subject to a United States veto. Moreover, that veto is exercisable with</w:t>
      </w:r>
      <w:r w:rsidRPr="00C1760D">
        <w:rPr>
          <w:rFonts w:eastAsia="Calibri"/>
          <w:sz w:val="12"/>
        </w:rPr>
        <w:t>¶</w:t>
      </w:r>
      <w:r w:rsidRPr="00C1760D">
        <w:rPr>
          <w:rFonts w:eastAsia="Calibri"/>
          <w:sz w:val="16"/>
        </w:rPr>
        <w:t xml:space="preserve"> respect to the distribution of revenues from firms of all other nations</w:t>
      </w:r>
      <w:r w:rsidRPr="00C1760D">
        <w:rPr>
          <w:rFonts w:eastAsia="Calibri"/>
          <w:sz w:val="12"/>
        </w:rPr>
        <w:t>¶</w:t>
      </w:r>
      <w:r w:rsidRPr="00C1760D">
        <w:rPr>
          <w:rFonts w:eastAsia="Calibri"/>
          <w:sz w:val="16"/>
        </w:rPr>
        <w:t xml:space="preserve"> mining the deep seabed – thus effectively multiplying the ability of the</w:t>
      </w:r>
      <w:r w:rsidRPr="00C1760D">
        <w:rPr>
          <w:rFonts w:eastAsia="Calibri"/>
          <w:sz w:val="12"/>
        </w:rPr>
        <w:t>¶</w:t>
      </w:r>
      <w:r w:rsidRPr="00C1760D">
        <w:rPr>
          <w:rFonts w:eastAsia="Calibri"/>
          <w:sz w:val="16"/>
        </w:rPr>
        <w:t xml:space="preserve"> United States to ensure that the distributions to states parties are put to a</w:t>
      </w:r>
      <w:r w:rsidRPr="00C1760D">
        <w:rPr>
          <w:rFonts w:eastAsia="Calibri"/>
          <w:sz w:val="12"/>
        </w:rPr>
        <w:t>¶</w:t>
      </w:r>
      <w:r w:rsidRPr="00C1760D">
        <w:rPr>
          <w:rFonts w:eastAsia="Calibri"/>
          <w:sz w:val="16"/>
        </w:rPr>
        <w:t xml:space="preserve"> good use. Similarly, </w:t>
      </w:r>
      <w:r w:rsidRPr="00C1760D">
        <w:rPr>
          <w:rFonts w:eastAsia="Calibri"/>
          <w:b/>
          <w:u w:val="single"/>
        </w:rPr>
        <w:t>the Convention provides for</w:t>
      </w:r>
      <w:r w:rsidRPr="00C1760D">
        <w:rPr>
          <w:rFonts w:eastAsia="Calibri"/>
          <w:sz w:val="16"/>
        </w:rPr>
        <w:t xml:space="preserve"> minimal revenue</w:t>
      </w:r>
      <w:r w:rsidRPr="00C1760D">
        <w:rPr>
          <w:rFonts w:eastAsia="Calibri"/>
          <w:sz w:val="12"/>
        </w:rPr>
        <w:t>¶</w:t>
      </w:r>
      <w:r w:rsidRPr="00C1760D">
        <w:rPr>
          <w:rFonts w:eastAsia="Calibri"/>
          <w:sz w:val="16"/>
        </w:rPr>
        <w:t xml:space="preserve"> sharing for </w:t>
      </w:r>
      <w:r w:rsidRPr="00C1760D">
        <w:rPr>
          <w:rFonts w:eastAsia="Calibri"/>
          <w:b/>
          <w:u w:val="single"/>
        </w:rPr>
        <w:t>oil and gas development in areas beyond the 200 mile</w:t>
      </w:r>
      <w:r w:rsidRPr="00C1760D">
        <w:rPr>
          <w:rFonts w:eastAsia="Calibri"/>
          <w:sz w:val="12"/>
        </w:rPr>
        <w:t>¶</w:t>
      </w:r>
      <w:r w:rsidRPr="00C1760D">
        <w:rPr>
          <w:rFonts w:eastAsia="Calibri"/>
          <w:b/>
          <w:u w:val="single"/>
        </w:rPr>
        <w:t xml:space="preserve"> economic zone</w:t>
      </w:r>
      <w:r w:rsidRPr="00C1760D">
        <w:rPr>
          <w:rFonts w:eastAsia="Calibri"/>
          <w:sz w:val="16"/>
        </w:rPr>
        <w:t>. Such revenues, which would amount to an average of</w:t>
      </w:r>
      <w:r w:rsidRPr="00C1760D">
        <w:rPr>
          <w:rFonts w:eastAsia="Calibri"/>
          <w:sz w:val="12"/>
        </w:rPr>
        <w:t>¶</w:t>
      </w:r>
      <w:r w:rsidRPr="00C1760D">
        <w:rPr>
          <w:rFonts w:eastAsia="Calibri"/>
          <w:sz w:val="16"/>
        </w:rPr>
        <w:t xml:space="preserve"> two to five percent over the life of a well, were an enormous bargain for</w:t>
      </w:r>
      <w:r w:rsidRPr="00C1760D">
        <w:rPr>
          <w:rFonts w:eastAsia="Calibri"/>
          <w:sz w:val="12"/>
        </w:rPr>
        <w:t>¶</w:t>
      </w:r>
      <w:r w:rsidRPr="00C1760D">
        <w:rPr>
          <w:rFonts w:eastAsia="Calibri"/>
          <w:sz w:val="16"/>
        </w:rPr>
        <w:t xml:space="preserve"> the United States as payment in return for our obtaining sovereign rights</w:t>
      </w:r>
      <w:r w:rsidRPr="00C1760D">
        <w:rPr>
          <w:rFonts w:eastAsia="Calibri"/>
          <w:sz w:val="12"/>
        </w:rPr>
        <w:t>¶</w:t>
      </w:r>
      <w:r w:rsidRPr="00C1760D">
        <w:rPr>
          <w:rFonts w:eastAsia="Calibri"/>
          <w:sz w:val="16"/>
        </w:rPr>
        <w:t xml:space="preserve"> over resources in an area of the continental shelf beyond 200 nautical</w:t>
      </w:r>
      <w:r w:rsidRPr="00C1760D">
        <w:rPr>
          <w:rFonts w:eastAsia="Calibri"/>
          <w:sz w:val="12"/>
        </w:rPr>
        <w:t>¶</w:t>
      </w:r>
      <w:r w:rsidRPr="00C1760D">
        <w:rPr>
          <w:rFonts w:eastAsia="Calibri"/>
          <w:sz w:val="16"/>
        </w:rPr>
        <w:t xml:space="preserve"> miles that is roughly equivalent to the size of California. That is, we</w:t>
      </w:r>
      <w:r w:rsidRPr="00C1760D">
        <w:rPr>
          <w:rFonts w:eastAsia="Calibri"/>
          <w:sz w:val="12"/>
        </w:rPr>
        <w:t>¶</w:t>
      </w:r>
      <w:r w:rsidRPr="00C1760D">
        <w:rPr>
          <w:rFonts w:eastAsia="Calibri"/>
          <w:sz w:val="16"/>
        </w:rPr>
        <w:t xml:space="preserve"> retain ninety-five to ninety-eight percent of the value of the future</w:t>
      </w:r>
      <w:r w:rsidRPr="00C1760D">
        <w:rPr>
          <w:rFonts w:eastAsia="Calibri"/>
          <w:sz w:val="12"/>
        </w:rPr>
        <w:t>¶</w:t>
      </w:r>
      <w:r w:rsidRPr="00C1760D">
        <w:rPr>
          <w:rFonts w:eastAsia="Calibri"/>
          <w:sz w:val="16"/>
        </w:rPr>
        <w:t xml:space="preserve"> resources in this area beyond the 200 mile economic zone placed under</w:t>
      </w:r>
      <w:r w:rsidRPr="00C1760D">
        <w:rPr>
          <w:rFonts w:eastAsia="Calibri"/>
          <w:sz w:val="12"/>
        </w:rPr>
        <w:t>¶</w:t>
      </w:r>
      <w:r w:rsidRPr="00C1760D">
        <w:rPr>
          <w:rFonts w:eastAsia="Calibri"/>
          <w:sz w:val="16"/>
        </w:rPr>
        <w:t xml:space="preserve"> United States resource jurisdiction by the Convention. Indeed, the</w:t>
      </w:r>
      <w:r w:rsidRPr="00C1760D">
        <w:rPr>
          <w:rFonts w:eastAsia="Calibri"/>
          <w:sz w:val="12"/>
        </w:rPr>
        <w:t>¶</w:t>
      </w:r>
      <w:r w:rsidRPr="00C1760D">
        <w:rPr>
          <w:rFonts w:eastAsia="Calibri"/>
          <w:sz w:val="16"/>
        </w:rPr>
        <w:t xml:space="preserve"> revenue sharing system adopted was drafted by a representative of an</w:t>
      </w:r>
      <w:r w:rsidRPr="00C1760D">
        <w:rPr>
          <w:rFonts w:eastAsia="Calibri"/>
          <w:sz w:val="12"/>
        </w:rPr>
        <w:t>¶</w:t>
      </w:r>
      <w:r w:rsidRPr="00C1760D">
        <w:rPr>
          <w:rFonts w:eastAsia="Calibri"/>
          <w:sz w:val="16"/>
        </w:rPr>
        <w:t xml:space="preserve"> American oil company on our law of the sea industry advisory group and</w:t>
      </w:r>
      <w:r w:rsidRPr="00C1760D">
        <w:rPr>
          <w:rFonts w:eastAsia="Calibri"/>
          <w:sz w:val="12"/>
        </w:rPr>
        <w:t>¶</w:t>
      </w:r>
      <w:r w:rsidRPr="00C1760D">
        <w:rPr>
          <w:rFonts w:eastAsia="Calibri"/>
          <w:sz w:val="16"/>
        </w:rPr>
        <w:t xml:space="preserve"> has been perfectly acceptable to the oil industry. And even beyond the</w:t>
      </w:r>
      <w:r w:rsidRPr="00C1760D">
        <w:rPr>
          <w:rFonts w:eastAsia="Calibri"/>
          <w:sz w:val="12"/>
        </w:rPr>
        <w:t>¶</w:t>
      </w:r>
      <w:r w:rsidRPr="00C1760D">
        <w:rPr>
          <w:rFonts w:eastAsia="Calibri"/>
          <w:sz w:val="16"/>
        </w:rPr>
        <w:t xml:space="preserve"> great bargain that was the purchase of Alaska, in this case not a penny is</w:t>
      </w:r>
      <w:r w:rsidRPr="00C1760D">
        <w:rPr>
          <w:rFonts w:eastAsia="Calibri"/>
          <w:sz w:val="12"/>
        </w:rPr>
        <w:t>¶</w:t>
      </w:r>
      <w:r w:rsidRPr="00C1760D">
        <w:rPr>
          <w:rFonts w:eastAsia="Calibri"/>
          <w:sz w:val="16"/>
        </w:rPr>
        <w:t xml:space="preserve"> due until seven years after production begins. Moreover, once again, the</w:t>
      </w:r>
      <w:r w:rsidRPr="00C1760D">
        <w:rPr>
          <w:rFonts w:eastAsia="Calibri"/>
          <w:sz w:val="12"/>
        </w:rPr>
        <w:t>¶</w:t>
      </w:r>
      <w:r w:rsidRPr="00C1760D">
        <w:rPr>
          <w:rFonts w:eastAsia="Calibri"/>
          <w:sz w:val="16"/>
        </w:rPr>
        <w:t xml:space="preserve"> distribution of any such revenues to states parties, including revenues</w:t>
      </w:r>
      <w:r w:rsidRPr="00C1760D">
        <w:rPr>
          <w:rFonts w:eastAsia="Calibri"/>
          <w:sz w:val="12"/>
        </w:rPr>
        <w:t>¶</w:t>
      </w:r>
      <w:r w:rsidRPr="00C1760D">
        <w:rPr>
          <w:rFonts w:eastAsia="Calibri"/>
          <w:sz w:val="16"/>
        </w:rPr>
        <w:t xml:space="preserve"> from this small royalty from all production beyond 200 miles from other</w:t>
      </w:r>
      <w:r w:rsidRPr="00C1760D">
        <w:rPr>
          <w:rFonts w:eastAsia="Calibri"/>
          <w:sz w:val="12"/>
        </w:rPr>
        <w:t>¶</w:t>
      </w:r>
      <w:r w:rsidRPr="00C1760D">
        <w:rPr>
          <w:rFonts w:eastAsia="Calibri"/>
          <w:sz w:val="16"/>
        </w:rPr>
        <w:t xml:space="preserve"> nations, would be subject to a United States veto; and</w:t>
      </w:r>
    </w:p>
    <w:p w:rsidR="00285E70" w:rsidRPr="00285E70" w:rsidRDefault="00285E70" w:rsidP="00285E70">
      <w:pPr>
        <w:keepNext/>
        <w:keepLines/>
        <w:spacing w:before="40" w:after="0"/>
        <w:outlineLvl w:val="3"/>
        <w:rPr>
          <w:rFonts w:eastAsiaTheme="majorEastAsia" w:cstheme="majorBidi"/>
          <w:b/>
          <w:iCs/>
          <w:sz w:val="26"/>
        </w:rPr>
      </w:pPr>
      <w:r w:rsidRPr="00285E70">
        <w:rPr>
          <w:rFonts w:eastAsiaTheme="majorEastAsia" w:cstheme="majorBidi"/>
          <w:b/>
          <w:iCs/>
          <w:sz w:val="26"/>
        </w:rPr>
        <w:t>LOST is both development and exploration, prefer our evidence, it’s a summary of the treaty from a database of treaties</w:t>
      </w:r>
    </w:p>
    <w:p w:rsidR="00285E70" w:rsidRPr="00285E70" w:rsidRDefault="00285E70" w:rsidP="00285E70">
      <w:pPr>
        <w:rPr>
          <w:b/>
          <w:bCs/>
          <w:sz w:val="26"/>
        </w:rPr>
      </w:pPr>
      <w:r w:rsidRPr="00285E70">
        <w:rPr>
          <w:b/>
          <w:bCs/>
          <w:sz w:val="26"/>
        </w:rPr>
        <w:t>Treaties Office Database, no date</w:t>
      </w:r>
    </w:p>
    <w:p w:rsidR="00285E70" w:rsidRPr="00285E70" w:rsidRDefault="00285E70" w:rsidP="00285E70">
      <w:r w:rsidRPr="00285E70">
        <w:t xml:space="preserve">(Treaties Office Database, no date, European Union External Action, “Summary of Treaty”, </w:t>
      </w:r>
      <w:hyperlink r:id="rId49" w:history="1">
        <w:r w:rsidRPr="00285E70">
          <w:t>http://ec.europa.eu/world/agreements/prepareCreateTreatiesWorkspace/treatiesGeneralData.do?redirect=true&amp;treatyId=511</w:t>
        </w:r>
      </w:hyperlink>
      <w:r w:rsidRPr="00285E70">
        <w:t>, 7/15/14, JW)</w:t>
      </w:r>
    </w:p>
    <w:p w:rsidR="00C1760D" w:rsidRPr="00C1760D" w:rsidRDefault="00285E70" w:rsidP="00C1760D">
      <w:r w:rsidRPr="00285E70">
        <w:rPr>
          <w:u w:val="single"/>
        </w:rPr>
        <w:t>The Convention</w:t>
      </w:r>
      <w:r w:rsidRPr="00285E70">
        <w:t xml:space="preserve"> establishes a comprehensive legal framework to regulate all ocean space, its uses and resources. It contains, among other things, provisions relating to the territorial sea, the contiguous zone, the continental shelf, the exclusive economic zone and the high seas. It also </w:t>
      </w:r>
      <w:r w:rsidRPr="00285E70">
        <w:rPr>
          <w:u w:val="single"/>
        </w:rPr>
        <w:t>provides</w:t>
      </w:r>
      <w:r w:rsidRPr="00285E70">
        <w:t xml:space="preserve"> for the protection and preservation of the marine environment, for marine scientific research and for the </w:t>
      </w:r>
      <w:r w:rsidRPr="00285E70">
        <w:rPr>
          <w:u w:val="single"/>
        </w:rPr>
        <w:t>development and transfer of marine technology.</w:t>
      </w:r>
      <w:r w:rsidRPr="00285E70">
        <w:t xml:space="preserve"> </w:t>
      </w:r>
      <w:r w:rsidRPr="00285E70">
        <w:rPr>
          <w:u w:val="single"/>
        </w:rPr>
        <w:t>One of the most important parts of the Convention concerns the exploration for and exploitation of the resources of the seabed and ocean floor and subsoil thereof, beyond the limits of national jurisdiction (the Area).</w:t>
      </w:r>
      <w:r w:rsidRPr="00285E70">
        <w:t xml:space="preserve"> The Convention declares the Area and its resources to be "the common heritage of mankind". The International Seabed Authority, established by the Convention, administers the resources of the Area. </w:t>
      </w:r>
    </w:p>
    <w:p w:rsidR="00CF0664" w:rsidRDefault="00CF0664" w:rsidP="00CF0664">
      <w:pPr>
        <w:pStyle w:val="Heading4"/>
      </w:pPr>
      <w:r>
        <w:t xml:space="preserve">We Meet LOST’s EEZ’s provide a mechanism of exploration  </w:t>
      </w:r>
    </w:p>
    <w:p w:rsidR="00CF0664" w:rsidRPr="00157586" w:rsidRDefault="00CF0664" w:rsidP="00CF0664">
      <w:pPr>
        <w:rPr>
          <w:rStyle w:val="Style13ptBold"/>
        </w:rPr>
      </w:pPr>
      <w:proofErr w:type="spellStart"/>
      <w:r>
        <w:rPr>
          <w:rStyle w:val="Style13ptBold"/>
        </w:rPr>
        <w:t>LeGresley</w:t>
      </w:r>
      <w:proofErr w:type="spellEnd"/>
      <w:r>
        <w:rPr>
          <w:rStyle w:val="Style13ptBold"/>
        </w:rPr>
        <w:t>, 93</w:t>
      </w:r>
      <w:r w:rsidRPr="00157586">
        <w:rPr>
          <w:rStyle w:val="Style13ptBold"/>
          <w:b w:val="0"/>
        </w:rPr>
        <w:t>(</w:t>
      </w:r>
      <w:proofErr w:type="spellStart"/>
      <w:r w:rsidRPr="00157586">
        <w:rPr>
          <w:rStyle w:val="Style13ptBold"/>
          <w:b w:val="0"/>
        </w:rPr>
        <w:t>eric</w:t>
      </w:r>
      <w:proofErr w:type="spellEnd"/>
      <w:r w:rsidRPr="00157586">
        <w:rPr>
          <w:rStyle w:val="Style13ptBold"/>
          <w:b w:val="0"/>
        </w:rPr>
        <w:t>, 2/1993</w:t>
      </w:r>
      <w:proofErr w:type="gramStart"/>
      <w:r w:rsidRPr="00157586">
        <w:rPr>
          <w:rStyle w:val="Style13ptBold"/>
          <w:b w:val="0"/>
        </w:rPr>
        <w:t>,l</w:t>
      </w:r>
      <w:proofErr w:type="gramEnd"/>
      <w:r w:rsidRPr="00157586">
        <w:rPr>
          <w:rStyle w:val="Style13ptBold"/>
          <w:b w:val="0"/>
        </w:rPr>
        <w:t xml:space="preserve"> Law and Government </w:t>
      </w:r>
      <w:proofErr w:type="spellStart"/>
      <w:r w:rsidRPr="00157586">
        <w:rPr>
          <w:rStyle w:val="Style13ptBold"/>
          <w:b w:val="0"/>
        </w:rPr>
        <w:t>Divison</w:t>
      </w:r>
      <w:proofErr w:type="spellEnd"/>
      <w:r w:rsidRPr="00157586">
        <w:rPr>
          <w:rStyle w:val="Style13ptBold"/>
          <w:b w:val="0"/>
        </w:rPr>
        <w:t>, "The law of the Sea Convention",publications.gc.ca/Collection-R/LoPBdP/BP/bp322-e.htm,7/15/14,AW)</w:t>
      </w:r>
    </w:p>
    <w:p w:rsidR="00CF0664" w:rsidRDefault="00CF0664" w:rsidP="00CF0664">
      <w:r>
        <w:t>Within the EEZ</w:t>
      </w:r>
      <w:r w:rsidRPr="00157586">
        <w:rPr>
          <w:rStyle w:val="StyleUnderline"/>
        </w:rPr>
        <w:t>, the coastal State has two basic rights</w:t>
      </w:r>
      <w:r>
        <w:t xml:space="preserve">: one economic, one jurisdictional. Economically, </w:t>
      </w:r>
      <w:r w:rsidRPr="00157586">
        <w:rPr>
          <w:rStyle w:val="StyleUnderline"/>
        </w:rPr>
        <w:t xml:space="preserve">the coastal State has sovereign </w:t>
      </w:r>
      <w:proofErr w:type="gramStart"/>
      <w:r w:rsidRPr="00157586">
        <w:rPr>
          <w:rStyle w:val="StyleUnderline"/>
        </w:rPr>
        <w:t>rights(</w:t>
      </w:r>
      <w:proofErr w:type="gramEnd"/>
      <w:r w:rsidRPr="00157586">
        <w:rPr>
          <w:rStyle w:val="StyleUnderline"/>
        </w:rPr>
        <w:t>13) for the purpose of explorin</w:t>
      </w:r>
      <w:r>
        <w:t xml:space="preserve">g, exploiting, conserving and </w:t>
      </w:r>
      <w:r w:rsidRPr="00157586">
        <w:rPr>
          <w:rStyle w:val="StyleUnderline"/>
        </w:rPr>
        <w:t>managing the living and non-living resources of the water column</w:t>
      </w:r>
      <w:r>
        <w:t>, sea-bed and subsea strata and other activities of economic exploitation. Jurisdictionally, the coastal State has jurisdiction over artificial structures, marine research and marine environmental protection. One could also read this environmental protection right as a duty, as this would be consistent with the title in the relevant provision of the LOSC. In total, these rights are very far from outright sovereignty.</w:t>
      </w:r>
    </w:p>
    <w:p w:rsidR="00CF0664" w:rsidRDefault="00CF0664" w:rsidP="00CF0664">
      <w:pPr>
        <w:pStyle w:val="Heading4"/>
      </w:pPr>
      <w:r>
        <w:t xml:space="preserve">We Meet Lost gives a framework for Development </w:t>
      </w:r>
    </w:p>
    <w:p w:rsidR="00CF0664" w:rsidRDefault="00CF0664" w:rsidP="00CF0664">
      <w:r w:rsidRPr="00CA4154">
        <w:rPr>
          <w:rStyle w:val="StyleUnderline"/>
        </w:rPr>
        <w:t>Activities in the Area shall, as specifically provided for in this Part, be carried out in such a manner as to foster healthy development</w:t>
      </w:r>
      <w:r>
        <w:t xml:space="preserve"> of the world economy and balanced growth of international trade, and to promote international cooperation for the over-all development of all countries, especially developing States, and with a view to ensuring: (a</w:t>
      </w:r>
      <w:r w:rsidRPr="00CA4154">
        <w:rPr>
          <w:rStyle w:val="StyleUnderline"/>
        </w:rPr>
        <w:t>) the development of the resources of the Area; (b) orderly, safe and rational management of the resources of the Area</w:t>
      </w:r>
      <w:r>
        <w:t>, including the efficient conduct of activities in the Area and, in75</w:t>
      </w:r>
    </w:p>
    <w:p w:rsidR="00CF0664" w:rsidRDefault="00CF0664" w:rsidP="00CF0664"/>
    <w:p w:rsidR="00CF0664" w:rsidRDefault="00CF0664" w:rsidP="00CF0664">
      <w:pPr>
        <w:pStyle w:val="Heading4"/>
      </w:pPr>
      <w:proofErr w:type="spellStart"/>
      <w:r>
        <w:t>Eeez’s</w:t>
      </w:r>
      <w:proofErr w:type="spellEnd"/>
      <w:r>
        <w:t xml:space="preserve"> are not oceans</w:t>
      </w:r>
    </w:p>
    <w:p w:rsidR="00CF0664" w:rsidRPr="005122B7" w:rsidRDefault="00CF0664" w:rsidP="00CF0664">
      <w:pPr>
        <w:rPr>
          <w:rStyle w:val="Style13ptBold"/>
        </w:rPr>
      </w:pPr>
      <w:r>
        <w:rPr>
          <w:rStyle w:val="Style13ptBold"/>
        </w:rPr>
        <w:t>UN, 82</w:t>
      </w:r>
      <w:r w:rsidRPr="005122B7">
        <w:t>(UN</w:t>
      </w:r>
      <w:proofErr w:type="gramStart"/>
      <w:r w:rsidRPr="005122B7">
        <w:t>,1982,The</w:t>
      </w:r>
      <w:proofErr w:type="gramEnd"/>
      <w:r w:rsidRPr="005122B7">
        <w:t xml:space="preserve"> United </w:t>
      </w:r>
      <w:proofErr w:type="spellStart"/>
      <w:r w:rsidRPr="005122B7">
        <w:t>Nations,"united</w:t>
      </w:r>
      <w:proofErr w:type="spellEnd"/>
      <w:r w:rsidRPr="005122B7">
        <w:t xml:space="preserve"> nations convention on the law of the sea",www.un.org/depts/los/convention_agreements/texts/unclos/unclos_e.pdf,7/15/14,AW)</w:t>
      </w:r>
    </w:p>
    <w:p w:rsidR="00CF0664" w:rsidRPr="000B5586" w:rsidRDefault="00CF0664" w:rsidP="00CF0664">
      <w:pPr>
        <w:rPr>
          <w:rStyle w:val="Style13ptBold"/>
          <w:b w:val="0"/>
          <w:bCs w:val="0"/>
          <w:sz w:val="22"/>
        </w:rPr>
      </w:pPr>
      <w:r>
        <w:rPr>
          <w:rStyle w:val="Style13ptBold"/>
          <w:b w:val="0"/>
          <w:bCs w:val="0"/>
          <w:sz w:val="22"/>
        </w:rPr>
        <w:t xml:space="preserve">Desiring by this Convention to develop the principles embodied in resolution 2749 (XXV) of 17 December 1970 in which the General Assembly of the United Nations solemnly declared inter alia that </w:t>
      </w:r>
      <w:r w:rsidRPr="00F33715">
        <w:rPr>
          <w:rStyle w:val="StyleUnderline"/>
        </w:rPr>
        <w:t>the area of the seabed and ocean floor and the subsoil thereof, beyond the limits of national jurisdiction, as well as its resources, are the common heritage of mankind</w:t>
      </w:r>
      <w:r>
        <w:rPr>
          <w:rStyle w:val="Style13ptBold"/>
          <w:b w:val="0"/>
          <w:bCs w:val="0"/>
          <w:sz w:val="22"/>
        </w:rPr>
        <w:t>, the exploration and exploitation of which shall be carried out for the benefit of mankind as a whole, irrespective of the geographical location of States,</w:t>
      </w:r>
    </w:p>
    <w:p w:rsidR="00CF0664" w:rsidRPr="008C1B2E" w:rsidRDefault="00CF0664" w:rsidP="00CF0664"/>
    <w:p w:rsidR="00C1760D" w:rsidRDefault="00C1760D" w:rsidP="00C1760D"/>
    <w:p w:rsidR="00C1760D" w:rsidRDefault="00C1760D" w:rsidP="00C1760D">
      <w:pPr>
        <w:pStyle w:val="Heading2"/>
      </w:pPr>
      <w:r w:rsidRPr="007852F5">
        <w:t>AT: Politics</w:t>
      </w:r>
    </w:p>
    <w:p w:rsidR="00C1760D" w:rsidRDefault="00C1760D" w:rsidP="00C1760D">
      <w:pPr>
        <w:pStyle w:val="Heading3"/>
      </w:pPr>
      <w:r>
        <w:t>Plan Popular – GOP</w:t>
      </w:r>
    </w:p>
    <w:p w:rsidR="00C1760D" w:rsidRPr="00846A24" w:rsidRDefault="00C1760D" w:rsidP="00C1760D">
      <w:pPr>
        <w:pStyle w:val="Heading4"/>
      </w:pPr>
      <w:r>
        <w:t xml:space="preserve">Large Support for LOST, No Opposition from Republicans </w:t>
      </w:r>
    </w:p>
    <w:p w:rsidR="00C1760D" w:rsidRPr="00846A24" w:rsidRDefault="00C1760D" w:rsidP="00C1760D">
      <w:pPr>
        <w:rPr>
          <w:rStyle w:val="Style13ptBold"/>
        </w:rPr>
      </w:pPr>
      <w:proofErr w:type="spellStart"/>
      <w:r w:rsidRPr="00846A24">
        <w:rPr>
          <w:rStyle w:val="Style13ptBold"/>
        </w:rPr>
        <w:t>Worldwatch</w:t>
      </w:r>
      <w:proofErr w:type="spellEnd"/>
      <w:r w:rsidRPr="00846A24">
        <w:rPr>
          <w:rStyle w:val="Style13ptBold"/>
        </w:rPr>
        <w:t xml:space="preserve"> Institute, 14</w:t>
      </w:r>
    </w:p>
    <w:p w:rsidR="00C1760D" w:rsidRPr="00C1760D" w:rsidRDefault="00C1760D" w:rsidP="00C1760D">
      <w:pPr>
        <w:rPr>
          <w:rStyle w:val="StyleUnderline"/>
          <w:u w:val="none"/>
        </w:rPr>
      </w:pPr>
      <w:r w:rsidRPr="00846A24">
        <w:t>(</w:t>
      </w:r>
      <w:proofErr w:type="spellStart"/>
      <w:r w:rsidRPr="00846A24">
        <w:t>Worldwatch</w:t>
      </w:r>
      <w:proofErr w:type="spellEnd"/>
      <w:r w:rsidRPr="00846A24">
        <w:t xml:space="preserve"> Institute, 7/19/14, </w:t>
      </w:r>
      <w:proofErr w:type="spellStart"/>
      <w:r w:rsidRPr="00846A24">
        <w:t>Worldwatch</w:t>
      </w:r>
      <w:proofErr w:type="spellEnd"/>
      <w:r w:rsidRPr="00846A24">
        <w:t xml:space="preserve"> Institute, “U.S. Leaders Support Law of the Sea Treaty,” </w:t>
      </w:r>
      <w:hyperlink r:id="rId50" w:history="1">
        <w:r w:rsidRPr="00846A24">
          <w:t>http://www.worldwatch.org/node/5993</w:t>
        </w:r>
      </w:hyperlink>
      <w:r w:rsidRPr="00846A24">
        <w:t>, 7/19/14, TH)</w:t>
      </w:r>
    </w:p>
    <w:p w:rsidR="00C1760D" w:rsidRPr="002F1DA7" w:rsidRDefault="00C1760D" w:rsidP="00C1760D">
      <w:pPr>
        <w:rPr>
          <w:u w:val="single"/>
        </w:rPr>
      </w:pPr>
      <w:r w:rsidRPr="008A26AD">
        <w:rPr>
          <w:rStyle w:val="StyleUnderline"/>
        </w:rPr>
        <w:t>Newly appointed U.S. leadership is promising to join a longstanding international agreement that oversees ocean resource and pollution disputes.</w:t>
      </w:r>
      <w:r w:rsidRPr="00D132B5">
        <w:rPr>
          <w:rStyle w:val="StyleUnderline"/>
          <w:sz w:val="12"/>
        </w:rPr>
        <w:t>¶</w:t>
      </w:r>
      <w:r w:rsidRPr="00D132B5">
        <w:rPr>
          <w:color w:val="000000"/>
          <w:sz w:val="12"/>
        </w:rPr>
        <w:t xml:space="preserve"> </w:t>
      </w:r>
      <w:r w:rsidRPr="008A26AD">
        <w:rPr>
          <w:color w:val="000000"/>
        </w:rPr>
        <w:t xml:space="preserve">During last week's Cabinet confirmation hearings, </w:t>
      </w:r>
      <w:r w:rsidRPr="008A26AD">
        <w:rPr>
          <w:rStyle w:val="StyleUnderline"/>
        </w:rPr>
        <w:t>leaders in both the U.S. Senate and the administration of newly elected President Barack Obama conveyed support for the treaty, known as the United Nations Law of the Sea Convention, suggesting an end to decades of dispute over U.S. accession.</w:t>
      </w:r>
      <w:r w:rsidRPr="00D132B5">
        <w:rPr>
          <w:rStyle w:val="StyleUnderline"/>
          <w:sz w:val="12"/>
        </w:rPr>
        <w:t>¶</w:t>
      </w:r>
      <w:r w:rsidRPr="00D132B5">
        <w:rPr>
          <w:color w:val="000000"/>
          <w:sz w:val="12"/>
        </w:rPr>
        <w:t xml:space="preserve"> </w:t>
      </w:r>
      <w:r w:rsidRPr="008A26AD">
        <w:rPr>
          <w:color w:val="000000"/>
        </w:rPr>
        <w:t xml:space="preserve">The </w:t>
      </w:r>
      <w:r w:rsidRPr="008A26AD">
        <w:rPr>
          <w:rStyle w:val="StyleUnderline"/>
        </w:rPr>
        <w:t>treaty already has support from a diverse coalition of U.S. interest groups that represent national security, industry, and the environment.</w:t>
      </w:r>
      <w:r w:rsidRPr="008A26AD">
        <w:rPr>
          <w:color w:val="000000"/>
        </w:rPr>
        <w:t xml:space="preserve"> Yet continued opposition from Republican lawmakers may stall ratification, in a test for whether the Obama administration can galvanize support for international environmental agreements, </w:t>
      </w:r>
      <w:proofErr w:type="gramStart"/>
      <w:r w:rsidRPr="008A26AD">
        <w:rPr>
          <w:color w:val="000000"/>
        </w:rPr>
        <w:t>observers</w:t>
      </w:r>
      <w:proofErr w:type="gramEnd"/>
      <w:r w:rsidRPr="008A26AD">
        <w:rPr>
          <w:color w:val="000000"/>
        </w:rPr>
        <w:t xml:space="preserve"> said.</w:t>
      </w:r>
      <w:r w:rsidRPr="00D132B5">
        <w:rPr>
          <w:color w:val="000000"/>
          <w:sz w:val="12"/>
        </w:rPr>
        <w:t xml:space="preserve">¶ </w:t>
      </w:r>
      <w:r w:rsidRPr="008A26AD">
        <w:rPr>
          <w:color w:val="000000"/>
        </w:rPr>
        <w:t>The Law of the Sea has set international standards for fishing, deep sea mining, and navigation since the majority of the world's countries signed it in 1982. It provides coastal nations with exclusive rights to ocean resources within 200 nautical miles of their borders - areas known as "exclusive economic zones," or EEZs.</w:t>
      </w:r>
      <w:r w:rsidRPr="00D132B5">
        <w:rPr>
          <w:color w:val="000000"/>
          <w:sz w:val="12"/>
        </w:rPr>
        <w:t xml:space="preserve">¶ </w:t>
      </w:r>
      <w:r w:rsidRPr="008A26AD">
        <w:rPr>
          <w:color w:val="000000"/>
        </w:rPr>
        <w:t>The agreement also oversees an international tribunal to settle fishing, pollution, and property rights disputes, as well as the International Seabed Authority, a body formed to assign mining rights beyond the EEZs.</w:t>
      </w:r>
      <w:r w:rsidRPr="00D132B5">
        <w:rPr>
          <w:color w:val="000000"/>
          <w:sz w:val="12"/>
        </w:rPr>
        <w:t xml:space="preserve">¶ </w:t>
      </w:r>
      <w:r w:rsidRPr="008A26AD">
        <w:rPr>
          <w:rStyle w:val="StyleUnderline"/>
        </w:rPr>
        <w:t>If the United States approves the treaty, the agreement would include the country with the largest EEZ in the world, while also potentially clearing the way for U.S. oil companies to mine the Arctic Ocean.</w:t>
      </w:r>
      <w:r w:rsidRPr="00D132B5">
        <w:rPr>
          <w:rStyle w:val="StyleUnderline"/>
          <w:sz w:val="12"/>
        </w:rPr>
        <w:t>¶</w:t>
      </w:r>
      <w:r w:rsidRPr="00D132B5">
        <w:rPr>
          <w:color w:val="000000"/>
          <w:sz w:val="12"/>
        </w:rPr>
        <w:t xml:space="preserve"> </w:t>
      </w:r>
      <w:r w:rsidRPr="008A26AD">
        <w:rPr>
          <w:color w:val="000000"/>
        </w:rPr>
        <w:t>U.S. Presidents Bill Clinton and George W. Bush supported the treaty during their tenures, but conservative members of Congress repeatedly blocked its ratification due to concerns that it would limit commerce and allow international bodies to wield greater control over U.S. interests.</w:t>
      </w:r>
      <w:r w:rsidRPr="00D132B5">
        <w:rPr>
          <w:color w:val="000000"/>
          <w:sz w:val="12"/>
        </w:rPr>
        <w:t xml:space="preserve">¶ </w:t>
      </w:r>
      <w:r w:rsidRPr="008A26AD">
        <w:rPr>
          <w:rStyle w:val="StyleUnderline"/>
        </w:rPr>
        <w:t>President Obama's administration and current Senate leaders have already expressed support for the treaty. During the confirmation hearing for Secretary of State Hilary Clinton, Republican Senator Lisa Murkowski of Alaska asked whether the treaty would be a priority.</w:t>
      </w:r>
      <w:r w:rsidRPr="00D132B5">
        <w:rPr>
          <w:rStyle w:val="StyleUnderline"/>
          <w:sz w:val="12"/>
        </w:rPr>
        <w:t>¶</w:t>
      </w:r>
      <w:r w:rsidRPr="00D132B5">
        <w:rPr>
          <w:color w:val="000000"/>
          <w:sz w:val="12"/>
        </w:rPr>
        <w:t xml:space="preserve"> </w:t>
      </w:r>
      <w:r w:rsidRPr="008A26AD">
        <w:rPr>
          <w:rStyle w:val="StyleUnderline"/>
        </w:rPr>
        <w:t>"Yes, it will be, and it will be because it is long overdue," Clinton said in response</w:t>
      </w:r>
      <w:r w:rsidRPr="008A26AD">
        <w:rPr>
          <w:color w:val="000000"/>
        </w:rPr>
        <w:t>. "If people start drilling in areas that are now ice free most of the year, and we don't know where they can and can't drill or whether we can, we're going to be disadvantaged. So I think that you will have a very receptive audience in our State Department and in our administration."</w:t>
      </w:r>
      <w:r w:rsidRPr="00D132B5">
        <w:rPr>
          <w:color w:val="000000"/>
          <w:sz w:val="12"/>
        </w:rPr>
        <w:t xml:space="preserve">¶ </w:t>
      </w:r>
      <w:r w:rsidRPr="008A26AD">
        <w:rPr>
          <w:rStyle w:val="StyleUnderline"/>
        </w:rPr>
        <w:t>Democratic Senator John Kerry of Massachusetts, chair of the foreign relations committee,</w:t>
      </w:r>
      <w:r w:rsidRPr="008A26AD">
        <w:rPr>
          <w:color w:val="000000"/>
        </w:rPr>
        <w:t xml:space="preserve"> followed Clinton's response with his own support for the treaty. "</w:t>
      </w:r>
      <w:r w:rsidRPr="008A26AD">
        <w:rPr>
          <w:rStyle w:val="StyleUnderline"/>
        </w:rPr>
        <w:t>We are now laying the groundwork for and expect to try to take up the Law of the Sea Treaty. So that will be one of the priorities of the committee," Kerry said</w:t>
      </w:r>
      <w:r w:rsidRPr="008A26AD">
        <w:rPr>
          <w:color w:val="000000"/>
        </w:rPr>
        <w:t>. "The key here is just timing."</w:t>
      </w:r>
      <w:r w:rsidRPr="00D132B5">
        <w:rPr>
          <w:color w:val="000000"/>
          <w:sz w:val="12"/>
        </w:rPr>
        <w:t xml:space="preserve">¶ </w:t>
      </w:r>
      <w:r w:rsidRPr="008A26AD">
        <w:rPr>
          <w:rStyle w:val="StyleUnderline"/>
        </w:rPr>
        <w:t>President Obama and the Congress are focusing foremost on national economic recovery. The House of Representatives is debating an $825 billion financial bailout that would provide $550 billion for government spending in several environmentally related infrastructure projects and $275 billion in tax cuts for families and businesses.</w:t>
      </w:r>
      <w:r w:rsidRPr="00D132B5">
        <w:rPr>
          <w:rStyle w:val="StyleUnderline"/>
          <w:sz w:val="12"/>
        </w:rPr>
        <w:t>¶</w:t>
      </w:r>
      <w:r w:rsidRPr="00D132B5">
        <w:rPr>
          <w:color w:val="000000"/>
          <w:sz w:val="12"/>
        </w:rPr>
        <w:t xml:space="preserve"> </w:t>
      </w:r>
      <w:r w:rsidRPr="008A26AD">
        <w:rPr>
          <w:rStyle w:val="StyleUnderline"/>
        </w:rPr>
        <w:t>Among the international treaties that President Obama supported during his campaign</w:t>
      </w:r>
      <w:r w:rsidRPr="008A26AD">
        <w:rPr>
          <w:color w:val="000000"/>
        </w:rPr>
        <w:t xml:space="preserve"> - including a nuclear test ban, a global bill of rights for women, biodiversity accords, and a renewed climate change agreement - </w:t>
      </w:r>
      <w:r w:rsidRPr="008A26AD">
        <w:rPr>
          <w:rStyle w:val="StyleUnderline"/>
        </w:rPr>
        <w:t>the Law of the Sea is likely to face less opposition,</w:t>
      </w:r>
      <w:r w:rsidRPr="008A26AD">
        <w:rPr>
          <w:color w:val="000000"/>
        </w:rPr>
        <w:t xml:space="preserve"> according to observers. </w:t>
      </w:r>
      <w:r w:rsidRPr="008A26AD">
        <w:rPr>
          <w:rStyle w:val="StyleUnderline"/>
        </w:rPr>
        <w:t>It is supported by a wide array of interest groups, including the U.S. Navy and Coast Guard, international environmental groups, and the mining, fishing, shipping, and telecommunications industries.</w:t>
      </w:r>
      <w:r w:rsidRPr="00D132B5">
        <w:rPr>
          <w:rStyle w:val="StyleUnderline"/>
          <w:sz w:val="12"/>
        </w:rPr>
        <w:t>¶</w:t>
      </w:r>
      <w:r w:rsidRPr="00D132B5">
        <w:rPr>
          <w:color w:val="000000"/>
          <w:sz w:val="12"/>
        </w:rPr>
        <w:t xml:space="preserve"> </w:t>
      </w:r>
      <w:r w:rsidRPr="008A26AD">
        <w:rPr>
          <w:rStyle w:val="StyleUnderline"/>
        </w:rPr>
        <w:t>"The fact is, if you can't get the Law of the Sea treaty through the Senate with the breadth of support it currently has...it will be very difficult to really run the trap [lines] on any of these other treaties,"</w:t>
      </w:r>
      <w:r w:rsidRPr="008A26AD">
        <w:rPr>
          <w:color w:val="000000"/>
        </w:rPr>
        <w:t xml:space="preserve"> said Don Kraus, Chief Executive Officer of the lobbying group Citizens for Global Solutions.</w:t>
      </w:r>
      <w:r w:rsidRPr="00D132B5">
        <w:rPr>
          <w:color w:val="000000"/>
          <w:sz w:val="12"/>
        </w:rPr>
        <w:t xml:space="preserve">¶ </w:t>
      </w:r>
      <w:r w:rsidRPr="008A26AD">
        <w:rPr>
          <w:color w:val="000000"/>
        </w:rPr>
        <w:t>In his final week in office, former President George W. Bush issued a directive calling for the Senate to ratify the treaty "promptly." Yet conservatives insist that approval will not be simple.</w:t>
      </w:r>
      <w:r w:rsidRPr="00D132B5">
        <w:rPr>
          <w:color w:val="000000"/>
          <w:sz w:val="12"/>
        </w:rPr>
        <w:t xml:space="preserve">¶ </w:t>
      </w:r>
      <w:r w:rsidRPr="008A26AD">
        <w:rPr>
          <w:color w:val="000000"/>
        </w:rPr>
        <w:t>"If [Democratic leaders] start cramming a bunch of controversial treaties down the Senate's throat with the thinking that Republicans will just take it, I think they're wrong," said Steven Groves, a Heritage Foundation international law fellow. "So many of these treaties are objectionable, and Law of the Sea is one of them."</w:t>
      </w:r>
      <w:r w:rsidRPr="00D132B5">
        <w:rPr>
          <w:color w:val="000000"/>
          <w:sz w:val="12"/>
        </w:rPr>
        <w:t xml:space="preserve">¶ </w:t>
      </w:r>
      <w:r w:rsidRPr="008A26AD">
        <w:rPr>
          <w:color w:val="000000"/>
        </w:rPr>
        <w:t>Industry groups support the treaty largely for its clarification of rules regarding the high seas - ocean waters beyond national jurisdiction - and the Arctic Ocean. Russia, Canada, the United States, and several Scandinavian countries have all claimed territorial rights to Arctic maritime regions as ice caps recede.</w:t>
      </w:r>
      <w:r w:rsidRPr="00D132B5">
        <w:rPr>
          <w:color w:val="000000"/>
          <w:sz w:val="12"/>
        </w:rPr>
        <w:t xml:space="preserve">¶ </w:t>
      </w:r>
      <w:r w:rsidRPr="008A26AD">
        <w:rPr>
          <w:color w:val="000000"/>
        </w:rPr>
        <w:t>Environmental groups oppose oil drilling in much of the Arctic due to concerns about oil spills and habitat destruction. Yet groups such as the Ocean Conservancy, Oceana, and the International Union for the Conservation of Nature still support the treaty for the clarity and negotiating space it can provide.</w:t>
      </w:r>
      <w:r w:rsidRPr="00D132B5">
        <w:rPr>
          <w:color w:val="000000"/>
          <w:sz w:val="12"/>
        </w:rPr>
        <w:t xml:space="preserve">¶ </w:t>
      </w:r>
      <w:r w:rsidRPr="008A26AD">
        <w:rPr>
          <w:color w:val="000000"/>
        </w:rPr>
        <w:t>"The fear is that oil drilling and mining will happen even if it doesn't happen by U.S. companies," said Roberta Elias, senior program officer for marine and fisheries policy at World Wildlife Fund-U.S., a Law of the Sea supporter. "It's about getting the U.S. a seat at the table and, by proxy, getting environmentalists a seat at the table."</w:t>
      </w:r>
      <w:r w:rsidRPr="00D132B5">
        <w:rPr>
          <w:color w:val="000000"/>
          <w:sz w:val="12"/>
        </w:rPr>
        <w:t xml:space="preserve">¶ </w:t>
      </w:r>
      <w:proofErr w:type="gramStart"/>
      <w:r w:rsidRPr="008A26AD">
        <w:rPr>
          <w:color w:val="000000"/>
        </w:rPr>
        <w:t>The</w:t>
      </w:r>
      <w:proofErr w:type="gramEnd"/>
      <w:r w:rsidRPr="008A26AD">
        <w:rPr>
          <w:color w:val="000000"/>
        </w:rPr>
        <w:t xml:space="preserve"> opposition from some Republican members of Congress is mostly a reflection of their deep-seated distrust of the United Nations and other international bodies. "This seems to me a bit of a Trojan </w:t>
      </w:r>
      <w:proofErr w:type="gramStart"/>
      <w:r w:rsidRPr="008A26AD">
        <w:rPr>
          <w:color w:val="000000"/>
        </w:rPr>
        <w:t>Horse</w:t>
      </w:r>
      <w:proofErr w:type="gramEnd"/>
      <w:r w:rsidRPr="008A26AD">
        <w:rPr>
          <w:color w:val="000000"/>
        </w:rPr>
        <w:t xml:space="preserve"> for the ability of one country to affect another country's environmental policy," Groves said. "That's generally something we do not like as conservatives and Americans."</w:t>
      </w:r>
      <w:r w:rsidRPr="00D132B5">
        <w:rPr>
          <w:color w:val="000000"/>
          <w:sz w:val="12"/>
        </w:rPr>
        <w:t xml:space="preserve">¶ </w:t>
      </w:r>
      <w:r w:rsidRPr="008A26AD">
        <w:rPr>
          <w:color w:val="000000"/>
        </w:rPr>
        <w:t>The Clinton administration renegotiated the treaty in 1994 so it would be more favorable to U.S. interests, yet Congress still failed to support it. If another political fight prevents ratification, other efforts such as international climate negotiations may potentially be at risk, said Caitlyn Antrim, executive director for Rule of Law Committee for the Oceans, an advocate of the Law of the Sea treaty.</w:t>
      </w:r>
      <w:r w:rsidRPr="00D132B5">
        <w:rPr>
          <w:color w:val="000000"/>
          <w:sz w:val="12"/>
        </w:rPr>
        <w:t xml:space="preserve">¶ </w:t>
      </w:r>
      <w:r w:rsidRPr="008A26AD">
        <w:rPr>
          <w:rStyle w:val="StyleUnderline"/>
        </w:rPr>
        <w:t>"As we move forward to serious climate negotiations, countries will be very skeptical the administration can deliver on an agreement if we can't deliver on the Law of the Sea, which everyone knows was negotiated in our interest," Antrim said.</w:t>
      </w:r>
    </w:p>
    <w:p w:rsidR="00C1760D" w:rsidRDefault="00C1760D" w:rsidP="00C1760D">
      <w:pPr>
        <w:pStyle w:val="Heading3"/>
      </w:pPr>
      <w:r>
        <w:t>Plan Popular</w:t>
      </w:r>
    </w:p>
    <w:p w:rsidR="00C1760D" w:rsidRDefault="00C1760D" w:rsidP="00C1760D">
      <w:pPr>
        <w:pStyle w:val="Heading4"/>
      </w:pPr>
      <w:r>
        <w:t xml:space="preserve">LOST is popular with everyone except a very small minority </w:t>
      </w:r>
    </w:p>
    <w:p w:rsidR="00C1760D" w:rsidRDefault="00C1760D" w:rsidP="00C1760D">
      <w:r>
        <w:rPr>
          <w:rStyle w:val="Style13ptBold"/>
        </w:rPr>
        <w:t>Patrick</w:t>
      </w:r>
      <w:r w:rsidRPr="00FD0815">
        <w:rPr>
          <w:rStyle w:val="Style13ptBold"/>
        </w:rPr>
        <w:t xml:space="preserve">, </w:t>
      </w:r>
      <w:r>
        <w:rPr>
          <w:rStyle w:val="Style13ptBold"/>
        </w:rPr>
        <w:t>Senior Fellow at the Council on Foreign Relations</w:t>
      </w:r>
      <w:r w:rsidRPr="00FD0815">
        <w:rPr>
          <w:rStyle w:val="Style13ptBold"/>
        </w:rPr>
        <w:t xml:space="preserve">, </w:t>
      </w:r>
      <w:r>
        <w:rPr>
          <w:rStyle w:val="Style13ptBold"/>
        </w:rPr>
        <w:t>2012</w:t>
      </w:r>
      <w:r w:rsidRPr="00FD0815">
        <w:rPr>
          <w:rStyle w:val="Style13ptBold"/>
        </w:rPr>
        <w:t xml:space="preserve"> </w:t>
      </w:r>
      <w:r w:rsidRPr="00FD0815">
        <w:t>(</w:t>
      </w:r>
      <w:r>
        <w:t>Stewart M</w:t>
      </w:r>
      <w:r w:rsidRPr="00FD0815">
        <w:t xml:space="preserve">, </w:t>
      </w:r>
      <w:r>
        <w:t>6/10/12</w:t>
      </w:r>
      <w:r w:rsidRPr="00FD0815">
        <w:t xml:space="preserve">, </w:t>
      </w:r>
      <w:r>
        <w:t>The Atlantic</w:t>
      </w:r>
      <w:r w:rsidRPr="00FD0815">
        <w:t>, “</w:t>
      </w:r>
      <w:r>
        <w:t>(Almost) Everyone Agrees: The U.S. Should Ratify the Law of the Sea Treaty,” http://www.theatlantic.com/international/archive/2012/06/-almost-everyone-agrees-the-us-should-ratify-the-law-of-the-sea-treaty/258301/, 7/19/14, MMV</w:t>
      </w:r>
      <w:r w:rsidRPr="00FD0815">
        <w:t>)</w:t>
      </w:r>
    </w:p>
    <w:p w:rsidR="00C1760D" w:rsidRPr="009E3296" w:rsidRDefault="00C1760D" w:rsidP="00C1760D">
      <w:r>
        <w:t xml:space="preserve">On May 23, the White House dispatched its big guns to the Senate Foreign Relations Committee, where Senator Kerry is holding hearings on UNCLOS. The message from Secretary of State Hilary Clinton, Secretary of Defense Leon Panetta and chairman of the Joint Chiefs of Staff, General Martin Dempsey, was unequivocal: </w:t>
      </w:r>
      <w:r w:rsidRPr="009E3296">
        <w:rPr>
          <w:rStyle w:val="StyleUnderline"/>
        </w:rPr>
        <w:t>Acceding to the treaty is profoundly in the U.S. national interest.</w:t>
      </w:r>
      <w:r>
        <w:t xml:space="preserve"> </w:t>
      </w:r>
      <w:r w:rsidRPr="009E3296">
        <w:rPr>
          <w:rStyle w:val="StyleUnderline"/>
        </w:rPr>
        <w:t>That, of course, is the unanimous view of every one of their predecessors, under both Democratic and Republican administrations.</w:t>
      </w:r>
      <w:r>
        <w:rPr>
          <w:rStyle w:val="StyleUnderline"/>
        </w:rPr>
        <w:t xml:space="preserve"> </w:t>
      </w:r>
      <w:r>
        <w:t xml:space="preserve">And yet the treaty continues to </w:t>
      </w:r>
      <w:r w:rsidRPr="009E3296">
        <w:rPr>
          <w:rStyle w:val="StyleUnderline"/>
        </w:rPr>
        <w:t>face stubborn opposition from a vocal conservative minority</w:t>
      </w:r>
      <w:r>
        <w:t xml:space="preserve"> of purported defenders of U.S. sovereignty, still trotting out long-discredited talking points. </w:t>
      </w:r>
      <w:r w:rsidRPr="009E3296">
        <w:rPr>
          <w:rStyle w:val="StyleUnderline"/>
        </w:rPr>
        <w:t>All of the uniformed services</w:t>
      </w:r>
      <w:r>
        <w:t>--and especially the U.S. Navy--</w:t>
      </w:r>
      <w:r w:rsidRPr="009E3296">
        <w:rPr>
          <w:rStyle w:val="StyleUnderline"/>
        </w:rPr>
        <w:t>are solidly behind UNCLOS. American military leaders have always been discriminating when it comes to treaties, traditionally resisting those</w:t>
      </w:r>
      <w:r>
        <w:t xml:space="preserve"> (like the Rome Statute of the ICC) </w:t>
      </w:r>
      <w:r w:rsidRPr="009E3296">
        <w:rPr>
          <w:rStyle w:val="StyleUnderline"/>
        </w:rPr>
        <w:t>that might put U.S. servicemen and women at risk. But they support UNCLOS because it will enable, rather than complicate, their mission.</w:t>
      </w:r>
      <w:r>
        <w:t xml:space="preserve"> Because the United States was the principal force behind the negotiation of UNCLOS, </w:t>
      </w:r>
      <w:r w:rsidRPr="009E3296">
        <w:rPr>
          <w:rStyle w:val="StyleUnderline"/>
        </w:rPr>
        <w:t>it contains everything the U.S. military wants, and nothing that it fears.</w:t>
      </w:r>
      <w:r>
        <w:t xml:space="preserve"> The treaty's primary value to the </w:t>
      </w:r>
      <w:r w:rsidRPr="009E3296">
        <w:rPr>
          <w:rStyle w:val="StyleUnderline"/>
        </w:rPr>
        <w:t xml:space="preserve">U.S. military is that it establishes clear rights, duties, and jurisdictions of maritime states. The treaty defines the limits of a country's "territorial sea," establishes rules for transit through "international straits," and defines "exclusive economic zones" </w:t>
      </w:r>
      <w:r>
        <w:t xml:space="preserve">(EEZs) </w:t>
      </w:r>
      <w:r w:rsidRPr="009E3296">
        <w:rPr>
          <w:rStyle w:val="StyleUnderline"/>
        </w:rPr>
        <w:t>in a way compatible with freedom of navigation and over-flight.</w:t>
      </w:r>
      <w:r>
        <w:t xml:space="preserve"> It further establishes the </w:t>
      </w:r>
      <w:r w:rsidRPr="009E3296">
        <w:rPr>
          <w:rStyle w:val="StyleUnderline"/>
        </w:rPr>
        <w:t>"sovereign inviolability" of naval ships calling on foreign ports, providing critical protection for U.S. vessels.</w:t>
      </w:r>
      <w:r>
        <w:t xml:space="preserve"> More generally, </w:t>
      </w:r>
      <w:r w:rsidRPr="009E3296">
        <w:rPr>
          <w:rStyle w:val="StyleUnderline"/>
        </w:rPr>
        <w:t>the treaty allows states party to exempt their militaries from its mandatory dispute resolution provisions--allowing the United States to retain complete military freedom of action.</w:t>
      </w:r>
      <w:r>
        <w:t xml:space="preserve"> At the same time, the treaty does nothing at all to interfere with critical U.S.-led programs like the Proliferation Security Initiative (PSI). Nor does it subject any U.S. military personnel to the jurisdiction of any international court.</w:t>
      </w:r>
    </w:p>
    <w:p w:rsidR="00C1760D" w:rsidRPr="00C1760D" w:rsidRDefault="00C1760D" w:rsidP="00C1760D"/>
    <w:p w:rsidR="00C1760D" w:rsidRDefault="00C1760D" w:rsidP="00C1760D">
      <w:pPr>
        <w:pStyle w:val="Heading3"/>
      </w:pPr>
      <w:r>
        <w:t>Plan is Bipartisan</w:t>
      </w:r>
    </w:p>
    <w:p w:rsidR="00C1760D" w:rsidRDefault="00C1760D" w:rsidP="00C1760D">
      <w:pPr>
        <w:pStyle w:val="Heading4"/>
      </w:pPr>
      <w:r>
        <w:t xml:space="preserve">The plan is bipartisan. </w:t>
      </w:r>
    </w:p>
    <w:p w:rsidR="00C1760D" w:rsidRPr="00CA2B10" w:rsidRDefault="00C1760D" w:rsidP="00C1760D">
      <w:pPr>
        <w:rPr>
          <w:rStyle w:val="Style13ptBold"/>
          <w:b w:val="0"/>
        </w:rPr>
      </w:pPr>
      <w:proofErr w:type="spellStart"/>
      <w:r w:rsidRPr="00CA2B10">
        <w:rPr>
          <w:rStyle w:val="Style13ptBold"/>
        </w:rPr>
        <w:t>Murawski</w:t>
      </w:r>
      <w:proofErr w:type="spellEnd"/>
      <w:r w:rsidRPr="00CA2B10">
        <w:rPr>
          <w:rStyle w:val="Style13ptBold"/>
        </w:rPr>
        <w:t xml:space="preserve">, </w:t>
      </w:r>
      <w:r>
        <w:rPr>
          <w:rStyle w:val="Style13ptBold"/>
        </w:rPr>
        <w:t>Arms Control Center staff</w:t>
      </w:r>
      <w:r w:rsidRPr="00CA2B10">
        <w:rPr>
          <w:rStyle w:val="Style13ptBold"/>
        </w:rPr>
        <w:t>, 2012 (Rachel, 2012, Center for Arms Control and Non-Proliferation, "Fact Sheet: UN Convention on the Law of the Sea," armscontrolcenter.org/publications/factsheets/potential_ratification_lawofthesea/, 7/18/14, EB)</w:t>
      </w:r>
    </w:p>
    <w:p w:rsidR="00C1760D" w:rsidRDefault="00C1760D" w:rsidP="00C1760D">
      <w:pPr>
        <w:rPr>
          <w:rStyle w:val="StyleUnderline"/>
        </w:rPr>
      </w:pPr>
      <w:r w:rsidRPr="00CA2B10">
        <w:rPr>
          <w:rStyle w:val="StyleUnderline"/>
        </w:rPr>
        <w:t>Ratification of the Law of the Sea Treaty has received bipartisan support from many</w:t>
      </w:r>
      <w:r w:rsidRPr="00CA2B10">
        <w:t xml:space="preserve"> distinguished </w:t>
      </w:r>
      <w:r w:rsidRPr="00CA2B10">
        <w:rPr>
          <w:rStyle w:val="StyleUnderline"/>
        </w:rPr>
        <w:t>Republicans, including several Secretaries of State</w:t>
      </w:r>
      <w:r w:rsidRPr="00CA2B10">
        <w:t xml:space="preserve"> from Republican administrations</w:t>
      </w:r>
      <w:r w:rsidRPr="00CA2B10">
        <w:rPr>
          <w:rStyle w:val="StyleUnderline"/>
        </w:rPr>
        <w:t>. Henry Kissinger, George Shultz, James Baker III, Colin Powell and Condoleezza Rice argue in their May 20, 2012 Wall Street Journal letter that the treaty: “will be a boon for our national security and economic interests. U.S. accession will codify [US] maritime rights and give us new tools to advance national interests.”</w:t>
      </w:r>
    </w:p>
    <w:p w:rsidR="00C1760D" w:rsidRDefault="00C1760D" w:rsidP="00C1760D">
      <w:pPr>
        <w:pStyle w:val="Heading4"/>
      </w:pPr>
      <w:r>
        <w:t xml:space="preserve">Ratification has bipartisan and widespread support. </w:t>
      </w:r>
    </w:p>
    <w:p w:rsidR="00C1760D" w:rsidRPr="008D4D49" w:rsidRDefault="00C1760D" w:rsidP="00C1760D">
      <w:pPr>
        <w:rPr>
          <w:rStyle w:val="Style13ptBold"/>
          <w:b w:val="0"/>
        </w:rPr>
      </w:pPr>
      <w:r w:rsidRPr="008D4D49">
        <w:rPr>
          <w:rStyle w:val="Style13ptBold"/>
        </w:rPr>
        <w:t xml:space="preserve">Joint Ocean Commission Initiative, ND (Joint Ocean Commission Initiative, </w:t>
      </w:r>
      <w:r>
        <w:rPr>
          <w:rStyle w:val="Style13ptBold"/>
        </w:rPr>
        <w:t xml:space="preserve">ND </w:t>
      </w:r>
      <w:r w:rsidRPr="008D4D49">
        <w:rPr>
          <w:rStyle w:val="Style13ptBold"/>
        </w:rPr>
        <w:t>"Law of the Sea Convention," oceanleadership.org/wp-content/uploads/2009/08/International_Ocean_Leadership.pdf, 7/18/14, EB)</w:t>
      </w:r>
    </w:p>
    <w:p w:rsidR="00C1760D" w:rsidRDefault="00C1760D" w:rsidP="00C1760D">
      <w:pPr>
        <w:rPr>
          <w:sz w:val="16"/>
          <w:szCs w:val="16"/>
        </w:rPr>
      </w:pPr>
      <w:r w:rsidRPr="008D4D49">
        <w:rPr>
          <w:rStyle w:val="StyleUnderline"/>
        </w:rPr>
        <w:t>The Convention enjoys diverse and bipartisan support. All major U.S. ocean industries</w:t>
      </w:r>
      <w:r w:rsidRPr="008D4D49">
        <w:t xml:space="preserve"> </w:t>
      </w:r>
      <w:r w:rsidRPr="008D4D49">
        <w:rPr>
          <w:sz w:val="16"/>
          <w:szCs w:val="16"/>
        </w:rPr>
        <w:t>including offshore energy, maritime transportation and commerce, fishing, and shipbuilding industries</w:t>
      </w:r>
      <w:r w:rsidRPr="008D4D49">
        <w:t xml:space="preserve"> </w:t>
      </w:r>
      <w:r w:rsidRPr="008D4D49">
        <w:rPr>
          <w:rStyle w:val="StyleUnderline"/>
        </w:rPr>
        <w:t>support the Convention. Environmental organizations also strongly support the treaty as do national security experts and military and peace organizations</w:t>
      </w:r>
      <w:r w:rsidRPr="008D4D49">
        <w:t xml:space="preserve">. President </w:t>
      </w:r>
      <w:r w:rsidRPr="008D4D49">
        <w:rPr>
          <w:rStyle w:val="StyleUnderline"/>
        </w:rPr>
        <w:t>Bush asserted that accession to the Convention is essential to protect national security</w:t>
      </w:r>
      <w:r w:rsidRPr="008D4D49">
        <w:t xml:space="preserve"> </w:t>
      </w:r>
      <w:r w:rsidRPr="008D4D49">
        <w:rPr>
          <w:sz w:val="16"/>
          <w:szCs w:val="16"/>
        </w:rPr>
        <w:t xml:space="preserve">interests, secure sovereign rights over extensive marine areas, and promote U.S. interests in the environmental health of the oceans. </w:t>
      </w:r>
      <w:r w:rsidRPr="008D4D49">
        <w:rPr>
          <w:rStyle w:val="StyleUnderline"/>
        </w:rPr>
        <w:t>Recent statements of support for accession from National Security Advisor Stephen Hadley, Deputy Secretary of State John Negroponte, and Deputy Secretary of Defense Gordon England reinforce the important national security benefits that will accompany accession</w:t>
      </w:r>
      <w:r w:rsidRPr="008D4D49">
        <w:t xml:space="preserve">. </w:t>
      </w:r>
      <w:r w:rsidRPr="008D4D49">
        <w:rPr>
          <w:sz w:val="16"/>
          <w:szCs w:val="16"/>
        </w:rPr>
        <w:t>Finally, the Convention has been thoroughly reviewed in numerous Senate hearings and public forums. Yet, despite overwhelming bipartisan support from a diverse array of national leaders, the Senate has failed to provide its advice and consent to the President to join the Convention.</w:t>
      </w:r>
    </w:p>
    <w:p w:rsidR="00C1760D" w:rsidRDefault="00C1760D" w:rsidP="00C1760D">
      <w:pPr>
        <w:pStyle w:val="Heading4"/>
      </w:pPr>
      <w:r>
        <w:t xml:space="preserve">Ratification support is bipartisan. </w:t>
      </w:r>
    </w:p>
    <w:p w:rsidR="00C1760D" w:rsidRDefault="00C1760D" w:rsidP="00C1760D">
      <w:pPr>
        <w:rPr>
          <w:rStyle w:val="Style13ptBold"/>
        </w:rPr>
      </w:pPr>
      <w:r w:rsidRPr="00F31D9B">
        <w:rPr>
          <w:rStyle w:val="Style13ptBold"/>
        </w:rPr>
        <w:t xml:space="preserve">Bert and </w:t>
      </w:r>
      <w:proofErr w:type="spellStart"/>
      <w:r w:rsidRPr="00F31D9B">
        <w:rPr>
          <w:rStyle w:val="Style13ptBold"/>
        </w:rPr>
        <w:t>Schlakman</w:t>
      </w:r>
      <w:proofErr w:type="spellEnd"/>
      <w:r w:rsidRPr="00F31D9B">
        <w:rPr>
          <w:rStyle w:val="Style13ptBold"/>
        </w:rPr>
        <w:t>, The Boston Globe writers, 2009 (Melissa and Mark, 3/16.2009, the Boston Globe, "Ratifying the Law of the Sea," www.boston.com/bostonglobe/editorial_opinion/oped/articles/2009/03/16/ratifying_the_law_of_the_sea/, 7/18/14, EB)</w:t>
      </w:r>
    </w:p>
    <w:p w:rsidR="00C1760D" w:rsidRPr="008D4D49" w:rsidRDefault="00C1760D" w:rsidP="00C1760D">
      <w:r w:rsidRPr="00F31D9B">
        <w:rPr>
          <w:rStyle w:val="StyleUnderline"/>
        </w:rPr>
        <w:t>The United States played a pivotal role during treaty negotiations</w:t>
      </w:r>
      <w:r w:rsidRPr="00F31D9B">
        <w:t xml:space="preserve"> in the early 1980s, but President Reagan ultimately refused to sign the convention over concerns about a provision involving deep-seabed mining that he felt diluted US voting power. That provision was subsequently modified to eliminate such concerns in 1994.</w:t>
      </w:r>
      <w:r>
        <w:t xml:space="preserve"> </w:t>
      </w:r>
      <w:r w:rsidRPr="00F31D9B">
        <w:rPr>
          <w:rStyle w:val="StyleUnderline"/>
        </w:rPr>
        <w:t>Support for ratification is bipartisan. Proponents include both former presidents Bush and Clinton; former secretaries of state Condoleezza Rice, Colin Powell, and Madeleine Albright; Secretary of State Hillary Clinton; Admiral Mike Mullen, chairman of the Joint Chiefs of Staff; Admiral Thad Allen, commandant of the Coast Guard; major environmental groups and many others.</w:t>
      </w:r>
      <w:r>
        <w:rPr>
          <w:rStyle w:val="StyleUnderline"/>
        </w:rPr>
        <w:t xml:space="preserve"> </w:t>
      </w:r>
    </w:p>
    <w:p w:rsidR="00C1760D" w:rsidRPr="007852F5" w:rsidRDefault="00C1760D" w:rsidP="00C1760D"/>
    <w:p w:rsidR="007852F5" w:rsidRDefault="007852F5" w:rsidP="007852F5">
      <w:pPr>
        <w:pStyle w:val="Heading1"/>
      </w:pPr>
      <w:r>
        <w:t>NEG</w:t>
      </w:r>
    </w:p>
    <w:p w:rsidR="00397DEF" w:rsidRDefault="00397DEF" w:rsidP="00397DEF">
      <w:pPr>
        <w:pStyle w:val="Heading2"/>
      </w:pPr>
      <w:proofErr w:type="spellStart"/>
      <w:r>
        <w:t>Heg</w:t>
      </w:r>
      <w:proofErr w:type="spellEnd"/>
      <w:r>
        <w:t xml:space="preserve"> ADV CP</w:t>
      </w:r>
    </w:p>
    <w:p w:rsidR="00397DEF" w:rsidRDefault="00397DEF" w:rsidP="00397DEF">
      <w:pPr>
        <w:pStyle w:val="Heading4"/>
      </w:pPr>
      <w:r>
        <w:t xml:space="preserve">Text: The USFG should consult x Asian country and do the plan. </w:t>
      </w:r>
    </w:p>
    <w:p w:rsidR="00397DEF" w:rsidRDefault="00397DEF" w:rsidP="00397DEF">
      <w:r>
        <w:t>Adjust "x" as needed to the plan. For example, for LOST using Vietnam for x is a smart move since Vietnam needs US's help to back them up against China, which is easiest to do with LOST ratified.</w:t>
      </w:r>
    </w:p>
    <w:p w:rsidR="00397DEF" w:rsidRDefault="00397DEF" w:rsidP="00397DEF"/>
    <w:p w:rsidR="00397DEF" w:rsidRDefault="00397DEF" w:rsidP="00397DEF">
      <w:pPr>
        <w:pStyle w:val="Heading4"/>
      </w:pPr>
      <w:r>
        <w:t xml:space="preserve">Meeting </w:t>
      </w:r>
      <w:proofErr w:type="gramStart"/>
      <w:r>
        <w:t>With</w:t>
      </w:r>
      <w:proofErr w:type="gramEnd"/>
      <w:r>
        <w:t xml:space="preserve"> Asian Countries Promotes Soft Power</w:t>
      </w:r>
    </w:p>
    <w:p w:rsidR="00397DEF" w:rsidRDefault="00397DEF" w:rsidP="00397DEF">
      <w:pPr>
        <w:rPr>
          <w:rStyle w:val="Style13ptBold"/>
        </w:rPr>
      </w:pPr>
      <w:r>
        <w:rPr>
          <w:rStyle w:val="Style13ptBold"/>
        </w:rPr>
        <w:t>Schmitt, 14</w:t>
      </w:r>
    </w:p>
    <w:p w:rsidR="00397DEF" w:rsidRPr="00097973" w:rsidRDefault="00397DEF" w:rsidP="00397DEF">
      <w:pPr>
        <w:rPr>
          <w:rStyle w:val="Style13ptBold"/>
          <w:b w:val="0"/>
        </w:rPr>
      </w:pPr>
      <w:r>
        <w:rPr>
          <w:rStyle w:val="Style13ptBold"/>
        </w:rPr>
        <w:t xml:space="preserve">(Gary, 6/19/14, American Enterprise Institute, "A Hard Look at Soft Power in East Asia," </w:t>
      </w:r>
      <w:r w:rsidRPr="00097973">
        <w:rPr>
          <w:rStyle w:val="Style13ptBold"/>
        </w:rPr>
        <w:t>http://www.aei.org/papers/foreign-and-defense-policy/a-hard-look-at-soft-power-in-east-asia/</w:t>
      </w:r>
      <w:r>
        <w:rPr>
          <w:rStyle w:val="Style13ptBold"/>
        </w:rPr>
        <w:t xml:space="preserve">, 7/15/14, AF) </w:t>
      </w:r>
    </w:p>
    <w:p w:rsidR="00397DEF" w:rsidRDefault="00397DEF" w:rsidP="00397DEF">
      <w:pPr>
        <w:rPr>
          <w:sz w:val="16"/>
        </w:rPr>
      </w:pPr>
      <w:r w:rsidRPr="00097973">
        <w:rPr>
          <w:sz w:val="16"/>
        </w:rPr>
        <w:t xml:space="preserve">Moving forward, </w:t>
      </w:r>
      <w:r w:rsidRPr="00097973">
        <w:rPr>
          <w:rStyle w:val="Emphasis"/>
        </w:rPr>
        <w:t>there are four key elements of an enhanced US soft-power strategy</w:t>
      </w:r>
      <w:r w:rsidRPr="00097973">
        <w:rPr>
          <w:rStyle w:val="StyleUnderline"/>
        </w:rPr>
        <w:t>. The first is diplomatic. As American</w:t>
      </w:r>
      <w:r w:rsidRPr="00097973">
        <w:rPr>
          <w:sz w:val="16"/>
        </w:rPr>
        <w:t xml:space="preserve"> comedian and </w:t>
      </w:r>
      <w:r w:rsidRPr="00097973">
        <w:rPr>
          <w:rStyle w:val="StyleUnderline"/>
        </w:rPr>
        <w:t>movie director Woody Allen famously remarked, “80 percent of life is just showing up.” It matters whether or not American presidents and cabinet officers travel to Asia on a regular basis.</w:t>
      </w:r>
      <w:r w:rsidRPr="00097973">
        <w:rPr>
          <w:sz w:val="16"/>
        </w:rPr>
        <w:t xml:space="preserve"> And </w:t>
      </w:r>
      <w:r w:rsidRPr="00097973">
        <w:rPr>
          <w:rStyle w:val="StyleUnderline"/>
        </w:rPr>
        <w:t xml:space="preserve">while Obama administration officials did a credible job of doing </w:t>
      </w:r>
      <w:r w:rsidRPr="00097973">
        <w:rPr>
          <w:sz w:val="16"/>
        </w:rPr>
        <w:t xml:space="preserve">precisely </w:t>
      </w:r>
      <w:r w:rsidRPr="00097973">
        <w:rPr>
          <w:rStyle w:val="StyleUnderline"/>
        </w:rPr>
        <w:t>that</w:t>
      </w:r>
      <w:r w:rsidRPr="00097973">
        <w:rPr>
          <w:sz w:val="16"/>
        </w:rPr>
        <w:t xml:space="preserve"> during their first four years in office, </w:t>
      </w:r>
      <w:r w:rsidRPr="00097973">
        <w:rPr>
          <w:rStyle w:val="StyleUnderline"/>
        </w:rPr>
        <w:t>they—and future administrations—will need to maintain that momentum in the years ahead.</w:t>
      </w:r>
      <w:r w:rsidRPr="00097973">
        <w:rPr>
          <w:sz w:val="16"/>
        </w:rPr>
        <w:t xml:space="preserve"> And, indeed, President Obama, his secretary of state, and secretary of defense have all made “reassurance” trips to the region since the president’s cancelled trip to the region in October 2013</w:t>
      </w:r>
      <w:proofErr w:type="gramStart"/>
      <w:r w:rsidRPr="00097973">
        <w:rPr>
          <w:sz w:val="16"/>
        </w:rPr>
        <w:t>.[</w:t>
      </w:r>
      <w:proofErr w:type="gramEnd"/>
      <w:r w:rsidRPr="00097973">
        <w:rPr>
          <w:sz w:val="16"/>
        </w:rPr>
        <w:t>21]</w:t>
      </w:r>
    </w:p>
    <w:p w:rsidR="00397DEF" w:rsidRDefault="00397DEF" w:rsidP="00397DEF">
      <w:pPr>
        <w:pStyle w:val="Heading4"/>
      </w:pPr>
      <w:r>
        <w:t>Text: The USFG should ratify the Trans Pacific Partnership</w:t>
      </w:r>
    </w:p>
    <w:p w:rsidR="00397DEF" w:rsidRDefault="00397DEF" w:rsidP="00397DEF">
      <w:r>
        <w:t>You're going to need some sort of external net benefit like politics or tradeoff in order to counter a perm.</w:t>
      </w:r>
    </w:p>
    <w:p w:rsidR="00397DEF" w:rsidRDefault="00397DEF" w:rsidP="00397DEF">
      <w:pPr>
        <w:pStyle w:val="Heading4"/>
      </w:pPr>
      <w:r>
        <w:t>Ratifying TTP Would Increase Soft Power</w:t>
      </w:r>
    </w:p>
    <w:p w:rsidR="00397DEF" w:rsidRDefault="00397DEF" w:rsidP="00397DEF">
      <w:pPr>
        <w:rPr>
          <w:rStyle w:val="Style13ptBold"/>
        </w:rPr>
      </w:pPr>
      <w:r>
        <w:rPr>
          <w:rStyle w:val="Style13ptBold"/>
        </w:rPr>
        <w:t>Schmitt, 14</w:t>
      </w:r>
    </w:p>
    <w:p w:rsidR="00397DEF" w:rsidRDefault="00397DEF" w:rsidP="00397DEF">
      <w:pPr>
        <w:rPr>
          <w:rStyle w:val="Style13ptBold"/>
          <w:b w:val="0"/>
        </w:rPr>
      </w:pPr>
      <w:r>
        <w:rPr>
          <w:rStyle w:val="Style13ptBold"/>
        </w:rPr>
        <w:t xml:space="preserve">(Gary, 6/19/14, American Enterprise Institute, "A Hard Look at Soft Power in East Asia," </w:t>
      </w:r>
      <w:r w:rsidRPr="00097973">
        <w:rPr>
          <w:rStyle w:val="Style13ptBold"/>
        </w:rPr>
        <w:t>http://www.aei.org/papers/foreign-and-defense-policy/a-hard-look-at-soft-power-in-east-asia/</w:t>
      </w:r>
      <w:r>
        <w:rPr>
          <w:rStyle w:val="Style13ptBold"/>
        </w:rPr>
        <w:t xml:space="preserve">, 7/15/14, AF) </w:t>
      </w:r>
    </w:p>
    <w:p w:rsidR="00397DEF" w:rsidRDefault="00397DEF" w:rsidP="00397DEF">
      <w:pPr>
        <w:rPr>
          <w:bCs/>
          <w:sz w:val="16"/>
        </w:rPr>
      </w:pPr>
      <w:r w:rsidRPr="00F02EBD">
        <w:rPr>
          <w:rStyle w:val="Emphasis"/>
        </w:rPr>
        <w:t>A third component of an enhanced American soft-power campaign</w:t>
      </w:r>
      <w:r w:rsidRPr="00F02EBD">
        <w:rPr>
          <w:rStyle w:val="StyleUnderline"/>
        </w:rPr>
        <w:t xml:space="preserve"> in Asia would include completion of the Trans-Pacific Partnership (TTP), </w:t>
      </w:r>
      <w:r w:rsidRPr="00F02EBD">
        <w:rPr>
          <w:bCs/>
          <w:sz w:val="16"/>
        </w:rPr>
        <w:t xml:space="preserve">an ambitious free-trade agreement among a dozen Asian-Pacific nations. (The states involved account for roughly a third of all global trade.) Although there is an obvious economic rationale for pursuing an agreement, </w:t>
      </w:r>
      <w:r w:rsidRPr="00F02EBD">
        <w:rPr>
          <w:rStyle w:val="StyleUnderline"/>
        </w:rPr>
        <w:t>its larger strategic purpose is to deepen the liberal economic order in the region. If concluded, the TTP will not only lessen the relative pull now exerted by the Chinese economy on countries in the region by providing greater market access elsewhere, but it will also,</w:t>
      </w:r>
      <w:r w:rsidRPr="00F02EBD">
        <w:rPr>
          <w:sz w:val="16"/>
        </w:rPr>
        <w:t xml:space="preserve"> as other agreements have,</w:t>
      </w:r>
      <w:r w:rsidRPr="00F02EBD">
        <w:rPr>
          <w:rStyle w:val="StyleUnderline"/>
        </w:rPr>
        <w:t xml:space="preserve"> strengthen ties and cooperation between private sectors and governments</w:t>
      </w:r>
      <w:r w:rsidRPr="00F02EBD">
        <w:rPr>
          <w:bCs/>
          <w:sz w:val="16"/>
        </w:rPr>
        <w:t xml:space="preserve">. </w:t>
      </w:r>
      <w:r w:rsidRPr="00F02EBD">
        <w:rPr>
          <w:rStyle w:val="StyleUnderline"/>
        </w:rPr>
        <w:t>Although this does not guarantee US attractiveness, such agreements break down various barriers that stand in the way, and increase its likelihood</w:t>
      </w:r>
      <w:r w:rsidRPr="00F02EBD">
        <w:rPr>
          <w:bCs/>
          <w:sz w:val="16"/>
        </w:rPr>
        <w:t xml:space="preserve">. In addition, </w:t>
      </w:r>
      <w:r w:rsidRPr="00F02EBD">
        <w:rPr>
          <w:rStyle w:val="StyleUnderline"/>
        </w:rPr>
        <w:t>creating this free-trade zone would overcome existing American legal hurdles that constrain US exports of natural gas to energy-hungry Asian states</w:t>
      </w:r>
      <w:r w:rsidRPr="00F02EBD">
        <w:rPr>
          <w:bCs/>
          <w:sz w:val="16"/>
        </w:rPr>
        <w:t xml:space="preserve"> such as Japan, South Korea, and Taiwan. With the revolution in unconventional gas and oil exploration taking place in North America, America will have more than enough gas and oil supplies to keep energy prices domestically stable and still be able export to the world market</w:t>
      </w:r>
      <w:proofErr w:type="gramStart"/>
      <w:r w:rsidRPr="00F02EBD">
        <w:rPr>
          <w:bCs/>
          <w:sz w:val="16"/>
        </w:rPr>
        <w:t>.[</w:t>
      </w:r>
      <w:proofErr w:type="gramEnd"/>
      <w:r w:rsidRPr="00F02EBD">
        <w:rPr>
          <w:bCs/>
          <w:sz w:val="16"/>
        </w:rPr>
        <w:t xml:space="preserve">23] Presumably, </w:t>
      </w:r>
      <w:r w:rsidRPr="00F02EBD">
        <w:rPr>
          <w:rStyle w:val="StyleUnderline"/>
        </w:rPr>
        <w:t>the United States will become an even more attractive partner if it develops into a reliable and safe provider of needed energy supplies</w:t>
      </w:r>
      <w:r w:rsidRPr="00F02EBD">
        <w:rPr>
          <w:bCs/>
          <w:sz w:val="16"/>
        </w:rPr>
        <w:t>.</w:t>
      </w:r>
    </w:p>
    <w:p w:rsidR="00332DA8" w:rsidRDefault="00332DA8" w:rsidP="00332DA8">
      <w:pPr>
        <w:pStyle w:val="Heading2"/>
      </w:pPr>
      <w:r>
        <w:t>AT: Democracy</w:t>
      </w:r>
    </w:p>
    <w:p w:rsidR="00332DA8" w:rsidRDefault="00332DA8" w:rsidP="00332DA8">
      <w:pPr>
        <w:pStyle w:val="Heading4"/>
      </w:pPr>
      <w:r>
        <w:t>Empirics prove that democracy is flawed especially in times of crises- the people can’t balance the right reactions, it prioritizes the wrong things, and they pick their leaders off of faulty standards</w:t>
      </w:r>
    </w:p>
    <w:p w:rsidR="00332DA8" w:rsidRPr="00B64221" w:rsidRDefault="00332DA8" w:rsidP="00332DA8">
      <w:pPr>
        <w:rPr>
          <w:b/>
        </w:rPr>
      </w:pPr>
      <w:proofErr w:type="spellStart"/>
      <w:r w:rsidRPr="00B64221">
        <w:rPr>
          <w:b/>
        </w:rPr>
        <w:t>Runciman</w:t>
      </w:r>
      <w:proofErr w:type="spellEnd"/>
      <w:r w:rsidRPr="00B64221">
        <w:rPr>
          <w:b/>
        </w:rPr>
        <w:t>, British political scientist who teaches at Cambridge, 13</w:t>
      </w:r>
    </w:p>
    <w:p w:rsidR="00332DA8" w:rsidRPr="00B64221" w:rsidRDefault="00332DA8" w:rsidP="00332DA8">
      <w:pPr>
        <w:rPr>
          <w:b/>
        </w:rPr>
      </w:pPr>
      <w:r w:rsidRPr="00B64221">
        <w:rPr>
          <w:b/>
        </w:rPr>
        <w:t xml:space="preserve">(David, 11/08/13, The Guardian, “The trouble with democracy”, </w:t>
      </w:r>
      <w:hyperlink r:id="rId51" w:history="1">
        <w:r w:rsidRPr="00B64221">
          <w:rPr>
            <w:rStyle w:val="Hyperlink"/>
            <w:b/>
          </w:rPr>
          <w:t>http://www.theguardian.com/books/2013/nov/08/trouble-with-democracy-david-runciman</w:t>
        </w:r>
      </w:hyperlink>
      <w:r w:rsidRPr="00B64221">
        <w:rPr>
          <w:b/>
        </w:rPr>
        <w:t>, 7/15/14, AEG)</w:t>
      </w:r>
      <w:r>
        <w:rPr>
          <w:b/>
        </w:rPr>
        <w:t xml:space="preserve">           </w:t>
      </w:r>
      <w:r w:rsidRPr="00B64221">
        <w:t xml:space="preserve">It has always been like this. The history of democracy </w:t>
      </w:r>
      <w:r w:rsidRPr="00B64221">
        <w:rPr>
          <w:rStyle w:val="Emphasis"/>
        </w:rPr>
        <w:t>throughout the 20th century is a story of repeated crises during which politicians and publics have been torn between the twin impulses to overreact and to underreact to the dangers, without ever finding the balance between them. Dictator envy is never far from the surface.</w:t>
      </w:r>
      <w:r w:rsidRPr="00B64221">
        <w:t xml:space="preserve"> When the defining crisis of the century erupted </w:t>
      </w:r>
      <w:r w:rsidRPr="00B64221">
        <w:rPr>
          <w:rStyle w:val="Emphasis"/>
        </w:rPr>
        <w:t>in 1914, it became a permanent feature</w:t>
      </w:r>
      <w:r w:rsidRPr="00B64221">
        <w:t xml:space="preserve">. Once it was clear that the </w:t>
      </w:r>
      <w:proofErr w:type="gramStart"/>
      <w:r w:rsidRPr="00B64221">
        <w:t>first world war</w:t>
      </w:r>
      <w:proofErr w:type="gramEnd"/>
      <w:r w:rsidRPr="00B64221">
        <w:t xml:space="preserve"> would not be over by Christmas, anxiety started to bubble up about whether the democracies had what it took to defeat the German military machine. Would they ever get their act together? In October 1915, the Times hosted an anxious debate on its letters pages about the relative merits of democracy and autocracy under conditions of total war. The consensus view was that </w:t>
      </w:r>
      <w:r w:rsidRPr="00B64221">
        <w:rPr>
          <w:rStyle w:val="Emphasis"/>
        </w:rPr>
        <w:t xml:space="preserve">democracy </w:t>
      </w:r>
      <w:proofErr w:type="spellStart"/>
      <w:r w:rsidRPr="00B64221">
        <w:rPr>
          <w:rStyle w:val="Emphasis"/>
        </w:rPr>
        <w:t>prioritised</w:t>
      </w:r>
      <w:proofErr w:type="spellEnd"/>
      <w:r w:rsidRPr="00B64221">
        <w:rPr>
          <w:rStyle w:val="Emphasis"/>
        </w:rPr>
        <w:t xml:space="preserve"> the wrong things</w:t>
      </w:r>
      <w:r w:rsidRPr="00B64221">
        <w:t xml:space="preserve">. As one letter writer put it, </w:t>
      </w:r>
      <w:r w:rsidRPr="00B64221">
        <w:rPr>
          <w:rStyle w:val="Emphasis"/>
        </w:rPr>
        <w:t>the</w:t>
      </w:r>
      <w:r w:rsidRPr="00B64221">
        <w:t xml:space="preserve"> German </w:t>
      </w:r>
      <w:r w:rsidRPr="00B64221">
        <w:rPr>
          <w:rStyle w:val="Emphasis"/>
        </w:rPr>
        <w:t>emperor could promote politicians on the basis of their achievements, whereas "a democracy has no such knowledge: it chooses its leaders because they are well born, because they are skilful speakers, because they are good fellows</w:t>
      </w:r>
      <w:r w:rsidRPr="00B64221">
        <w:t>." In October 1915, the focus of the war was in the east, where the Germans were achieving military success against the Russians, whereas the British had just suffered humiliation in the Dardanelles at the hands of the Turks. It was clear who the letter writer had in mind. The politician responsible for Britain's failure was Winston Churchill. The German general setting the pace was Erich Ludendorff</w:t>
      </w:r>
      <w:r w:rsidRPr="00B64221">
        <w:rPr>
          <w:rStyle w:val="Emphasis"/>
        </w:rPr>
        <w:t>. The trouble with democracy was that it gave power to lightweights such as Churchill.</w:t>
      </w:r>
      <w:r w:rsidRPr="00B64221">
        <w:t xml:space="preserve"> The strength of autocracy was that it promoted heavyweights such as Ludendorff.</w:t>
      </w:r>
    </w:p>
    <w:p w:rsidR="00332DA8" w:rsidRDefault="00332DA8" w:rsidP="00332DA8">
      <w:pPr>
        <w:rPr>
          <w:rStyle w:val="Emphasis"/>
        </w:rPr>
      </w:pPr>
    </w:p>
    <w:p w:rsidR="00332DA8" w:rsidRPr="00FA1E35" w:rsidRDefault="00332DA8" w:rsidP="00332DA8">
      <w:pPr>
        <w:pStyle w:val="Heading4"/>
        <w:rPr>
          <w:rStyle w:val="Emphasis"/>
          <w:rFonts w:asciiTheme="majorHAnsi" w:hAnsiTheme="majorHAnsi"/>
          <w:b/>
          <w:sz w:val="26"/>
          <w:szCs w:val="26"/>
          <w:u w:val="none"/>
        </w:rPr>
      </w:pPr>
      <w:r>
        <w:rPr>
          <w:rStyle w:val="Emphasis"/>
          <w:rFonts w:asciiTheme="majorHAnsi" w:hAnsiTheme="majorHAnsi"/>
          <w:b/>
          <w:sz w:val="26"/>
          <w:szCs w:val="26"/>
          <w:u w:val="none"/>
        </w:rPr>
        <w:t xml:space="preserve">Democracy unpopular- it slides towards autocracy, collapses, and is too associated with debt and dysfunction to influence others </w:t>
      </w:r>
    </w:p>
    <w:p w:rsidR="00332DA8" w:rsidRPr="00B64221" w:rsidRDefault="00332DA8" w:rsidP="00332DA8">
      <w:pPr>
        <w:rPr>
          <w:b/>
        </w:rPr>
      </w:pPr>
      <w:r w:rsidRPr="00B64221">
        <w:rPr>
          <w:b/>
        </w:rPr>
        <w:t>Economist, 3/1</w:t>
      </w:r>
    </w:p>
    <w:p w:rsidR="00332DA8" w:rsidRDefault="00332DA8" w:rsidP="00332DA8">
      <w:r>
        <w:t xml:space="preserve">(3/01/14, The Economist, “Democracy: What’s Gone Wrong With Democracy”, </w:t>
      </w:r>
      <w:hyperlink r:id="rId52" w:history="1">
        <w:r w:rsidRPr="00E17B0F">
          <w:rPr>
            <w:rStyle w:val="Hyperlink"/>
          </w:rPr>
          <w:t>http://www.economist.com/ news/essays/21596796</w:t>
        </w:r>
      </w:hyperlink>
      <w:r>
        <w:t xml:space="preserve"> </w:t>
      </w:r>
      <w:r w:rsidRPr="00FA1E35">
        <w:t>-democracy-was-</w:t>
      </w:r>
      <w:proofErr w:type="gramStart"/>
      <w:r w:rsidRPr="00FA1E35">
        <w:t>most-successful-political-idea-20th-century-why-has-it-run-trouble-and-what-can-be-do</w:t>
      </w:r>
      <w:proofErr w:type="gramEnd"/>
      <w:r>
        <w:t xml:space="preserve">, 7/15/14, AEG)                                                                                                                                                                                                       </w:t>
      </w:r>
      <w:r w:rsidRPr="006E4B9E">
        <w:t>The progress seen in the late 20th century has stalled in the 21st</w:t>
      </w:r>
      <w:r w:rsidRPr="00FA1E35">
        <w:rPr>
          <w:rStyle w:val="Emphasis"/>
        </w:rPr>
        <w:t xml:space="preserve">. Even though around 40% of the world’s population, more people than ever before, live in countries that will hold free and fair elections this year, </w:t>
      </w:r>
      <w:proofErr w:type="gramStart"/>
      <w:r w:rsidRPr="00FA1E35">
        <w:rPr>
          <w:rStyle w:val="Emphasis"/>
        </w:rPr>
        <w:t>democracy’s</w:t>
      </w:r>
      <w:proofErr w:type="gramEnd"/>
      <w:r w:rsidRPr="00FA1E35">
        <w:rPr>
          <w:rStyle w:val="Emphasis"/>
        </w:rPr>
        <w:t xml:space="preserve"> global advance has come to a halt, and may even have gone into reverse</w:t>
      </w:r>
      <w:r w:rsidRPr="006E4B9E">
        <w:t xml:space="preserve">. Freedom </w:t>
      </w:r>
      <w:r w:rsidRPr="00FA1E35">
        <w:rPr>
          <w:rStyle w:val="Emphasis"/>
        </w:rPr>
        <w:t>House reckons that 2013 was the eighth consecutive year in which global freedom declined, and that its forward march peaked around the beginning of the century.</w:t>
      </w:r>
      <w:r w:rsidRPr="006E4B9E">
        <w:t xml:space="preserve"> Between 1980 and 2000 the cause of democracy experienced only a few setbacks, but since 2000 there have been many. And democracy’s problems run deeper than mere numbers suggest. </w:t>
      </w:r>
      <w:r w:rsidRPr="00FA1E35">
        <w:rPr>
          <w:rStyle w:val="Emphasis"/>
        </w:rPr>
        <w:t>Many nominal democracies have slid towards autocracy, maintaining the outward appearance of democracy through elections, but without the rights and institutions that are equally important aspects of a functioning democratic system. Faith in democracy flares up in moments of triumph, such as the overthrow of unpopular regimes in Cairo or Kiev, only to sputter out once again</w:t>
      </w:r>
      <w:r w:rsidRPr="006E4B9E">
        <w:t xml:space="preserve">. Outside the West, </w:t>
      </w:r>
      <w:r w:rsidRPr="00FA1E35">
        <w:rPr>
          <w:rStyle w:val="Emphasis"/>
        </w:rPr>
        <w:t>democracy often advances only to collapse</w:t>
      </w:r>
      <w:r w:rsidRPr="006E4B9E">
        <w:t xml:space="preserve">. And </w:t>
      </w:r>
      <w:r w:rsidRPr="00FA1E35">
        <w:rPr>
          <w:rStyle w:val="Emphasis"/>
        </w:rPr>
        <w:t>within the West, democracy has too often become associated with debt and dysfunction at home and overreach abroad</w:t>
      </w:r>
      <w:r w:rsidRPr="006E4B9E">
        <w:t xml:space="preserve">. Democracy has always had its critics, but now old doubts are being treated with renewed respect as the weaknesses of democracy in its Western strongholds, and the fragility of its influence elsewhere, have become increasingly apparent. Why has democracy lost its forward momentum? </w:t>
      </w:r>
    </w:p>
    <w:p w:rsidR="00332DA8" w:rsidRDefault="00332DA8" w:rsidP="00332DA8"/>
    <w:p w:rsidR="00332DA8" w:rsidRDefault="00332DA8" w:rsidP="00332DA8">
      <w:pPr>
        <w:pStyle w:val="Heading4"/>
      </w:pPr>
      <w:r>
        <w:t>Democracy is flawed- allows misleading of the people, institutional gridlock, bad decision-making, second-rate presidents, debt, and lower living standards and satisfaction than China</w:t>
      </w:r>
    </w:p>
    <w:p w:rsidR="00332DA8" w:rsidRPr="00B64221" w:rsidRDefault="00332DA8" w:rsidP="00332DA8">
      <w:pPr>
        <w:rPr>
          <w:b/>
        </w:rPr>
      </w:pPr>
      <w:r w:rsidRPr="00B64221">
        <w:rPr>
          <w:b/>
        </w:rPr>
        <w:t>Economist, 3/1</w:t>
      </w:r>
    </w:p>
    <w:p w:rsidR="00332DA8" w:rsidRDefault="00332DA8" w:rsidP="00332DA8">
      <w:r>
        <w:t xml:space="preserve">(3/01/14, The Economist, “Democracy: The Return of History”, </w:t>
      </w:r>
      <w:hyperlink r:id="rId53" w:history="1">
        <w:r w:rsidRPr="00E17B0F">
          <w:rPr>
            <w:rStyle w:val="Hyperlink"/>
          </w:rPr>
          <w:t>http://www.economist.com/news/essays/21596796</w:t>
        </w:r>
      </w:hyperlink>
      <w:r>
        <w:t xml:space="preserve"> </w:t>
      </w:r>
      <w:r w:rsidRPr="00FA1E35">
        <w:t>-democracy-was-most-successful-political-idea-20th-century-why-has-it-run-trouble-and-what-can-be-do</w:t>
      </w:r>
      <w:r>
        <w:t>, 7/15/14, AEG)                                                                                                                                                                                                       The</w:t>
      </w:r>
      <w:r w:rsidRPr="00E23119">
        <w:t xml:space="preserve"> two main reasons are the financial crisis of 2007-08 and the rise of China. The damage the crisis did was psychological as well as financial. It </w:t>
      </w:r>
      <w:r w:rsidRPr="00E23119">
        <w:rPr>
          <w:rStyle w:val="Emphasis"/>
        </w:rPr>
        <w:t>revealed fundamental weaknesses in the West’s political systems, undermining the self-confidence that had been one of their great assets. Governments had steadily extended entitlements over decades, allowing dangerous levels of debt to develop, and politicians came to believe that they had abolished boom-bust cycles and tamed risk. Many people became disillusioned with the workings of their political systems—particularly when governments bailed out bankers with taxpayers’ money and then stood by impotently as financiers continued to pay themselves huge bonuses</w:t>
      </w:r>
      <w:r w:rsidRPr="00E23119">
        <w:t>. The crisis turned the Washington consensus into a term of reproach across the emerging world.</w:t>
      </w:r>
      <w:r>
        <w:t xml:space="preserve"> </w:t>
      </w:r>
      <w:r w:rsidRPr="00E23119">
        <w:t>Meanwhile</w:t>
      </w:r>
      <w:r w:rsidRPr="00E23119">
        <w:rPr>
          <w:rStyle w:val="Emphasis"/>
        </w:rPr>
        <w:t>, the Chinese Communist Party has broken the democratic world’s monopoly on economic progress</w:t>
      </w:r>
      <w:r w:rsidRPr="00E23119">
        <w:t xml:space="preserve">. Larry </w:t>
      </w:r>
      <w:r w:rsidRPr="00E23119">
        <w:rPr>
          <w:rStyle w:val="Emphasis"/>
        </w:rPr>
        <w:t>Summers, of Harvard</w:t>
      </w:r>
      <w:r w:rsidRPr="00E23119">
        <w:t xml:space="preserve"> University,</w:t>
      </w:r>
      <w:r w:rsidRPr="00E23119">
        <w:rPr>
          <w:rStyle w:val="Emphasis"/>
        </w:rPr>
        <w:t xml:space="preserve"> observes that when America was growing fastest, it doubled living standards</w:t>
      </w:r>
      <w:r w:rsidRPr="00E23119">
        <w:t xml:space="preserve"> roughly </w:t>
      </w:r>
      <w:r w:rsidRPr="00E23119">
        <w:rPr>
          <w:rStyle w:val="Emphasis"/>
        </w:rPr>
        <w:t>every 30 years</w:t>
      </w:r>
      <w:r w:rsidRPr="00E23119">
        <w:t xml:space="preserve">. </w:t>
      </w:r>
      <w:r w:rsidRPr="00E23119">
        <w:rPr>
          <w:rStyle w:val="Emphasis"/>
        </w:rPr>
        <w:t>China has been doubling living standards roughly every decade</w:t>
      </w:r>
      <w:r w:rsidRPr="00E23119">
        <w:t xml:space="preserve"> for the past 30 years. The Chinese elite argue that their model—tight control by </w:t>
      </w:r>
      <w:r w:rsidRPr="00E23119">
        <w:rPr>
          <w:rStyle w:val="Emphasis"/>
        </w:rPr>
        <w:t>the Communist Party</w:t>
      </w:r>
      <w:r w:rsidRPr="00E23119">
        <w:t>, coupled with a relentless effort to recruit talented people into its upper ranks—</w:t>
      </w:r>
      <w:r w:rsidRPr="00E23119">
        <w:rPr>
          <w:rStyle w:val="Emphasis"/>
        </w:rPr>
        <w:t>is more efficient than democracy and less susceptible to gridlock. The political leadership changes every decade or so, and there is a constant supply of fresh talent as party cadres are promoted based on their ability to hit targets.</w:t>
      </w:r>
      <w:r>
        <w:rPr>
          <w:rStyle w:val="Emphasis"/>
        </w:rPr>
        <w:t xml:space="preserve"> </w:t>
      </w:r>
      <w:r w:rsidRPr="00E23119">
        <w:t xml:space="preserve">China’s critics rightly condemn the government for controlling public opinion in all sorts of ways, from imprisoning dissidents to censoring internet discussions. Yet </w:t>
      </w:r>
      <w:r w:rsidRPr="00E23119">
        <w:rPr>
          <w:rStyle w:val="Emphasis"/>
        </w:rPr>
        <w:t>the regime’s obsession with control paradoxically means it pays close attention to public opinion.</w:t>
      </w:r>
      <w:r w:rsidRPr="00E23119">
        <w:t xml:space="preserve"> At the same time </w:t>
      </w:r>
      <w:r w:rsidRPr="00E23119">
        <w:rPr>
          <w:rStyle w:val="Emphasis"/>
        </w:rPr>
        <w:t>China’s leaders have been able to tackle some of the big problems of state-building that can take decades to deal with in a democracy. In just two years China has extended pension coverage to an extra 240m rural dwellers, for example—far more than the total number of people covered by America’s public-pension system.</w:t>
      </w:r>
      <w:r>
        <w:rPr>
          <w:rStyle w:val="Emphasis"/>
        </w:rPr>
        <w:t xml:space="preserve"> </w:t>
      </w:r>
      <w:r w:rsidRPr="00E23119">
        <w:t xml:space="preserve">Many Chinese are prepared to put up with their system if it delivers growth. The </w:t>
      </w:r>
      <w:r w:rsidRPr="00E23119">
        <w:rPr>
          <w:rStyle w:val="Emphasis"/>
        </w:rPr>
        <w:t>2013 Pew Survey of Global Attitudes showed that 85% of Chinese were “very satisfied” with their country’s direction, compared with 31% of American</w:t>
      </w:r>
      <w:r w:rsidRPr="00E23119">
        <w:rPr>
          <w:rStyle w:val="StyleUnderline"/>
          <w:b/>
        </w:rPr>
        <w:t>s</w:t>
      </w:r>
      <w:r w:rsidRPr="00E23119">
        <w:t xml:space="preserve">. Some Chinese intellectuals have become positively boastful. Zhang </w:t>
      </w:r>
      <w:proofErr w:type="spellStart"/>
      <w:r w:rsidRPr="00E23119">
        <w:rPr>
          <w:rStyle w:val="Emphasis"/>
        </w:rPr>
        <w:t>Weiwei</w:t>
      </w:r>
      <w:proofErr w:type="spellEnd"/>
      <w:r w:rsidRPr="00E23119">
        <w:t xml:space="preserve"> of </w:t>
      </w:r>
      <w:proofErr w:type="spellStart"/>
      <w:r w:rsidRPr="00E23119">
        <w:t>Fudan</w:t>
      </w:r>
      <w:proofErr w:type="spellEnd"/>
      <w:r w:rsidRPr="00E23119">
        <w:t xml:space="preserve"> University</w:t>
      </w:r>
      <w:r w:rsidRPr="00E23119">
        <w:rPr>
          <w:rStyle w:val="Emphasis"/>
        </w:rPr>
        <w:t xml:space="preserve"> argues that democracy is destroying the West, and particularly America, because it </w:t>
      </w:r>
      <w:proofErr w:type="spellStart"/>
      <w:r w:rsidRPr="00E23119">
        <w:rPr>
          <w:rStyle w:val="Emphasis"/>
        </w:rPr>
        <w:t>institutionalises</w:t>
      </w:r>
      <w:proofErr w:type="spellEnd"/>
      <w:r w:rsidRPr="00E23119">
        <w:rPr>
          <w:rStyle w:val="Emphasis"/>
        </w:rPr>
        <w:t xml:space="preserve"> gridlock, </w:t>
      </w:r>
      <w:proofErr w:type="spellStart"/>
      <w:r w:rsidRPr="00E23119">
        <w:rPr>
          <w:rStyle w:val="Emphasis"/>
        </w:rPr>
        <w:t>trivialises</w:t>
      </w:r>
      <w:proofErr w:type="spellEnd"/>
      <w:r w:rsidRPr="00E23119">
        <w:rPr>
          <w:rStyle w:val="Emphasis"/>
        </w:rPr>
        <w:t xml:space="preserve"> decision-making and throws up second-rate presidents</w:t>
      </w:r>
      <w:r w:rsidRPr="00E23119">
        <w:t xml:space="preserve"> like George Bush junior. Yu </w:t>
      </w:r>
      <w:proofErr w:type="spellStart"/>
      <w:r w:rsidRPr="00E23119">
        <w:t>Keping</w:t>
      </w:r>
      <w:proofErr w:type="spellEnd"/>
      <w:r w:rsidRPr="00E23119">
        <w:t xml:space="preserve"> of Beijing University argues that </w:t>
      </w:r>
      <w:r w:rsidRPr="00E23119">
        <w:rPr>
          <w:rStyle w:val="Emphasis"/>
        </w:rPr>
        <w:t>democracy makes simple things “overly complicated and frivolous” and allows “certain sweet-talking politicians to mislead the people”.</w:t>
      </w:r>
      <w:r w:rsidRPr="00E23119">
        <w:t xml:space="preserve"> Wang </w:t>
      </w:r>
      <w:proofErr w:type="spellStart"/>
      <w:r w:rsidRPr="00E23119">
        <w:t>Jisi</w:t>
      </w:r>
      <w:proofErr w:type="spellEnd"/>
      <w:r w:rsidRPr="00E23119">
        <w:t>, also of Beijing University, has observed that “</w:t>
      </w:r>
      <w:r w:rsidRPr="00E23119">
        <w:rPr>
          <w:rStyle w:val="Emphasis"/>
        </w:rPr>
        <w:t>many developing countries that have introduced Western values and political systems are experiencing disorder and chaos</w:t>
      </w:r>
      <w:r w:rsidRPr="00E23119">
        <w:t>” and that China offers an alternative model. Countries from Africa (Rwanda) to the Middle East (Dubai) to South-East Asia (Vietnam) are taking this advice seriously.</w:t>
      </w:r>
    </w:p>
    <w:p w:rsidR="00332DA8" w:rsidRDefault="00332DA8" w:rsidP="00332DA8">
      <w:pPr>
        <w:pStyle w:val="Heading4"/>
      </w:pPr>
      <w:r>
        <w:t>Democracy exacerbates existing hostilities creating massive violence against minorities- Empirics prove</w:t>
      </w:r>
    </w:p>
    <w:p w:rsidR="00332DA8" w:rsidRDefault="00332DA8" w:rsidP="00332DA8">
      <w:pPr>
        <w:rPr>
          <w:b/>
        </w:rPr>
      </w:pPr>
      <w:r w:rsidRPr="00946044">
        <w:rPr>
          <w:b/>
        </w:rPr>
        <w:t>Bloomberg, ‘02</w:t>
      </w:r>
    </w:p>
    <w:p w:rsidR="00332DA8" w:rsidRPr="00946044" w:rsidRDefault="00332DA8" w:rsidP="00332DA8">
      <w:r w:rsidRPr="00946044">
        <w:t xml:space="preserve">(12/29/02, Bloomberg BusinessWeek, “Is Democracy Dangerous”, </w:t>
      </w:r>
      <w:hyperlink r:id="rId54" w:history="1">
        <w:r w:rsidRPr="00946044">
          <w:rPr>
            <w:rStyle w:val="Hyperlink"/>
          </w:rPr>
          <w:t>http://www.businessweek.com/stories/2002-12-29/is-democracy-dangerous</w:t>
        </w:r>
      </w:hyperlink>
      <w:r w:rsidRPr="00946044">
        <w:t>, 7/15/14, AEG)</w:t>
      </w:r>
    </w:p>
    <w:p w:rsidR="00332DA8" w:rsidRPr="004D6CFE" w:rsidRDefault="00332DA8" w:rsidP="00332DA8">
      <w:r w:rsidRPr="004D6CFE">
        <w:t>Yet</w:t>
      </w:r>
      <w:r w:rsidRPr="004D6CFE">
        <w:rPr>
          <w:rStyle w:val="Emphasis"/>
        </w:rPr>
        <w:t xml:space="preserve"> Chua warns that the phenomenon of "market-dominant minorities"--taken in combination with</w:t>
      </w:r>
      <w:r w:rsidRPr="004D6CFE">
        <w:t xml:space="preserve"> globalization and </w:t>
      </w:r>
      <w:r w:rsidRPr="004D6CFE">
        <w:rPr>
          <w:rStyle w:val="Emphasis"/>
        </w:rPr>
        <w:t>democracy--can cause huge strains in the developing world</w:t>
      </w:r>
      <w:r w:rsidRPr="004D6CFE">
        <w:t xml:space="preserve">. Chua chillingly describes how, in 1994, </w:t>
      </w:r>
      <w:r w:rsidRPr="004D6CFE">
        <w:rPr>
          <w:rStyle w:val="Emphasis"/>
        </w:rPr>
        <w:t>her Aunt Leona, a Chinese businesswoman in the Philippines, was stabbed to death by her chauffeur. Despite eyewitness accounts by other servants, there were no arrests</w:t>
      </w:r>
      <w:r w:rsidRPr="004D6CFE">
        <w:t xml:space="preserve">. Why not? </w:t>
      </w:r>
      <w:r w:rsidRPr="004D6CFE">
        <w:rPr>
          <w:rStyle w:val="Emphasis"/>
        </w:rPr>
        <w:t>Ethnic Chinese, at just 1% of the Philippines population, control 60% of its wealth. Meanwhile, two-thirds of the 80 million ethnic Filipinos live on less than $2 a day. Chua shows how her aunt's murder was part of a pattern of violence against Chinese, noting that police in such cases are "notoriously unmotivated" to seek justice</w:t>
      </w:r>
      <w:r w:rsidRPr="004D6CFE">
        <w:t>.</w:t>
      </w:r>
      <w:r>
        <w:t xml:space="preserve"> </w:t>
      </w:r>
      <w:r w:rsidRPr="004D6CFE">
        <w:t>In fact, in the police report of the case, under the section on motive, is written: "revenge."</w:t>
      </w:r>
      <w:r w:rsidRPr="004D6CFE">
        <w:rPr>
          <w:rStyle w:val="Emphasis"/>
        </w:rPr>
        <w:t xml:space="preserve"> But as Chua makes clear, when economic inequality is laced with other factors, existing hostilities are exacerbated. Free-market policies often concentrate wealth in the hands of the tiny business elites that dominate many developing nations. Toss democracy into the fermenting brew, and the oppressed majority is emboldened to strike the rich few, particularly if they are an easily identified ethnic group.</w:t>
      </w:r>
      <w:r w:rsidRPr="004D6CFE">
        <w:t xml:space="preserve"> That's what occurred in the Philippines after the alliance between the ethnic Chinese and dictator Ferdinand Marcos was broken by Marcos' exile and the arrival of democracy. In Indonesia</w:t>
      </w:r>
      <w:r w:rsidRPr="004D6CFE">
        <w:rPr>
          <w:rStyle w:val="Emphasis"/>
        </w:rPr>
        <w:t>, the end of Suharto's dictatorship in 1998 saw the looting and burning of 5,000 shops and houses of ethnic Chinese in Jakarta</w:t>
      </w:r>
      <w:r w:rsidRPr="004D6CFE">
        <w:t xml:space="preserve">. </w:t>
      </w:r>
      <w:r w:rsidRPr="004D6CFE">
        <w:rPr>
          <w:rStyle w:val="Emphasis"/>
        </w:rPr>
        <w:t>The Lebanese in West Africa, Asian Indians in East Africa, Jews in Russia, and whites in Zimbabwe have all suffered after democratic rule arrived.</w:t>
      </w:r>
      <w:r w:rsidRPr="004D6CFE">
        <w:t xml:space="preserve"> "</w:t>
      </w:r>
      <w:r w:rsidRPr="004D6CFE">
        <w:rPr>
          <w:rStyle w:val="Emphasis"/>
        </w:rPr>
        <w:t>The competition for votes fosters the emergence of demagogues who scapegoat the resented minority, demanding an end to humiliation, and insisting that the nation's wealth be reclaimed by its `true owners</w:t>
      </w:r>
      <w:r w:rsidRPr="004D6CFE">
        <w:t>,"' says Chua.</w:t>
      </w:r>
    </w:p>
    <w:p w:rsidR="00332DA8" w:rsidRPr="00253ED1" w:rsidRDefault="00332DA8" w:rsidP="00332DA8">
      <w:pPr>
        <w:rPr>
          <w:rStyle w:val="Emphasis"/>
          <w:b w:val="0"/>
          <w:iCs w:val="0"/>
          <w:u w:val="none"/>
        </w:rPr>
      </w:pPr>
    </w:p>
    <w:p w:rsidR="00332DA8" w:rsidRPr="00332DA8" w:rsidRDefault="00332DA8" w:rsidP="00332DA8"/>
    <w:p w:rsidR="00646A8B" w:rsidRDefault="00646A8B" w:rsidP="007852F5">
      <w:pPr>
        <w:pStyle w:val="Heading2"/>
      </w:pPr>
      <w:r>
        <w:t xml:space="preserve">AT: </w:t>
      </w:r>
      <w:proofErr w:type="spellStart"/>
      <w:r>
        <w:t>Prolif</w:t>
      </w:r>
      <w:proofErr w:type="spellEnd"/>
    </w:p>
    <w:p w:rsidR="00646A8B" w:rsidRDefault="00646A8B" w:rsidP="00646A8B">
      <w:pPr>
        <w:pStyle w:val="Heading3"/>
      </w:pPr>
      <w:r>
        <w:t>No Impact</w:t>
      </w:r>
    </w:p>
    <w:p w:rsidR="00646A8B" w:rsidRDefault="00646A8B" w:rsidP="00646A8B">
      <w:pPr>
        <w:pStyle w:val="Heading4"/>
      </w:pPr>
      <w:r>
        <w:t>No Impact to Nuclear Proliferation—timeframe alone proves</w:t>
      </w:r>
    </w:p>
    <w:p w:rsidR="00646A8B" w:rsidRDefault="00646A8B" w:rsidP="00646A8B">
      <w:r w:rsidRPr="0055564E">
        <w:rPr>
          <w:rStyle w:val="Style13ptBold"/>
        </w:rPr>
        <w:t>Jones</w:t>
      </w:r>
      <w:r w:rsidRPr="0055564E">
        <w:t xml:space="preserve">, professor in International Affairs, </w:t>
      </w:r>
      <w:r w:rsidRPr="0055564E">
        <w:rPr>
          <w:rStyle w:val="Style13ptBold"/>
        </w:rPr>
        <w:t>13</w:t>
      </w:r>
      <w:r w:rsidRPr="0055564E">
        <w:t xml:space="preserve"> (Peter, 2/18, The Globe and the Mail, "Rapidly Nuclear Proliferation simply doesn't happen", www.theglobeandmail.com/globe-debate/rapid-nuclear-proliferation-simply-doesnt-happen/article8729083/, 7/19/14, </w:t>
      </w:r>
      <w:proofErr w:type="spellStart"/>
      <w:r w:rsidRPr="0055564E">
        <w:t>aven</w:t>
      </w:r>
      <w:proofErr w:type="spellEnd"/>
      <w:r w:rsidRPr="0055564E">
        <w:t>)</w:t>
      </w:r>
    </w:p>
    <w:p w:rsidR="00646A8B" w:rsidRPr="0055564E" w:rsidRDefault="00646A8B" w:rsidP="00646A8B">
      <w:r w:rsidRPr="0055564E">
        <w:rPr>
          <w:rStyle w:val="StyleUnderline"/>
        </w:rPr>
        <w:t>There is considerable historical evidence to suggest that this would not happen. If it did, it would take a long time</w:t>
      </w:r>
      <w:r>
        <w:t>. Talk of rapid proliferation across the region is simply not apt.</w:t>
      </w:r>
      <w:r w:rsidRPr="006E7829">
        <w:rPr>
          <w:sz w:val="12"/>
        </w:rPr>
        <w:t xml:space="preserve">¶ </w:t>
      </w:r>
      <w:proofErr w:type="gramStart"/>
      <w:r w:rsidRPr="0055564E">
        <w:rPr>
          <w:rStyle w:val="StyleUnderline"/>
        </w:rPr>
        <w:t>Since</w:t>
      </w:r>
      <w:proofErr w:type="gramEnd"/>
      <w:r w:rsidRPr="0055564E">
        <w:rPr>
          <w:rStyle w:val="StyleUnderline"/>
        </w:rPr>
        <w:t xml:space="preserve"> the dawn of the nuclear era, various leaders and analysts have predicted that nuclear proliferation would take place rapidly and inexorably</w:t>
      </w:r>
      <w:r>
        <w:t>. Those countries that could build the bomb would do so, and others would build it in response. It has been predicted that almost 50 countries would eventually join the nuclear club alongside the five nuclear-weapon states recognized under the Nuclear Non-Proliferation Treaty.</w:t>
      </w:r>
      <w:r w:rsidRPr="006E7829">
        <w:rPr>
          <w:sz w:val="12"/>
        </w:rPr>
        <w:t xml:space="preserve">¶ </w:t>
      </w:r>
      <w:r>
        <w:t>That prediction has proved wrong. Only four additional countries – India, Pakistan, Israel and North Korea – have acquired nuclear weapons. One country unambiguously tried and was stopped (Iraq, before it was foolish enough to invade Kuwait). In each case, the reasons why these countries decided to build nuclear weapons had to do with the specifics of their security situations rather than a reflex action. This record is hardly cause for celebration but also hardly the proliferation threat so often forecast.</w:t>
      </w:r>
      <w:r w:rsidRPr="006E7829">
        <w:rPr>
          <w:sz w:val="12"/>
        </w:rPr>
        <w:t xml:space="preserve">¶ </w:t>
      </w:r>
      <w:proofErr w:type="gramStart"/>
      <w:r>
        <w:t>Moreover</w:t>
      </w:r>
      <w:proofErr w:type="gramEnd"/>
      <w:r>
        <w:t xml:space="preserve">, </w:t>
      </w:r>
      <w:proofErr w:type="spellStart"/>
      <w:r w:rsidRPr="0055564E">
        <w:rPr>
          <w:rStyle w:val="StyleUnderline"/>
        </w:rPr>
        <w:t>neighbours</w:t>
      </w:r>
      <w:proofErr w:type="spellEnd"/>
      <w:r w:rsidRPr="0055564E">
        <w:rPr>
          <w:rStyle w:val="StyleUnderline"/>
        </w:rPr>
        <w:t xml:space="preserve"> were threatened when these countries acquired nuclear weapons but decided not to build nuclear weapons in response</w:t>
      </w:r>
      <w:r>
        <w:t>. Japan and South Korea did not build them after China and then North Korea did, despite chilling rhetoric from the one-party states that easily matched anything Iranian President Mahmoud Ahmadinejad has said about Israel. No Arab country built them after Israel did. Yes, Pakistan followed India into the nuclear club, but no other country in the region has.</w:t>
      </w:r>
      <w:r w:rsidRPr="006E7829">
        <w:rPr>
          <w:sz w:val="12"/>
        </w:rPr>
        <w:t xml:space="preserve">¶ </w:t>
      </w:r>
      <w:r w:rsidRPr="0055564E">
        <w:rPr>
          <w:rStyle w:val="StyleUnderline"/>
        </w:rPr>
        <w:t xml:space="preserve">Rather than build their own bombs, most countries faced with </w:t>
      </w:r>
      <w:proofErr w:type="spellStart"/>
      <w:r w:rsidRPr="0055564E">
        <w:rPr>
          <w:rStyle w:val="StyleUnderline"/>
        </w:rPr>
        <w:t>neighbours</w:t>
      </w:r>
      <w:proofErr w:type="spellEnd"/>
      <w:r w:rsidRPr="0055564E">
        <w:rPr>
          <w:rStyle w:val="StyleUnderline"/>
        </w:rPr>
        <w:t xml:space="preserve"> acquiring nuclear weapons have sought alliances and protection from others – most often the United States.</w:t>
      </w:r>
      <w:r w:rsidRPr="006E7829">
        <w:rPr>
          <w:rStyle w:val="StyleUnderline"/>
          <w:sz w:val="12"/>
        </w:rPr>
        <w:t xml:space="preserve">¶ </w:t>
      </w:r>
      <w:r>
        <w:t xml:space="preserve">Thus, contrary to popular wisdom, experience has been that most states do not build nuclear bombs, even when they have the opportunity and, seemingly, the motive to do so. </w:t>
      </w:r>
      <w:r w:rsidRPr="0055564E">
        <w:rPr>
          <w:rStyle w:val="StyleUnderline"/>
        </w:rPr>
        <w:t xml:space="preserve">If there is a norm of international conduct regarding nuclear weapons, it is a norm of non-proliferation. For every state that has developed nuclear weapons, there are dozens more, including </w:t>
      </w:r>
      <w:proofErr w:type="gramStart"/>
      <w:r w:rsidRPr="0055564E">
        <w:rPr>
          <w:rStyle w:val="StyleUnderline"/>
        </w:rPr>
        <w:t>Canada, that</w:t>
      </w:r>
      <w:proofErr w:type="gramEnd"/>
      <w:r w:rsidRPr="0055564E">
        <w:rPr>
          <w:rStyle w:val="StyleUnderline"/>
        </w:rPr>
        <w:t xml:space="preserve"> could have but did not.</w:t>
      </w:r>
      <w:r>
        <w:t xml:space="preserve"> South Africa did but then gave them up. There are several, including Brazil, Argentina and Sweden, that went down the road toward nuclear weapons but stopped and went back. There are even a few – Ukraine, Belarus and Kazakhstan – that inherited nuclear weapons when the Soviet Union collapsed but soon gave them up voluntarily.</w:t>
      </w:r>
      <w:r w:rsidRPr="006E7829">
        <w:rPr>
          <w:sz w:val="12"/>
        </w:rPr>
        <w:t xml:space="preserve">¶ </w:t>
      </w:r>
      <w:proofErr w:type="gramStart"/>
      <w:r>
        <w:t>And</w:t>
      </w:r>
      <w:proofErr w:type="gramEnd"/>
      <w:r>
        <w:t xml:space="preserve"> yet, in the Iranian case</w:t>
      </w:r>
      <w:r w:rsidRPr="006E7829">
        <w:t xml:space="preserve">, we continue to be captivated by an argument that widespread regional proliferation is inevitable. Why? In part, it is because of what some scholars of proliferation call a </w:t>
      </w:r>
      <w:r w:rsidRPr="0055564E">
        <w:rPr>
          <w:rStyle w:val="StyleUnderline"/>
        </w:rPr>
        <w:t xml:space="preserve">“proliferation narrative” </w:t>
      </w:r>
      <w:r w:rsidRPr="006E7829">
        <w:t>that has gripped the majority of analysts and practitioners of international affairs.¶ This narrative, which</w:t>
      </w:r>
      <w:r w:rsidRPr="0055564E">
        <w:rPr>
          <w:rStyle w:val="StyleUnderline"/>
          <w:b/>
        </w:rPr>
        <w:t xml:space="preserve"> focuses on power as the key element of international affairs</w:t>
      </w:r>
      <w:r w:rsidRPr="0055564E">
        <w:rPr>
          <w:rStyle w:val="StyleUnderline"/>
        </w:rPr>
        <w:t>, holds that nuclear weapons are the ultimate expression of power; that states seek to maximize their power; and so states, all other things being equal, will want nuclear weapons</w:t>
      </w:r>
      <w:r>
        <w:t>. Moreover, states facing a nuclear-armed foe will almost certainly want their own bomb. Despite decades of evidence to the contrary, this narrative continues to hold sway in large parts of the academic and practitioner communities.</w:t>
      </w:r>
      <w:r w:rsidRPr="006E7829">
        <w:rPr>
          <w:sz w:val="12"/>
        </w:rPr>
        <w:t xml:space="preserve">¶ </w:t>
      </w:r>
      <w:proofErr w:type="gramStart"/>
      <w:r w:rsidRPr="006E7829">
        <w:rPr>
          <w:rStyle w:val="StyleUnderline"/>
        </w:rPr>
        <w:t>Another</w:t>
      </w:r>
      <w:proofErr w:type="gramEnd"/>
      <w:r w:rsidRPr="006E7829">
        <w:rPr>
          <w:rStyle w:val="StyleUnderline"/>
        </w:rPr>
        <w:t xml:space="preserve"> reason may be that pointing to an inevitable proliferation cascade is ample justification for those who wish to attack Iran to do s</w:t>
      </w:r>
      <w:r>
        <w:t>o. It is a powerful narrative: “Yes, an attack on Iran may be dangerous, uncertain and could lead to a regional war, but far better to try to stop the Iranians from getting the bomb before X number of other [whisper when you say this] Muslim countries across the Middle East decide to build bombs as well.”</w:t>
      </w:r>
      <w:r w:rsidRPr="006E7829">
        <w:rPr>
          <w:sz w:val="12"/>
        </w:rPr>
        <w:t xml:space="preserve">¶ </w:t>
      </w:r>
      <w:r>
        <w:t>But would they? And could they do it quickly? Despite some musings by some members of the Saudi Royal Family, it is debatable as to whether any other Middle East country would automatically decide to build a bomb if Iran ever did</w:t>
      </w:r>
      <w:r w:rsidRPr="006E7829">
        <w:rPr>
          <w:rStyle w:val="StyleUnderline"/>
        </w:rPr>
        <w:t xml:space="preserve">. Moreover, even if other states in the region did decide to build bombs, it would take decades for them to do so. Experience seems to show that most of them would eventually counter an Iranian bomb by moving even further into the security embrace of the United States </w:t>
      </w:r>
      <w:r w:rsidRPr="006E7829">
        <w:rPr>
          <w:rStyle w:val="StyleUnderline"/>
          <w:b/>
        </w:rPr>
        <w:t>– an outcome profoundly at odds with Iran’s interests</w:t>
      </w:r>
      <w:r w:rsidRPr="006E7829">
        <w:rPr>
          <w:b/>
        </w:rPr>
        <w:t>.</w:t>
      </w:r>
      <w:r w:rsidRPr="006E7829">
        <w:rPr>
          <w:sz w:val="12"/>
        </w:rPr>
        <w:t xml:space="preserve">¶ </w:t>
      </w:r>
      <w:r>
        <w:t>T</w:t>
      </w:r>
      <w:r w:rsidRPr="006E7829">
        <w:rPr>
          <w:rStyle w:val="StyleUnderline"/>
        </w:rPr>
        <w:t>he idea of a rapid and inevitable proliferation cascade</w:t>
      </w:r>
      <w:r>
        <w:t xml:space="preserve"> across the Middle East </w:t>
      </w:r>
      <w:r w:rsidRPr="006E7829">
        <w:rPr>
          <w:rStyle w:val="StyleUnderline"/>
        </w:rPr>
        <w:t>is simply not reasonable</w:t>
      </w:r>
      <w:r>
        <w:t xml:space="preserve"> – but it works well as a scare tactic to justify a war with Iran that might otherwise be a hard sell to a war-weary American public.</w:t>
      </w:r>
    </w:p>
    <w:p w:rsidR="00646A8B" w:rsidRDefault="00050068" w:rsidP="00050068">
      <w:pPr>
        <w:pStyle w:val="Heading3"/>
      </w:pPr>
      <w:r>
        <w:t xml:space="preserve">Turn </w:t>
      </w:r>
      <w:proofErr w:type="spellStart"/>
      <w:r>
        <w:t>Prolif</w:t>
      </w:r>
      <w:proofErr w:type="spellEnd"/>
      <w:r>
        <w:t xml:space="preserve"> Solves Conflict </w:t>
      </w:r>
    </w:p>
    <w:p w:rsidR="00050068" w:rsidRDefault="00050068" w:rsidP="00050068">
      <w:pPr>
        <w:pStyle w:val="Heading4"/>
      </w:pPr>
      <w:r>
        <w:t>Nuclear proliferation solves potential conflicts.</w:t>
      </w:r>
    </w:p>
    <w:p w:rsidR="00050068" w:rsidRDefault="00050068" w:rsidP="00050068">
      <w:pPr>
        <w:rPr>
          <w:b/>
        </w:rPr>
      </w:pPr>
      <w:r>
        <w:rPr>
          <w:b/>
        </w:rPr>
        <w:t>Waltz ‘81</w:t>
      </w:r>
    </w:p>
    <w:p w:rsidR="00050068" w:rsidRPr="001606B4" w:rsidRDefault="00050068" w:rsidP="00050068">
      <w:r>
        <w:rPr>
          <w:b/>
        </w:rPr>
        <w:t>(</w:t>
      </w:r>
      <w:r>
        <w:t xml:space="preserve">Kenneth, Senior Research Scholar at the Saltzman Institute of War, 1981, Adelphi Papers #171, “The Spread of Nuclear Weapons: The More May Better”, </w:t>
      </w:r>
      <w:hyperlink r:id="rId55" w:history="1">
        <w:r w:rsidRPr="00BD709D">
          <w:rPr>
            <w:rStyle w:val="Hyperlink"/>
          </w:rPr>
          <w:t>http://polsci.colorado.edu/sites/default/files/10B_Waltz.pdf</w:t>
        </w:r>
      </w:hyperlink>
      <w:r>
        <w:t xml:space="preserve">, </w:t>
      </w:r>
      <w:proofErr w:type="spellStart"/>
      <w:r>
        <w:t>pg</w:t>
      </w:r>
      <w:proofErr w:type="spellEnd"/>
      <w:r>
        <w:t xml:space="preserve"> 4-8, 7/19/2014, AC)</w:t>
      </w:r>
    </w:p>
    <w:p w:rsidR="00050068" w:rsidRPr="004A068A" w:rsidRDefault="00050068" w:rsidP="00050068">
      <w:pPr>
        <w:rPr>
          <w:sz w:val="16"/>
          <w:szCs w:val="16"/>
        </w:rPr>
      </w:pPr>
      <w:r w:rsidRPr="004A068A">
        <w:rPr>
          <w:b/>
          <w:u w:val="single"/>
        </w:rPr>
        <w:t>Nuclear weapons have been the second force working for peace in the post-war world. They make the cost of war seem frighteningly high and thus discourage states from starting any wars that might lead to the use of such weapons.</w:t>
      </w:r>
      <w:r w:rsidRPr="004A068A">
        <w:rPr>
          <w:sz w:val="16"/>
          <w:szCs w:val="16"/>
        </w:rPr>
        <w:t xml:space="preserve"> </w:t>
      </w:r>
      <w:r w:rsidRPr="004A068A">
        <w:rPr>
          <w:b/>
          <w:u w:val="single"/>
        </w:rPr>
        <w:t>Nuclear weapons have helped main­tain peace between the great powers and have not led their few other possessors into military adventures</w:t>
      </w:r>
      <w:r w:rsidRPr="004A068A">
        <w:rPr>
          <w:sz w:val="16"/>
          <w:szCs w:val="16"/>
        </w:rPr>
        <w:t xml:space="preserve">.5 </w:t>
      </w:r>
      <w:proofErr w:type="gramStart"/>
      <w:r w:rsidRPr="004A068A">
        <w:rPr>
          <w:sz w:val="16"/>
          <w:szCs w:val="16"/>
        </w:rPr>
        <w:t>Their</w:t>
      </w:r>
      <w:proofErr w:type="gramEnd"/>
      <w:r w:rsidRPr="004A068A">
        <w:rPr>
          <w:sz w:val="16"/>
          <w:szCs w:val="16"/>
        </w:rPr>
        <w:t xml:space="preserve"> further </w:t>
      </w:r>
      <w:r w:rsidRPr="004A068A">
        <w:rPr>
          <w:b/>
          <w:u w:val="single"/>
        </w:rPr>
        <w:t>spread</w:t>
      </w:r>
      <w:r w:rsidRPr="004A068A">
        <w:rPr>
          <w:sz w:val="16"/>
          <w:szCs w:val="16"/>
        </w:rPr>
        <w:t xml:space="preserve">, however, </w:t>
      </w:r>
      <w:r w:rsidRPr="004A068A">
        <w:rPr>
          <w:b/>
          <w:u w:val="single"/>
        </w:rPr>
        <w:t>causes widespread fear</w:t>
      </w:r>
      <w:r w:rsidRPr="004A068A">
        <w:rPr>
          <w:sz w:val="16"/>
          <w:szCs w:val="16"/>
        </w:rPr>
        <w:t xml:space="preserve">. Much of the writing about the spread of nuclear weapons has this unusual trait: It tells </w:t>
      </w:r>
      <w:r>
        <w:rPr>
          <w:sz w:val="16"/>
          <w:szCs w:val="16"/>
        </w:rPr>
        <w:t>us that what did not</w:t>
      </w:r>
      <w:r w:rsidRPr="004A068A">
        <w:rPr>
          <w:sz w:val="16"/>
          <w:szCs w:val="16"/>
        </w:rPr>
        <w:t xml:space="preserve"> happen in the past is likely to happen in the future, that tomorrow's nuclear states are likely to do to one another what today's nuclear states have not done. A happy nuclear past leads many to expect an unhappy nuclear future. This is odd, and the oddity leads me to believe that we should reconsider how wea­pons affect the situation of their possessors. The Military Logic of Self-Help Systems States coexist in a condition of anarchy. Self-help is the principle of action in an anarchic order, and </w:t>
      </w:r>
      <w:r w:rsidRPr="004A068A">
        <w:rPr>
          <w:b/>
          <w:u w:val="single"/>
        </w:rPr>
        <w:t>the most important way in which states must help themselves is by providing for their own security.</w:t>
      </w:r>
      <w:r w:rsidRPr="004A068A">
        <w:rPr>
          <w:sz w:val="16"/>
          <w:szCs w:val="16"/>
        </w:rPr>
        <w:t xml:space="preserve"> Therefore, </w:t>
      </w:r>
      <w:r w:rsidRPr="004A068A">
        <w:rPr>
          <w:b/>
          <w:u w:val="single"/>
        </w:rPr>
        <w:t>in weighing the chances for peace, the first questions to ask are questions about the ends for which states use force and about the strategies and weapons they employ.</w:t>
      </w:r>
      <w:r w:rsidRPr="004A068A">
        <w:rPr>
          <w:sz w:val="16"/>
          <w:szCs w:val="16"/>
        </w:rPr>
        <w:t xml:space="preserve"> The chances of peace rise if states can achieve their most important ends without actively using force. </w:t>
      </w:r>
      <w:r w:rsidRPr="004A068A">
        <w:rPr>
          <w:b/>
          <w:u w:val="single"/>
        </w:rPr>
        <w:t>War becomes less likely as the costs of war rise</w:t>
      </w:r>
      <w:r w:rsidRPr="004A068A">
        <w:rPr>
          <w:sz w:val="16"/>
          <w:szCs w:val="16"/>
        </w:rPr>
        <w:t xml:space="preserve"> in relation to possible gains. Strategies bring ends and means toget­her. How nuclear weapons affect the chances for peace is seen by considering the possible strategies of states. </w:t>
      </w:r>
      <w:r w:rsidRPr="004A068A">
        <w:rPr>
          <w:b/>
          <w:u w:val="single"/>
        </w:rPr>
        <w:t>Force may be used for</w:t>
      </w:r>
      <w:r w:rsidRPr="004A068A">
        <w:rPr>
          <w:sz w:val="16"/>
          <w:szCs w:val="16"/>
        </w:rPr>
        <w:t xml:space="preserve"> offence, for </w:t>
      </w:r>
      <w:proofErr w:type="spellStart"/>
      <w:r w:rsidRPr="004A068A">
        <w:rPr>
          <w:sz w:val="16"/>
          <w:szCs w:val="16"/>
        </w:rPr>
        <w:t>defence</w:t>
      </w:r>
      <w:proofErr w:type="spellEnd"/>
      <w:r w:rsidRPr="004A068A">
        <w:rPr>
          <w:sz w:val="16"/>
          <w:szCs w:val="16"/>
        </w:rPr>
        <w:t xml:space="preserve">, for </w:t>
      </w:r>
      <w:r w:rsidRPr="004A068A">
        <w:rPr>
          <w:b/>
          <w:u w:val="single"/>
        </w:rPr>
        <w:t>deterrence</w:t>
      </w:r>
      <w:r w:rsidRPr="004A068A">
        <w:rPr>
          <w:sz w:val="16"/>
          <w:szCs w:val="16"/>
        </w:rPr>
        <w:t xml:space="preserve">, and for coercion. Consider offence first. Germany and France before World War 1 provide a classic case of two adversaries each neglecting its defense and both planning to launch major attacks at the outset of war. France </w:t>
      </w:r>
      <w:proofErr w:type="spellStart"/>
      <w:r w:rsidRPr="004A068A">
        <w:rPr>
          <w:sz w:val="16"/>
          <w:szCs w:val="16"/>
        </w:rPr>
        <w:t>favoured</w:t>
      </w:r>
      <w:proofErr w:type="spellEnd"/>
      <w:r w:rsidRPr="004A068A">
        <w:rPr>
          <w:sz w:val="16"/>
          <w:szCs w:val="16"/>
        </w:rPr>
        <w:t xml:space="preserve"> offence over defense, because only by fighting an offensive war could Alsace-Lorraine be reclaimed. This illustrates one purpose of the offence: namely, conquest. Germany </w:t>
      </w:r>
      <w:proofErr w:type="spellStart"/>
      <w:r w:rsidRPr="004A068A">
        <w:rPr>
          <w:sz w:val="16"/>
          <w:szCs w:val="16"/>
        </w:rPr>
        <w:t>favoured</w:t>
      </w:r>
      <w:proofErr w:type="spellEnd"/>
      <w:r w:rsidRPr="004A068A">
        <w:rPr>
          <w:sz w:val="16"/>
          <w:szCs w:val="16"/>
        </w:rPr>
        <w:t xml:space="preserve"> offence over </w:t>
      </w:r>
      <w:proofErr w:type="spellStart"/>
      <w:r w:rsidRPr="004A068A">
        <w:rPr>
          <w:sz w:val="16"/>
          <w:szCs w:val="16"/>
        </w:rPr>
        <w:t>defence</w:t>
      </w:r>
      <w:proofErr w:type="spellEnd"/>
      <w:r w:rsidRPr="004A068A">
        <w:rPr>
          <w:sz w:val="16"/>
          <w:szCs w:val="16"/>
        </w:rPr>
        <w:t xml:space="preserve">. </w:t>
      </w:r>
      <w:proofErr w:type="gramStart"/>
      <w:r w:rsidRPr="004A068A">
        <w:rPr>
          <w:sz w:val="16"/>
          <w:szCs w:val="16"/>
        </w:rPr>
        <w:t>believing</w:t>
      </w:r>
      <w:proofErr w:type="gramEnd"/>
      <w:r w:rsidRPr="004A068A">
        <w:rPr>
          <w:sz w:val="16"/>
          <w:szCs w:val="16"/>
        </w:rPr>
        <w:t xml:space="preserve"> offence to be the best </w:t>
      </w:r>
      <w:proofErr w:type="spellStart"/>
      <w:r w:rsidRPr="004A068A">
        <w:rPr>
          <w:sz w:val="16"/>
          <w:szCs w:val="16"/>
        </w:rPr>
        <w:t>defence</w:t>
      </w:r>
      <w:proofErr w:type="spellEnd"/>
      <w:r w:rsidRPr="004A068A">
        <w:rPr>
          <w:sz w:val="16"/>
          <w:szCs w:val="16"/>
        </w:rPr>
        <w:t xml:space="preserve">, or even the only </w:t>
      </w:r>
      <w:proofErr w:type="spellStart"/>
      <w:r w:rsidRPr="004A068A">
        <w:rPr>
          <w:sz w:val="16"/>
          <w:szCs w:val="16"/>
        </w:rPr>
        <w:t>defence</w:t>
      </w:r>
      <w:proofErr w:type="spellEnd"/>
      <w:r w:rsidRPr="004A068A">
        <w:rPr>
          <w:sz w:val="16"/>
          <w:szCs w:val="16"/>
        </w:rPr>
        <w:t xml:space="preserve"> possible. Hemmed in by two adversaries. </w:t>
      </w:r>
      <w:proofErr w:type="gramStart"/>
      <w:r w:rsidRPr="004A068A">
        <w:rPr>
          <w:sz w:val="16"/>
          <w:szCs w:val="16"/>
        </w:rPr>
        <w:t>she</w:t>
      </w:r>
      <w:proofErr w:type="gramEnd"/>
      <w:r w:rsidRPr="004A068A">
        <w:rPr>
          <w:sz w:val="16"/>
          <w:szCs w:val="16"/>
        </w:rPr>
        <w:t xml:space="preserve"> could avoid fighting a two-front war only by concen­trating her forces in the West and defeating France before Russia could mobilize and move effectively into battle. This is what the Schlief­fen plan called for. The Plan illustrates another purpose of the offence: namely, security. Even if security had been Germany's only goal, an offensive strategy seemed to be the way to obtain it. </w:t>
      </w:r>
      <w:r w:rsidRPr="004A068A">
        <w:rPr>
          <w:b/>
          <w:u w:val="single"/>
        </w:rPr>
        <w:t xml:space="preserve">How can one state dissuade another state from attacking? In either or in some combination of two ways. One way to counter an intended attack is to build fortifications and to muster forces that look forbiddingly strong. To build </w:t>
      </w:r>
      <w:proofErr w:type="spellStart"/>
      <w:r w:rsidRPr="004A068A">
        <w:rPr>
          <w:b/>
          <w:u w:val="single"/>
        </w:rPr>
        <w:t>defences</w:t>
      </w:r>
      <w:proofErr w:type="spellEnd"/>
      <w:r w:rsidRPr="004A068A">
        <w:rPr>
          <w:b/>
          <w:u w:val="single"/>
        </w:rPr>
        <w:t xml:space="preserve"> so patently strong that no one will try to destroy or overcome</w:t>
      </w:r>
      <w:r w:rsidRPr="004A068A">
        <w:rPr>
          <w:sz w:val="16"/>
          <w:szCs w:val="16"/>
        </w:rPr>
        <w:t xml:space="preserve"> </w:t>
      </w:r>
      <w:proofErr w:type="gramStart"/>
      <w:r w:rsidRPr="004A068A">
        <w:rPr>
          <w:sz w:val="16"/>
          <w:szCs w:val="16"/>
        </w:rPr>
        <w:t>them</w:t>
      </w:r>
      <w:proofErr w:type="gramEnd"/>
      <w:r w:rsidRPr="004A068A">
        <w:rPr>
          <w:sz w:val="16"/>
          <w:szCs w:val="16"/>
        </w:rPr>
        <w:t xml:space="preserve"> would make international life perfectly tranquil. I call this the defensive ideal. </w:t>
      </w:r>
      <w:r w:rsidRPr="004A068A">
        <w:rPr>
          <w:b/>
          <w:u w:val="single"/>
        </w:rPr>
        <w:t>The other way to inhibit a country's intended aggressive moves is to scare that country out of making them by threatening to visit unacceptable punishment upon it.</w:t>
      </w:r>
      <w:r w:rsidRPr="004A068A">
        <w:rPr>
          <w:sz w:val="16"/>
          <w:szCs w:val="16"/>
        </w:rPr>
        <w:t xml:space="preserve"> 'To deter' literally means to stop someone from doing something by frightening him. In contrast to dissuasion by </w:t>
      </w:r>
      <w:proofErr w:type="spellStart"/>
      <w:r w:rsidRPr="004A068A">
        <w:rPr>
          <w:sz w:val="16"/>
          <w:szCs w:val="16"/>
        </w:rPr>
        <w:t>defence</w:t>
      </w:r>
      <w:proofErr w:type="spellEnd"/>
      <w:r w:rsidRPr="004A068A">
        <w:rPr>
          <w:sz w:val="16"/>
          <w:szCs w:val="16"/>
        </w:rPr>
        <w:t xml:space="preserve">, </w:t>
      </w:r>
      <w:r w:rsidRPr="004A068A">
        <w:rPr>
          <w:b/>
          <w:u w:val="single"/>
        </w:rPr>
        <w:t xml:space="preserve">dissuasion by deterrence operates by frightening a state out of attacking, not because of the difficulty of launching an attack and carrying it home, but because the expected reaction of the attacked will result in one's own severe punish­ment. </w:t>
      </w:r>
      <w:proofErr w:type="spellStart"/>
      <w:r w:rsidRPr="004A068A">
        <w:rPr>
          <w:sz w:val="16"/>
          <w:szCs w:val="16"/>
        </w:rPr>
        <w:t>Defence</w:t>
      </w:r>
      <w:proofErr w:type="spellEnd"/>
      <w:r w:rsidRPr="004A068A">
        <w:rPr>
          <w:sz w:val="16"/>
          <w:szCs w:val="16"/>
        </w:rPr>
        <w:t xml:space="preserve"> and deterrence are often confused. One frequently hears statements like this: 'A strong </w:t>
      </w:r>
      <w:proofErr w:type="spellStart"/>
      <w:r w:rsidRPr="004A068A">
        <w:rPr>
          <w:sz w:val="16"/>
          <w:szCs w:val="16"/>
        </w:rPr>
        <w:t>defence</w:t>
      </w:r>
      <w:proofErr w:type="spellEnd"/>
      <w:r w:rsidRPr="004A068A">
        <w:rPr>
          <w:sz w:val="16"/>
          <w:szCs w:val="16"/>
        </w:rPr>
        <w:t xml:space="preserve"> in Europe will deter a Russian attack'. What is meant is that a strong </w:t>
      </w:r>
      <w:proofErr w:type="spellStart"/>
      <w:r w:rsidRPr="004A068A">
        <w:rPr>
          <w:sz w:val="16"/>
          <w:szCs w:val="16"/>
        </w:rPr>
        <w:t>defence</w:t>
      </w:r>
      <w:proofErr w:type="spellEnd"/>
      <w:r w:rsidRPr="004A068A">
        <w:rPr>
          <w:sz w:val="16"/>
          <w:szCs w:val="16"/>
        </w:rPr>
        <w:t xml:space="preserve"> will dissuade Russia from attacking. Deterrence is achieved not through the ability to defend but through the ability to punish. Purely deterrent forces provide no </w:t>
      </w:r>
      <w:proofErr w:type="spellStart"/>
      <w:r w:rsidRPr="004A068A">
        <w:rPr>
          <w:sz w:val="16"/>
          <w:szCs w:val="16"/>
        </w:rPr>
        <w:t>defence</w:t>
      </w:r>
      <w:proofErr w:type="spellEnd"/>
      <w:r w:rsidRPr="004A068A">
        <w:rPr>
          <w:sz w:val="16"/>
          <w:szCs w:val="16"/>
        </w:rPr>
        <w:t xml:space="preserve">. The message of a deterrent strategy is this: </w:t>
      </w:r>
      <w:r w:rsidRPr="004A068A">
        <w:rPr>
          <w:b/>
          <w:u w:val="single"/>
        </w:rPr>
        <w:t xml:space="preserve">'Although we are </w:t>
      </w:r>
      <w:proofErr w:type="spellStart"/>
      <w:r w:rsidRPr="004A068A">
        <w:rPr>
          <w:b/>
          <w:u w:val="single"/>
        </w:rPr>
        <w:t>defenceless</w:t>
      </w:r>
      <w:proofErr w:type="spellEnd"/>
      <w:r w:rsidRPr="004A068A">
        <w:rPr>
          <w:b/>
          <w:u w:val="single"/>
        </w:rPr>
        <w:t>, if you attack we will punish you to an extent that more than cancels your gains'.</w:t>
      </w:r>
      <w:r w:rsidRPr="004A068A">
        <w:rPr>
          <w:sz w:val="16"/>
          <w:szCs w:val="16"/>
        </w:rPr>
        <w:t xml:space="preserve"> Second-strike nuclear forces serve that kind of strategy. Purely defen­sive forces provide no deterrence. They offer no means of punishment. </w:t>
      </w:r>
      <w:r w:rsidRPr="004A068A">
        <w:rPr>
          <w:b/>
          <w:u w:val="single"/>
        </w:rPr>
        <w:t>The message of a defensive strategy is</w:t>
      </w:r>
      <w:r w:rsidRPr="004A068A">
        <w:rPr>
          <w:sz w:val="16"/>
          <w:szCs w:val="16"/>
        </w:rPr>
        <w:t xml:space="preserve"> this: </w:t>
      </w:r>
      <w:r w:rsidRPr="004A068A">
        <w:rPr>
          <w:b/>
          <w:u w:val="single"/>
        </w:rPr>
        <w:t xml:space="preserve">'Although we cannot strike back, you will find our </w:t>
      </w:r>
      <w:proofErr w:type="spellStart"/>
      <w:r w:rsidRPr="004A068A">
        <w:rPr>
          <w:b/>
          <w:u w:val="single"/>
        </w:rPr>
        <w:t>defences</w:t>
      </w:r>
      <w:proofErr w:type="spellEnd"/>
      <w:r w:rsidRPr="004A068A">
        <w:rPr>
          <w:b/>
          <w:u w:val="single"/>
        </w:rPr>
        <w:t xml:space="preserve"> so difficult to overcome that you will dash yourself to pieces against them'.</w:t>
      </w:r>
      <w:r w:rsidRPr="004A068A">
        <w:rPr>
          <w:sz w:val="16"/>
          <w:szCs w:val="16"/>
        </w:rPr>
        <w:t xml:space="preserve"> The Maginot Line was to serve that kind of strategy. Lesser nuclear states, with choices tightly constrained by scarcity of resources, may be forced to make choices that NATO has avoided, to choose nuclear </w:t>
      </w:r>
      <w:proofErr w:type="spellStart"/>
      <w:r w:rsidRPr="004A068A">
        <w:rPr>
          <w:sz w:val="16"/>
          <w:szCs w:val="16"/>
        </w:rPr>
        <w:t>defence</w:t>
      </w:r>
      <w:proofErr w:type="spellEnd"/>
      <w:r w:rsidRPr="004A068A">
        <w:rPr>
          <w:sz w:val="16"/>
          <w:szCs w:val="16"/>
        </w:rPr>
        <w:t xml:space="preserve"> or nuclear deter­rence rather than planning to fight a conven­tional war on a large scale and to use nuclear weapons only when conventional </w:t>
      </w:r>
      <w:proofErr w:type="spellStart"/>
      <w:r w:rsidRPr="004A068A">
        <w:rPr>
          <w:sz w:val="16"/>
          <w:szCs w:val="16"/>
        </w:rPr>
        <w:t>defences</w:t>
      </w:r>
      <w:proofErr w:type="spellEnd"/>
      <w:r w:rsidRPr="004A068A">
        <w:rPr>
          <w:sz w:val="16"/>
          <w:szCs w:val="16"/>
        </w:rPr>
        <w:t xml:space="preserve"> are breaking. Increased reliance on nuclear </w:t>
      </w:r>
      <w:proofErr w:type="spellStart"/>
      <w:r w:rsidRPr="004A068A">
        <w:rPr>
          <w:sz w:val="16"/>
          <w:szCs w:val="16"/>
        </w:rPr>
        <w:t>defence</w:t>
      </w:r>
      <w:proofErr w:type="spellEnd"/>
      <w:r w:rsidRPr="004A068A">
        <w:rPr>
          <w:sz w:val="16"/>
          <w:szCs w:val="16"/>
        </w:rPr>
        <w:t xml:space="preserve"> would decrease the credibility of nuclear deterrence. That would be acceptable if a nuclear </w:t>
      </w:r>
      <w:proofErr w:type="spellStart"/>
      <w:r w:rsidRPr="004A068A">
        <w:rPr>
          <w:sz w:val="16"/>
          <w:szCs w:val="16"/>
        </w:rPr>
        <w:t>defence</w:t>
      </w:r>
      <w:proofErr w:type="spellEnd"/>
      <w:r w:rsidRPr="004A068A">
        <w:rPr>
          <w:sz w:val="16"/>
          <w:szCs w:val="16"/>
        </w:rPr>
        <w:t xml:space="preserve"> were seen to be unassail­able. An unassailable </w:t>
      </w:r>
      <w:proofErr w:type="spellStart"/>
      <w:r w:rsidRPr="004A068A">
        <w:rPr>
          <w:sz w:val="16"/>
          <w:szCs w:val="16"/>
        </w:rPr>
        <w:t>defence</w:t>
      </w:r>
      <w:proofErr w:type="spellEnd"/>
      <w:r w:rsidRPr="004A068A">
        <w:rPr>
          <w:sz w:val="16"/>
          <w:szCs w:val="16"/>
        </w:rPr>
        <w:t xml:space="preserve"> is fully dis­suasive. </w:t>
      </w:r>
      <w:r w:rsidRPr="004A068A">
        <w:rPr>
          <w:b/>
          <w:u w:val="single"/>
        </w:rPr>
        <w:t xml:space="preserve">Dissuasion is what is wanted whether by </w:t>
      </w:r>
      <w:proofErr w:type="spellStart"/>
      <w:r w:rsidRPr="004A068A">
        <w:rPr>
          <w:b/>
          <w:u w:val="single"/>
        </w:rPr>
        <w:t>defence</w:t>
      </w:r>
      <w:proofErr w:type="spellEnd"/>
      <w:r w:rsidRPr="004A068A">
        <w:rPr>
          <w:b/>
          <w:u w:val="single"/>
        </w:rPr>
        <w:t xml:space="preserve"> or by deterrence.</w:t>
      </w:r>
      <w:r w:rsidRPr="004A068A">
        <w:rPr>
          <w:sz w:val="16"/>
          <w:szCs w:val="16"/>
        </w:rPr>
        <w:t xml:space="preserve"> </w:t>
      </w:r>
      <w:r w:rsidRPr="001606B4">
        <w:rPr>
          <w:b/>
          <w:u w:val="single"/>
        </w:rPr>
        <w:t>The likelihood of war decreases as deterrent and defensive capabilities increase. Whatever the number of nuclear states, a nuclear world is tolerable if those states are able to send con­vincing deterrent messages: It is useless to attempt to conquer because you will be severe­ly punished.</w:t>
      </w:r>
      <w:r w:rsidRPr="004A068A">
        <w:rPr>
          <w:sz w:val="16"/>
          <w:szCs w:val="16"/>
        </w:rPr>
        <w:t xml:space="preserve"> A nuclear world becomes even more tolerable if states are able to send con­vincing defensive messages: </w:t>
      </w:r>
      <w:r w:rsidRPr="001606B4">
        <w:rPr>
          <w:b/>
          <w:u w:val="single"/>
        </w:rPr>
        <w:t>It is useless to attempt to conquer because you cannot.</w:t>
      </w:r>
      <w:r w:rsidRPr="004A068A">
        <w:rPr>
          <w:sz w:val="16"/>
          <w:szCs w:val="16"/>
        </w:rPr>
        <w:t xml:space="preserve"> </w:t>
      </w:r>
      <w:r w:rsidRPr="001606B4">
        <w:rPr>
          <w:b/>
          <w:u w:val="single"/>
        </w:rPr>
        <w:t>Nuclear weapons</w:t>
      </w:r>
      <w:r w:rsidRPr="004A068A">
        <w:rPr>
          <w:sz w:val="16"/>
          <w:szCs w:val="16"/>
        </w:rPr>
        <w:t xml:space="preserve"> and an appropriate doctrine for their use may make it possible to approach the defensive-deterrent ideal, a condition that </w:t>
      </w:r>
      <w:r w:rsidRPr="001606B4">
        <w:rPr>
          <w:b/>
          <w:u w:val="single"/>
        </w:rPr>
        <w:t>would cause the chances of war to dwindle. Concentrating attention on the destructive power of nuclear weapons has obscured the important benefits they promise to states trying to coexist in a self-help world.</w:t>
      </w:r>
    </w:p>
    <w:p w:rsidR="00050068" w:rsidRPr="00050068" w:rsidRDefault="00050068" w:rsidP="00050068"/>
    <w:p w:rsidR="00050068" w:rsidRPr="00646A8B" w:rsidRDefault="00050068" w:rsidP="00646A8B"/>
    <w:p w:rsidR="007852F5" w:rsidRDefault="00646A8B" w:rsidP="007852F5">
      <w:pPr>
        <w:pStyle w:val="Heading2"/>
      </w:pPr>
      <w:r>
        <w:t xml:space="preserve">AT: </w:t>
      </w:r>
      <w:r w:rsidR="007852F5">
        <w:t xml:space="preserve">Arctic Conflict </w:t>
      </w:r>
    </w:p>
    <w:p w:rsidR="00295121" w:rsidRDefault="00295121" w:rsidP="00295121">
      <w:pPr>
        <w:pStyle w:val="Heading3"/>
      </w:pPr>
      <w:r>
        <w:t xml:space="preserve">Arctic Conflict Not Coming </w:t>
      </w:r>
    </w:p>
    <w:p w:rsidR="0017300B" w:rsidRDefault="0017300B" w:rsidP="0017300B">
      <w:pPr>
        <w:pStyle w:val="Heading4"/>
      </w:pPr>
      <w:r>
        <w:t>No Russian</w:t>
      </w:r>
      <w:r>
        <w:t xml:space="preserve"> threat in arctic- experts prove</w:t>
      </w:r>
    </w:p>
    <w:p w:rsidR="0017300B" w:rsidRDefault="0017300B" w:rsidP="0017300B">
      <w:pPr>
        <w:rPr>
          <w:rStyle w:val="Style13ptBold"/>
        </w:rPr>
      </w:pPr>
      <w:r>
        <w:rPr>
          <w:rStyle w:val="Style13ptBold"/>
        </w:rPr>
        <w:t>Dempsey Editor Chief of Strategic Europe 14</w:t>
      </w:r>
    </w:p>
    <w:p w:rsidR="0017300B" w:rsidRPr="00A85AAB" w:rsidRDefault="0017300B" w:rsidP="0017300B">
      <w:pPr>
        <w:rPr>
          <w:rStyle w:val="Style13ptBold"/>
          <w:b w:val="0"/>
        </w:rPr>
      </w:pPr>
      <w:r>
        <w:rPr>
          <w:rStyle w:val="Style13ptBold"/>
        </w:rPr>
        <w:t xml:space="preserve">(Judy, 6-25-14, Carnegie Europe, </w:t>
      </w:r>
      <w:r w:rsidRPr="00A85AAB">
        <w:rPr>
          <w:rStyle w:val="Style13ptBold"/>
        </w:rPr>
        <w:t>http://carnegieeurope.eu/strategiceurope/?fa=56002</w:t>
      </w:r>
      <w:r>
        <w:rPr>
          <w:rStyle w:val="Style13ptBold"/>
        </w:rPr>
        <w:t>, accessed 7-15-14, WF)</w:t>
      </w:r>
    </w:p>
    <w:p w:rsidR="0017300B" w:rsidRPr="0017300B" w:rsidRDefault="0017300B" w:rsidP="0017300B">
      <w:pPr>
        <w:rPr>
          <w:sz w:val="16"/>
        </w:rPr>
      </w:pPr>
      <w:r w:rsidRPr="00433298">
        <w:rPr>
          <w:rStyle w:val="StyleUnderline"/>
        </w:rPr>
        <w:t xml:space="preserve">Alyson </w:t>
      </w:r>
      <w:proofErr w:type="spellStart"/>
      <w:r w:rsidRPr="00433298">
        <w:rPr>
          <w:rStyle w:val="StyleUnderline"/>
        </w:rPr>
        <w:t>Bailes</w:t>
      </w:r>
      <w:proofErr w:type="spellEnd"/>
      <w:r w:rsidRPr="00433298">
        <w:rPr>
          <w:rStyle w:val="StyleUnderline"/>
        </w:rPr>
        <w:t xml:space="preserve"> Adjunct professor at the University of Iceland</w:t>
      </w:r>
      <w:r>
        <w:rPr>
          <w:rStyle w:val="StyleUnderline"/>
        </w:rPr>
        <w:t xml:space="preserve"> </w:t>
      </w:r>
      <w:r w:rsidRPr="00433298">
        <w:rPr>
          <w:sz w:val="16"/>
        </w:rPr>
        <w:t xml:space="preserve">The EU has more than enough to worry about as it is. It should not worry about the Arctic for two reasons. The first is that the five states bordering the Arctic (Canada, Denmark, Norway, Russia, and the United States) will not permit the EU to play a formal role in the region. Canada and Russia directly oppose the idea. Denmark, the only EU member of the five, officially welcomes EU involvement in areas such as fisheries, energy, and climate change that are of interest to Denmark and its self-governing territories, Greenland and the Faroe Islands; but at the same time, Copenhagen prefers to keep the EU at arm’s length in the Arctic. The second reason for the EU </w:t>
      </w:r>
      <w:r w:rsidRPr="00CF1E41">
        <w:rPr>
          <w:rStyle w:val="StyleUnderline"/>
        </w:rPr>
        <w:t>not to worry about the Arctic is that the risk of military conflict in the region approximates to zero. The confrontation between Russia and the West over Ukraine will not spill over into the Arctic for the simple reason that the costs would be prohibitive for Moscow. Russia has accepted the provisions of the UN Convention on the Law of the Sea as the means to distribute the disputed territories in the Arctic because it gives Russia the largest slice of the pie</w:t>
      </w:r>
      <w:r w:rsidRPr="00433298">
        <w:rPr>
          <w:sz w:val="16"/>
        </w:rPr>
        <w:t xml:space="preserve"> while keeping China out. </w:t>
      </w:r>
      <w:r w:rsidRPr="00433298">
        <w:rPr>
          <w:rStyle w:val="StyleUnderline"/>
        </w:rPr>
        <w:t xml:space="preserve">Andreas </w:t>
      </w:r>
      <w:proofErr w:type="spellStart"/>
      <w:r w:rsidRPr="00433298">
        <w:rPr>
          <w:rStyle w:val="StyleUnderline"/>
        </w:rPr>
        <w:t>Raspotnik</w:t>
      </w:r>
      <w:proofErr w:type="spellEnd"/>
      <w:r>
        <w:rPr>
          <w:rStyle w:val="StyleUnderline"/>
        </w:rPr>
        <w:t xml:space="preserve"> </w:t>
      </w:r>
      <w:r w:rsidRPr="00433298">
        <w:rPr>
          <w:rStyle w:val="StyleUnderline"/>
        </w:rPr>
        <w:t>Analyst at the Arctic Institute</w:t>
      </w:r>
      <w:r>
        <w:rPr>
          <w:rStyle w:val="StyleUnderline"/>
        </w:rPr>
        <w:t xml:space="preserve"> </w:t>
      </w:r>
      <w:r w:rsidRPr="00433298">
        <w:rPr>
          <w:sz w:val="16"/>
        </w:rPr>
        <w:t xml:space="preserve">No, </w:t>
      </w:r>
      <w:r w:rsidRPr="00433298">
        <w:rPr>
          <w:rStyle w:val="StyleUnderline"/>
        </w:rPr>
        <w:t xml:space="preserve">because the Arctic is not under threat. </w:t>
      </w:r>
      <w:r w:rsidRPr="00433298">
        <w:rPr>
          <w:sz w:val="16"/>
        </w:rPr>
        <w:t xml:space="preserve">Nor does the EU have any authority over the region. Canada is free to hunt its seal population without the EU. The Russian Federation can exploit its Arctic resources without the EU. Greenland can become independent from Denmark without the EU, while the United States does not even bother about the Arctic. The EU should leave it to China or South Korea to invest in regional research activities and worry about the Arctic’s future. Yes, because the effects of climate change in the Arctic—which, paradoxically, are both severe and positive—do not remain local. Climate change in the region has both a European and a global impact, including on pending questions of energy security. The EU has the capacity to influence certain processes and developments to its north. The European Arctic, stretching from the eastern Barents Sea to western Greenland, is as much the EU’s neighborhood as </w:t>
      </w:r>
      <w:proofErr w:type="gramStart"/>
      <w:r w:rsidRPr="00433298">
        <w:rPr>
          <w:sz w:val="16"/>
        </w:rPr>
        <w:t>its</w:t>
      </w:r>
      <w:proofErr w:type="gramEnd"/>
      <w:r w:rsidRPr="00433298">
        <w:rPr>
          <w:sz w:val="16"/>
        </w:rPr>
        <w:t xml:space="preserve"> more often discussed Southern and Eastern flanks. The Northern neighborhood is a peaceful and potentially rich one. The EU needs to be a willing Arctic team player that can develop a systems approach to the Arctic based on a comprehensive understanding of Arctic space—just like the Spanish </w:t>
      </w:r>
      <w:proofErr w:type="spellStart"/>
      <w:r w:rsidRPr="00433298">
        <w:rPr>
          <w:sz w:val="16"/>
        </w:rPr>
        <w:t>tiki</w:t>
      </w:r>
      <w:proofErr w:type="spellEnd"/>
      <w:r w:rsidRPr="00433298">
        <w:rPr>
          <w:sz w:val="16"/>
        </w:rPr>
        <w:t>-taka understood the geometry of space on a soccer field.</w:t>
      </w:r>
    </w:p>
    <w:p w:rsidR="0017300B" w:rsidRDefault="0017300B" w:rsidP="0017300B">
      <w:pPr>
        <w:pStyle w:val="Heading4"/>
      </w:pPr>
      <w:r>
        <w:t>No arctic conflict- Cooperation instead</w:t>
      </w:r>
    </w:p>
    <w:p w:rsidR="0017300B" w:rsidRDefault="0017300B" w:rsidP="0017300B">
      <w:pPr>
        <w:rPr>
          <w:rStyle w:val="Style13ptBold"/>
        </w:rPr>
      </w:pPr>
      <w:proofErr w:type="spellStart"/>
      <w:r>
        <w:rPr>
          <w:rStyle w:val="Style13ptBold"/>
        </w:rPr>
        <w:t>Grätz</w:t>
      </w:r>
      <w:proofErr w:type="spellEnd"/>
      <w:r>
        <w:rPr>
          <w:rStyle w:val="Style13ptBold"/>
        </w:rPr>
        <w:t xml:space="preserve"> Member of the Center for Security Studies 12</w:t>
      </w:r>
    </w:p>
    <w:p w:rsidR="0017300B" w:rsidRPr="00E6254F" w:rsidRDefault="0017300B" w:rsidP="0017300B">
      <w:pPr>
        <w:rPr>
          <w:rStyle w:val="Style13ptBold"/>
          <w:b w:val="0"/>
        </w:rPr>
      </w:pPr>
      <w:r w:rsidRPr="00E6254F">
        <w:rPr>
          <w:rStyle w:val="Style13ptBold"/>
        </w:rPr>
        <w:t xml:space="preserve">(Jonas, July 2012, ETH Zurich, "The Arctic: Thaw with Conflict Potential," www.isn.ethz.ch/Digital-Library/Articles/Detail/?id=157922, accessed 7-15-2014, WF) </w:t>
      </w:r>
    </w:p>
    <w:p w:rsidR="00295121" w:rsidRPr="0017300B" w:rsidRDefault="0017300B" w:rsidP="00295121">
      <w:pPr>
        <w:rPr>
          <w:sz w:val="16"/>
        </w:rPr>
      </w:pPr>
      <w:r w:rsidRPr="00E6254F">
        <w:rPr>
          <w:sz w:val="16"/>
        </w:rPr>
        <w:t xml:space="preserve">Against the background of the changes in the Arctic, this region is occasionally identified as a potential area of future conflict. </w:t>
      </w:r>
      <w:r w:rsidRPr="00EC0B69">
        <w:rPr>
          <w:rStyle w:val="StyleUnderline"/>
        </w:rPr>
        <w:t>However, it is important first to point out that there is much scope for cooperation.</w:t>
      </w:r>
      <w:r w:rsidRPr="00E6254F">
        <w:rPr>
          <w:sz w:val="16"/>
        </w:rPr>
        <w:t xml:space="preserve"> </w:t>
      </w:r>
      <w:r w:rsidRPr="00EC0B69">
        <w:rPr>
          <w:rStyle w:val="StyleUnderline"/>
        </w:rPr>
        <w:t>This is particularly apparent when considering “soft” security concerns such as environmental pollution resulting from the extraction of raw materials. The threats that arise for humans from the exceptional climatic situations are pushing actors towards cooperative approaches, too.</w:t>
      </w:r>
      <w:r w:rsidRPr="00E6254F">
        <w:rPr>
          <w:sz w:val="16"/>
        </w:rPr>
        <w:t xml:space="preserve"> </w:t>
      </w:r>
      <w:r w:rsidRPr="00EC0B69">
        <w:rPr>
          <w:rStyle w:val="StyleUnderline"/>
        </w:rPr>
        <w:t>Many of these issues are taken on by the Arctic Council. Founded in 1996, the Council is a forum to promote coordination among the eight Arctic countries.</w:t>
      </w:r>
      <w:r w:rsidRPr="00E6254F">
        <w:rPr>
          <w:sz w:val="16"/>
        </w:rPr>
        <w:t xml:space="preserve"> Representatives of indigenous peoples have a consultative role. </w:t>
      </w:r>
      <w:r w:rsidRPr="00C9606B">
        <w:rPr>
          <w:rStyle w:val="StyleUnderline"/>
        </w:rPr>
        <w:t>One concrete result of the Arctic Council is a binding agreement on maritime search and rescue activities.</w:t>
      </w:r>
      <w:r w:rsidRPr="00E6254F">
        <w:rPr>
          <w:sz w:val="16"/>
        </w:rPr>
        <w:t xml:space="preserve"> For 2013, an agreement on standards for oil spill preparedness and response is expected, which will reinforce the current non-binding offshore oil and gas guidelines. </w:t>
      </w:r>
      <w:r w:rsidRPr="00C9606B">
        <w:rPr>
          <w:rStyle w:val="StyleUnderline"/>
        </w:rPr>
        <w:t>Cooperation among the littoral states is also advancing in the sensitive area of national sovereign rights.</w:t>
      </w:r>
      <w:r w:rsidRPr="00E6254F">
        <w:rPr>
          <w:sz w:val="16"/>
        </w:rPr>
        <w:t xml:space="preserve"> </w:t>
      </w:r>
      <w:r w:rsidRPr="00C9606B">
        <w:rPr>
          <w:rStyle w:val="StyleUnderline"/>
        </w:rPr>
        <w:t>The 2010 border treaty between Russia and Norway indicates that bilateral agreements are possible</w:t>
      </w:r>
      <w:r w:rsidRPr="00E6254F">
        <w:rPr>
          <w:sz w:val="16"/>
        </w:rPr>
        <w:t xml:space="preserve"> – even though the power asymmetry between the two countries is reflected in a deal advantageous to Russia. International maritime law and the pressure of non-Arctic countries are also fostering multilateral cooperation, at least in areas where all parties can still gain further sovereign rights. The United Nations Convention on the Law of the Sea (UNCLO S) allows for the extension of the continental shelf towards the North Pole, which would extend the mining privileges of the coastal states at the expense of the interests of non-Arctic states. The water column and the animals living in it, by contrast, would continue to enjoy international status.</w:t>
      </w:r>
      <w:r w:rsidRPr="006C1D2B">
        <w:rPr>
          <w:rStyle w:val="StyleUnderline"/>
        </w:rPr>
        <w:t xml:space="preserve"> In the </w:t>
      </w:r>
      <w:proofErr w:type="spellStart"/>
      <w:r w:rsidRPr="006C1D2B">
        <w:rPr>
          <w:rStyle w:val="StyleUnderline"/>
        </w:rPr>
        <w:t>Ilulissat</w:t>
      </w:r>
      <w:proofErr w:type="spellEnd"/>
      <w:r w:rsidRPr="006C1D2B">
        <w:rPr>
          <w:rStyle w:val="StyleUnderline"/>
        </w:rPr>
        <w:t xml:space="preserve"> Declaration adopted in 2008, the coastal states declared their intention to settle any territorial conflicts within the framework of UNCLO S.</w:t>
      </w:r>
      <w:r w:rsidRPr="00E6254F">
        <w:rPr>
          <w:sz w:val="16"/>
        </w:rPr>
        <w:t xml:space="preserve"> By signing the declaration, the US – which has not ratified UNCLO S – has </w:t>
      </w:r>
      <w:proofErr w:type="spellStart"/>
      <w:r w:rsidRPr="00E6254F">
        <w:rPr>
          <w:sz w:val="16"/>
        </w:rPr>
        <w:t>signalled</w:t>
      </w:r>
      <w:proofErr w:type="spellEnd"/>
      <w:r w:rsidRPr="00E6254F">
        <w:rPr>
          <w:sz w:val="16"/>
        </w:rPr>
        <w:t xml:space="preserve"> its willingness to observe it within the Arctic. What is more, the coastal states have been collaborating for a long time in the exploration of the sea bed. Provided that there are no major conflicts among these countries, non- Arctic players will hardly be able to assert themselves in this context. Potential for conflict </w:t>
      </w:r>
      <w:proofErr w:type="gramStart"/>
      <w:r w:rsidRPr="00E6254F">
        <w:rPr>
          <w:sz w:val="16"/>
        </w:rPr>
        <w:t>The</w:t>
      </w:r>
      <w:proofErr w:type="gramEnd"/>
      <w:r w:rsidRPr="00E6254F">
        <w:rPr>
          <w:sz w:val="16"/>
        </w:rPr>
        <w:t xml:space="preserve"> scope of sovereign rights in the maritime area around the Svalbard archipelago, believed to be rich in oil and gas, is a question that is not easy to resolve. On the one hand, the archipelago and the surrounding 200-mile zone are an undisputed part of Norwegian territory. On the other hand, Norwegian sovereignty over the archipelago is substantially limited by the Svalbard Treaty of 1920. All 40 signatory countries have the right to exploit natural resources and to conduct research. The treaty also states that the archipelago must not be used for offensive military purposes. Likewise, the right to levy taxes is limited to the administrative requirements of Svalbard. It was only later under UNCLO S that the EEZ emerged as an institution. Hence, it remains unclear whether the Svalbard Treaty also applies to this zone. Countries such as Russia, Iceland, and the UK assume this to be the case. Norway takes the opposite view. Nevertheless, Oslo has not declared a full EEZ in this area, but established a fisheries protection zone instead. It concedes fishing privileges to Russia, Iceland, and other nations. This has never been explicitly acknowledged by these countries, but is usually accepted in practice. The modus vivendi has so far provided stability as it has served Russian interests too, with the fisheries protection zone granting privileges to Russian fishing interests over other signatory states. Moreover, Russia has sufficient oil and gas reserves at its disposal on its own territory. Norway, by contrast, has a strong interest in opening up the area for oil and gas exploration. Such an opening, however, would undermine the current fragile balance and encourage other signatory states to question openly the scope of the Treaty. Even if Norway were to take no action, other nations could try to push for an opening of the area for exploration with reference to the Treaty. Due to the variety of the players concerned and the absence of international rules, the issue can ultimately only be resolved at a political level. Interests and positions diverge concerning the issue of sovereignty over the new sea routes as well. Again, even the Arctic coastal states do not agree on the legal status: Russia and Canada regard the routes as internal waterways in what is a very broad interpretation of UNCLO S. This implies that ships flying foreign flags must request permission for transit. Other coastal nations, such as the US, and non-Arctic players like the EU and presumably China, however, consider these to be international waterways for which no </w:t>
      </w:r>
      <w:proofErr w:type="spellStart"/>
      <w:r w:rsidRPr="00E6254F">
        <w:rPr>
          <w:sz w:val="16"/>
        </w:rPr>
        <w:t>authorisation</w:t>
      </w:r>
      <w:proofErr w:type="spellEnd"/>
      <w:r w:rsidRPr="00E6254F">
        <w:rPr>
          <w:sz w:val="16"/>
        </w:rPr>
        <w:t xml:space="preserve"> for transit is necessary. </w:t>
      </w:r>
      <w:r w:rsidRPr="00E6254F">
        <w:rPr>
          <w:rStyle w:val="StyleUnderline"/>
        </w:rPr>
        <w:t xml:space="preserve">For the time being, no escalation of this conflict is to be expected, since the commercial navigation routes are competing with non-Arctic sea routes and the use of these routes will correlate with the extent of their opening and the stability of the agreed arrangements. In addition, Russia and Canada depend on the cooperation of foreign non-state and state-owned players in order to attract investments in their inadequate coastal infrastructures. Also, the International Maritime </w:t>
      </w:r>
      <w:proofErr w:type="spellStart"/>
      <w:r w:rsidRPr="00E6254F">
        <w:rPr>
          <w:rStyle w:val="StyleUnderline"/>
        </w:rPr>
        <w:t>Organisation</w:t>
      </w:r>
      <w:proofErr w:type="spellEnd"/>
      <w:r w:rsidRPr="00E6254F">
        <w:rPr>
          <w:rStyle w:val="StyleUnderline"/>
        </w:rPr>
        <w:t xml:space="preserve"> is working on a binding Polar Code, which will establish clear rules for polar navigation.</w:t>
      </w:r>
      <w:r w:rsidRPr="00E6254F">
        <w:rPr>
          <w:sz w:val="16"/>
        </w:rPr>
        <w:t xml:space="preserve"> This will weaken the case for additional national regulations and approval procedures.</w:t>
      </w:r>
    </w:p>
    <w:p w:rsidR="0017300B" w:rsidRDefault="0017300B" w:rsidP="00295121">
      <w:pPr>
        <w:pStyle w:val="Heading4"/>
      </w:pPr>
    </w:p>
    <w:p w:rsidR="00295121" w:rsidRPr="00464500" w:rsidRDefault="00295121" w:rsidP="00295121">
      <w:pPr>
        <w:pStyle w:val="Heading4"/>
      </w:pPr>
      <w:r w:rsidRPr="00464500">
        <w:t>US Russia conflicts in the Arctic is unlikely – tensions now are less than in the Cold War and there are no disputes between US and Russia</w:t>
      </w:r>
    </w:p>
    <w:p w:rsidR="00295121" w:rsidRDefault="00295121" w:rsidP="00295121">
      <w:proofErr w:type="spellStart"/>
      <w:r w:rsidRPr="00464500">
        <w:rPr>
          <w:rStyle w:val="Style13ptBold"/>
        </w:rPr>
        <w:t>Bailes</w:t>
      </w:r>
      <w:proofErr w:type="spellEnd"/>
      <w:r w:rsidRPr="00464500">
        <w:rPr>
          <w:rStyle w:val="Style13ptBold"/>
        </w:rPr>
        <w:t>, Former Political Director of the Western European Union, 13</w:t>
      </w:r>
      <w:r w:rsidRPr="00464500">
        <w:t xml:space="preserve"> </w:t>
      </w:r>
    </w:p>
    <w:p w:rsidR="00295121" w:rsidRDefault="00295121" w:rsidP="00295121">
      <w:r w:rsidRPr="00464500">
        <w:t>(Alyson, 12/16/2013, European Leadership Network, "Arctic: new conflict theatre between Russia and the West, or model of peace?</w:t>
      </w:r>
      <w:proofErr w:type="gramStart"/>
      <w:r w:rsidRPr="00464500">
        <w:t>",</w:t>
      </w:r>
      <w:proofErr w:type="gramEnd"/>
      <w:r w:rsidRPr="00464500">
        <w:t xml:space="preserve"> www.europeanleadershipnetwork.org/arctic-new-conflict-theatre-between-russia-and-the-west-or-model-of-peace_1099.html, 7/15/14, S.R.)</w:t>
      </w:r>
    </w:p>
    <w:p w:rsidR="007B650D" w:rsidRPr="007B650D" w:rsidRDefault="00295121" w:rsidP="007B650D">
      <w:pPr>
        <w:rPr>
          <w:u w:val="single"/>
        </w:rPr>
      </w:pPr>
      <w:r w:rsidRPr="00090D86">
        <w:t xml:space="preserve">Superimpose a map of suspected Arctic oil and gas resources, however, or a map of potentially growing fish stocks, and a different pattern emerges. The great bulk of these resources lie well within the acknowledged Extended Economic Zones of Russia, Norway, Canada, and the USA (Alaska). They are protected by the UN's Law of the Sea Convention as well as the sovereign authority of those countries. All agreements made so far between companies for exploration or exploitation are on the basis of </w:t>
      </w:r>
      <w:proofErr w:type="spellStart"/>
      <w:r w:rsidRPr="00090D86">
        <w:t>licences</w:t>
      </w:r>
      <w:proofErr w:type="spellEnd"/>
      <w:r w:rsidRPr="00090D86">
        <w:t xml:space="preserve"> duly issued by the relevant government.</w:t>
      </w:r>
      <w:r>
        <w:t xml:space="preserve"> </w:t>
      </w:r>
      <w:r w:rsidRPr="00090D86">
        <w:rPr>
          <w:sz w:val="12"/>
        </w:rPr>
        <w:t xml:space="preserve">¶ </w:t>
      </w:r>
      <w:proofErr w:type="gramStart"/>
      <w:r w:rsidRPr="00090D86">
        <w:t>So</w:t>
      </w:r>
      <w:proofErr w:type="gramEnd"/>
      <w:r w:rsidRPr="00090D86">
        <w:t xml:space="preserve"> why the fuss? First, </w:t>
      </w:r>
      <w:r w:rsidRPr="00464500">
        <w:rPr>
          <w:rStyle w:val="StyleUnderline"/>
        </w:rPr>
        <w:t>there are minor aspects of territorial jurisdictions</w:t>
      </w:r>
      <w:r w:rsidRPr="00090D86">
        <w:t xml:space="preserve"> still unresolved among the </w:t>
      </w:r>
      <w:proofErr w:type="spellStart"/>
      <w:r w:rsidRPr="00090D86">
        <w:t>neighbouring</w:t>
      </w:r>
      <w:proofErr w:type="spellEnd"/>
      <w:r w:rsidRPr="00090D86">
        <w:t xml:space="preserve"> states</w:t>
      </w:r>
      <w:r w:rsidRPr="00464500">
        <w:rPr>
          <w:rStyle w:val="StyleUnderline"/>
        </w:rPr>
        <w:t>, but those all involve western countries</w:t>
      </w:r>
      <w:r w:rsidRPr="00090D86">
        <w:t xml:space="preserve"> (</w:t>
      </w:r>
      <w:proofErr w:type="spellStart"/>
      <w:r w:rsidRPr="00090D86">
        <w:t>eg</w:t>
      </w:r>
      <w:proofErr w:type="spellEnd"/>
      <w:r w:rsidRPr="00090D86">
        <w:t xml:space="preserve"> Denmark and Canada) </w:t>
      </w:r>
      <w:r w:rsidRPr="00464500">
        <w:rPr>
          <w:rStyle w:val="StyleUnderline"/>
        </w:rPr>
        <w:t>who are not inclined to fight over them</w:t>
      </w:r>
      <w:r w:rsidRPr="00090D86">
        <w:t xml:space="preserve">. Second, </w:t>
      </w:r>
      <w:r w:rsidRPr="00464500">
        <w:rPr>
          <w:rStyle w:val="StyleUnderline"/>
        </w:rPr>
        <w:t>there is a dispute between Canada and the US</w:t>
      </w:r>
      <w:r w:rsidRPr="00090D86">
        <w:t xml:space="preserve"> - with many other states on the latter's side - over whether the sea passage over the North of Canada is fully under that nation's jurisdiction or constitutes international waters. </w:t>
      </w:r>
      <w:r w:rsidRPr="00464500">
        <w:rPr>
          <w:rStyle w:val="StyleUnderline"/>
        </w:rPr>
        <w:t>This seems unlikely to spark fighting either, especially since that passage is proving much harder to open up for shipping than the 'Northern Sea Route' over Siberia</w:t>
      </w:r>
      <w:r w:rsidRPr="00090D86">
        <w:t>.</w:t>
      </w:r>
      <w:r>
        <w:t xml:space="preserve"> </w:t>
      </w:r>
      <w:r w:rsidRPr="00090D86">
        <w:rPr>
          <w:sz w:val="12"/>
        </w:rPr>
        <w:t xml:space="preserve">¶ </w:t>
      </w:r>
      <w:r w:rsidRPr="00090D86">
        <w:t>Third, some Arctic powers including Russia have tabled (and others will table) claims with the Law of the Sea Commission, seeking control of parts of the still-unallocated waters around the North Pole proper.</w:t>
      </w:r>
      <w:r>
        <w:t xml:space="preserve"> </w:t>
      </w:r>
      <w:r w:rsidRPr="00464500">
        <w:rPr>
          <w:rStyle w:val="StyleUnderline"/>
        </w:rPr>
        <w:t xml:space="preserve">The famous planting of a Russian flag on the North Pole's sea-bed was meant to advertise such a claim, but was done by a small scientific submersible. All nations concerned, however, signed a declaration at </w:t>
      </w:r>
      <w:proofErr w:type="spellStart"/>
      <w:r w:rsidRPr="00464500">
        <w:rPr>
          <w:rStyle w:val="StyleUnderline"/>
        </w:rPr>
        <w:t>Ilulissat</w:t>
      </w:r>
      <w:proofErr w:type="spellEnd"/>
      <w:r w:rsidRPr="00464500">
        <w:rPr>
          <w:rStyle w:val="StyleUnderline"/>
        </w:rPr>
        <w:t xml:space="preserve"> (Greenland) in 2008 promising to pursue their rights by peaceful, international-legal means</w:t>
      </w:r>
      <w:r w:rsidRPr="00090D86">
        <w:t xml:space="preserve">. They would be foolish to do otherwise, since there are few if any likely mineral finds in that zone and it will be the last to offer economically viable access. </w:t>
      </w:r>
      <w:r w:rsidRPr="00464500">
        <w:rPr>
          <w:rStyle w:val="StyleUnderline"/>
        </w:rPr>
        <w:t>Deep drilling has proved hazardous enough already</w:t>
      </w:r>
      <w:r w:rsidRPr="00090D86">
        <w:t xml:space="preserve">, both in financial and reputational terms, for the big oil and gas companies; </w:t>
      </w:r>
      <w:r w:rsidRPr="00464500">
        <w:rPr>
          <w:rStyle w:val="StyleUnderline"/>
        </w:rPr>
        <w:t xml:space="preserve">doing it in freezing waters amid the meteorological havoc of a melting Arctic is hardly a commercial dream. Russia itself is in fact working harder in the near term on developing new wells on land, in the </w:t>
      </w:r>
      <w:proofErr w:type="spellStart"/>
      <w:r w:rsidRPr="00464500">
        <w:rPr>
          <w:rStyle w:val="StyleUnderline"/>
        </w:rPr>
        <w:t>Yamal</w:t>
      </w:r>
      <w:proofErr w:type="spellEnd"/>
      <w:r w:rsidRPr="00464500">
        <w:rPr>
          <w:rStyle w:val="StyleUnderline"/>
        </w:rPr>
        <w:t xml:space="preserve"> Peninsula, than on any Arctic maritime field; while the US and Canada invest heavily in shale hydrocarbons</w:t>
      </w:r>
      <w:r w:rsidRPr="00090D86">
        <w:t>.</w:t>
      </w:r>
      <w:r>
        <w:t xml:space="preserve"> </w:t>
      </w:r>
      <w:r w:rsidRPr="00090D86">
        <w:rPr>
          <w:sz w:val="12"/>
        </w:rPr>
        <w:t xml:space="preserve">¶ </w:t>
      </w:r>
      <w:proofErr w:type="gramStart"/>
      <w:r w:rsidRPr="00090D86">
        <w:t>To</w:t>
      </w:r>
      <w:proofErr w:type="gramEnd"/>
      <w:r w:rsidRPr="00090D86">
        <w:t xml:space="preserve"> be sure, some commentators on the Arctic have other worries than just a disorderly 'race for oil'. They note signs of increased military spending on assets designed for the polar seas, together with support facilities; and they warn that an 'incident' could escalate into an international clash. What of these complications? </w:t>
      </w:r>
      <w:r w:rsidRPr="00090D86">
        <w:rPr>
          <w:sz w:val="12"/>
        </w:rPr>
        <w:t xml:space="preserve">¶ </w:t>
      </w:r>
      <w:r w:rsidRPr="00090D86">
        <w:t xml:space="preserve">First, all </w:t>
      </w:r>
      <w:r w:rsidRPr="00464500">
        <w:rPr>
          <w:rStyle w:val="StyleUnderline"/>
        </w:rPr>
        <w:t>Arctic states except Russia are cutting military expenditure generally and their Arctic plans are modest, involving mainly higher-tech replacements for old assets and a small growth in numbers</w:t>
      </w:r>
      <w:r w:rsidRPr="00090D86">
        <w:t>. Russia's plans in the Arctic are not more grandiose than elsewhere and actual construction has made a slow start. New bases like Denmark's in East Greenland, and Russia's being built in the New Siberian Islands (far to the East), are designed mainly to get closer to the High Northern seas for purposes of patrolling and policing, climate monitoring, and response to accidents. A study in 2012 by the respected pro-peace institute SIPRI concluded: "</w:t>
      </w:r>
      <w:r w:rsidRPr="00464500">
        <w:rPr>
          <w:rStyle w:val="StyleUnderline"/>
        </w:rPr>
        <w:t>Conventional military forces specially adapted to the harsh Arctic environment are projected to remain small scale</w:t>
      </w:r>
      <w:r w:rsidRPr="00090D86">
        <w:t xml:space="preserve">, especially given the size of the Arctic region, </w:t>
      </w:r>
      <w:r w:rsidRPr="00464500">
        <w:rPr>
          <w:rStyle w:val="StyleUnderline"/>
        </w:rPr>
        <w:t>and will remain in some cases considerably below cold war levels</w:t>
      </w:r>
      <w:r w:rsidRPr="00090D86">
        <w:t>."[</w:t>
      </w:r>
      <w:proofErr w:type="spellStart"/>
      <w:r w:rsidRPr="00090D86">
        <w:t>i</w:t>
      </w:r>
      <w:proofErr w:type="spellEnd"/>
      <w:r w:rsidRPr="00090D86">
        <w:t xml:space="preserve">] </w:t>
      </w:r>
      <w:r w:rsidRPr="00090D86">
        <w:rPr>
          <w:sz w:val="12"/>
        </w:rPr>
        <w:t xml:space="preserve">¶ </w:t>
      </w:r>
      <w:r w:rsidRPr="00090D86">
        <w:t xml:space="preserve">One must also remember that Russia and the West remain in a state of uneasy strategic balance overall, despite all the progress made since the Cold War. Russia's northern coast is now its only real major 'break-out' area, and its forces there are also supposed to offset US and Western power in general. But recalling this also highlights something many analysts miss. The nuclear and naval stand-off between the USA and the Soviet Union or Russia has always taken place over the North Pole. Albeit by a deadly and costly logic, it has kept the peace since the 1950s. Why should either side think they could use military force against the other, in this very area, without the terrible dangers of escalation? </w:t>
      </w:r>
      <w:r w:rsidRPr="00464500">
        <w:rPr>
          <w:rStyle w:val="StyleUnderline"/>
        </w:rPr>
        <w:t>Can one really imagine Russia fighting any of the other countries around the Arctic, all full NATO members, without fear of NATO retaliation</w:t>
      </w:r>
      <w:r w:rsidRPr="00090D86">
        <w:t>? So long as Moscow's own Arctic assets are secure and the key sea route firmly under its grip, why would it take that risk here more than anywhere else?</w:t>
      </w:r>
      <w:r>
        <w:t xml:space="preserve"> </w:t>
      </w:r>
      <w:r w:rsidRPr="00090D86">
        <w:rPr>
          <w:sz w:val="12"/>
        </w:rPr>
        <w:t xml:space="preserve">¶ </w:t>
      </w:r>
      <w:proofErr w:type="gramStart"/>
      <w:r w:rsidRPr="00090D86">
        <w:t>Arguably</w:t>
      </w:r>
      <w:proofErr w:type="gramEnd"/>
      <w:r w:rsidRPr="00090D86">
        <w:t xml:space="preserve">, in fact, </w:t>
      </w:r>
      <w:r w:rsidRPr="00464500">
        <w:rPr>
          <w:rStyle w:val="StyleUnderline"/>
        </w:rPr>
        <w:t>the Arctic interaction of Russia and the West is less tense, less subject to out-of-control incidents, than anywhere else their strategic peripheries touch. Since Cold-War times both sides have cooperated on Arctic exploration and environmental management. Since 1996 the Arctic Council has formalized and extended this cooperation, inter alia reaching two legally binding agreements</w:t>
      </w:r>
      <w:r w:rsidRPr="00090D86">
        <w:t xml:space="preserve"> (among the five Nordics, Russia, USA and Canada) on cooperation in Search and Rescue, and major oil-spill response, respectively.</w:t>
      </w:r>
      <w:r>
        <w:t xml:space="preserve"> </w:t>
      </w:r>
      <w:r w:rsidRPr="00464500">
        <w:rPr>
          <w:rStyle w:val="StyleUnderline"/>
        </w:rPr>
        <w:t>Under these agreements all sides have pledged to use their naval and air assets and other security expertise to help each other when something goes wrong</w:t>
      </w:r>
      <w:r w:rsidRPr="00090D86">
        <w:t xml:space="preserve">. Add the way that Russia has opened up for Western investment in its own Arctic resource exploitation, and </w:t>
      </w:r>
      <w:r w:rsidRPr="00464500">
        <w:rPr>
          <w:rStyle w:val="StyleUnderline"/>
        </w:rPr>
        <w:t>there seems rather less to worry about here than in the Caucasus or even the Eastern Baltic.</w:t>
      </w:r>
    </w:p>
    <w:p w:rsidR="007B650D" w:rsidRDefault="007B650D" w:rsidP="007B650D">
      <w:pPr>
        <w:pStyle w:val="Heading4"/>
      </w:pPr>
      <w:r>
        <w:t>Arctic Conflict impossible- Science Diplomacy</w:t>
      </w:r>
    </w:p>
    <w:p w:rsidR="007B650D" w:rsidRDefault="007B650D" w:rsidP="007B650D">
      <w:pPr>
        <w:rPr>
          <w:rStyle w:val="Style13ptBold"/>
        </w:rPr>
      </w:pPr>
      <w:proofErr w:type="spellStart"/>
      <w:r>
        <w:rPr>
          <w:rStyle w:val="Style13ptBold"/>
        </w:rPr>
        <w:t>Berkman</w:t>
      </w:r>
      <w:proofErr w:type="spellEnd"/>
      <w:r>
        <w:rPr>
          <w:rStyle w:val="Style13ptBold"/>
        </w:rPr>
        <w:t xml:space="preserve"> research professor at the Marine Science Institute and Bren School of Environmental Science and Management at the University of California, Santa Barbara. 14</w:t>
      </w:r>
    </w:p>
    <w:p w:rsidR="007B650D" w:rsidRPr="007B650D" w:rsidRDefault="007B650D" w:rsidP="007B650D">
      <w:r w:rsidRPr="007B650D">
        <w:t>(Paul Arthur, 6-23-14, Advancing Science Serving Society, "Stability and Peace in the Arctic Ocean through Science Diplomacy," http://www.sciencediplomacy.org/perspective/2014/stability-and-peace-in-arctic-ocean-through-science-diplomacy, accessed 7-19-14, WF)</w:t>
      </w:r>
    </w:p>
    <w:p w:rsidR="007B650D" w:rsidRPr="00474762" w:rsidRDefault="007B650D" w:rsidP="007B650D">
      <w:pPr>
        <w:rPr>
          <w:sz w:val="16"/>
        </w:rPr>
      </w:pPr>
      <w:r w:rsidRPr="00956970">
        <w:rPr>
          <w:rStyle w:val="StyleUnderline"/>
        </w:rPr>
        <w:t>“High north, low tensions” has been the mantra of diplomats,</w:t>
      </w:r>
      <w:r w:rsidRPr="00474762">
        <w:rPr>
          <w:sz w:val="16"/>
        </w:rPr>
        <w:t xml:space="preserve"> as coined by former Norwegian foreign minister Jonas </w:t>
      </w:r>
      <w:proofErr w:type="spellStart"/>
      <w:r w:rsidRPr="00474762">
        <w:rPr>
          <w:sz w:val="16"/>
        </w:rPr>
        <w:t>Gahr</w:t>
      </w:r>
      <w:proofErr w:type="spellEnd"/>
      <w:r w:rsidRPr="00474762">
        <w:rPr>
          <w:sz w:val="16"/>
        </w:rPr>
        <w:t xml:space="preserve"> </w:t>
      </w:r>
      <w:proofErr w:type="spellStart"/>
      <w:r w:rsidRPr="00474762">
        <w:rPr>
          <w:sz w:val="16"/>
        </w:rPr>
        <w:t>Støre</w:t>
      </w:r>
      <w:proofErr w:type="spellEnd"/>
      <w:r w:rsidRPr="00474762">
        <w:rPr>
          <w:sz w:val="16"/>
        </w:rPr>
        <w:t xml:space="preserve">. After all, the Cold War is over and </w:t>
      </w:r>
      <w:r w:rsidRPr="00956970">
        <w:rPr>
          <w:rStyle w:val="StyleUnderline"/>
        </w:rPr>
        <w:t xml:space="preserve">cooperation has been evolving in productive directions ever since for the North Polar </w:t>
      </w:r>
      <w:proofErr w:type="gramStart"/>
      <w:r w:rsidRPr="00956970">
        <w:rPr>
          <w:rStyle w:val="StyleUnderline"/>
        </w:rPr>
        <w:t>region</w:t>
      </w:r>
      <w:proofErr w:type="gramEnd"/>
      <w:r w:rsidRPr="00956970">
        <w:rPr>
          <w:rStyle w:val="StyleUnderline"/>
        </w:rPr>
        <w:t>.</w:t>
      </w:r>
      <w:r w:rsidRPr="00474762">
        <w:rPr>
          <w:sz w:val="16"/>
        </w:rPr>
        <w:t xml:space="preserve"> </w:t>
      </w:r>
      <w:r w:rsidRPr="00956970">
        <w:rPr>
          <w:rStyle w:val="StyleUnderline"/>
        </w:rPr>
        <w:t>Lessons of the Arctic</w:t>
      </w:r>
      <w:r w:rsidRPr="00474762">
        <w:rPr>
          <w:sz w:val="16"/>
        </w:rPr>
        <w:t xml:space="preserve">, such as those from the Antarctic, </w:t>
      </w:r>
      <w:r w:rsidRPr="00956970">
        <w:rPr>
          <w:rStyle w:val="StyleUnderline"/>
        </w:rPr>
        <w:t>reveal science as a tool of diplomacy that creates bridges among nations and fosters stability in regions</w:t>
      </w:r>
      <w:r w:rsidRPr="00474762">
        <w:rPr>
          <w:sz w:val="16"/>
        </w:rPr>
        <w:t xml:space="preserve">. It is well known that science is necessary for Earth system monitoring and assessment, especially as an essential gauge of change over time and space. </w:t>
      </w:r>
      <w:r w:rsidRPr="00956970">
        <w:rPr>
          <w:rStyle w:val="StyleUnderline"/>
        </w:rPr>
        <w:t>Science also is a frequent determinant of public policy agendas and institutions</w:t>
      </w:r>
      <w:r w:rsidRPr="00474762">
        <w:rPr>
          <w:sz w:val="16"/>
        </w:rPr>
        <w:t xml:space="preserve">, often for early warning about future events. However, even more than an immediate source of insight, invention, and commercial enterprise, </w:t>
      </w:r>
      <w:r w:rsidRPr="0087659D">
        <w:rPr>
          <w:rStyle w:val="StyleUnderline"/>
        </w:rPr>
        <w:t>science provides continuity in our global society</w:t>
      </w:r>
      <w:r w:rsidRPr="00474762">
        <w:rPr>
          <w:sz w:val="16"/>
        </w:rPr>
        <w:t xml:space="preserve"> with its evolving foundation of prior knowledge. These and other features of science diplomacy, as a field of human endeavor, are relevant to our global future in the Arctic. Building on the East-West breakthrough in the 1986 Reykjavik Summit, </w:t>
      </w:r>
      <w:r w:rsidRPr="0087659D">
        <w:rPr>
          <w:rStyle w:val="StyleUnderline"/>
        </w:rPr>
        <w:t>with his Murmansk speech in October 1987, Soviet president Mikhail Gorbachev envisioned a shared path where “the community and interrelationship of the interests of our entire world is felt in the northern part of the globe, in the Arctic, perhaps more than anywhere else.”</w:t>
      </w:r>
      <w:r w:rsidRPr="00474762">
        <w:rPr>
          <w:sz w:val="16"/>
        </w:rPr>
        <w:t xml:space="preserve"> Recognizing that “scientific exploration of the Arctic is of immense importance for the whole of mankind,” </w:t>
      </w:r>
      <w:r w:rsidRPr="00D26D5E">
        <w:rPr>
          <w:rStyle w:val="StyleUnderline"/>
        </w:rPr>
        <w:t>Gorbachev called for creation of a “joint Arctic Research Council.”</w:t>
      </w:r>
      <w:r>
        <w:rPr>
          <w:rStyle w:val="StyleUnderline"/>
        </w:rPr>
        <w:t xml:space="preserve"> </w:t>
      </w:r>
      <w:r w:rsidRPr="00474762">
        <w:rPr>
          <w:sz w:val="16"/>
        </w:rPr>
        <w:t>Emerging from his Murmansk speech, the International Arctic Science Committee was founded in 1990, followed by the Arctic Environmental Protection Strategy in 1991, which revealed a “common future” among Arctic countries and peoples. Also involving the eight Arctic states</w:t>
      </w:r>
      <w:proofErr w:type="gramStart"/>
      <w:r w:rsidRPr="00474762">
        <w:rPr>
          <w:sz w:val="16"/>
        </w:rPr>
        <w:t>,2</w:t>
      </w:r>
      <w:proofErr w:type="gramEnd"/>
      <w:r w:rsidRPr="00474762">
        <w:rPr>
          <w:sz w:val="16"/>
        </w:rPr>
        <w:t xml:space="preserve"> the Barents-Euro Arctic Council and Standing Committee of the Conference of Parliamentarians of the Arctic Region were formed in 1993 and 1994, respectively. Eventually established in 1996, </w:t>
      </w:r>
      <w:r w:rsidRPr="00D26D5E">
        <w:rPr>
          <w:rStyle w:val="StyleUnderline"/>
        </w:rPr>
        <w:t>the Arctic Council breathed life into a circumpolar community of the eight states and six indigenous peoples’</w:t>
      </w:r>
      <w:r w:rsidRPr="00474762">
        <w:rPr>
          <w:sz w:val="16"/>
        </w:rPr>
        <w:t xml:space="preserve"> organizations inhabiting the region north of the Arctic Circle. “As a high level forum,” the Arctic Council has become central in an institutional arena for the high north that includes the above organizations along with many others, starting with the 1920 Treaty Concerning the Archipelago of Spitsbergen. </w:t>
      </w:r>
      <w:r w:rsidRPr="00D26D5E">
        <w:rPr>
          <w:rStyle w:val="StyleUnderline"/>
        </w:rPr>
        <w:t>With its forty-two signatories, this treaty still stands as a beacon of peaceful development in the high north.</w:t>
      </w:r>
      <w:r>
        <w:rPr>
          <w:rStyle w:val="StyleUnderline"/>
        </w:rPr>
        <w:t xml:space="preserve"> </w:t>
      </w:r>
      <w:r w:rsidRPr="00474762">
        <w:rPr>
          <w:sz w:val="16"/>
        </w:rPr>
        <w:t>Together, the six scientific working groups of the Arctic Council are facilitating knowledge discovery and contributing to informed decisions about “common Arctic issues” of sustainable development and environmental protection.</w:t>
      </w:r>
      <w:r w:rsidRPr="009F10CE">
        <w:rPr>
          <w:rStyle w:val="StyleUnderline"/>
        </w:rPr>
        <w:t xml:space="preserve"> As a direct consequence of the Arctic Council, pan-Arctic agreements are being signed by all Arctic states, beginning with the 2011 search and rescue agreement and 2013 marine oil pollution response agreement.</w:t>
      </w:r>
      <w:r w:rsidRPr="00474762">
        <w:rPr>
          <w:sz w:val="16"/>
        </w:rPr>
        <w:t xml:space="preserve"> Interests of twelve non-Arctic states, including China and India, also are being accommodated as they are brought in as observers to the Arctic Council. Moreover, the so-called Arctic Five3 coastal states are reaching territorial agreements. </w:t>
      </w:r>
      <w:r w:rsidRPr="00B174E1">
        <w:rPr>
          <w:rStyle w:val="StyleUnderline"/>
        </w:rPr>
        <w:t xml:space="preserve">As noted in their 2008 </w:t>
      </w:r>
      <w:proofErr w:type="spellStart"/>
      <w:r w:rsidRPr="00B174E1">
        <w:rPr>
          <w:rStyle w:val="StyleUnderline"/>
        </w:rPr>
        <w:t>Ilulissat</w:t>
      </w:r>
      <w:proofErr w:type="spellEnd"/>
      <w:r w:rsidRPr="00B174E1">
        <w:rPr>
          <w:rStyle w:val="StyleUnderline"/>
        </w:rPr>
        <w:t xml:space="preserve"> Declaration, “sovereignty, sovereign rights and jurisdiction in large areas of the Arctic </w:t>
      </w:r>
      <w:proofErr w:type="spellStart"/>
      <w:r w:rsidRPr="00B174E1">
        <w:rPr>
          <w:rStyle w:val="StyleUnderline"/>
        </w:rPr>
        <w:t>Ocean”are</w:t>
      </w:r>
      <w:proofErr w:type="spellEnd"/>
      <w:r w:rsidRPr="00B174E1">
        <w:rPr>
          <w:rStyle w:val="StyleUnderline"/>
        </w:rPr>
        <w:t xml:space="preserve"> being addressed cooperatively under the Law of the Sea, particularly with regard to “outer limits of the continental shelf.” This commitment includes the United States,</w:t>
      </w:r>
      <w:r w:rsidRPr="00474762">
        <w:rPr>
          <w:sz w:val="16"/>
        </w:rPr>
        <w:t xml:space="preserve"> even though it has not yet ratified the 1982 United Nations Convention on the Law of the Sea. </w:t>
      </w:r>
      <w:r w:rsidRPr="00B174E1">
        <w:rPr>
          <w:rStyle w:val="StyleUnderline"/>
        </w:rPr>
        <w:t>Highlighting the cooperation, Russia and Norway signed an agreement in 2010 about Barents Sea resources, ending a dispute that had escaped their resolution for the previous four decades.</w:t>
      </w:r>
      <w:r w:rsidRPr="00474762">
        <w:rPr>
          <w:sz w:val="16"/>
        </w:rPr>
        <w:t xml:space="preserve"> </w:t>
      </w:r>
    </w:p>
    <w:p w:rsidR="007B650D" w:rsidRDefault="007B650D" w:rsidP="007B650D"/>
    <w:p w:rsidR="007B650D" w:rsidRDefault="007B650D" w:rsidP="007B650D"/>
    <w:p w:rsidR="007B650D" w:rsidRDefault="007B650D" w:rsidP="007B650D">
      <w:pPr>
        <w:pStyle w:val="Heading4"/>
      </w:pPr>
      <w:r>
        <w:t>Despite perceived conflict, co-op and peace more likely</w:t>
      </w:r>
    </w:p>
    <w:p w:rsidR="007B650D" w:rsidRDefault="007B650D" w:rsidP="007B650D">
      <w:pPr>
        <w:rPr>
          <w:rStyle w:val="Style13ptBold"/>
        </w:rPr>
      </w:pPr>
      <w:r>
        <w:rPr>
          <w:rStyle w:val="Style13ptBold"/>
        </w:rPr>
        <w:t>McCormack PhD Candidate at Florida International University 13</w:t>
      </w:r>
    </w:p>
    <w:p w:rsidR="007B650D" w:rsidRDefault="007B650D" w:rsidP="007B650D">
      <w:pPr>
        <w:rPr>
          <w:rStyle w:val="Style13ptBold"/>
          <w:b w:val="0"/>
        </w:rPr>
      </w:pPr>
      <w:r>
        <w:rPr>
          <w:rStyle w:val="Style13ptBold"/>
        </w:rPr>
        <w:t xml:space="preserve">(Michael, 11-26-13, Russia Direct, "The Arctic can defrost icy U.S.-Russia relations," </w:t>
      </w:r>
      <w:r w:rsidRPr="00A55764">
        <w:rPr>
          <w:rStyle w:val="Style13ptBold"/>
        </w:rPr>
        <w:t>http://www.russia-direct.org/content/arctic-can-defrost-icy-us-russia-relations</w:t>
      </w:r>
      <w:r>
        <w:rPr>
          <w:rStyle w:val="Style13ptBold"/>
        </w:rPr>
        <w:t>, accessed 7-19-14, WF)</w:t>
      </w:r>
    </w:p>
    <w:p w:rsidR="007B650D" w:rsidRPr="00A55764" w:rsidRDefault="007B650D" w:rsidP="007B650D">
      <w:pPr>
        <w:rPr>
          <w:rStyle w:val="Style13ptBold"/>
          <w:b w:val="0"/>
        </w:rPr>
      </w:pPr>
    </w:p>
    <w:p w:rsidR="007B650D" w:rsidRPr="007B650D" w:rsidRDefault="007B650D" w:rsidP="007B650D">
      <w:pPr>
        <w:rPr>
          <w:u w:val="single"/>
        </w:rPr>
      </w:pPr>
      <w:r w:rsidRPr="00E32D95">
        <w:rPr>
          <w:rStyle w:val="StyleUnderline"/>
        </w:rPr>
        <w:t>There is reason to be optimistic that the U.S. and Russia can find common ground in developing a positive response to Arctic climate change, especially when it comes to resolving territorial disputes and resource claims.</w:t>
      </w:r>
      <w:r>
        <w:rPr>
          <w:rStyle w:val="StyleUnderline"/>
        </w:rPr>
        <w:t xml:space="preserve"> </w:t>
      </w:r>
      <w:r w:rsidRPr="00A55764">
        <w:rPr>
          <w:sz w:val="16"/>
        </w:rPr>
        <w:t xml:space="preserve">Reflecting on the American purchase of the present-day state of Alaska from Russia in 1867, it is quite intriguing to realize how the territory has played a significant role in the two countries’ relationship over the last century. During the Cold War, Alaska’s proximity to the Soviet Union forced Moscow to remain vigilant over its eastern territory in addition to the European region to which it was historically oriented. Conversely, shared economic and cultural interests on either side of the Bering Strait helped to facilitate a number of positive initiatives in Russian-American relations immediately following the Cold War era. At present, Alaska’s geographic location gives the United States a direct stake in the issue of climate change in the Arctic Ocean, an issue in which Russian territory is also directly affected. </w:t>
      </w:r>
      <w:r w:rsidRPr="00E32D95">
        <w:rPr>
          <w:rStyle w:val="StyleUnderline"/>
        </w:rPr>
        <w:t>While public attention toward this issue has focused on the perceived rivalry between countries</w:t>
      </w:r>
      <w:r w:rsidRPr="00A55764">
        <w:rPr>
          <w:sz w:val="16"/>
        </w:rPr>
        <w:t xml:space="preserve"> in seeking out the Arctic’s potentially vast natural resources—an implication that largely grew from a 2007 incident in which Russian researchers planted a Russian flag on the North Pole seabed—</w:t>
      </w:r>
      <w:r w:rsidRPr="00E32D95">
        <w:rPr>
          <w:rStyle w:val="StyleUnderline"/>
        </w:rPr>
        <w:t>the Arctic may actually prove to be a vehicle for positive cooperation between Russia and the United States.</w:t>
      </w:r>
      <w:r>
        <w:rPr>
          <w:rStyle w:val="StyleUnderline"/>
        </w:rPr>
        <w:t xml:space="preserve"> </w:t>
      </w:r>
      <w:r w:rsidRPr="00E32D95">
        <w:rPr>
          <w:rStyle w:val="StyleUnderline"/>
        </w:rPr>
        <w:t>As Russia and the United States remain at odds over many other global issues of note, there is reason to be optimistic that the two countries can find common ground in developing a positive response to Arctic climate change.</w:t>
      </w:r>
      <w:r>
        <w:rPr>
          <w:rStyle w:val="StyleUnderline"/>
        </w:rPr>
        <w:t xml:space="preserve"> </w:t>
      </w:r>
      <w:r w:rsidRPr="00A55764">
        <w:rPr>
          <w:sz w:val="16"/>
        </w:rPr>
        <w:t xml:space="preserve">Aside from the Arctic’s potential natural resource wealth, another pressing issue is the impact of melting ice on global shipping routes: As the general amount of ice in the Arctic Ocean has gradually decreased over the past few decades, the viability of using the Arctic Ocean for marine shipping is expected to increase tremendously in the coming years. Along with Canada, Denmark, and Norway, the U.S. and Russia (collectively known as the “Arctic Five”) have increased their attention to Arctic issues through institutions such as the Arctic Council. Given the expected increase in marine traffic in the Arctic Ocean in the next two decades, Arctic states have considered upgrading port facilities to handle larger ships that will have gained the ability to operate in the region. Another significant concern along these lines is the ability of search-and-rescue forces to respond to increased activity. </w:t>
      </w:r>
      <w:r w:rsidRPr="00786B82">
        <w:rPr>
          <w:rStyle w:val="StyleUnderline"/>
        </w:rPr>
        <w:t>In January 2013, the Arctic Search and Rescue Agreement—which was signed by Arctic Council members in May 2011—came into force. This was a significant step toward establishing concrete measures in which Arctic states can collaborate and remain positively engaged on issues of mutual interest in the Arctic Ocean.</w:t>
      </w:r>
      <w:r>
        <w:rPr>
          <w:rStyle w:val="StyleUnderline"/>
        </w:rPr>
        <w:t xml:space="preserve"> </w:t>
      </w:r>
      <w:r w:rsidRPr="00A55764">
        <w:rPr>
          <w:sz w:val="16"/>
        </w:rPr>
        <w:t xml:space="preserve">A second issue has been to determine territorial rights in the Arctic’s northernmost fringe. A major obstacle to this process has been the failure of the United States Congress to ratify the United Nations Convention on the Law of the Sea (UNCLOS), even despite the support of the last three U.S. administrations. </w:t>
      </w:r>
      <w:r w:rsidRPr="00786B82">
        <w:rPr>
          <w:rStyle w:val="StyleUnderline"/>
        </w:rPr>
        <w:t>Until the U.S. ratifies the UNCLOS, it has less of a voice in any future negotiation over the delineation of Arctic territorial rights.</w:t>
      </w:r>
      <w:r w:rsidRPr="00A55764">
        <w:rPr>
          <w:sz w:val="16"/>
        </w:rPr>
        <w:t xml:space="preserve"> Additionally, the U.S. remains at odds with Canada over the two countries’ maritime border in the Beaufort Sea. </w:t>
      </w:r>
      <w:r w:rsidRPr="00786B82">
        <w:rPr>
          <w:rStyle w:val="StyleUnderline"/>
        </w:rPr>
        <w:t>On a more promising note, however, Russia and Norway came to agreement to end a longstanding maritime border dispute in 2010.</w:t>
      </w:r>
      <w:r w:rsidRPr="00A55764">
        <w:rPr>
          <w:sz w:val="16"/>
        </w:rPr>
        <w:t xml:space="preserve"> Certainly, one cannot dismiss the realpolitik that does exist in the minds of Arctic states when building a strategy for a changing Arctic. The recent Russian arrest of Greenpeace activists protesting oil drilling on Russia’s Arctic coast—and subsequent heavy-handed charge of piracy that was initially levied against the activists before being reduced to a lesser charge of hooliganism after international outcry—demonstrates Moscow’s continually disproportionate sensitivity to political dissent. Russia and Canada have also made public commitments to bolster their military presence in their Arctic regions in the near future, while Denmark has committed to do the same in enforcing its sovereignty over Greenland (interestingly enough, the United States cancelled the 2013 iteration of its Northern Edge military exercise in Alaska due to budget constraints). There is also increasing concern that China will attempt to establish a presence in the region in order to tap into its resource potential, which may throw a wrench into the generally positive dynamic that has developed between the Arctic states in recent years. </w:t>
      </w:r>
      <w:r w:rsidRPr="00A55764">
        <w:rPr>
          <w:rStyle w:val="StyleUnderline"/>
        </w:rPr>
        <w:t>In order to prevent potential rivalry from developing in the Arctic region, the United States and Russia must take an active role in continuing to build positive cooperation through such institutions as the Arctic Council.</w:t>
      </w:r>
      <w:r w:rsidRPr="00A55764">
        <w:rPr>
          <w:sz w:val="16"/>
        </w:rPr>
        <w:t xml:space="preserve"> With the recent addition of six observer states to the organization—including China—it is imperative that Arctic states do not waste the opportunity to increase international awareness of the tangible effects of Arctic climate change. </w:t>
      </w:r>
      <w:r w:rsidRPr="00A55764">
        <w:rPr>
          <w:rStyle w:val="StyleUnderline"/>
        </w:rPr>
        <w:t>One must be realistic, of course, about the current nature of U.S.-Russian relations</w:t>
      </w:r>
      <w:r w:rsidRPr="00A55764">
        <w:rPr>
          <w:sz w:val="16"/>
        </w:rPr>
        <w:t xml:space="preserve">: On the whole, we cannot expect the two sides to reach mutual agreement on many strategic matters in the near future. </w:t>
      </w:r>
      <w:r w:rsidRPr="00A55764">
        <w:rPr>
          <w:rStyle w:val="StyleUnderline"/>
        </w:rPr>
        <w:t>Nonetheless, multinational efforts in responding to Arctic climate change in recent years—as well as structures being created for the near future—have given reason to hope that this is an issue where the two sides can build lasting cooperation.</w:t>
      </w:r>
    </w:p>
    <w:p w:rsidR="007B650D" w:rsidRDefault="007B650D" w:rsidP="007B650D">
      <w:pPr>
        <w:pStyle w:val="Heading4"/>
      </w:pPr>
      <w:r>
        <w:t>US and Russia won’t go to war - empirics and politic standings prove</w:t>
      </w:r>
    </w:p>
    <w:p w:rsidR="007B650D" w:rsidRDefault="007B650D" w:rsidP="007B650D">
      <w:pPr>
        <w:rPr>
          <w:rStyle w:val="Style13ptBold"/>
        </w:rPr>
      </w:pPr>
      <w:proofErr w:type="spellStart"/>
      <w:r>
        <w:rPr>
          <w:rStyle w:val="Style13ptBold"/>
        </w:rPr>
        <w:t>Tebin</w:t>
      </w:r>
      <w:proofErr w:type="spellEnd"/>
      <w:r>
        <w:rPr>
          <w:rStyle w:val="Style13ptBold"/>
        </w:rPr>
        <w:t xml:space="preserve"> PhD in Political Science 13</w:t>
      </w:r>
    </w:p>
    <w:p w:rsidR="007B650D" w:rsidRPr="007B650D" w:rsidRDefault="007B650D" w:rsidP="007B650D">
      <w:r w:rsidRPr="007B650D">
        <w:t>(</w:t>
      </w:r>
      <w:proofErr w:type="spellStart"/>
      <w:r w:rsidRPr="007B650D">
        <w:t>Prokhor</w:t>
      </w:r>
      <w:proofErr w:type="spellEnd"/>
      <w:r w:rsidRPr="007B650D">
        <w:t xml:space="preserve">, 11/19/13, Russian Council, "Why a War </w:t>
      </w:r>
      <w:proofErr w:type="gramStart"/>
      <w:r w:rsidRPr="007B650D">
        <w:t>With</w:t>
      </w:r>
      <w:proofErr w:type="gramEnd"/>
      <w:r w:rsidRPr="007B650D">
        <w:t xml:space="preserve"> the US Is Unlikely," http://russiancouncil.ru/en/inner/?id_4=2709#top, accessed 7-19-14, WF)</w:t>
      </w:r>
    </w:p>
    <w:p w:rsidR="007B650D" w:rsidRPr="003B31E3" w:rsidRDefault="007B650D" w:rsidP="007B650D">
      <w:pPr>
        <w:rPr>
          <w:sz w:val="16"/>
        </w:rPr>
      </w:pPr>
      <w:r w:rsidRPr="003B31E3">
        <w:rPr>
          <w:sz w:val="16"/>
        </w:rPr>
        <w:t xml:space="preserve">The RIAC recently published an article on its website entitled “Is a War against America Possible?” which attracted considerable attention and sparked lively debate. In its key claim, the paper asserted that serious differences are developing between the US and Russia, which in the near future, may lead to direct armed confrontation between Moscow and Washington. This rather stimulating article raised a whole series of issues related to Russia-U.S. relations that have largely been glossed over lately. However, the main idea of the article is very open to dispute. </w:t>
      </w:r>
      <w:r w:rsidRPr="00F40B46">
        <w:rPr>
          <w:rStyle w:val="StyleUnderline"/>
        </w:rPr>
        <w:t>It would be extremely naïve to argue that a direct armed conflict between Russia and the U.S. is impossible, but this development is no more likely now than during the Cold War.</w:t>
      </w:r>
      <w:r>
        <w:rPr>
          <w:rStyle w:val="StyleUnderline"/>
        </w:rPr>
        <w:t xml:space="preserve"> </w:t>
      </w:r>
      <w:r w:rsidRPr="003B31E3">
        <w:rPr>
          <w:sz w:val="16"/>
        </w:rPr>
        <w:t xml:space="preserve">Extrapolating from History </w:t>
      </w:r>
      <w:r w:rsidRPr="00F40B46">
        <w:rPr>
          <w:rStyle w:val="StyleUnderline"/>
        </w:rPr>
        <w:t>There have been several times throughout relations between the U.S. and the USSR</w:t>
      </w:r>
      <w:r w:rsidRPr="003B31E3">
        <w:rPr>
          <w:sz w:val="16"/>
        </w:rPr>
        <w:t xml:space="preserve"> (later replaced by Russia) </w:t>
      </w:r>
      <w:r w:rsidRPr="00F40B46">
        <w:rPr>
          <w:rStyle w:val="StyleUnderline"/>
        </w:rPr>
        <w:t>when the likelihood of armed conflict was quite high. The most textbook cases include the 1962 Cuban Missile crisis; the First and particularly the Second Berlin crises in 1948-1949 and in 1961 respectively; the crisis over “European missiles” in 1983; and the U.S.-led operation in Yugoslavia in 1999.</w:t>
      </w:r>
      <w:r>
        <w:rPr>
          <w:rStyle w:val="StyleUnderline"/>
        </w:rPr>
        <w:t xml:space="preserve"> </w:t>
      </w:r>
      <w:r w:rsidRPr="003B31E3">
        <w:rPr>
          <w:sz w:val="16"/>
        </w:rPr>
        <w:t xml:space="preserve">In the event of a “controlled” escalation when the threat of a conflict might grow into a nuclear war, there exists a high possibility for a limited armed confrontation between the U.S. and Russia. </w:t>
      </w:r>
      <w:r w:rsidRPr="00F40B46">
        <w:rPr>
          <w:rStyle w:val="StyleUnderline"/>
        </w:rPr>
        <w:t>Entire periods in Russia-U.S. relations have been marked by mutual confrontation and teetering on the edge of war.</w:t>
      </w:r>
      <w:r w:rsidRPr="003B31E3">
        <w:rPr>
          <w:sz w:val="16"/>
        </w:rPr>
        <w:t xml:space="preserve"> The most ominous were the 1950s and the early 1980s. The Eisenhower Administration's opportunistic doctrine of “massive retaliation,” announced in 1954 by John Dulles, Secretary of State, and the associated NATO concept of a vertical escalation of conflict both presupposed the launch of a total nuclear war in response to any attempt by the USSR to inflict any harm on the U.S. or NATO countries. </w:t>
      </w:r>
      <w:r w:rsidRPr="002551AC">
        <w:rPr>
          <w:rStyle w:val="StyleUnderline"/>
        </w:rPr>
        <w:t>This low conflict threshold and the threat of a preventive strike by the US were supposed to restrain Soviet “expansion”. At the same time, the USSR was not prepared to yield to an American blackmail of force. However, this situation never resulted in actual conflict.</w:t>
      </w:r>
      <w:r>
        <w:rPr>
          <w:rStyle w:val="StyleUnderline"/>
        </w:rPr>
        <w:t xml:space="preserve"> </w:t>
      </w:r>
      <w:r w:rsidRPr="003B31E3">
        <w:rPr>
          <w:sz w:val="16"/>
        </w:rPr>
        <w:t xml:space="preserve">In the early 1980s Ronald Reagan, once an actor and a TV host, was elected U.S. President. President Reagan was arguably one of the most outstanding U.S. presidents, having contributed considerably to the American “victory” in the Cold War. </w:t>
      </w:r>
      <w:r w:rsidRPr="00AC7E20">
        <w:rPr>
          <w:rStyle w:val="StyleUnderline"/>
        </w:rPr>
        <w:t>However, his methods and the proclaimed doctrine of “offensive globalism” were no less opportunistic or risk-taking than the policies under President Eisenhower.</w:t>
      </w:r>
      <w:r w:rsidRPr="003B31E3">
        <w:rPr>
          <w:sz w:val="16"/>
        </w:rPr>
        <w:t xml:space="preserve"> </w:t>
      </w:r>
      <w:r w:rsidRPr="00AC7E20">
        <w:rPr>
          <w:rStyle w:val="StyleUnderline"/>
        </w:rPr>
        <w:t>Both acted with maximum ruthlessness and directness, imposing an international standoff with the USSR.</w:t>
      </w:r>
      <w:r w:rsidRPr="003B31E3">
        <w:rPr>
          <w:sz w:val="16"/>
        </w:rPr>
        <w:t xml:space="preserve"> The American leaders and the ageing Soviet leadership were not restrained either in means or methods, often walking a very fine line indeed. Ronald Reagan could afford to joke about the USA “beginning bombing efforts in five minutes”, while the Soviet SU-15 fighter did not hesitate to shoot down a South Korean passenger airplane. </w:t>
      </w:r>
      <w:r w:rsidRPr="00AC7E20">
        <w:rPr>
          <w:rStyle w:val="StyleUnderline"/>
        </w:rPr>
        <w:t>However, this long period of faceoff did not result in armed conflict either.</w:t>
      </w:r>
      <w:r>
        <w:rPr>
          <w:rStyle w:val="StyleUnderline"/>
        </w:rPr>
        <w:t xml:space="preserve"> </w:t>
      </w:r>
      <w:r w:rsidRPr="00385853">
        <w:rPr>
          <w:rStyle w:val="StyleUnderline"/>
        </w:rPr>
        <w:t>The mutual lack of understanding, aggression, and an unwillingness to compromise led to such deadlocks as the collapse of the 1960 Paris Summit; the disastrous 1961 Soviet-U.S. meeting in Vienna</w:t>
      </w:r>
      <w:r w:rsidRPr="003B31E3">
        <w:rPr>
          <w:sz w:val="16"/>
        </w:rPr>
        <w:t xml:space="preserve">; and many years of unsuccessful talks on medium and long-range missiles in Europe between Moscow and Washington. Today, stories like that in Nicholas Meyer’s film The Day After (1983) or “The Sum of All Fears” based on Tom Clancy’s 2002 novel come off as highly unlikely and fantastic, but at the height of the bipolar confrontation, these scenarios did not appear impossible and were firmly entrenched in the current day agenda. </w:t>
      </w:r>
      <w:r w:rsidRPr="00385853">
        <w:rPr>
          <w:rStyle w:val="StyleUnderline"/>
        </w:rPr>
        <w:t>However, no conflicts ensued.</w:t>
      </w:r>
      <w:r w:rsidRPr="003B31E3">
        <w:rPr>
          <w:sz w:val="16"/>
        </w:rPr>
        <w:t xml:space="preserve"> Today </w:t>
      </w:r>
      <w:proofErr w:type="gramStart"/>
      <w:r w:rsidRPr="003B31E3">
        <w:rPr>
          <w:sz w:val="16"/>
        </w:rPr>
        <w:t>Finding</w:t>
      </w:r>
      <w:proofErr w:type="gramEnd"/>
      <w:r w:rsidRPr="003B31E3">
        <w:rPr>
          <w:sz w:val="16"/>
        </w:rPr>
        <w:t xml:space="preserve"> an adequate answer to the ‘Chinese Question’ is bound to remain among the least trivial objectives for Washington’s foreign policy. Historical examples can usually help us to better understand the current situation and future developments. However, analogies are not always fair: </w:t>
      </w:r>
      <w:r w:rsidRPr="006E56E9">
        <w:rPr>
          <w:rStyle w:val="StyleUnderline"/>
        </w:rPr>
        <w:t>do the experiences from the Cold War apply to the present day or offer evidence of the exceedingly low likelihood of armed conflict between the U.S. and Russia? Or is it rather that during periods of tense standoffs, the threat of a nuclear war and uncontrolled escalation helped constrain the situation?</w:t>
      </w:r>
      <w:r w:rsidRPr="003B31E3">
        <w:rPr>
          <w:sz w:val="16"/>
        </w:rPr>
        <w:t xml:space="preserve"> In the event of a “controlled” escalation when the threat of a conflict might grow into a nuclear war, there exists a high possibility for a limited armed confrontation between the U.S. and Russia. Hypothetically, a local armed conflict between two nuclear powers might be possible, with the leadership of both countries deliberately restraining from escalating the conflict. If we rule out the possibility of the conflict evolving into a total “nuclear apocalypse”, we then will have to conclude that Russia and the U.S. may start an armed confrontation. It is another matter then if this probability is high enough to be placed on the current agenda. </w:t>
      </w:r>
      <w:r w:rsidRPr="00551865">
        <w:rPr>
          <w:rStyle w:val="StyleUnderline"/>
        </w:rPr>
        <w:t>And here we come to the conclusion that the combination of plausible benefits and risks of such a confrontation makes the likelihood of conflict infinitesimal.</w:t>
      </w:r>
      <w:r>
        <w:rPr>
          <w:rStyle w:val="StyleUnderline"/>
        </w:rPr>
        <w:t xml:space="preserve"> </w:t>
      </w:r>
      <w:r w:rsidRPr="009B2F08">
        <w:rPr>
          <w:rStyle w:val="StyleUnderline"/>
        </w:rPr>
        <w:t>One of the key reasons is that both in Washington and in Moscow, there is a high proportion of pragmatic policy-makers, with many staunch supporters of Realpolitik.</w:t>
      </w:r>
      <w:r>
        <w:rPr>
          <w:rStyle w:val="StyleUnderline"/>
        </w:rPr>
        <w:t xml:space="preserve"> </w:t>
      </w:r>
      <w:r w:rsidRPr="003B31E3">
        <w:rPr>
          <w:sz w:val="16"/>
        </w:rPr>
        <w:t xml:space="preserve">Even George W. Bush, a favorite target of jokes and </w:t>
      </w:r>
      <w:proofErr w:type="gramStart"/>
      <w:r w:rsidRPr="003B31E3">
        <w:rPr>
          <w:sz w:val="16"/>
        </w:rPr>
        <w:t>whose</w:t>
      </w:r>
      <w:proofErr w:type="gramEnd"/>
      <w:r w:rsidRPr="003B31E3">
        <w:rPr>
          <w:sz w:val="16"/>
        </w:rPr>
        <w:t xml:space="preserve"> “</w:t>
      </w:r>
      <w:proofErr w:type="spellStart"/>
      <w:r w:rsidRPr="003B31E3">
        <w:rPr>
          <w:sz w:val="16"/>
        </w:rPr>
        <w:t>Bushisms</w:t>
      </w:r>
      <w:proofErr w:type="spellEnd"/>
      <w:r w:rsidRPr="003B31E3">
        <w:rPr>
          <w:sz w:val="16"/>
        </w:rPr>
        <w:t xml:space="preserve">” have given so much joy to his opponents, was in fact a rather pragmatic and reasonable politician. </w:t>
      </w:r>
      <w:r w:rsidRPr="00095609">
        <w:rPr>
          <w:rStyle w:val="StyleUnderline"/>
        </w:rPr>
        <w:t>And while his doctrine of preventive military operations led to two relatively large regional conflicts, when it came to the nuclear program of theocratic Iran, so vehemently anti-American and anti-Semitic, the position of the Bush Administration was as balanced as it gets.</w:t>
      </w:r>
      <w:r w:rsidRPr="003B31E3">
        <w:rPr>
          <w:sz w:val="16"/>
        </w:rPr>
        <w:t xml:space="preserve"> The anti-Russian rhetoric used in particular by Republican presidential nominee Mitt Romney during the 2012 campaign would have been unlikely to affect the US foreign policy framework into the foreseeable future. Why Conflict? It is only logical that U.S. defense strategy effectively will rule out any major land operations in the near future. </w:t>
      </w:r>
      <w:r w:rsidRPr="00095609">
        <w:rPr>
          <w:rStyle w:val="StyleUnderline"/>
        </w:rPr>
        <w:t>One of the key factors underlying the infinitesimally low likelihood of an armed confrontation between Russia and the U.S. is the lack of a realistic political objective for such an incident.</w:t>
      </w:r>
      <w:r w:rsidRPr="003B31E3">
        <w:rPr>
          <w:sz w:val="16"/>
        </w:rPr>
        <w:t xml:space="preserve"> The dispute over the Arctic Ocean, Russian-Japanese differences, and hypothetical Pacific territorial </w:t>
      </w:r>
      <w:r w:rsidRPr="00095609">
        <w:rPr>
          <w:rStyle w:val="StyleUnderline"/>
        </w:rPr>
        <w:t>disputes between the US and Russia are effectively at the very end of the list of priorities for both countries</w:t>
      </w:r>
      <w:r w:rsidRPr="003B31E3">
        <w:rPr>
          <w:sz w:val="16"/>
        </w:rPr>
        <w:t xml:space="preserve">. The top issues for both Russia and the U.S. are issues related to the domestic economy and political stability. While actual economic links between Russia and the U.S. are insignificant, 48.4 per cent of Russian exports and 43.4 per cent of imports are with the EU countries. With this in mind, initiating an open conflict with the EU’s key military and political ally is bordering on political and economic suicide. The U.S., concerned as never before with issues of sovereign debt and a range of domestic social issues, has not really indicated any desire to take up arms against any of the nuclear powers without dire necessity. </w:t>
      </w:r>
      <w:r w:rsidRPr="00446E49">
        <w:rPr>
          <w:rStyle w:val="StyleUnderline"/>
        </w:rPr>
        <w:t xml:space="preserve">As for the scenario where Russia is to be dragged into some local war with a third country that gradually evolves into a Russian-American conflict, the history as well as patterns of </w:t>
      </w:r>
      <w:proofErr w:type="spellStart"/>
      <w:r w:rsidRPr="00446E49">
        <w:rPr>
          <w:rStyle w:val="StyleUnderline"/>
        </w:rPr>
        <w:t>behaviour</w:t>
      </w:r>
      <w:proofErr w:type="spellEnd"/>
      <w:r w:rsidRPr="00446E49">
        <w:rPr>
          <w:rStyle w:val="StyleUnderline"/>
        </w:rPr>
        <w:t xml:space="preserve"> of both Moscow and Washington appear to depict an extremely low likelihood of a conflict.</w:t>
      </w:r>
      <w:r w:rsidRPr="003B31E3">
        <w:rPr>
          <w:sz w:val="16"/>
        </w:rPr>
        <w:t xml:space="preserve"> Suffice it to recall that at the time of the five day war, Moscow and Washington were very seriously pitched in opposition against each other. Russia was then targeted by a large- scale media campaign, and NATO ships were dispatched to the Black Sea. However, the U.S. did not offer Georgia any substantial assistance, while Russia, in turn, prudently limited the scale of its operations and abstained from the Washington-</w:t>
      </w:r>
      <w:proofErr w:type="spellStart"/>
      <w:r w:rsidRPr="003B31E3">
        <w:rPr>
          <w:sz w:val="16"/>
        </w:rPr>
        <w:t>favoured</w:t>
      </w:r>
      <w:proofErr w:type="spellEnd"/>
      <w:r w:rsidRPr="003B31E3">
        <w:rPr>
          <w:sz w:val="16"/>
        </w:rPr>
        <w:t xml:space="preserve"> policy of “regime change”. The U.S. is conscious of the fact that the “demonstration of force” in the Black Sea had a very limited objective. Commenting on the USS </w:t>
      </w:r>
      <w:proofErr w:type="spellStart"/>
      <w:r w:rsidRPr="003B31E3">
        <w:rPr>
          <w:sz w:val="16"/>
        </w:rPr>
        <w:t>MacFaul</w:t>
      </w:r>
      <w:proofErr w:type="spellEnd"/>
      <w:r w:rsidRPr="003B31E3">
        <w:rPr>
          <w:sz w:val="16"/>
        </w:rPr>
        <w:t xml:space="preserve">, the most powerful destroyer of all NATO ships deployed in the Black Sea in August-September 2008, U.S. observers noted that, “a Navy deployment in the Black Sea could well be an effective counter, threatening Russian sea lanes. While it was a warship, however, it was only a destroyer — so it is a gesture, but not a threat”. </w:t>
      </w:r>
      <w:r w:rsidRPr="003556C0">
        <w:rPr>
          <w:rStyle w:val="StyleUnderline"/>
        </w:rPr>
        <w:t>In the mid-term perspective, the focus of the U.S. military and political strategy will be locked on China.</w:t>
      </w:r>
      <w:r w:rsidRPr="003B31E3">
        <w:rPr>
          <w:sz w:val="16"/>
        </w:rPr>
        <w:t xml:space="preserve"> Finding an adequate answer to the ‘Chinese Question’ is bound to remain among the least trivial objectives for Washington’s foreign policy. </w:t>
      </w:r>
      <w:r w:rsidRPr="009C7F5A">
        <w:rPr>
          <w:rStyle w:val="StyleUnderline"/>
        </w:rPr>
        <w:t>Close U.S.-Chinese economic ties, on the one hand, and the threat of looming global competition between China and the U.S., on the other, have been attracting considerable attention from the U.S. leadership.</w:t>
      </w:r>
      <w:r w:rsidRPr="003B31E3">
        <w:rPr>
          <w:sz w:val="16"/>
        </w:rPr>
        <w:t xml:space="preserve"> This is not limited to rebalancing towards the Asia-Pacific region, since Washington is faced with the obvious need of counteracting Chinese influence in Africa and South America. In addition to the economic, diplomatic, and political challenges posed by China, one also needs to consider Beijing’s growing military power as well as its military and political ambitions in the Asia-Pacific region. The U.S. still has to recover after its campaigns in Afghanistan and Iraq. One should also not discount the war weariness of the U.S. public. </w:t>
      </w:r>
      <w:r w:rsidRPr="008C2449">
        <w:rPr>
          <w:rStyle w:val="StyleUnderline"/>
        </w:rPr>
        <w:t>At the same time, the U.S. needs to respond adequately to China’s growing military capacity. It is only logical that U.S. defense strategy effectively will rule out any major land operations in the near future.</w:t>
      </w:r>
      <w:r w:rsidRPr="003B31E3">
        <w:rPr>
          <w:sz w:val="16"/>
        </w:rPr>
        <w:t xml:space="preserve"> The U.S. Armed Forces will pursue low-intensity expeditionary operations and ensure in parallel the presence of a conventional deterrence capacity vis-à-vis China. Russian foreign policy, too, has articulated various priorities that are hardly reconcilable with the launch of a confrontation with the U.S. Take, for example, economic and security cooperation with post-Soviet countries and China. </w:t>
      </w:r>
      <w:r w:rsidRPr="005162E5">
        <w:rPr>
          <w:rStyle w:val="StyleUnderline"/>
        </w:rPr>
        <w:t>Finally, both Russia and the U.S. are faced with several pressing global issues where the two countries need to cooperate, rather than compete.</w:t>
      </w:r>
      <w:r w:rsidRPr="003B31E3">
        <w:rPr>
          <w:sz w:val="16"/>
        </w:rPr>
        <w:t xml:space="preserve"> The most obvious of those are nuclear non-proliferation, complete with its “North Korea” and “Iran” angles; international terrorism and regional security and stability in Central Asia and Afghanistan. It is time to throw away the hostile rhetoric, abandon ideological confrontations in through tit-for-tat acts (the so-called ‘</w:t>
      </w:r>
      <w:proofErr w:type="spellStart"/>
      <w:r w:rsidRPr="003B31E3">
        <w:rPr>
          <w:sz w:val="16"/>
        </w:rPr>
        <w:t>Dima</w:t>
      </w:r>
      <w:proofErr w:type="spellEnd"/>
      <w:r w:rsidRPr="003B31E3">
        <w:rPr>
          <w:sz w:val="16"/>
        </w:rPr>
        <w:t xml:space="preserve"> Yakovlev law’ in response to the </w:t>
      </w:r>
      <w:proofErr w:type="spellStart"/>
      <w:r w:rsidRPr="003B31E3">
        <w:rPr>
          <w:sz w:val="16"/>
        </w:rPr>
        <w:t>Magnitsky</w:t>
      </w:r>
      <w:proofErr w:type="spellEnd"/>
      <w:r w:rsidRPr="003B31E3">
        <w:rPr>
          <w:sz w:val="16"/>
        </w:rPr>
        <w:t xml:space="preserve"> Act), and develop proper, pragmatic collaboration on the pressing issues of international security, which extend far beyond arms control. A Conflict ‘By Recklessness’? </w:t>
      </w:r>
      <w:r w:rsidRPr="0071525B">
        <w:rPr>
          <w:rStyle w:val="StyleUnderline"/>
        </w:rPr>
        <w:t>One of the probable scenarios that could set off a conflict would be an unauthorized or accidental strike by either Russian or U.S. armed forces against each other. Like a majority of other threats, this is nothing new.</w:t>
      </w:r>
      <w:r w:rsidRPr="003B31E3">
        <w:rPr>
          <w:sz w:val="16"/>
        </w:rPr>
        <w:t xml:space="preserve"> </w:t>
      </w:r>
      <w:r w:rsidRPr="0071525B">
        <w:rPr>
          <w:rStyle w:val="StyleUnderline"/>
        </w:rPr>
        <w:t>For decades, Russia and the U.S. have had to reckon with such a threat.</w:t>
      </w:r>
      <w:r w:rsidRPr="003B31E3">
        <w:rPr>
          <w:sz w:val="16"/>
        </w:rPr>
        <w:t xml:space="preserve"> During the Cold War, the consequences of such unauthorized or “accidental” aggression were so severe that they had resulted in a sophisticated system of internal controls and mutual negotiations aimed at minimizing this threat. One of specific examples of this system has been the still effective 1972 Agreement on the Prevention of Incidents On and Over the High Seas. Incidents at sea and in particular under water remain extremely risky from the point of view of a possible escalation of tension in the Russian-U.S. relations. </w:t>
      </w:r>
      <w:r w:rsidRPr="005162E5">
        <w:rPr>
          <w:rStyle w:val="StyleUnderline"/>
        </w:rPr>
        <w:t>However, even the developments similar to what happened to Russian and U.S. vessels on12 February 1988 in the Black Sea, where Soviet ships tried to squeeze American naval vessels from the Soviet territorial waters by collision, failed to spark an armed confrontation between the two countries.</w:t>
      </w:r>
      <w:r>
        <w:rPr>
          <w:rStyle w:val="StyleUnderline"/>
        </w:rPr>
        <w:t xml:space="preserve"> </w:t>
      </w:r>
      <w:r w:rsidRPr="003B31E3">
        <w:rPr>
          <w:sz w:val="16"/>
        </w:rPr>
        <w:t xml:space="preserve">Photo: kosova.org Russian troops at Airport </w:t>
      </w:r>
      <w:proofErr w:type="spellStart"/>
      <w:r w:rsidRPr="003B31E3">
        <w:rPr>
          <w:sz w:val="16"/>
        </w:rPr>
        <w:t>Slatina</w:t>
      </w:r>
      <w:proofErr w:type="spellEnd"/>
      <w:r w:rsidRPr="003B31E3">
        <w:rPr>
          <w:sz w:val="16"/>
        </w:rPr>
        <w:t xml:space="preserve">, Kosovo, June 1999 Logistical, routine, diplomatic and other mechanisms to prevent an accidental launch of a conflict between Russia and the U.S. have been perfected over decades, and there does not appear to be any hard evidence of their reduced reliability. One of the main threats comes from the ‘human factor’ which calls for no categorical announcements. However, it is worth recalling that the same ‘human factor’ occurred through the person of Soviet officer Stanislav </w:t>
      </w:r>
      <w:proofErr w:type="spellStart"/>
      <w:r w:rsidRPr="003B31E3">
        <w:rPr>
          <w:sz w:val="16"/>
        </w:rPr>
        <w:t>Petrov</w:t>
      </w:r>
      <w:proofErr w:type="spellEnd"/>
      <w:r w:rsidRPr="003B31E3">
        <w:rPr>
          <w:sz w:val="16"/>
        </w:rPr>
        <w:t xml:space="preserve"> who helped to detect a false missile attack alarm on 26 September 1983 and, instead of provoking, in fact prevented nuclear war. Even the notorious battle march by Russian paratroopers in June 1999 towards Kosovo’s </w:t>
      </w:r>
      <w:proofErr w:type="spellStart"/>
      <w:r w:rsidRPr="003B31E3">
        <w:rPr>
          <w:sz w:val="16"/>
        </w:rPr>
        <w:t>Slatina</w:t>
      </w:r>
      <w:proofErr w:type="spellEnd"/>
      <w:r w:rsidRPr="003B31E3">
        <w:rPr>
          <w:sz w:val="16"/>
        </w:rPr>
        <w:t xml:space="preserve"> Airport, thanks to the proper responses on part of the majority of army commanders and politicians on both sides, did not provoke even local armed </w:t>
      </w:r>
      <w:proofErr w:type="spellStart"/>
      <w:r w:rsidRPr="003B31E3">
        <w:rPr>
          <w:sz w:val="16"/>
        </w:rPr>
        <w:t>clashesbetween</w:t>
      </w:r>
      <w:proofErr w:type="spellEnd"/>
      <w:r w:rsidRPr="003B31E3">
        <w:rPr>
          <w:sz w:val="16"/>
        </w:rPr>
        <w:t xml:space="preserve"> Russia and NATO. Uncertainty of Confrontation Logistical, routine, diplomatic and other mechanisms to prevent an accidental launch of a conflict between Russia and the U.S. have been perfected over decades, and there does not appear to be any hard evidence of their reduced reliability. Russia is one of the few states with armed forces capable of rather effectively countering the U.S. forces. We are talking here not about nuclear but conventional forces: Russian fighters and long-range aviation, submarines, or air defense systems are on par or even better than similar U.S. systems. Moreover, Russian armed forces have an important advantage: they are well balanced and systemic. Elements of the Russian military capabilities compliment and support each other in good synergy. The Russian army is gradually recovering from the hard period of the 1990s and early 2000s. The range of issues and threats to their combat effectiveness remains quite extensive, and many of them require complex solutions. There is still a huge gap in defense spending between Russia and the U.S.: according to SIPRI, total U.S. defense spending in 2012 amounted to U.S. $682 billion, against Russia’s U.S. $91 </w:t>
      </w:r>
      <w:proofErr w:type="spellStart"/>
      <w:r w:rsidRPr="003B31E3">
        <w:rPr>
          <w:sz w:val="16"/>
        </w:rPr>
        <w:t>bln</w:t>
      </w:r>
      <w:proofErr w:type="spellEnd"/>
      <w:r w:rsidRPr="003B31E3">
        <w:rPr>
          <w:sz w:val="16"/>
        </w:rPr>
        <w:t xml:space="preserve">. One, however, would be wise to remember that U.S. armed forces are also faced with a horde of unresolved issues. Some key constraints on the U.S. capability of fighting major regional wars are its sequestered defense budget and the enormous burden of projecting global military presence. U.S. military capabilities are dispersed, and large regional powers may as a result, enjoy local superiority over US forces and be victorious in an armed conflict. It is no less significant that nowadays, a clash between modern, well-prepared and equipped armies is like a black box, where the outcome can only be predicted by various simulation and analytical methods. In the absence of actual experience or ways to assess the impact of both human and accident factors, it is hardly possible to predict the outcome of a confrontation between U.S. and Russian armed forces with a high degree of certainty. The risk of heavy casualties sustained by the U.S. is too high. The destruction of advanced U.S. arms and military equipment in an open battle, albeit by a destroyer, a fighter or a submarine, would inflict a severe blow to U.S. national security, prompting greater optimism on part of the U.S.’s other potential foes, particularly among those who buy Russian weapons. </w:t>
      </w:r>
      <w:r w:rsidRPr="001A104D">
        <w:rPr>
          <w:rStyle w:val="StyleUnderline"/>
        </w:rPr>
        <w:t>Is a war between Russia and the U.S. possible?</w:t>
      </w:r>
      <w:r w:rsidRPr="003B31E3">
        <w:rPr>
          <w:sz w:val="16"/>
        </w:rPr>
        <w:t xml:space="preserve"> Because of uncertainty in international relations, the answer is apparently </w:t>
      </w:r>
      <w:r w:rsidRPr="001A104D">
        <w:rPr>
          <w:rStyle w:val="StyleUnderline"/>
        </w:rPr>
        <w:t>“yes: theoretically, a war is possible”. However, the logic and rational considerations that underpin US-Russian relations, their national interests and extensive experiences of peaceful coexistence suggest that the likelihood of a war is negligible.</w:t>
      </w:r>
      <w:r w:rsidRPr="003B31E3">
        <w:rPr>
          <w:sz w:val="16"/>
        </w:rPr>
        <w:t xml:space="preserve"> Whether the likelihood of Moscow and Washington cooperating constructively on a broad range of international security issues is as negligibly small, only time will tell.</w:t>
      </w:r>
    </w:p>
    <w:p w:rsidR="007B650D" w:rsidRDefault="007B650D" w:rsidP="007B650D"/>
    <w:p w:rsidR="007B650D" w:rsidRDefault="007B650D" w:rsidP="007B650D"/>
    <w:p w:rsidR="007B650D" w:rsidRDefault="007B650D" w:rsidP="007B650D"/>
    <w:p w:rsidR="007B650D" w:rsidRPr="00BC0687" w:rsidRDefault="007B650D" w:rsidP="007B650D"/>
    <w:p w:rsidR="00295121" w:rsidRDefault="00295121" w:rsidP="00295121"/>
    <w:p w:rsidR="007852F5" w:rsidRDefault="007852F5" w:rsidP="007852F5">
      <w:pPr>
        <w:pStyle w:val="Heading3"/>
      </w:pPr>
      <w:r>
        <w:t>US-Russia Relations High Now – No War</w:t>
      </w:r>
    </w:p>
    <w:p w:rsidR="007852F5" w:rsidRDefault="007852F5" w:rsidP="007852F5"/>
    <w:p w:rsidR="000A0644" w:rsidRPr="000A0644" w:rsidRDefault="000A0644" w:rsidP="000A0644">
      <w:pPr>
        <w:pStyle w:val="Heading4"/>
      </w:pPr>
      <w:r w:rsidRPr="000A0644">
        <w:t xml:space="preserve">Putin </w:t>
      </w:r>
      <w:r>
        <w:t>is showing</w:t>
      </w:r>
      <w:r w:rsidRPr="000A0644">
        <w:t xml:space="preserve"> interest into rebuilding weak US-Russia relations </w:t>
      </w:r>
    </w:p>
    <w:p w:rsidR="000A0644" w:rsidRDefault="000A0644" w:rsidP="000A0644">
      <w:r w:rsidRPr="00487B4C">
        <w:rPr>
          <w:rStyle w:val="Style13ptBold"/>
        </w:rPr>
        <w:t xml:space="preserve">Smith-Spark and </w:t>
      </w:r>
      <w:proofErr w:type="spellStart"/>
      <w:r w:rsidRPr="00487B4C">
        <w:rPr>
          <w:rStyle w:val="Style13ptBold"/>
        </w:rPr>
        <w:t>Eshchenko</w:t>
      </w:r>
      <w:proofErr w:type="spellEnd"/>
      <w:r w:rsidRPr="00487B4C">
        <w:rPr>
          <w:rStyle w:val="Style13ptBold"/>
        </w:rPr>
        <w:t>, Reporters for KESQ, 2014</w:t>
      </w:r>
      <w:r w:rsidRPr="00487B4C">
        <w:t xml:space="preserve"> (Laura and </w:t>
      </w:r>
      <w:proofErr w:type="spellStart"/>
      <w:r w:rsidRPr="00487B4C">
        <w:t>Alla</w:t>
      </w:r>
      <w:proofErr w:type="spellEnd"/>
      <w:r w:rsidRPr="00487B4C">
        <w:t>, 7/4/14, "Putin calls for better Russia-U.S. relations", www.kesq.com/news/Putin-calls-for-better-Russia-U-S-relations/26794014, 7/15</w:t>
      </w:r>
      <w:proofErr w:type="gramStart"/>
      <w:r w:rsidRPr="00487B4C">
        <w:t>,14,CH</w:t>
      </w:r>
      <w:proofErr w:type="gramEnd"/>
      <w:r w:rsidRPr="00487B4C">
        <w:t>)</w:t>
      </w:r>
    </w:p>
    <w:p w:rsidR="000A0644" w:rsidRDefault="000A0644" w:rsidP="000A0644">
      <w:r>
        <w:t xml:space="preserve">Russian President Vladimir </w:t>
      </w:r>
      <w:r w:rsidRPr="00487B4C">
        <w:rPr>
          <w:rStyle w:val="StyleUnderline"/>
        </w:rPr>
        <w:t>Putin said Friday he hoped for better ties with the United States in a July Fourth message to his U.S. counterpart, Barack Obama</w:t>
      </w:r>
      <w:r>
        <w:t>.</w:t>
      </w:r>
      <w:r w:rsidRPr="00487B4C">
        <w:rPr>
          <w:sz w:val="12"/>
        </w:rPr>
        <w:t xml:space="preserve">¶ </w:t>
      </w:r>
      <w:r>
        <w:t>A look inside Ukraine's presidential...</w:t>
      </w:r>
      <w:r w:rsidRPr="00487B4C">
        <w:rPr>
          <w:sz w:val="12"/>
        </w:rPr>
        <w:t xml:space="preserve">¶ </w:t>
      </w:r>
      <w:r w:rsidRPr="00487B4C">
        <w:rPr>
          <w:rStyle w:val="StyleUnderline"/>
        </w:rPr>
        <w:t>The Independence Day wishes come at a time when relations between the two nations are at their lowest ebb since the Cold War</w:t>
      </w:r>
      <w:r>
        <w:t>, fueled by tensions over Russia's actions in Ukraine.</w:t>
      </w:r>
      <w:r w:rsidRPr="00487B4C">
        <w:rPr>
          <w:sz w:val="12"/>
        </w:rPr>
        <w:t xml:space="preserve">¶ </w:t>
      </w:r>
      <w:r>
        <w:t xml:space="preserve">According to the Kremlin website, </w:t>
      </w:r>
      <w:r w:rsidRPr="00487B4C">
        <w:rPr>
          <w:rStyle w:val="StyleUnderline"/>
        </w:rPr>
        <w:t>Putin "expressed a hope for the successful development of the relationship between both countries</w:t>
      </w:r>
      <w:r>
        <w:t>, based on equal rights and utilitarianism, despite all the difficulties and disagreements they are facing at the moment."</w:t>
      </w:r>
      <w:r w:rsidRPr="00487B4C">
        <w:rPr>
          <w:sz w:val="12"/>
        </w:rPr>
        <w:t xml:space="preserve">¶ </w:t>
      </w:r>
      <w:r>
        <w:t xml:space="preserve">Putin also said that since the two nations are responsible for global security, </w:t>
      </w:r>
      <w:r w:rsidRPr="00487B4C">
        <w:rPr>
          <w:rStyle w:val="StyleUnderline"/>
        </w:rPr>
        <w:t>they "should cooperate in the interests of not just their own people, but the entire world</w:t>
      </w:r>
      <w:r>
        <w:t>."</w:t>
      </w:r>
      <w:r w:rsidRPr="00487B4C">
        <w:rPr>
          <w:sz w:val="12"/>
        </w:rPr>
        <w:t xml:space="preserve">¶ </w:t>
      </w:r>
      <w:r w:rsidRPr="00487B4C">
        <w:rPr>
          <w:rStyle w:val="StyleUnderline"/>
        </w:rPr>
        <w:t>He urged the building of a bilateral relationship based on "mutual respect" and understanding of each other's interests</w:t>
      </w:r>
      <w:r>
        <w:t>.</w:t>
      </w:r>
      <w:r w:rsidRPr="00487B4C">
        <w:rPr>
          <w:sz w:val="12"/>
        </w:rPr>
        <w:t xml:space="preserve">¶ </w:t>
      </w:r>
      <w:r>
        <w:t>Moscow has repeatedly complained that the West has not taken its legitimate interests in Ukraine into consideration or treated it as an equal partner.</w:t>
      </w:r>
      <w:r w:rsidRPr="00487B4C">
        <w:rPr>
          <w:sz w:val="12"/>
        </w:rPr>
        <w:t xml:space="preserve">¶ </w:t>
      </w:r>
      <w:r>
        <w:t>The White House gave a muted response to Putin's gesture.</w:t>
      </w:r>
      <w:r w:rsidRPr="00487B4C">
        <w:rPr>
          <w:sz w:val="12"/>
        </w:rPr>
        <w:t xml:space="preserve">¶ </w:t>
      </w:r>
      <w:r>
        <w:t>"We've seen the message but have no particular comment," said National Security Council spokeswoman Caitlin Hayden.</w:t>
      </w:r>
      <w:r w:rsidRPr="00487B4C">
        <w:rPr>
          <w:sz w:val="12"/>
        </w:rPr>
        <w:t xml:space="preserve">¶ </w:t>
      </w:r>
      <w:r>
        <w:t>The United States and European Union have imposed targeted economic sanctions on Russian individuals and companies in response to Moscow's actions in Ukraine.</w:t>
      </w:r>
      <w:r w:rsidRPr="00487B4C">
        <w:rPr>
          <w:sz w:val="12"/>
        </w:rPr>
        <w:t xml:space="preserve">¶ </w:t>
      </w:r>
      <w:r>
        <w:t>Russia annexed Ukraine's Crimea region in March despite condemnation from the West. Its amassing of troops along the border with Ukraine has led to heightened tensions.</w:t>
      </w:r>
      <w:r w:rsidRPr="00487B4C">
        <w:rPr>
          <w:sz w:val="12"/>
        </w:rPr>
        <w:t xml:space="preserve">¶ </w:t>
      </w:r>
      <w:r>
        <w:t>The EU and the United States have repeatedly warned Moscow that more economic sanctions could be imposed if it doesn't act to defuse the crisis.</w:t>
      </w:r>
      <w:r w:rsidRPr="00487B4C">
        <w:rPr>
          <w:sz w:val="12"/>
        </w:rPr>
        <w:t xml:space="preserve">¶ </w:t>
      </w:r>
      <w:r>
        <w:t xml:space="preserve">In a bid to end the pro-Russia separatist unrest roiling the east of his country, Ukraine's new President Petro </w:t>
      </w:r>
      <w:proofErr w:type="spellStart"/>
      <w:r>
        <w:t>Poroshenko</w:t>
      </w:r>
      <w:proofErr w:type="spellEnd"/>
      <w:r>
        <w:t xml:space="preserve"> has proposed a peace plan that calls for the rebels to lay down their arms and engage in talks. He also urged the strengthening of Ukraine-Russia border controls, the freeing of hostages and changes to the Ukrainian Constitution to decentralize power.</w:t>
      </w:r>
      <w:r w:rsidRPr="00487B4C">
        <w:rPr>
          <w:sz w:val="12"/>
        </w:rPr>
        <w:t xml:space="preserve">¶ </w:t>
      </w:r>
      <w:r>
        <w:t xml:space="preserve">NATO chief Anders </w:t>
      </w:r>
      <w:proofErr w:type="spellStart"/>
      <w:r>
        <w:t>Fogh</w:t>
      </w:r>
      <w:proofErr w:type="spellEnd"/>
      <w:r>
        <w:t xml:space="preserve"> Rasmussen urged Moscow last week "to create conditions for the implementation of the peace plan, to end its support for separatist troops, and to stop the flow of weapons and fighters across its border."</w:t>
      </w:r>
    </w:p>
    <w:p w:rsidR="000A0644" w:rsidRDefault="000A0644" w:rsidP="000A0644"/>
    <w:p w:rsidR="000A0644" w:rsidRDefault="000A0644" w:rsidP="000A0644">
      <w:pPr>
        <w:pStyle w:val="Heading4"/>
      </w:pPr>
      <w:r>
        <w:t xml:space="preserve">US - Russia Relations improving, they just approved a new ambassador </w:t>
      </w:r>
    </w:p>
    <w:p w:rsidR="000A0644" w:rsidRPr="00A74952" w:rsidRDefault="000A0644" w:rsidP="000A0644">
      <w:r w:rsidRPr="00A74952">
        <w:rPr>
          <w:rStyle w:val="Style13ptBold"/>
        </w:rPr>
        <w:t>The Moscow Times, 2014</w:t>
      </w:r>
      <w:r w:rsidRPr="00A74952">
        <w:t xml:space="preserve"> (7/9/14, "Kremlin Approves John </w:t>
      </w:r>
      <w:proofErr w:type="spellStart"/>
      <w:r w:rsidRPr="00A74952">
        <w:t>Tefft</w:t>
      </w:r>
      <w:proofErr w:type="spellEnd"/>
      <w:r w:rsidRPr="00A74952">
        <w:t xml:space="preserve"> as U.S. Ambassador to Russia", www.themoscowtimes.com/news/article/kremlin-approves-john-tefft-as-us-ambassador-to-russia/503196.html, 7/15/14, CH)</w:t>
      </w:r>
    </w:p>
    <w:p w:rsidR="000A0644" w:rsidRDefault="000A0644" w:rsidP="000A0644">
      <w:r w:rsidRPr="00A74952">
        <w:rPr>
          <w:rStyle w:val="StyleUnderline"/>
        </w:rPr>
        <w:t xml:space="preserve">The Kremlin has formally approved the appointment of John </w:t>
      </w:r>
      <w:proofErr w:type="spellStart"/>
      <w:r w:rsidRPr="00A74952">
        <w:rPr>
          <w:rStyle w:val="StyleUnderline"/>
        </w:rPr>
        <w:t>Tefft</w:t>
      </w:r>
      <w:proofErr w:type="spellEnd"/>
      <w:r w:rsidRPr="00A74952">
        <w:rPr>
          <w:rStyle w:val="StyleUnderline"/>
        </w:rPr>
        <w:t xml:space="preserve"> as the new U.S ambassador to Russia</w:t>
      </w:r>
      <w:r>
        <w:t xml:space="preserve">, foreign policy advisor Yuri </w:t>
      </w:r>
      <w:proofErr w:type="spellStart"/>
      <w:r>
        <w:t>Ushakov</w:t>
      </w:r>
      <w:proofErr w:type="spellEnd"/>
      <w:r>
        <w:t xml:space="preserve"> confirmed Wednesday.</w:t>
      </w:r>
      <w:r w:rsidRPr="00A74952">
        <w:rPr>
          <w:sz w:val="12"/>
        </w:rPr>
        <w:t xml:space="preserve">¶ </w:t>
      </w:r>
      <w:proofErr w:type="spellStart"/>
      <w:r>
        <w:t>Ushakov</w:t>
      </w:r>
      <w:proofErr w:type="spellEnd"/>
      <w:r>
        <w:t xml:space="preserve"> told reporters </w:t>
      </w:r>
      <w:proofErr w:type="spellStart"/>
      <w:r w:rsidRPr="00A74952">
        <w:rPr>
          <w:rStyle w:val="StyleUnderline"/>
        </w:rPr>
        <w:t>Tefft</w:t>
      </w:r>
      <w:proofErr w:type="spellEnd"/>
      <w:r w:rsidRPr="00A74952">
        <w:rPr>
          <w:rStyle w:val="StyleUnderline"/>
        </w:rPr>
        <w:t xml:space="preserve"> was a "professional diplomat," and would be a good candidate for the job, given he has worked in the country before and speaks the language</w:t>
      </w:r>
      <w:r>
        <w:t xml:space="preserve">, news agency </w:t>
      </w:r>
      <w:proofErr w:type="spellStart"/>
      <w:r>
        <w:t>ITAR-Tass</w:t>
      </w:r>
      <w:proofErr w:type="spellEnd"/>
      <w:r>
        <w:t xml:space="preserve"> reported.</w:t>
      </w:r>
      <w:r w:rsidRPr="00A74952">
        <w:rPr>
          <w:sz w:val="12"/>
        </w:rPr>
        <w:t xml:space="preserve">¶ </w:t>
      </w:r>
      <w:r w:rsidRPr="00A74952">
        <w:rPr>
          <w:rStyle w:val="StyleUnderline"/>
        </w:rPr>
        <w:t>Washington in June requested Moscow's formal approval for the appointment,</w:t>
      </w:r>
      <w:r>
        <w:t xml:space="preserve"> following the resignation of former Ambassador Michael McFaul in February.</w:t>
      </w:r>
      <w:r w:rsidRPr="00A74952">
        <w:rPr>
          <w:sz w:val="12"/>
        </w:rPr>
        <w:t xml:space="preserve">¶ </w:t>
      </w:r>
      <w:proofErr w:type="spellStart"/>
      <w:r>
        <w:t>Tefft</w:t>
      </w:r>
      <w:proofErr w:type="spellEnd"/>
      <w:r>
        <w:t xml:space="preserve"> has more than 40 </w:t>
      </w:r>
      <w:proofErr w:type="spellStart"/>
      <w:r>
        <w:t>years experience</w:t>
      </w:r>
      <w:proofErr w:type="spellEnd"/>
      <w:r>
        <w:t xml:space="preserve"> working in the foreign service, most recently serving as the U.S. ambassador to Ukraine from 2009-2013.</w:t>
      </w:r>
      <w:r w:rsidRPr="00A74952">
        <w:rPr>
          <w:sz w:val="12"/>
        </w:rPr>
        <w:t xml:space="preserve">¶ </w:t>
      </w:r>
      <w:r>
        <w:t>He will assume his post in Moscow as relations between the U.S. and Russia hit one of their lowest points in recent times, following the latter's annexation of Crimea in March and the subsequent imposition of U.S. sanctions on Russian officials and businessmen.</w:t>
      </w:r>
    </w:p>
    <w:p w:rsidR="000A0644" w:rsidRDefault="000A0644" w:rsidP="000A0644"/>
    <w:p w:rsidR="000A0644" w:rsidRDefault="000A0644" w:rsidP="000A0644">
      <w:pPr>
        <w:pStyle w:val="Heading4"/>
      </w:pPr>
      <w:r>
        <w:t xml:space="preserve">US – Russia relations improving </w:t>
      </w:r>
    </w:p>
    <w:p w:rsidR="000A0644" w:rsidRPr="00003E1C" w:rsidRDefault="000A0644" w:rsidP="000A0644">
      <w:proofErr w:type="spellStart"/>
      <w:r w:rsidRPr="00003E1C">
        <w:rPr>
          <w:rStyle w:val="Style13ptBold"/>
        </w:rPr>
        <w:t>Kommersant</w:t>
      </w:r>
      <w:proofErr w:type="spellEnd"/>
      <w:r w:rsidRPr="00003E1C">
        <w:rPr>
          <w:rStyle w:val="Style13ptBold"/>
        </w:rPr>
        <w:t xml:space="preserve">, 2014 </w:t>
      </w:r>
      <w:r w:rsidRPr="00003E1C">
        <w:t>(7/15/14, "White House vows to continue nuclear non-proliferation work with Russia", http://rbth.com/international/2014/07/15/white_house_vows_to_continue_nuclear_non-proliferation_work_wit_38219.html)rbth.com/international/2014/07/15/white_house_vows_to_continue_nuclear_non-proliferation_work_wit_38219.html, 7/15/14, CH)</w:t>
      </w:r>
    </w:p>
    <w:p w:rsidR="000A0644" w:rsidRPr="000A0644" w:rsidRDefault="000A0644" w:rsidP="000A0644">
      <w:pPr>
        <w:rPr>
          <w:u w:val="single"/>
        </w:rPr>
      </w:pPr>
      <w:r w:rsidRPr="00003E1C">
        <w:rPr>
          <w:rStyle w:val="StyleUnderline"/>
        </w:rPr>
        <w:t>The White House has spoken out against restricting nuclear non-proliferation cooperation with Russia</w:t>
      </w:r>
      <w:r>
        <w:t xml:space="preserve">, the ITAR-TASS news agency reports. Earlier, a bill to that effect was put forward by Congress. The Obama administration considers the document unacceptable, with the White House stating that </w:t>
      </w:r>
      <w:r w:rsidRPr="00003E1C">
        <w:rPr>
          <w:rStyle w:val="StyleUnderline"/>
        </w:rPr>
        <w:t>cooperation with Russia in the sphere is in the national interests of the U.S.</w:t>
      </w:r>
      <w:r>
        <w:t xml:space="preserve"> Russian negotiator: A peaceful nuclear Iran is possible According to Vladimir </w:t>
      </w:r>
      <w:proofErr w:type="spellStart"/>
      <w:r>
        <w:t>Shtol</w:t>
      </w:r>
      <w:proofErr w:type="spellEnd"/>
      <w:r>
        <w:t xml:space="preserve">, PhD in Political Studies, professor at the Russian National Economy and Civil Service Academy, nuclear non-proliferation boosts Obama's political rating, while other foreign policy actions have failed to bring the U.S. president much success. "This is one of the foreign policy priorities for President Obama. A case in point is the signing of the new START treaty with Russia in Prague,” says </w:t>
      </w:r>
      <w:proofErr w:type="spellStart"/>
      <w:r>
        <w:t>Shtol</w:t>
      </w:r>
      <w:proofErr w:type="spellEnd"/>
      <w:r>
        <w:t xml:space="preserve">. “Indeed, on the foreign policy front, the Americans do not have that many real success stories that Obama could rely on to prop up his rating," he adds. The White House statement says that the proposed restrictions on energy cooperation with Moscow are excessive. In addition, the bill prevents the Defense Department from using appropriations for nuclear non-proliferation. The U.S. Congress is actively working against the country’s Democrat president: The Republicans do not want to lose the next presidential election again. Yet the Americans are aware of Russia's nuclear potential and of the need to work in that area, says </w:t>
      </w:r>
      <w:proofErr w:type="spellStart"/>
      <w:r>
        <w:t>Viktoria</w:t>
      </w:r>
      <w:proofErr w:type="spellEnd"/>
      <w:r>
        <w:t xml:space="preserve"> </w:t>
      </w:r>
      <w:proofErr w:type="spellStart"/>
      <w:r>
        <w:t>Panova</w:t>
      </w:r>
      <w:proofErr w:type="spellEnd"/>
      <w:r>
        <w:t xml:space="preserve">, an assistant professor at the Moscow State Institute of International Relations. "That was quite a logical decision. Congress is working against President Obama, so they have a parallel goal: To bury the Democrats' chances as best they can. </w:t>
      </w:r>
      <w:r w:rsidRPr="00003E1C">
        <w:rPr>
          <w:rStyle w:val="StyleUnderline"/>
        </w:rPr>
        <w:t>Russia is the only country that could destroy the U.S. with its nuclear weapons. Nobody is considering this option, but for us they remain weapons of deterrence</w:t>
      </w:r>
      <w:r>
        <w:t xml:space="preserve">.” </w:t>
      </w:r>
      <w:proofErr w:type="spellStart"/>
      <w:r>
        <w:t>Panova</w:t>
      </w:r>
      <w:proofErr w:type="spellEnd"/>
      <w:r>
        <w:t xml:space="preserve"> is convinced that for the U.S., removing that potential or reducing it as much as possible is an opportunity to get new levers of influence, Why Russia needs to develop nuclear energy </w:t>
      </w:r>
      <w:proofErr w:type="gramStart"/>
      <w:r w:rsidRPr="00003E1C">
        <w:rPr>
          <w:rStyle w:val="StyleUnderline"/>
        </w:rPr>
        <w:t>Although</w:t>
      </w:r>
      <w:proofErr w:type="gramEnd"/>
      <w:r w:rsidRPr="00003E1C">
        <w:rPr>
          <w:rStyle w:val="StyleUnderline"/>
        </w:rPr>
        <w:t xml:space="preserve"> the situation in Ukraine has undermined relations between Russia and the U.S., the White House's statement gives hope that the crisis can be overcome. It is therefore important to continue nuclear cooperation,</w:t>
      </w:r>
      <w:r>
        <w:t xml:space="preserve"> says political scientist Igor </w:t>
      </w:r>
      <w:proofErr w:type="spellStart"/>
      <w:r>
        <w:t>Zevelev</w:t>
      </w:r>
      <w:proofErr w:type="spellEnd"/>
      <w:r>
        <w:t xml:space="preserve">. "From my point of view, this statement from the U.S. administration shows a pragmatic approach to relations with Russia. </w:t>
      </w:r>
      <w:r w:rsidRPr="00003E1C">
        <w:rPr>
          <w:rStyle w:val="StyleUnderline"/>
        </w:rPr>
        <w:t>In this critical period in the development of Russian-U.S. relations, disagreements on many international issues have become stronger. I think it is very important to continue dialogue at least on several issues, where our interests coincide.</w:t>
      </w:r>
      <w:r>
        <w:t xml:space="preserve"> It may make it possible, at some point in future, to pull Russian-American relations out of the crisis they are currently in," </w:t>
      </w:r>
      <w:proofErr w:type="spellStart"/>
      <w:r>
        <w:t>Zevelev</w:t>
      </w:r>
      <w:proofErr w:type="spellEnd"/>
      <w:r>
        <w:t xml:space="preserve"> concludes. The U.S. has suspended economic and military cooperation with Russia over developments in Ukraine. However, </w:t>
      </w:r>
      <w:r w:rsidRPr="00003E1C">
        <w:rPr>
          <w:rStyle w:val="StyleUnderline"/>
        </w:rPr>
        <w:t>the Obama administration has more than once made it clear that it is ready to cooperate on matters that are relevant for national security.</w:t>
      </w:r>
    </w:p>
    <w:p w:rsidR="007852F5" w:rsidRDefault="007852F5" w:rsidP="007852F5"/>
    <w:p w:rsidR="007852F5" w:rsidRDefault="007852F5" w:rsidP="007852F5">
      <w:pPr>
        <w:pStyle w:val="Heading4"/>
      </w:pPr>
      <w:r>
        <w:t>No threat of US-Russia war</w:t>
      </w:r>
    </w:p>
    <w:p w:rsidR="007852F5" w:rsidRPr="007852F5" w:rsidRDefault="007852F5" w:rsidP="007852F5">
      <w:pPr>
        <w:rPr>
          <w:rStyle w:val="Style13ptBold"/>
        </w:rPr>
      </w:pPr>
      <w:r w:rsidRPr="007852F5">
        <w:rPr>
          <w:rStyle w:val="Style13ptBold"/>
        </w:rPr>
        <w:t>VOA ‘11</w:t>
      </w:r>
    </w:p>
    <w:p w:rsidR="007852F5" w:rsidRPr="002F618F" w:rsidRDefault="007852F5" w:rsidP="007852F5">
      <w:r>
        <w:t>(Voice of America, 12/28/11, “</w:t>
      </w:r>
      <w:r w:rsidRPr="002F618F">
        <w:t xml:space="preserve">Analysts: US, Russia Relations Are Good </w:t>
      </w:r>
      <w:proofErr w:type="gramStart"/>
      <w:r w:rsidRPr="002F618F">
        <w:t>Despite</w:t>
      </w:r>
      <w:proofErr w:type="gramEnd"/>
      <w:r w:rsidRPr="002F618F">
        <w:t xml:space="preserve"> Differences</w:t>
      </w:r>
      <w:r>
        <w:t xml:space="preserve">”, </w:t>
      </w:r>
      <w:hyperlink r:id="rId56" w:history="1">
        <w:r w:rsidRPr="008B5E8C">
          <w:rPr>
            <w:rStyle w:val="Hyperlink"/>
          </w:rPr>
          <w:t>http://www.voanews.com/content/relations-between-us-russia-are-good-136389268/170976.html</w:t>
        </w:r>
      </w:hyperlink>
      <w:r>
        <w:t>, 7/15/14, AG)</w:t>
      </w:r>
    </w:p>
    <w:p w:rsidR="007852F5" w:rsidRDefault="007852F5" w:rsidP="007852F5">
      <w:r>
        <w:t xml:space="preserve">Most </w:t>
      </w:r>
      <w:r w:rsidRPr="002F618F">
        <w:rPr>
          <w:rStyle w:val="StyleUnderline"/>
        </w:rPr>
        <w:t>experts agree relations between the United States and Russia are good</w:t>
      </w:r>
      <w:r>
        <w:t xml:space="preserve">. The two countries still have differences, but </w:t>
      </w:r>
      <w:r w:rsidRPr="002F618F">
        <w:rPr>
          <w:rStyle w:val="StyleUnderline"/>
        </w:rPr>
        <w:t>they increasingly work together on a wide range of issues</w:t>
      </w:r>
      <w:r>
        <w:t xml:space="preserve">. </w:t>
      </w:r>
      <w:r w:rsidRPr="002F618F">
        <w:rPr>
          <w:sz w:val="12"/>
        </w:rPr>
        <w:t xml:space="preserve">¶ </w:t>
      </w:r>
      <w:r w:rsidRPr="002F618F">
        <w:rPr>
          <w:rStyle w:val="StyleUnderline"/>
        </w:rPr>
        <w:t>President Barack Obama has made better relations with Russia a cornerstone of his foreign policy. Experts say the so-called “reset” in relations that Obama launched shortly after coming into office almost three years ago has generated important achievements</w:t>
      </w:r>
      <w:r>
        <w:t>.</w:t>
      </w:r>
      <w:r w:rsidRPr="002F618F">
        <w:rPr>
          <w:sz w:val="12"/>
        </w:rPr>
        <w:t xml:space="preserve">¶ </w:t>
      </w:r>
      <w:r>
        <w:t>Angela Stent, a Russia expert at Georgetown University, said the highlight was the ratification by both countries of the New START treaty reducing long-range nuclear weapons.</w:t>
      </w:r>
      <w:r w:rsidRPr="002F618F">
        <w:rPr>
          <w:sz w:val="12"/>
        </w:rPr>
        <w:t xml:space="preserve">¶ </w:t>
      </w:r>
      <w:r>
        <w:t xml:space="preserve">“We can still destroy each other - it makes no sense to have all those warheads. The Cold War is over, so </w:t>
      </w:r>
      <w:r w:rsidRPr="002F618F">
        <w:rPr>
          <w:rStyle w:val="Emphasis"/>
        </w:rPr>
        <w:t>we’ve drastically cut down the number of warheads and we are going to cut them down further.</w:t>
      </w:r>
      <w:r>
        <w:t xml:space="preserve"> So I think it was very important to accomplish that,” said Stent.</w:t>
      </w:r>
      <w:r w:rsidRPr="002F618F">
        <w:rPr>
          <w:sz w:val="12"/>
        </w:rPr>
        <w:t xml:space="preserve">¶ </w:t>
      </w:r>
      <w:r>
        <w:t xml:space="preserve">Stent and others say another achievement was the agreement allowing U.S. military transports to transit through Russia into Afghanistan. Given the frayed relationship between the United States and Pakistan, Stent says that supply route is crucial for the conduct of the war. </w:t>
      </w:r>
      <w:r w:rsidRPr="002F618F">
        <w:rPr>
          <w:sz w:val="12"/>
        </w:rPr>
        <w:t xml:space="preserve">¶ </w:t>
      </w:r>
      <w:r>
        <w:t>Moscow also has supported stronger United Nations sanctions against Iran and has canceled the delivery of S-300 anti-aircraft missiles to Tehran. In addition, the Russian government did not oppose a no-fly zone over Libya.</w:t>
      </w:r>
      <w:r w:rsidRPr="002F618F">
        <w:rPr>
          <w:sz w:val="12"/>
        </w:rPr>
        <w:t xml:space="preserve">¶ </w:t>
      </w:r>
      <w:r>
        <w:t>But Stent says the two sides still disagree on U.S. plans for a missile defense system in Europe.</w:t>
      </w:r>
      <w:r w:rsidRPr="002F618F">
        <w:rPr>
          <w:sz w:val="12"/>
        </w:rPr>
        <w:t xml:space="preserve">¶ </w:t>
      </w:r>
      <w:r>
        <w:t>“We have explained to them - our government [has], many, many times - this system has to do with concerns about the Iranians acquiring nuclear weapons, about the North Koreans, about countries that could threaten us all. It’s not aimed at Russia,” said Stent.</w:t>
      </w:r>
      <w:r w:rsidRPr="002F618F">
        <w:rPr>
          <w:sz w:val="12"/>
        </w:rPr>
        <w:t xml:space="preserve">¶ </w:t>
      </w:r>
      <w:r>
        <w:t xml:space="preserve">She said the “reset” in relations has been built on the relationship between President Obama and his Russian counterpart, Dmitry Medvedev. </w:t>
      </w:r>
      <w:r w:rsidRPr="002F618F">
        <w:rPr>
          <w:sz w:val="12"/>
        </w:rPr>
        <w:t xml:space="preserve">¶ </w:t>
      </w:r>
      <w:r>
        <w:t>“They’ve met many times, they’ve talked much more. They spent a lot time together either virtually or really. President Obama met with Prime Minister [Vladimir] Putin once in July 2009 and it was a difficult meeting. Putin has a lot of resentment against the United States, against what he sees as failed promises from the Bush administration, and he certainly discussed those.”</w:t>
      </w:r>
      <w:r w:rsidRPr="002F618F">
        <w:rPr>
          <w:sz w:val="12"/>
        </w:rPr>
        <w:t xml:space="preserve">¶ </w:t>
      </w:r>
      <w:r>
        <w:t>Former National Security Adviser General Brent Scowcroft looks at Putin’s criticism.</w:t>
      </w:r>
      <w:r w:rsidRPr="002F618F">
        <w:rPr>
          <w:sz w:val="12"/>
        </w:rPr>
        <w:t xml:space="preserve">¶ </w:t>
      </w:r>
      <w:r>
        <w:t>“Putin’s basic complaint was at the end of the Cold War, 'When we - the Russians - were flat on our backs, you took advantage of it. You pushed the borders of NATO right up to include parts of the old Soviet Union. You denounced the ABM [Anti-Ballistic Missile] treaty. You did a lot of things because we were weak. And now we are strong and you can’t do that anymore,'” said Scowcroft.</w:t>
      </w:r>
      <w:r w:rsidRPr="002F618F">
        <w:rPr>
          <w:sz w:val="12"/>
        </w:rPr>
        <w:t xml:space="preserve">¶ </w:t>
      </w:r>
      <w:proofErr w:type="gramStart"/>
      <w:r>
        <w:t>In</w:t>
      </w:r>
      <w:proofErr w:type="gramEnd"/>
      <w:r>
        <w:t xml:space="preserve"> a few months, Russian citizens go to the polls to elect a new president to succeed Medvedev. The odds-on favorite to win is Putin. Many experts wonder whether the good relationship between Washington and Moscow will continue, or whether there will be a harsher tone from the Kremlin, given Putin’s previous history.</w:t>
      </w:r>
    </w:p>
    <w:p w:rsidR="007852F5" w:rsidRDefault="007852F5" w:rsidP="007852F5">
      <w:pPr>
        <w:pStyle w:val="Heading4"/>
      </w:pPr>
      <w:r>
        <w:t>Russia wants to improve relations</w:t>
      </w:r>
    </w:p>
    <w:p w:rsidR="007852F5" w:rsidRPr="007852F5" w:rsidRDefault="007852F5" w:rsidP="007852F5">
      <w:pPr>
        <w:rPr>
          <w:rStyle w:val="Style13ptBold"/>
        </w:rPr>
      </w:pPr>
      <w:r w:rsidRPr="007852F5">
        <w:rPr>
          <w:rStyle w:val="Style13ptBold"/>
        </w:rPr>
        <w:t xml:space="preserve">Lewis, Journalist for </w:t>
      </w:r>
      <w:proofErr w:type="gramStart"/>
      <w:r w:rsidRPr="007852F5">
        <w:rPr>
          <w:rStyle w:val="Style13ptBold"/>
        </w:rPr>
        <w:t>The</w:t>
      </w:r>
      <w:proofErr w:type="gramEnd"/>
      <w:r w:rsidRPr="007852F5">
        <w:rPr>
          <w:rStyle w:val="Style13ptBold"/>
        </w:rPr>
        <w:t xml:space="preserve"> Guardian, 2014</w:t>
      </w:r>
    </w:p>
    <w:p w:rsidR="007852F5" w:rsidRDefault="007852F5" w:rsidP="007852F5">
      <w:r>
        <w:t>(Paul Lewis, The Guardian, 4/17/14, “</w:t>
      </w:r>
      <w:r w:rsidRPr="00C56F25">
        <w:t>Putin insists Russia wants to repair US relations – but ill will for Obama is clear</w:t>
      </w:r>
      <w:r>
        <w:t xml:space="preserve">”, </w:t>
      </w:r>
      <w:hyperlink r:id="rId57" w:history="1">
        <w:r w:rsidRPr="008B5E8C">
          <w:rPr>
            <w:rStyle w:val="Hyperlink"/>
          </w:rPr>
          <w:t>http://www.theguardian.com/world/2014/apr/17/putin-russia-relations-obama-us-ukraine</w:t>
        </w:r>
      </w:hyperlink>
      <w:r>
        <w:t>, 7/15/14, AG)</w:t>
      </w:r>
    </w:p>
    <w:p w:rsidR="007852F5" w:rsidRDefault="007852F5" w:rsidP="007852F5">
      <w:r>
        <w:t xml:space="preserve">Catching himself, </w:t>
      </w:r>
      <w:r w:rsidRPr="00C56F25">
        <w:rPr>
          <w:rStyle w:val="StyleUnderline"/>
        </w:rPr>
        <w:t>Putin added: "I want to emphasize once again: Russia is interested in growing relations with the United States, and will do everything to ensure that this confidence is restored."¶ He made similar overtones towards Europe: “We do not intend to spoil the relations between Russia and Europe, and we hope that this is not part of our European partners' plans</w:t>
      </w:r>
      <w:r>
        <w:t>."</w:t>
      </w:r>
      <w:r w:rsidRPr="00A4313E">
        <w:rPr>
          <w:sz w:val="12"/>
        </w:rPr>
        <w:t xml:space="preserve">¶ </w:t>
      </w:r>
      <w:r>
        <w:t>Putin even offered an uncharacteristically charitable assessment of Barack Obama, when asked by a six-year old girl if the US president would come to his rescue if he were drowning. "He's a decent and brave man,” Putin said. “He would do it."</w:t>
      </w:r>
    </w:p>
    <w:p w:rsidR="007852F5" w:rsidRDefault="007852F5" w:rsidP="007852F5"/>
    <w:p w:rsidR="007852F5" w:rsidRDefault="007852F5" w:rsidP="007852F5">
      <w:pPr>
        <w:pStyle w:val="Heading4"/>
      </w:pPr>
      <w:r>
        <w:t>Russia US cooperation</w:t>
      </w:r>
    </w:p>
    <w:p w:rsidR="007852F5" w:rsidRPr="007852F5" w:rsidRDefault="007852F5" w:rsidP="007852F5">
      <w:pPr>
        <w:rPr>
          <w:rStyle w:val="Style13ptBold"/>
        </w:rPr>
      </w:pPr>
      <w:proofErr w:type="spellStart"/>
      <w:r w:rsidRPr="007852F5">
        <w:rPr>
          <w:rStyle w:val="Style13ptBold"/>
        </w:rPr>
        <w:t>Rojansky</w:t>
      </w:r>
      <w:proofErr w:type="spellEnd"/>
      <w:r w:rsidRPr="007852F5">
        <w:rPr>
          <w:rStyle w:val="Style13ptBold"/>
        </w:rPr>
        <w:t>, Deputy Director Russia and Eurasia Program, 2012</w:t>
      </w:r>
    </w:p>
    <w:p w:rsidR="007852F5" w:rsidRPr="008E7CF7" w:rsidRDefault="007852F5" w:rsidP="007852F5">
      <w:r>
        <w:t xml:space="preserve">(Mathew </w:t>
      </w:r>
      <w:proofErr w:type="spellStart"/>
      <w:r>
        <w:t>Rojansky</w:t>
      </w:r>
      <w:proofErr w:type="spellEnd"/>
      <w:r>
        <w:t xml:space="preserve">, Deputy Director Russia and Eurasia Program, “US-Russian Cooperation Beyond 2012”, </w:t>
      </w:r>
      <w:hyperlink r:id="rId58" w:history="1">
        <w:r w:rsidRPr="008B5E8C">
          <w:rPr>
            <w:rStyle w:val="Hyperlink"/>
          </w:rPr>
          <w:t>http://carnegieendowment.org/2012/09/05/u.s.-russian-cooperation-beyond-2012/drem</w:t>
        </w:r>
      </w:hyperlink>
      <w:r>
        <w:t>, 7/15/14, AG)</w:t>
      </w:r>
    </w:p>
    <w:p w:rsidR="007852F5" w:rsidRDefault="007852F5" w:rsidP="007852F5">
      <w:r w:rsidRPr="00F36CFC">
        <w:rPr>
          <w:rStyle w:val="StyleUnderline"/>
        </w:rPr>
        <w:t>The precedent so far is positive: the United States and Russia have been able to cooperate effectively on pressing security problems over recent years</w:t>
      </w:r>
      <w:r w:rsidRPr="008E7CF7">
        <w:t>.</w:t>
      </w:r>
      <w:r>
        <w:t xml:space="preserve"> </w:t>
      </w:r>
      <w:r w:rsidRPr="008E7CF7">
        <w:t>The “reset” worked in 2009 because it served both sides’ interests.</w:t>
      </w:r>
      <w:r>
        <w:t xml:space="preserve"> </w:t>
      </w:r>
      <w:r w:rsidRPr="00F36CFC">
        <w:rPr>
          <w:rStyle w:val="StyleUnderline"/>
        </w:rPr>
        <w:t>For the Russian side, renewed attention from Washington helped address resentment of perceived U.S. indifference to Russian interests, especially in Russia’s own “near abroad,” and promised more direct strategic dialogue between Moscow and Washington</w:t>
      </w:r>
      <w:r w:rsidRPr="008E7CF7">
        <w:t xml:space="preserve"> despite continuing disagreements. </w:t>
      </w:r>
      <w:r w:rsidRPr="00F36CFC">
        <w:rPr>
          <w:rStyle w:val="StyleUnderline"/>
        </w:rPr>
        <w:t>For the U.S. side, it opened the door to more active cooperation on obviously shared priorities, such as stabilizing Afghanistan and countering the spread of violent extremism, negotiating with Iran to stop its uranium enrichment program, and ensuring that binding limits on strategic nuclear arsenals remained in force.</w:t>
      </w:r>
      <w:r w:rsidRPr="008E7CF7">
        <w:t xml:space="preserve"> </w:t>
      </w:r>
      <w:r w:rsidRPr="00F36CFC">
        <w:rPr>
          <w:rStyle w:val="StyleUnderline"/>
        </w:rPr>
        <w:t>Certainly, the accomplishments of the recent past will continue to play a central role. The United States should do everything possible to preserve and continue to implement the New START treaty, which establishes binding limits on strategic nuclear arsenals and serves both sides’ interests in reducing the threat to strategic nuclear stability and combating proliferation.</w:t>
      </w:r>
      <w:r>
        <w:t xml:space="preserve"> </w:t>
      </w:r>
      <w:r w:rsidRPr="008E7CF7">
        <w:rPr>
          <w:sz w:val="12"/>
        </w:rPr>
        <w:t xml:space="preserve">¶ </w:t>
      </w:r>
      <w:proofErr w:type="gramStart"/>
      <w:r>
        <w:t>It</w:t>
      </w:r>
      <w:proofErr w:type="gramEnd"/>
      <w:r>
        <w:t xml:space="preserve"> must also continue to cooperate on transit of personnel and equipment through Russian territory as forces leave Afghanistan. Work must also be sustained on the multi-track Bilateral Presidential Commission (BPC), which not only enables modest technical cooperation in areas ranging from education and health to energy efficiency and emergency relief, but also encourages sustained working contact between opposite numbers in Moscow and Washington. This practical cooperation is an essential prerequisite to building a stable long-term relationship.</w:t>
      </w:r>
    </w:p>
    <w:p w:rsidR="007852F5" w:rsidRDefault="007852F5" w:rsidP="007852F5">
      <w:pPr>
        <w:pStyle w:val="Heading4"/>
      </w:pPr>
      <w:r>
        <w:t>Russia and US cooperating for Arctic resources</w:t>
      </w:r>
    </w:p>
    <w:p w:rsidR="007852F5" w:rsidRPr="007852F5" w:rsidRDefault="007852F5" w:rsidP="007852F5">
      <w:pPr>
        <w:rPr>
          <w:rStyle w:val="Style13ptBold"/>
        </w:rPr>
      </w:pPr>
      <w:r w:rsidRPr="007852F5">
        <w:rPr>
          <w:rStyle w:val="Style13ptBold"/>
        </w:rPr>
        <w:t>Embassy of the Russian Federation 2010-2014</w:t>
      </w:r>
    </w:p>
    <w:p w:rsidR="007852F5" w:rsidRPr="00B811CD" w:rsidRDefault="007852F5" w:rsidP="007852F5">
      <w:r>
        <w:t>(Embassy of the Russian Federation, 2010-2014, “</w:t>
      </w:r>
      <w:r w:rsidRPr="00B811CD">
        <w:t>Russian-American Business Cooperation</w:t>
      </w:r>
      <w:r>
        <w:t xml:space="preserve">”, </w:t>
      </w:r>
      <w:hyperlink r:id="rId59" w:history="1">
        <w:r w:rsidRPr="008B5E8C">
          <w:rPr>
            <w:rStyle w:val="Hyperlink"/>
          </w:rPr>
          <w:t>http://www.russianembassy.org/page/russian-american-business-cooperation</w:t>
        </w:r>
      </w:hyperlink>
      <w:r>
        <w:t>, 7/15/14, AG)</w:t>
      </w:r>
    </w:p>
    <w:p w:rsidR="007852F5" w:rsidRPr="00A4313E" w:rsidRDefault="007852F5" w:rsidP="007852F5">
      <w:r w:rsidRPr="006958FF">
        <w:rPr>
          <w:rStyle w:val="StyleUnderline"/>
        </w:rPr>
        <w:t>The U.S. is one of the Russian Federation’s major trade partners</w:t>
      </w:r>
      <w:r w:rsidRPr="00B811CD">
        <w:t>, though the volume of the commercial relations does not correspond to economic potential of the two countries</w:t>
      </w:r>
      <w:r>
        <w:t>.</w:t>
      </w:r>
      <w:r w:rsidRPr="00B811CD">
        <w:t xml:space="preserve"> </w:t>
      </w:r>
      <w:r w:rsidRPr="006958FF">
        <w:rPr>
          <w:rStyle w:val="StyleUnderline"/>
        </w:rPr>
        <w:t>With U.S. support, Russia officially became a member of the World Trade Organization in August 2012.¶ Investment cooperation is advancing.</w:t>
      </w:r>
      <w:r>
        <w:t xml:space="preserve"> The Agreement on Strategic Cooperation singed in 2011 between the JSC </w:t>
      </w:r>
      <w:proofErr w:type="spellStart"/>
      <w:r>
        <w:t>Rosneft</w:t>
      </w:r>
      <w:proofErr w:type="spellEnd"/>
      <w:r>
        <w:t xml:space="preserve"> and </w:t>
      </w:r>
      <w:proofErr w:type="spellStart"/>
      <w:r>
        <w:t>ExxonMobile</w:t>
      </w:r>
      <w:proofErr w:type="spellEnd"/>
      <w:r>
        <w:t xml:space="preserve"> is one of the most discussed projects. </w:t>
      </w:r>
      <w:r w:rsidRPr="006958FF">
        <w:rPr>
          <w:rStyle w:val="StyleUnderline"/>
        </w:rPr>
        <w:t>The partnership provides joint exploration of</w:t>
      </w:r>
      <w:r>
        <w:t xml:space="preserve"> the Black Sea and </w:t>
      </w:r>
      <w:r w:rsidRPr="006958FF">
        <w:rPr>
          <w:rStyle w:val="StyleUnderline"/>
        </w:rPr>
        <w:t xml:space="preserve">Arctic shelves with $3.2 billion investments, the founding of the Arctic Research and Design Center for Continental Shelf Development in Russia and technological cooperation in different regions of the world, as well as the assessment of the Russian Far East LNG project opportunities. Russian companies are expanding their activity in the U.S. market as well. </w:t>
      </w:r>
      <w:proofErr w:type="spellStart"/>
      <w:r w:rsidRPr="00B811CD">
        <w:t>Rosneft</w:t>
      </w:r>
      <w:proofErr w:type="spellEnd"/>
      <w:r w:rsidRPr="00B811CD">
        <w:t xml:space="preserve"> acquired a share of the </w:t>
      </w:r>
      <w:proofErr w:type="spellStart"/>
      <w:r w:rsidRPr="00B811CD">
        <w:t>ExxonMobile</w:t>
      </w:r>
      <w:proofErr w:type="spellEnd"/>
      <w:r w:rsidRPr="00B811CD">
        <w:t xml:space="preserve"> field in the Gulf of Mexico and the rights for exploration work at the Point Thomson oil and gas field in Alaska. </w:t>
      </w:r>
      <w:proofErr w:type="spellStart"/>
      <w:r w:rsidRPr="00B811CD">
        <w:t>Severstal</w:t>
      </w:r>
      <w:proofErr w:type="spellEnd"/>
      <w:r w:rsidRPr="00B811CD">
        <w:t xml:space="preserve"> </w:t>
      </w:r>
      <w:proofErr w:type="gramStart"/>
      <w:r w:rsidRPr="00B811CD">
        <w:t>company</w:t>
      </w:r>
      <w:proofErr w:type="gramEnd"/>
      <w:r w:rsidRPr="00B811CD">
        <w:t xml:space="preserve"> has invested $400 million in a factory that produces automobile steel in Michigan. TMK has doubled the production capacity of a pipe plant in Ohio. </w:t>
      </w:r>
      <w:proofErr w:type="spellStart"/>
      <w:r w:rsidRPr="00B811CD">
        <w:t>Evraz</w:t>
      </w:r>
      <w:proofErr w:type="spellEnd"/>
      <w:r w:rsidRPr="00B811CD">
        <w:t xml:space="preserve"> is the owner of metallurgical company Oregon Steel Mills. The </w:t>
      </w:r>
      <w:proofErr w:type="spellStart"/>
      <w:r w:rsidRPr="00B811CD">
        <w:t>Novolipetsk</w:t>
      </w:r>
      <w:proofErr w:type="spellEnd"/>
      <w:r w:rsidRPr="00B811CD">
        <w:t xml:space="preserve"> Metallurgical Complex acquired Steel Invest and Finance for $600 million, JSC </w:t>
      </w:r>
      <w:proofErr w:type="spellStart"/>
      <w:r w:rsidRPr="00B811CD">
        <w:t>Atomredmetzoloto</w:t>
      </w:r>
      <w:proofErr w:type="spellEnd"/>
      <w:r w:rsidRPr="00B811CD">
        <w:t xml:space="preserve"> purchased Uranium One’s uranium mines in Wyoming, e-mail service provider Mail.ru bought ICQ instant messaging service, </w:t>
      </w:r>
      <w:proofErr w:type="gramStart"/>
      <w:r w:rsidRPr="00B811CD">
        <w:t>Mikhail</w:t>
      </w:r>
      <w:proofErr w:type="gramEnd"/>
      <w:r w:rsidRPr="00B811CD">
        <w:t xml:space="preserve"> Prokhorov acquired the New Jersey Nets basketball club. Russian Digital Sky Technologies Corporation accumulated 10 percent of Facebook shares. </w:t>
      </w:r>
      <w:proofErr w:type="spellStart"/>
      <w:r w:rsidRPr="00B811CD">
        <w:t>Rosnano</w:t>
      </w:r>
      <w:proofErr w:type="spellEnd"/>
      <w:r w:rsidRPr="00B811CD">
        <w:t xml:space="preserve"> State Corporation is intensifying its partner ties in the U.S. biotech industry.</w:t>
      </w:r>
    </w:p>
    <w:p w:rsidR="002F1DA7" w:rsidRPr="00DA51B1" w:rsidRDefault="002F1DA7" w:rsidP="002F1DA7">
      <w:pPr>
        <w:pStyle w:val="Heading4"/>
      </w:pPr>
      <w:r w:rsidRPr="00DA51B1">
        <w:t xml:space="preserve">U.S. and Russia Artic Policies Very Similar, Indicates Cooperation </w:t>
      </w:r>
    </w:p>
    <w:p w:rsidR="002F1DA7" w:rsidRPr="008841B8" w:rsidRDefault="002F1DA7" w:rsidP="002F1DA7">
      <w:pPr>
        <w:rPr>
          <w:rStyle w:val="Style13ptBold"/>
        </w:rPr>
      </w:pPr>
      <w:proofErr w:type="spellStart"/>
      <w:r w:rsidRPr="008841B8">
        <w:rPr>
          <w:rStyle w:val="Style13ptBold"/>
        </w:rPr>
        <w:t>Knecht</w:t>
      </w:r>
      <w:proofErr w:type="spellEnd"/>
      <w:r w:rsidRPr="008841B8">
        <w:rPr>
          <w:rStyle w:val="Style13ptBold"/>
        </w:rPr>
        <w:t>, M.A. from University of Bath and Humboldt-</w:t>
      </w:r>
      <w:proofErr w:type="spellStart"/>
      <w:r w:rsidRPr="008841B8">
        <w:rPr>
          <w:rStyle w:val="Style13ptBold"/>
        </w:rPr>
        <w:t>Universitat</w:t>
      </w:r>
      <w:proofErr w:type="spellEnd"/>
      <w:r w:rsidRPr="008841B8">
        <w:rPr>
          <w:rStyle w:val="Style13ptBold"/>
        </w:rPr>
        <w:t>, 12</w:t>
      </w:r>
    </w:p>
    <w:p w:rsidR="002F1DA7" w:rsidRPr="008841B8" w:rsidRDefault="002F1DA7" w:rsidP="002F1DA7">
      <w:r w:rsidRPr="008841B8">
        <w:t xml:space="preserve">(Sebastian, 8/02/12, The Artic Institute: Center for Circumpolar Security Studies, “US-Russian Arctic Strategies: </w:t>
      </w:r>
      <w:proofErr w:type="spellStart"/>
      <w:r w:rsidRPr="008841B8">
        <w:t>Spatializing</w:t>
      </w:r>
      <w:proofErr w:type="spellEnd"/>
      <w:r w:rsidRPr="008841B8">
        <w:t xml:space="preserve"> Governance and Governing Space,” </w:t>
      </w:r>
      <w:hyperlink r:id="rId60" w:history="1">
        <w:r w:rsidRPr="008841B8">
          <w:t>http://www.thearcticinstitute.org/2012/08/us-russian-arctic-strategies.html</w:t>
        </w:r>
      </w:hyperlink>
      <w:r w:rsidRPr="008841B8">
        <w:t>, 7/15/14, TH)</w:t>
      </w:r>
    </w:p>
    <w:p w:rsidR="002F1DA7" w:rsidRDefault="002F1DA7" w:rsidP="002F1DA7">
      <w:pPr>
        <w:rPr>
          <w:color w:val="000000"/>
        </w:rPr>
      </w:pPr>
    </w:p>
    <w:p w:rsidR="002F1DA7" w:rsidRDefault="002F1DA7" w:rsidP="002F1DA7">
      <w:pPr>
        <w:rPr>
          <w:color w:val="000000"/>
        </w:rPr>
      </w:pPr>
      <w:r w:rsidRPr="00DA51B1">
        <w:rPr>
          <w:color w:val="000000"/>
        </w:rPr>
        <w:t xml:space="preserve">In comparison, </w:t>
      </w:r>
      <w:r w:rsidRPr="00DA51B1">
        <w:rPr>
          <w:rStyle w:val="StyleUnderline"/>
        </w:rPr>
        <w:t xml:space="preserve">the US’ and Russia’s Arctic strategy papers read similarly in terms of their respective Arctic </w:t>
      </w:r>
      <w:proofErr w:type="spellStart"/>
      <w:r w:rsidRPr="00DA51B1">
        <w:rPr>
          <w:rStyle w:val="StyleUnderline"/>
        </w:rPr>
        <w:t>spatialization</w:t>
      </w:r>
      <w:proofErr w:type="spellEnd"/>
      <w:r w:rsidRPr="00DA51B1">
        <w:rPr>
          <w:rStyle w:val="StyleUnderline"/>
        </w:rPr>
        <w:t xml:space="preserve"> narratives. This indicates a common ground for joint management efforts and cooperative </w:t>
      </w:r>
      <w:proofErr w:type="spellStart"/>
      <w:r w:rsidRPr="00DA51B1">
        <w:rPr>
          <w:rStyle w:val="StyleUnderline"/>
        </w:rPr>
        <w:t>behaviour</w:t>
      </w:r>
      <w:proofErr w:type="spellEnd"/>
      <w:r w:rsidRPr="00DA51B1">
        <w:rPr>
          <w:rStyle w:val="StyleUnderline"/>
        </w:rPr>
        <w:t xml:space="preserve"> in the High North’s vulnerable environment.</w:t>
      </w:r>
      <w:r w:rsidRPr="00DA51B1">
        <w:rPr>
          <w:color w:val="000000"/>
        </w:rPr>
        <w:t xml:space="preserve"> Seen through a geospatial lens, </w:t>
      </w:r>
      <w:r w:rsidRPr="00DA51B1">
        <w:rPr>
          <w:rStyle w:val="StyleUnderline"/>
        </w:rPr>
        <w:t xml:space="preserve">Arctic governance is thus already well-equipped to progress peacefully and in the spirit of a common Arctic space. National sovereignty and regional stewardship are not in any case contradictory policy patterns, but sometimes two sides of the same coin. </w:t>
      </w:r>
      <w:r w:rsidRPr="008841B8">
        <w:rPr>
          <w:rStyle w:val="StyleUnderline"/>
          <w:sz w:val="12"/>
        </w:rPr>
        <w:t>¶</w:t>
      </w:r>
      <w:r w:rsidRPr="008841B8">
        <w:rPr>
          <w:color w:val="000000"/>
          <w:sz w:val="12"/>
        </w:rPr>
        <w:t xml:space="preserve"> </w:t>
      </w:r>
      <w:proofErr w:type="gramStart"/>
      <w:r w:rsidRPr="00DA51B1">
        <w:rPr>
          <w:color w:val="000000"/>
        </w:rPr>
        <w:t>On</w:t>
      </w:r>
      <w:proofErr w:type="gramEnd"/>
      <w:r w:rsidRPr="00DA51B1">
        <w:rPr>
          <w:color w:val="000000"/>
        </w:rPr>
        <w:t xml:space="preserve"> the downside, observers of Arctic affairs should be more anxious about third actors like China and the EU narrating the Arctic as a global commons to substantiate their claims for political and economic involvement in the region. As Anthony </w:t>
      </w:r>
      <w:proofErr w:type="spellStart"/>
      <w:r w:rsidRPr="00DA51B1">
        <w:rPr>
          <w:color w:val="000000"/>
        </w:rPr>
        <w:t>Speca</w:t>
      </w:r>
      <w:proofErr w:type="spellEnd"/>
      <w:r w:rsidRPr="00DA51B1">
        <w:rPr>
          <w:color w:val="000000"/>
        </w:rPr>
        <w:t xml:space="preserve"> [8] recently argued, well-meant NGO involvement like Greenpeace’s ‘save the Arctic’ mission could actually be impeding progress to the peaceful cooperation that is likely to dictate Arctic affairs in the near future.</w:t>
      </w:r>
    </w:p>
    <w:p w:rsidR="002F1DA7" w:rsidRDefault="002F1DA7" w:rsidP="002F1DA7">
      <w:pPr>
        <w:rPr>
          <w:color w:val="000000"/>
        </w:rPr>
      </w:pPr>
    </w:p>
    <w:p w:rsidR="002F1DA7" w:rsidRDefault="002F1DA7" w:rsidP="002F1DA7">
      <w:pPr>
        <w:pStyle w:val="Heading4"/>
      </w:pPr>
      <w:r>
        <w:t xml:space="preserve">U.S. and Russia Cooperate on Many Issues </w:t>
      </w:r>
    </w:p>
    <w:p w:rsidR="002F1DA7" w:rsidRPr="006F7B05" w:rsidRDefault="002F1DA7" w:rsidP="002F1DA7">
      <w:pPr>
        <w:rPr>
          <w:rStyle w:val="Style13ptBold"/>
        </w:rPr>
      </w:pPr>
      <w:proofErr w:type="spellStart"/>
      <w:r w:rsidRPr="006F7B05">
        <w:rPr>
          <w:rStyle w:val="Style13ptBold"/>
        </w:rPr>
        <w:t>Gwertzman</w:t>
      </w:r>
      <w:proofErr w:type="spellEnd"/>
      <w:r w:rsidRPr="006F7B05">
        <w:rPr>
          <w:rStyle w:val="Style13ptBold"/>
        </w:rPr>
        <w:t>, Consulting Editor, 13</w:t>
      </w:r>
    </w:p>
    <w:p w:rsidR="002F1DA7" w:rsidRDefault="002F1DA7" w:rsidP="002F1DA7">
      <w:pPr>
        <w:rPr>
          <w:color w:val="000000"/>
        </w:rPr>
      </w:pPr>
      <w:r>
        <w:rPr>
          <w:color w:val="000000"/>
        </w:rPr>
        <w:t xml:space="preserve">(Bernard, 4/18/13, Council </w:t>
      </w:r>
      <w:proofErr w:type="gramStart"/>
      <w:r>
        <w:rPr>
          <w:color w:val="000000"/>
        </w:rPr>
        <w:t>On</w:t>
      </w:r>
      <w:proofErr w:type="gramEnd"/>
      <w:r>
        <w:rPr>
          <w:color w:val="000000"/>
        </w:rPr>
        <w:t xml:space="preserve"> Foreign Relations, “</w:t>
      </w:r>
      <w:r w:rsidRPr="006F7B05">
        <w:rPr>
          <w:color w:val="000000"/>
        </w:rPr>
        <w:t>Repairing U.S.-Russia Relations</w:t>
      </w:r>
      <w:r>
        <w:rPr>
          <w:color w:val="000000"/>
        </w:rPr>
        <w:t xml:space="preserve">,” </w:t>
      </w:r>
      <w:hyperlink r:id="rId61" w:history="1">
        <w:r w:rsidRPr="00CF4201">
          <w:rPr>
            <w:rStyle w:val="Hyperlink"/>
          </w:rPr>
          <w:t>http://www.cfr.org/russian-federation/repairing-us-russia-relations/p30484</w:t>
        </w:r>
      </w:hyperlink>
      <w:r w:rsidR="00397DEF">
        <w:rPr>
          <w:color w:val="000000"/>
        </w:rPr>
        <w:t>, 7/15/14, TH)</w:t>
      </w:r>
    </w:p>
    <w:p w:rsidR="002F1DA7" w:rsidRDefault="002F1DA7" w:rsidP="002F1DA7">
      <w:pPr>
        <w:rPr>
          <w:color w:val="000000"/>
        </w:rPr>
      </w:pPr>
      <w:r w:rsidRPr="006F7B05">
        <w:rPr>
          <w:color w:val="000000"/>
        </w:rPr>
        <w:t xml:space="preserve">Diplomatic relations between Washington and Moscow have chilled markedly over the past year, beset most recently by U.S. legislation known as the </w:t>
      </w:r>
      <w:proofErr w:type="spellStart"/>
      <w:r w:rsidRPr="006F7B05">
        <w:rPr>
          <w:color w:val="000000"/>
        </w:rPr>
        <w:t>Magnitsky</w:t>
      </w:r>
      <w:proofErr w:type="spellEnd"/>
      <w:r w:rsidRPr="006F7B05">
        <w:rPr>
          <w:color w:val="000000"/>
        </w:rPr>
        <w:t xml:space="preserve"> Act, which imposed sanctions on a list of alleged human rights abusers in Russia. Moscow, in turn, retaliated with a series of measures that, among other things, ban U.S. citizens from adopting Russians. </w:t>
      </w:r>
      <w:r w:rsidRPr="006F7B05">
        <w:rPr>
          <w:rStyle w:val="StyleUnderline"/>
        </w:rPr>
        <w:t>Despite these tensions, Jack F. Matlock, Jr., a former envoy to Moscow, says the two powers have many shared interests that require cooperation. "On issues that are extremely important to the United States, like dealing with North Korea, dealing with Afghanistan, and dealing with Iran, our policies are very close and tend to be mutually supportive,"</w:t>
      </w:r>
      <w:r w:rsidRPr="006F7B05">
        <w:rPr>
          <w:color w:val="000000"/>
        </w:rPr>
        <w:t xml:space="preserve"> he notes. Presidents Obama and Putin are scheduled to meet twice over the next several months, and Matlock holds hope the pair can reengage on these important topics and others, including the conflict in Syria and arms control.</w:t>
      </w:r>
    </w:p>
    <w:p w:rsidR="002F1DA7" w:rsidRDefault="002F1DA7" w:rsidP="002F1DA7">
      <w:pPr>
        <w:rPr>
          <w:color w:val="000000"/>
        </w:rPr>
      </w:pPr>
    </w:p>
    <w:p w:rsidR="002F1DA7" w:rsidRDefault="002F1DA7" w:rsidP="002F1DA7">
      <w:pPr>
        <w:pStyle w:val="Heading4"/>
      </w:pPr>
      <w:r>
        <w:t xml:space="preserve">Obama’s Earliest Foreign Policies Initiates Is </w:t>
      </w:r>
      <w:proofErr w:type="gramStart"/>
      <w:r>
        <w:t>To Mend Relations With</w:t>
      </w:r>
      <w:proofErr w:type="gramEnd"/>
      <w:r>
        <w:t xml:space="preserve"> Russia</w:t>
      </w:r>
    </w:p>
    <w:p w:rsidR="002F1DA7" w:rsidRPr="00136DA0" w:rsidRDefault="002F1DA7" w:rsidP="002F1DA7">
      <w:pPr>
        <w:rPr>
          <w:rStyle w:val="Style13ptBold"/>
        </w:rPr>
      </w:pPr>
      <w:r w:rsidRPr="00136DA0">
        <w:rPr>
          <w:rStyle w:val="Style13ptBold"/>
        </w:rPr>
        <w:t>The White House, 10</w:t>
      </w:r>
    </w:p>
    <w:p w:rsidR="002F1DA7" w:rsidRPr="00397DEF" w:rsidRDefault="002F1DA7" w:rsidP="002F1DA7">
      <w:r>
        <w:t>(The White House, 6/24</w:t>
      </w:r>
      <w:proofErr w:type="gramStart"/>
      <w:r>
        <w:t>,10</w:t>
      </w:r>
      <w:proofErr w:type="gramEnd"/>
      <w:r>
        <w:t>, Office of the Press Secretary, “</w:t>
      </w:r>
      <w:r w:rsidRPr="00136DA0">
        <w:t>U.S.-Russia Relations: “Reset” Fact Sheet</w:t>
      </w:r>
      <w:r>
        <w:t xml:space="preserve">,” </w:t>
      </w:r>
      <w:hyperlink r:id="rId62" w:history="1">
        <w:r w:rsidRPr="00CF4201">
          <w:rPr>
            <w:rStyle w:val="Hyperlink"/>
          </w:rPr>
          <w:t>http://www.whitehouse.gov/the-press-office/us-russia-relations-reset-fact-sheet</w:t>
        </w:r>
      </w:hyperlink>
      <w:r>
        <w:t>, 7/15/14, TH)</w:t>
      </w:r>
    </w:p>
    <w:p w:rsidR="002F1DA7" w:rsidRDefault="002F1DA7" w:rsidP="002F1DA7">
      <w:pPr>
        <w:rPr>
          <w:color w:val="000000"/>
        </w:rPr>
      </w:pPr>
      <w:r w:rsidRPr="00453729">
        <w:rPr>
          <w:rStyle w:val="StyleUnderline"/>
        </w:rPr>
        <w:t>In one of his earliest new foreign policy initiatives, President Obama sought to reset relations with Russia and reverse what he called a “dangerous drift” in this important bilateral relationship.</w:t>
      </w:r>
      <w:r w:rsidRPr="00453729">
        <w:rPr>
          <w:color w:val="000000"/>
        </w:rPr>
        <w:t xml:space="preserve">  President </w:t>
      </w:r>
      <w:r w:rsidRPr="00453729">
        <w:rPr>
          <w:rStyle w:val="StyleUnderline"/>
        </w:rPr>
        <w:t>Obama and his administration have sought to engage the Russian government to pursue foreign policy goals of common interest – win-win outcomes -- for the American and Russian people.</w:t>
      </w:r>
      <w:r w:rsidRPr="00453729">
        <w:rPr>
          <w:color w:val="000000"/>
        </w:rPr>
        <w:t xml:space="preserve">  In parallel to this engagement with the Russian government, President </w:t>
      </w:r>
      <w:r w:rsidRPr="00453729">
        <w:rPr>
          <w:rStyle w:val="StyleUnderline"/>
        </w:rPr>
        <w:t>Obama and his administration also have engaged directly with Russian society</w:t>
      </w:r>
      <w:r w:rsidRPr="00453729">
        <w:rPr>
          <w:color w:val="000000"/>
        </w:rPr>
        <w:t xml:space="preserve"> -- as well as facilitated greater contacts between American and Russian business leaders, civil society organizations, and students -- </w:t>
      </w:r>
      <w:r w:rsidRPr="00453729">
        <w:rPr>
          <w:rStyle w:val="StyleUnderline"/>
        </w:rPr>
        <w:t>as a way to promote our economic interests, enhance mutual understanding between our two nations, and advance universal values</w:t>
      </w:r>
      <w:r w:rsidRPr="00453729">
        <w:t xml:space="preserve">. </w:t>
      </w:r>
      <w:r w:rsidRPr="00453729">
        <w:rPr>
          <w:color w:val="000000"/>
        </w:rPr>
        <w:t xml:space="preserve"> On the occasion of President Medvedev’s visit to the United States and one year after President Obama visited Russia, it is time to take stock of what has been achieved from this change in policy and what remains to be done in developing a more substa</w:t>
      </w:r>
      <w:r w:rsidR="00397DEF">
        <w:rPr>
          <w:color w:val="000000"/>
        </w:rPr>
        <w:t>ntive relationship with Russia.</w:t>
      </w:r>
    </w:p>
    <w:p w:rsidR="002F1DA7" w:rsidRDefault="002F1DA7" w:rsidP="002F1DA7">
      <w:pPr>
        <w:rPr>
          <w:color w:val="000000"/>
        </w:rPr>
      </w:pPr>
    </w:p>
    <w:p w:rsidR="002F1DA7" w:rsidRDefault="002F1DA7" w:rsidP="002F1DA7">
      <w:pPr>
        <w:pStyle w:val="Heading4"/>
      </w:pPr>
      <w:r>
        <w:t>Still Hope For U.S. Russia Relations: Many Shared Interests</w:t>
      </w:r>
    </w:p>
    <w:p w:rsidR="002F1DA7" w:rsidRPr="00480675" w:rsidRDefault="002F1DA7" w:rsidP="002F1DA7">
      <w:pPr>
        <w:rPr>
          <w:rStyle w:val="Style13ptBold"/>
        </w:rPr>
      </w:pPr>
      <w:r w:rsidRPr="00480675">
        <w:rPr>
          <w:rStyle w:val="Style13ptBold"/>
        </w:rPr>
        <w:t xml:space="preserve">Katz, Professor of Government and Politics at George Mason University, 14 </w:t>
      </w:r>
    </w:p>
    <w:p w:rsidR="002F1DA7" w:rsidRPr="00397DEF" w:rsidRDefault="002F1DA7" w:rsidP="002F1DA7">
      <w:r w:rsidRPr="00480675">
        <w:t>(Mark N. Summer 2014, Strategic Studies Quarterly, “Can Russian-US Relations Improve</w:t>
      </w:r>
      <w:proofErr w:type="gramStart"/>
      <w:r w:rsidRPr="00480675">
        <w:t>?,</w:t>
      </w:r>
      <w:proofErr w:type="gramEnd"/>
      <w:r w:rsidRPr="00480675">
        <w:t xml:space="preserve">” </w:t>
      </w:r>
      <w:hyperlink r:id="rId63" w:history="1">
        <w:r w:rsidRPr="00480675">
          <w:t>http://www.au.af.mil/au/ssq/digital/pdf/summer_2014/katz.pdf</w:t>
        </w:r>
      </w:hyperlink>
      <w:r w:rsidR="00397DEF">
        <w:t>, 7/15/14, TH)</w:t>
      </w:r>
    </w:p>
    <w:p w:rsidR="002F1DA7" w:rsidRPr="00136DA0" w:rsidRDefault="002F1DA7" w:rsidP="002F1DA7">
      <w:pPr>
        <w:rPr>
          <w:color w:val="000000"/>
        </w:rPr>
      </w:pPr>
      <w:r w:rsidRPr="00136DA0">
        <w:rPr>
          <w:color w:val="000000"/>
        </w:rPr>
        <w:t xml:space="preserve">Despite all this, </w:t>
      </w:r>
      <w:r w:rsidRPr="00136DA0">
        <w:rPr>
          <w:rStyle w:val="StyleUnderline"/>
        </w:rPr>
        <w:t>the Obama administration’s early conviction that US- Russian cooperation was possible was not necessarily unrealistic.</w:t>
      </w:r>
      <w:r w:rsidRPr="00136DA0">
        <w:rPr>
          <w:color w:val="000000"/>
        </w:rPr>
        <w:t xml:space="preserve"> Indeed, cooperation with Moscow has been </w:t>
      </w:r>
      <w:r>
        <w:rPr>
          <w:color w:val="000000"/>
        </w:rPr>
        <w:t>pursued by every US administra</w:t>
      </w:r>
      <w:r w:rsidRPr="00136DA0">
        <w:rPr>
          <w:color w:val="000000"/>
        </w:rPr>
        <w:t xml:space="preserve">tion since the end of the Cold War. And their </w:t>
      </w:r>
      <w:r w:rsidRPr="00136DA0">
        <w:rPr>
          <w:rStyle w:val="StyleUnderline"/>
        </w:rPr>
        <w:t xml:space="preserve">hopes were based on an assessment that the United States and Russia have numerous common interests, including the threat of </w:t>
      </w:r>
      <w:proofErr w:type="spellStart"/>
      <w:r w:rsidRPr="00136DA0">
        <w:rPr>
          <w:rStyle w:val="StyleUnderline"/>
        </w:rPr>
        <w:t>jihadism</w:t>
      </w:r>
      <w:proofErr w:type="spellEnd"/>
      <w:r w:rsidRPr="00136DA0">
        <w:rPr>
          <w:rStyle w:val="StyleUnderline"/>
        </w:rPr>
        <w:t xml:space="preserve"> in all its various </w:t>
      </w:r>
      <w:proofErr w:type="spellStart"/>
      <w:r w:rsidRPr="00136DA0">
        <w:rPr>
          <w:rStyle w:val="StyleUnderline"/>
        </w:rPr>
        <w:t>manifesta</w:t>
      </w:r>
      <w:proofErr w:type="spellEnd"/>
      <w:r w:rsidRPr="00136DA0">
        <w:rPr>
          <w:rStyle w:val="StyleUnderline"/>
        </w:rPr>
        <w:t xml:space="preserve">- </w:t>
      </w:r>
      <w:proofErr w:type="spellStart"/>
      <w:r w:rsidRPr="00136DA0">
        <w:rPr>
          <w:rStyle w:val="StyleUnderline"/>
        </w:rPr>
        <w:t>tions</w:t>
      </w:r>
      <w:proofErr w:type="spellEnd"/>
      <w:r w:rsidRPr="00136DA0">
        <w:rPr>
          <w:rStyle w:val="StyleUnderline"/>
        </w:rPr>
        <w:t xml:space="preserve"> (including al-Qaeda and the Taliban), the implications of a rising China, the goal of preventing Iran from obtaining nuclear weapons, the desire to defuse tensions on the Korean Peninsula, continued progress in Russian-US nuclear arms control as well as nonproliferation in general, peace and prosperity in Europe and worldwide, and Russia’s growing integration into the world market.</w:t>
      </w:r>
    </w:p>
    <w:p w:rsidR="002F1DA7" w:rsidRDefault="002F1DA7" w:rsidP="002F1DA7">
      <w:pPr>
        <w:rPr>
          <w:color w:val="000000"/>
        </w:rPr>
      </w:pPr>
      <w:r w:rsidRPr="00136DA0">
        <w:rPr>
          <w:color w:val="000000"/>
        </w:rPr>
        <w:t>Are Russian differences with the United States and its allies now so great that meaningful cooperation (much less an alliance) between Washington and Moscow is impossible? Or can Washington and Mosco</w:t>
      </w:r>
      <w:r>
        <w:rPr>
          <w:color w:val="000000"/>
        </w:rPr>
        <w:t xml:space="preserve">w </w:t>
      </w:r>
      <w:r w:rsidRPr="00136DA0">
        <w:rPr>
          <w:color w:val="000000"/>
        </w:rPr>
        <w:t>successfully work together on issues of common concern despite their differences on others? And if Washington and Moscow cannot resolve their differences, can they at least contain them?</w:t>
      </w:r>
    </w:p>
    <w:p w:rsidR="002F1DA7" w:rsidRDefault="002F1DA7" w:rsidP="002F1DA7">
      <w:pPr>
        <w:rPr>
          <w:color w:val="000000"/>
        </w:rPr>
      </w:pPr>
    </w:p>
    <w:p w:rsidR="002F1DA7" w:rsidRDefault="002F1DA7" w:rsidP="002F1DA7">
      <w:pPr>
        <w:pStyle w:val="Heading4"/>
      </w:pPr>
      <w:r>
        <w:t xml:space="preserve">Putin Expresses Strong Desire </w:t>
      </w:r>
      <w:proofErr w:type="gramStart"/>
      <w:r>
        <w:t>To</w:t>
      </w:r>
      <w:proofErr w:type="gramEnd"/>
      <w:r>
        <w:t xml:space="preserve"> Mend Relations</w:t>
      </w:r>
    </w:p>
    <w:p w:rsidR="002F1DA7" w:rsidRPr="000A4387" w:rsidRDefault="002F1DA7" w:rsidP="002F1DA7">
      <w:pPr>
        <w:rPr>
          <w:rStyle w:val="Style13ptBold"/>
        </w:rPr>
      </w:pPr>
      <w:proofErr w:type="spellStart"/>
      <w:r w:rsidRPr="000A4387">
        <w:rPr>
          <w:rStyle w:val="Style13ptBold"/>
        </w:rPr>
        <w:t>Baczynska</w:t>
      </w:r>
      <w:proofErr w:type="spellEnd"/>
      <w:r w:rsidRPr="000A4387">
        <w:rPr>
          <w:rStyle w:val="Style13ptBold"/>
        </w:rPr>
        <w:t>, Writer, 14</w:t>
      </w:r>
    </w:p>
    <w:p w:rsidR="002F1DA7" w:rsidRPr="00397DEF" w:rsidRDefault="002F1DA7" w:rsidP="002F1DA7">
      <w:r w:rsidRPr="000A4387">
        <w:t xml:space="preserve">(Gabriela, 7/04/14, Reuters, “Putin tells Obama he wants better ties, equal treatment,” </w:t>
      </w:r>
      <w:hyperlink r:id="rId64" w:history="1">
        <w:r w:rsidRPr="000A4387">
          <w:t>http://www.reuters.com/article/2014/07/04/us-russia-usa-idUSKBN0F90MI20140704</w:t>
        </w:r>
      </w:hyperlink>
      <w:r w:rsidR="00397DEF">
        <w:t>, 7/15/14, TH)</w:t>
      </w:r>
    </w:p>
    <w:p w:rsidR="002F1DA7" w:rsidRPr="00397DEF" w:rsidRDefault="002F1DA7" w:rsidP="002F1DA7">
      <w:pPr>
        <w:rPr>
          <w:u w:val="single"/>
        </w:rPr>
      </w:pPr>
      <w:r w:rsidRPr="001242F5">
        <w:rPr>
          <w:color w:val="000000"/>
        </w:rPr>
        <w:t xml:space="preserve">(Reuters) - </w:t>
      </w:r>
      <w:r w:rsidRPr="001242F5">
        <w:rPr>
          <w:rStyle w:val="StyleUnderline"/>
        </w:rPr>
        <w:t>President Vladimir Putin called for an improvement in ties between Russia and the United States on Friday in an Independence Day message to Barack Obama,</w:t>
      </w:r>
      <w:r w:rsidRPr="001242F5">
        <w:rPr>
          <w:color w:val="000000"/>
        </w:rPr>
        <w:t xml:space="preserve"> urging Washington to treat Moscow as an equal partner.</w:t>
      </w:r>
      <w:r w:rsidRPr="00961810">
        <w:rPr>
          <w:color w:val="000000"/>
          <w:sz w:val="12"/>
        </w:rPr>
        <w:t xml:space="preserve">¶ </w:t>
      </w:r>
      <w:r w:rsidRPr="001242F5">
        <w:rPr>
          <w:color w:val="000000"/>
        </w:rPr>
        <w:t xml:space="preserve">Relations between the two presidents and countries are at a low ebb following disagreements over the conflicts in Ukraine and Syria, and over human rights, democracy and </w:t>
      </w:r>
      <w:proofErr w:type="spellStart"/>
      <w:r w:rsidRPr="001242F5">
        <w:rPr>
          <w:color w:val="000000"/>
        </w:rPr>
        <w:t>defence</w:t>
      </w:r>
      <w:proofErr w:type="spellEnd"/>
      <w:r w:rsidRPr="001242F5">
        <w:rPr>
          <w:color w:val="000000"/>
        </w:rPr>
        <w:t xml:space="preserve"> matters.</w:t>
      </w:r>
      <w:r w:rsidRPr="00961810">
        <w:rPr>
          <w:color w:val="000000"/>
          <w:sz w:val="12"/>
        </w:rPr>
        <w:t xml:space="preserve">¶ </w:t>
      </w:r>
      <w:r w:rsidRPr="001242F5">
        <w:rPr>
          <w:color w:val="000000"/>
        </w:rPr>
        <w:t>"</w:t>
      </w:r>
      <w:r w:rsidRPr="001242F5">
        <w:rPr>
          <w:rStyle w:val="StyleUnderline"/>
        </w:rPr>
        <w:t>The head of the Russian state expressed hope that ... ties between the two countries will develop successfully on the basis of pragmatism and equality despite difficulties and disagreements</w:t>
      </w:r>
      <w:r w:rsidRPr="001242F5">
        <w:rPr>
          <w:color w:val="000000"/>
        </w:rPr>
        <w:t>," the Kremlin said in a statement, outlining a telegram sent to Obama on the July 4 holiday.</w:t>
      </w:r>
      <w:r w:rsidRPr="00961810">
        <w:rPr>
          <w:color w:val="000000"/>
          <w:sz w:val="12"/>
        </w:rPr>
        <w:t xml:space="preserve">¶ </w:t>
      </w:r>
      <w:r w:rsidRPr="001242F5">
        <w:rPr>
          <w:color w:val="000000"/>
        </w:rPr>
        <w:t>"</w:t>
      </w:r>
      <w:r w:rsidRPr="00961810">
        <w:rPr>
          <w:rStyle w:val="StyleUnderline"/>
        </w:rPr>
        <w:t>Vladimir Putin also highlighted that Russia and the United States, as countries carrying exceptional responsibility for safeguarding international stability and security, should cooperate not only in the interests of their own nations but also the whole world."</w:t>
      </w:r>
      <w:r w:rsidRPr="00961810">
        <w:rPr>
          <w:color w:val="000000"/>
          <w:sz w:val="12"/>
        </w:rPr>
        <w:t xml:space="preserve">¶ </w:t>
      </w:r>
      <w:r w:rsidRPr="001242F5">
        <w:rPr>
          <w:color w:val="000000"/>
        </w:rPr>
        <w:t>The telegram underlined a message Putin has made central to his third term as president - that Russia, like the United States a veto-wielding member of the U.N. Security Council, must be treated as a world power and on an equal footing two decades after the fall of the Soviet Union.</w:t>
      </w:r>
      <w:r w:rsidRPr="00961810">
        <w:rPr>
          <w:color w:val="000000"/>
          <w:sz w:val="12"/>
        </w:rPr>
        <w:t xml:space="preserve">¶ </w:t>
      </w:r>
      <w:r w:rsidRPr="001242F5">
        <w:rPr>
          <w:color w:val="000000"/>
        </w:rPr>
        <w:t>The Kremlin statement made no reference to sanctions imposed on Moscow by Washington after Russia annexed the Black Sea peninsula of Crimea in March, or to other differences between the two former Cold War enemies.</w:t>
      </w:r>
      <w:r w:rsidRPr="00961810">
        <w:rPr>
          <w:color w:val="000000"/>
          <w:sz w:val="12"/>
        </w:rPr>
        <w:t xml:space="preserve">¶ </w:t>
      </w:r>
      <w:r w:rsidRPr="001242F5">
        <w:rPr>
          <w:color w:val="000000"/>
        </w:rPr>
        <w:t>But the call for "pragmatism and equality" in relations suggested Putin put the onus on Obama to improve ties.</w:t>
      </w:r>
      <w:r w:rsidRPr="00961810">
        <w:rPr>
          <w:color w:val="000000"/>
          <w:sz w:val="12"/>
        </w:rPr>
        <w:t xml:space="preserve">¶ </w:t>
      </w:r>
      <w:r w:rsidRPr="001242F5">
        <w:rPr>
          <w:color w:val="000000"/>
        </w:rPr>
        <w:t>The language was less upbeat than in last year's Independence Day telegram, in which Putin expressed "certainty" that Moscow and Washington would be able to work out solutions to various issues "regardless of the fact that not all approaches of the sides concur".</w:t>
      </w:r>
      <w:r w:rsidRPr="00961810">
        <w:rPr>
          <w:color w:val="000000"/>
          <w:sz w:val="12"/>
        </w:rPr>
        <w:t xml:space="preserve">¶ </w:t>
      </w:r>
      <w:r w:rsidRPr="00961810">
        <w:rPr>
          <w:rStyle w:val="StyleUnderline"/>
        </w:rPr>
        <w:t>The telegram sent on July 4, 2012, at the height of the Syria conflict but long before the Ukraine crisis, was also more positive, referring to an improvement in preceding years and presenting an optimistic outlook for the future.</w:t>
      </w:r>
      <w:r w:rsidRPr="00961810">
        <w:rPr>
          <w:rStyle w:val="StyleUnderline"/>
          <w:sz w:val="12"/>
        </w:rPr>
        <w:t>¶</w:t>
      </w:r>
      <w:r w:rsidRPr="00961810">
        <w:rPr>
          <w:color w:val="000000"/>
          <w:sz w:val="12"/>
        </w:rPr>
        <w:t xml:space="preserve"> </w:t>
      </w:r>
      <w:r w:rsidRPr="001242F5">
        <w:rPr>
          <w:color w:val="000000"/>
        </w:rPr>
        <w:t>DECLINE IN RELATIONS</w:t>
      </w:r>
      <w:r w:rsidRPr="00961810">
        <w:rPr>
          <w:color w:val="000000"/>
          <w:sz w:val="12"/>
        </w:rPr>
        <w:t xml:space="preserve">¶ </w:t>
      </w:r>
      <w:r w:rsidRPr="001242F5">
        <w:rPr>
          <w:color w:val="000000"/>
        </w:rPr>
        <w:t xml:space="preserve">Relations have deteriorated particularly since Russia annexed Crimea following the overthrow of Viktor </w:t>
      </w:r>
      <w:proofErr w:type="spellStart"/>
      <w:r w:rsidRPr="001242F5">
        <w:rPr>
          <w:color w:val="000000"/>
        </w:rPr>
        <w:t>Yanukovich</w:t>
      </w:r>
      <w:proofErr w:type="spellEnd"/>
      <w:r w:rsidRPr="001242F5">
        <w:rPr>
          <w:color w:val="000000"/>
        </w:rPr>
        <w:t xml:space="preserve"> as Ukrainian president. He had spurned a trade pact with the European Union in </w:t>
      </w:r>
      <w:proofErr w:type="spellStart"/>
      <w:r w:rsidRPr="001242F5">
        <w:rPr>
          <w:color w:val="000000"/>
        </w:rPr>
        <w:t>favour</w:t>
      </w:r>
      <w:proofErr w:type="spellEnd"/>
      <w:r w:rsidRPr="001242F5">
        <w:rPr>
          <w:color w:val="000000"/>
        </w:rPr>
        <w:t xml:space="preserve"> of better ties with Moscow.</w:t>
      </w:r>
      <w:r w:rsidRPr="00961810">
        <w:rPr>
          <w:color w:val="000000"/>
          <w:sz w:val="12"/>
        </w:rPr>
        <w:t xml:space="preserve">¶ </w:t>
      </w:r>
      <w:r w:rsidRPr="001242F5">
        <w:rPr>
          <w:color w:val="000000"/>
        </w:rPr>
        <w:t>Russia accused the United States of supporting protests against Putin before his re-election in 2012 and Washington has accused Moscow of suppression of his opponents and of gay rights.</w:t>
      </w:r>
      <w:r w:rsidRPr="00961810">
        <w:rPr>
          <w:color w:val="000000"/>
          <w:sz w:val="12"/>
        </w:rPr>
        <w:t xml:space="preserve">¶ </w:t>
      </w:r>
      <w:r w:rsidRPr="001242F5">
        <w:rPr>
          <w:color w:val="000000"/>
        </w:rPr>
        <w:t>Putin reiterated complaints this week the United States was trying to "contain" Russia, using a term from the Cold War era.</w:t>
      </w:r>
      <w:r w:rsidRPr="00961810">
        <w:rPr>
          <w:color w:val="000000"/>
          <w:sz w:val="12"/>
        </w:rPr>
        <w:t xml:space="preserve">¶ </w:t>
      </w:r>
      <w:r w:rsidRPr="001242F5">
        <w:rPr>
          <w:color w:val="000000"/>
        </w:rPr>
        <w:t>Other Russian officials have also taken a tough line this week, deflecting Western accusations that Moscow did not do enough to ensure pro-Russian separatists who have risen up in eastern Ukraine stuck to a ceasefire last week.</w:t>
      </w:r>
      <w:r w:rsidRPr="00961810">
        <w:rPr>
          <w:color w:val="000000"/>
          <w:sz w:val="12"/>
        </w:rPr>
        <w:t xml:space="preserve">¶ </w:t>
      </w:r>
      <w:r w:rsidRPr="001242F5">
        <w:rPr>
          <w:color w:val="000000"/>
        </w:rPr>
        <w:t xml:space="preserve">"In fact, we are dealing with a new offensive type of weapon," Deputy Foreign Minister Sergei </w:t>
      </w:r>
      <w:proofErr w:type="spellStart"/>
      <w:r w:rsidRPr="001242F5">
        <w:rPr>
          <w:color w:val="000000"/>
        </w:rPr>
        <w:t>Ryabkov</w:t>
      </w:r>
      <w:proofErr w:type="spellEnd"/>
      <w:r w:rsidRPr="001242F5">
        <w:rPr>
          <w:color w:val="000000"/>
        </w:rPr>
        <w:t xml:space="preserve"> told </w:t>
      </w:r>
      <w:proofErr w:type="spellStart"/>
      <w:r w:rsidRPr="001242F5">
        <w:rPr>
          <w:color w:val="000000"/>
        </w:rPr>
        <w:t>Kommersant</w:t>
      </w:r>
      <w:proofErr w:type="spellEnd"/>
      <w:r w:rsidRPr="001242F5">
        <w:rPr>
          <w:color w:val="000000"/>
        </w:rPr>
        <w:t xml:space="preserve"> newspaper in a reference to the U.S. sanctions, which impose visa bans and asset freezes on a number of Russian firms and officials.</w:t>
      </w:r>
      <w:r w:rsidRPr="00961810">
        <w:rPr>
          <w:color w:val="000000"/>
          <w:sz w:val="12"/>
        </w:rPr>
        <w:t xml:space="preserve">¶ </w:t>
      </w:r>
      <w:r w:rsidRPr="001242F5">
        <w:rPr>
          <w:color w:val="000000"/>
        </w:rPr>
        <w:t>Another senior official goaded the United States by challenging its domination of world affairs.</w:t>
      </w:r>
      <w:r w:rsidRPr="00961810">
        <w:rPr>
          <w:color w:val="000000"/>
          <w:sz w:val="12"/>
        </w:rPr>
        <w:t xml:space="preserve">¶ </w:t>
      </w:r>
      <w:r w:rsidRPr="001242F5">
        <w:rPr>
          <w:color w:val="000000"/>
        </w:rPr>
        <w:t xml:space="preserve">"The hegemony of the U.S. on the world stage is over," Yevgeny </w:t>
      </w:r>
      <w:proofErr w:type="spellStart"/>
      <w:r w:rsidRPr="001242F5">
        <w:rPr>
          <w:color w:val="000000"/>
        </w:rPr>
        <w:t>Lukyanov</w:t>
      </w:r>
      <w:proofErr w:type="spellEnd"/>
      <w:r w:rsidRPr="001242F5">
        <w:rPr>
          <w:color w:val="000000"/>
        </w:rPr>
        <w:t xml:space="preserve">, deputy head of the Russian Security Council comprising </w:t>
      </w:r>
      <w:proofErr w:type="spellStart"/>
      <w:r w:rsidRPr="001242F5">
        <w:rPr>
          <w:color w:val="000000"/>
        </w:rPr>
        <w:t>defence</w:t>
      </w:r>
      <w:proofErr w:type="spellEnd"/>
      <w:r w:rsidRPr="001242F5">
        <w:rPr>
          <w:color w:val="000000"/>
        </w:rPr>
        <w:t xml:space="preserve"> and security officials, told RIA news agency.</w:t>
      </w:r>
      <w:r w:rsidRPr="00961810">
        <w:rPr>
          <w:color w:val="000000"/>
          <w:sz w:val="12"/>
        </w:rPr>
        <w:t xml:space="preserve">¶ </w:t>
      </w:r>
      <w:r w:rsidRPr="00961810">
        <w:rPr>
          <w:rStyle w:val="StyleUnderline"/>
        </w:rPr>
        <w:t>Personal relations between Obama and Putin appear cool as efforts continue to end the violence in east Ukraine.</w:t>
      </w:r>
      <w:r w:rsidRPr="00961810">
        <w:rPr>
          <w:rStyle w:val="StyleUnderline"/>
          <w:sz w:val="12"/>
        </w:rPr>
        <w:t>¶</w:t>
      </w:r>
      <w:r w:rsidRPr="00961810">
        <w:rPr>
          <w:color w:val="000000"/>
          <w:sz w:val="12"/>
        </w:rPr>
        <w:t xml:space="preserve"> </w:t>
      </w:r>
      <w:r w:rsidRPr="00961810">
        <w:rPr>
          <w:rStyle w:val="StyleUnderline"/>
        </w:rPr>
        <w:t>Putin is now weighing whether to engage more with Obama on Ukraine or risk more sanctions that could undermine Russia's economy, already on the verge of recession.</w:t>
      </w:r>
    </w:p>
    <w:p w:rsidR="00A95652" w:rsidRPr="008C1B2E" w:rsidRDefault="00A95652" w:rsidP="008C1B2E"/>
    <w:p w:rsidR="00397DEF" w:rsidRDefault="00397DEF" w:rsidP="00397DEF">
      <w:pPr>
        <w:pStyle w:val="Heading4"/>
      </w:pPr>
      <w:r>
        <w:t>Arctic Conflict won't happen- Co-option solves</w:t>
      </w:r>
    </w:p>
    <w:p w:rsidR="00397DEF" w:rsidRDefault="00397DEF" w:rsidP="00397DEF">
      <w:pPr>
        <w:rPr>
          <w:rStyle w:val="Style13ptBold"/>
        </w:rPr>
      </w:pPr>
      <w:r>
        <w:rPr>
          <w:rStyle w:val="Style13ptBold"/>
        </w:rPr>
        <w:t>Hart, Jones, and Steven, 12</w:t>
      </w:r>
    </w:p>
    <w:p w:rsidR="00397DEF" w:rsidRDefault="00397DEF" w:rsidP="00397DEF">
      <w:pPr>
        <w:rPr>
          <w:rStyle w:val="Style13ptBold"/>
          <w:b w:val="0"/>
        </w:rPr>
      </w:pPr>
      <w:r>
        <w:rPr>
          <w:rStyle w:val="Style13ptBold"/>
        </w:rPr>
        <w:t xml:space="preserve">(Andrew, Bruce, and David, 5/12, Brookings Institute, "Chill Out: Why Cooperation is Balancing Conflict </w:t>
      </w:r>
      <w:proofErr w:type="gramStart"/>
      <w:r>
        <w:rPr>
          <w:rStyle w:val="Style13ptBold"/>
        </w:rPr>
        <w:t>Among</w:t>
      </w:r>
      <w:proofErr w:type="gramEnd"/>
      <w:r>
        <w:rPr>
          <w:rStyle w:val="Style13ptBold"/>
        </w:rPr>
        <w:t xml:space="preserve"> Major Powers in the New Arctic," </w:t>
      </w:r>
      <w:r w:rsidRPr="006F7B15">
        <w:rPr>
          <w:rStyle w:val="Style13ptBold"/>
        </w:rPr>
        <w:t>http://www.brookings.edu/research/reports/2012/05/30-arctic-cooperation-jones</w:t>
      </w:r>
      <w:r>
        <w:rPr>
          <w:rStyle w:val="Style13ptBold"/>
        </w:rPr>
        <w:t>, 7/19/14, AF)</w:t>
      </w:r>
    </w:p>
    <w:p w:rsidR="00397DEF" w:rsidRPr="00CC5174" w:rsidRDefault="00397DEF" w:rsidP="00397DEF">
      <w:pPr>
        <w:rPr>
          <w:rStyle w:val="Style13ptBold"/>
          <w:b w:val="0"/>
          <w:sz w:val="16"/>
        </w:rPr>
      </w:pPr>
      <w:r w:rsidRPr="006F7B15">
        <w:rPr>
          <w:rStyle w:val="StyleUnderline"/>
        </w:rPr>
        <w:t xml:space="preserve">As the Cold War receded, so too did the strategic significance of the Arctic, once a zone of U.S.-Soviet contestation. In recent years, tensions have once again been rising. </w:t>
      </w:r>
      <w:r w:rsidRPr="00CC5174">
        <w:rPr>
          <w:sz w:val="16"/>
        </w:rPr>
        <w:t>From</w:t>
      </w:r>
      <w:r w:rsidRPr="00CC5174">
        <w:rPr>
          <w:rStyle w:val="Style13ptBold"/>
          <w:sz w:val="16"/>
        </w:rPr>
        <w:t xml:space="preserve"> the infamous planting of the Russian flag on the floor of the Arctic Ocean in 2007 to Secretary Clinton’s appearance at the May 2011 Arctic Council ministerial, states have turned their attention to the North. The drivers of this shift are rapidly melting ice and the consequent prospects for the development of energy resources; its facilitators have been innovating in extraction technologies and marine transportation systems to move cargoes of hydrocarbons and hard minerals along previously inaccessible sea routes. Rising oil prices in 2004-2008 generated investment resources. These changes have created a complex and, to some, worrying political picture. </w:t>
      </w:r>
      <w:r w:rsidRPr="006F7B15">
        <w:rPr>
          <w:rStyle w:val="StyleUnderline"/>
        </w:rPr>
        <w:t>Many fear the Arctic will see an intensifying battle for sovereign control and commercial advantage.</w:t>
      </w:r>
      <w:r w:rsidRPr="00CC5174">
        <w:rPr>
          <w:rStyle w:val="Style13ptBold"/>
          <w:sz w:val="16"/>
        </w:rPr>
        <w:t xml:space="preserve"> While such a view may be “more alarmist than alarming,” insecurity in the far North has increased risks of political and military conflict and highlighted the need for a stable maritime security system to manage disputes and other security concerns. </w:t>
      </w:r>
      <w:r w:rsidRPr="006F7B15">
        <w:rPr>
          <w:rStyle w:val="StyleUnderline"/>
        </w:rPr>
        <w:t>The bleakest forecasts have overlooked positive developments in the region. Despite the Arctic’s dangerous mix of great power competition, unresolved territorial disputes, and increasingly accessible oil and gas reserves, there has to date been little actual discord.</w:t>
      </w:r>
      <w:r w:rsidRPr="00CC5174">
        <w:rPr>
          <w:rStyle w:val="Style13ptBold"/>
          <w:sz w:val="16"/>
        </w:rPr>
        <w:t xml:space="preserve"> Unlike in the South China Seas, which faces a similar mix of uncharted energy resources and contested boundaries</w:t>
      </w:r>
      <w:r w:rsidRPr="006F7B15">
        <w:rPr>
          <w:rStyle w:val="StyleUnderline"/>
        </w:rPr>
        <w:t>, Arctic states have pledged to solve disputes in an orderly process, managed the peaceful resolution of a major territorial conflict, and concluded a binding agreement to cooperate on search and rescue. The Arctic therefore emerges as a rich case study of current and potential areas of international cooperation and tension, with implications for energy security, global trade, global power politics, sustainable development, and climate change.</w:t>
      </w:r>
      <w:r w:rsidRPr="00CC5174">
        <w:rPr>
          <w:rStyle w:val="Style13ptBold"/>
          <w:sz w:val="16"/>
        </w:rPr>
        <w:t xml:space="preserve"> </w:t>
      </w:r>
    </w:p>
    <w:p w:rsidR="00397DEF" w:rsidRDefault="00397DEF" w:rsidP="00397DEF"/>
    <w:p w:rsidR="0070602D" w:rsidRDefault="0070602D" w:rsidP="0070602D">
      <w:pPr>
        <w:pStyle w:val="Heading2"/>
      </w:pPr>
      <w:r>
        <w:t>AT: Terrorism</w:t>
      </w:r>
    </w:p>
    <w:p w:rsidR="0070602D" w:rsidRDefault="0070602D" w:rsidP="0070602D">
      <w:pPr>
        <w:pStyle w:val="Heading3"/>
      </w:pPr>
      <w:r>
        <w:t>AT: Nuclear Terrorism</w:t>
      </w:r>
    </w:p>
    <w:p w:rsidR="0070602D" w:rsidRDefault="0070602D" w:rsidP="0070602D">
      <w:pPr>
        <w:pStyle w:val="Heading4"/>
      </w:pPr>
      <w:r>
        <w:t xml:space="preserve">No nuclear terrorism. </w:t>
      </w:r>
    </w:p>
    <w:p w:rsidR="0070602D" w:rsidRPr="00345AA5" w:rsidRDefault="0070602D" w:rsidP="0070602D">
      <w:pPr>
        <w:rPr>
          <w:rStyle w:val="Style13ptBold"/>
        </w:rPr>
      </w:pPr>
      <w:r>
        <w:rPr>
          <w:rStyle w:val="Style13ptBold"/>
        </w:rPr>
        <w:t xml:space="preserve">Chapman, 8 </w:t>
      </w:r>
      <w:r w:rsidRPr="00345AA5">
        <w:t>(</w:t>
      </w:r>
      <w:r>
        <w:t xml:space="preserve">Steve, February 2008, reason.com, “The Implausibility of Nuclear Terrorism”, </w:t>
      </w:r>
      <w:hyperlink r:id="rId65" w:history="1">
        <w:r w:rsidRPr="00C60BF9">
          <w:rPr>
            <w:rStyle w:val="Hyperlink"/>
          </w:rPr>
          <w:t>http://reason.com/archives/2012/05/17/the-implausibility-of-nuclear-terrorism</w:t>
        </w:r>
      </w:hyperlink>
      <w:r>
        <w:t>, accessed 7/19/14, KW)</w:t>
      </w:r>
    </w:p>
    <w:p w:rsidR="0070602D" w:rsidRPr="00C92D49" w:rsidRDefault="0070602D" w:rsidP="0070602D">
      <w:r>
        <w:t>"Death tugs at my ear and says, 'Live, I am coming.'" Were Supreme Court Justice Oliver Wendell Holmes Jr. alive today, he might ascribe that line not to death but to nuclear terrorism.</w:t>
      </w:r>
      <w:r w:rsidRPr="00345AA5">
        <w:rPr>
          <w:sz w:val="12"/>
        </w:rPr>
        <w:t xml:space="preserve">¶ </w:t>
      </w:r>
      <w:r>
        <w:t>Ever since Sept. 11, 2001, Americans have had to live with the knowledge that the next time the terrorists strike, it could be not with airplanes capable of killing thousands but atomic bombs capable of killing hundreds of thousands.</w:t>
      </w:r>
      <w:r w:rsidRPr="00345AA5">
        <w:rPr>
          <w:sz w:val="12"/>
        </w:rPr>
        <w:t xml:space="preserve">¶ </w:t>
      </w:r>
      <w:r>
        <w:t>The prospect has created a sense of profound vulnerability. It has shaped our view of government policies aimed at combating terrorism (filtered through Jack Bauer). It helped mobilize support for the Iraq war.</w:t>
      </w:r>
      <w:r w:rsidRPr="00345AA5">
        <w:rPr>
          <w:sz w:val="12"/>
        </w:rPr>
        <w:t xml:space="preserve">¶ </w:t>
      </w:r>
      <w:proofErr w:type="gramStart"/>
      <w:r>
        <w:t>Why</w:t>
      </w:r>
      <w:proofErr w:type="gramEnd"/>
      <w:r>
        <w:t xml:space="preserve"> are we worried? Bomb designs can be found on the Internet. Fissile material may be smuggled out of Russia. Iran, a longtime sponsor of terrorist groups, is trying to acquire nuclear weapons. A layperson may figure it's only a matter of time before the unimaginable comes to pass. Harvard's Graham Allison, in his book "Nuclear Terrorism," concludes, "On the current course, nuclear terrorism is inevitable."</w:t>
      </w:r>
      <w:r w:rsidRPr="00345AA5">
        <w:rPr>
          <w:sz w:val="12"/>
        </w:rPr>
        <w:t xml:space="preserve">¶ </w:t>
      </w:r>
      <w:proofErr w:type="gramStart"/>
      <w:r w:rsidRPr="009050B4">
        <w:t>But</w:t>
      </w:r>
      <w:proofErr w:type="gramEnd"/>
      <w:r w:rsidRPr="009050B4">
        <w:t xml:space="preserve"> remember: </w:t>
      </w:r>
      <w:r w:rsidRPr="009050B4">
        <w:rPr>
          <w:rStyle w:val="StyleUnderline"/>
        </w:rPr>
        <w:t xml:space="preserve">After Sept. 11, 2001, we all thought more attacks were a certainty. Yet al-Qaida and its ideological kin have proved unable to mount a second strike.¶ </w:t>
      </w:r>
      <w:proofErr w:type="gramStart"/>
      <w:r w:rsidRPr="009050B4">
        <w:rPr>
          <w:rStyle w:val="StyleUnderline"/>
        </w:rPr>
        <w:t>Given</w:t>
      </w:r>
      <w:proofErr w:type="gramEnd"/>
      <w:r w:rsidRPr="009050B4">
        <w:rPr>
          <w:rStyle w:val="StyleUnderline"/>
        </w:rPr>
        <w:t xml:space="preserve"> their inability to do something simple—say, shoot up a shopping mall or set off a truck bomb—it's reasonable to ask whether they have a chance at something much more ambitious. Far from being plausible, argued Ohio State University professor John Mueller in a presentation at the University of Chicago, "the likelihood that a terrorist group will come up with an atomic bomb seems to be vanishingly small."</w:t>
      </w:r>
      <w:r w:rsidRPr="009050B4">
        <w:rPr>
          <w:sz w:val="12"/>
        </w:rPr>
        <w:t xml:space="preserve">¶ </w:t>
      </w:r>
      <w:proofErr w:type="gramStart"/>
      <w:r w:rsidRPr="009050B4">
        <w:rPr>
          <w:rStyle w:val="Emphasis"/>
        </w:rPr>
        <w:t>The</w:t>
      </w:r>
      <w:proofErr w:type="gramEnd"/>
      <w:r w:rsidRPr="009050B4">
        <w:rPr>
          <w:rStyle w:val="Emphasis"/>
        </w:rPr>
        <w:t xml:space="preserve"> events required to make that happen comprise a multitude of Herculean tasks. </w:t>
      </w:r>
      <w:r w:rsidRPr="009050B4">
        <w:rPr>
          <w:rStyle w:val="StyleUnderline"/>
        </w:rPr>
        <w:t xml:space="preserve">First, a terrorist group has to get a bomb or fissile material, perhaps from Russia's inventory of decommissioned warheads. If that were easy, one would have already gone missing.¶ </w:t>
      </w:r>
      <w:proofErr w:type="gramStart"/>
      <w:r w:rsidRPr="009050B4">
        <w:rPr>
          <w:rStyle w:val="StyleUnderline"/>
        </w:rPr>
        <w:t>Besides</w:t>
      </w:r>
      <w:proofErr w:type="gramEnd"/>
      <w:r w:rsidRPr="009050B4">
        <w:rPr>
          <w:rStyle w:val="StyleUnderline"/>
        </w:rPr>
        <w:t xml:space="preserve">, those devices are probably no longer a danger, since weapons that are not scrupulously maintained (as those have not been) quickly become what one expert calls "radioactive scrap metal." If terrorists were able to steal a Pakistani bomb, they would still have to defeat the arming codes and other safeguards designed to prevent unauthorized use.¶ As for Iran, no nuclear state has ever given a bomb to an ally—for reasons even the Iranians can grasp.¶ Stealing some 100 pounds of bomb fuel would require help from rogue individuals inside some government who are prepared to jeopardize their own lives. The terrorists, notes Mueller, would then have to spirit it "hundreds of miles out of the country over unfamiliar terrain, and probably while being pursued by security forces."¶ </w:t>
      </w:r>
      <w:proofErr w:type="gramStart"/>
      <w:r w:rsidRPr="009050B4">
        <w:rPr>
          <w:rStyle w:val="StyleUnderline"/>
        </w:rPr>
        <w:t>Then</w:t>
      </w:r>
      <w:proofErr w:type="gramEnd"/>
      <w:r w:rsidRPr="009050B4">
        <w:rPr>
          <w:rStyle w:val="StyleUnderline"/>
        </w:rPr>
        <w:t xml:space="preserve"> comes the task of building a bomb. It's not something you can gin up with spare parts and power tools in your garage. It requires millions of dollars, a safe haven and advanced equipment—plus people with specialized skills, lots of time and a willingness to die for the cause. And if al-Qaida could make a prototype, another obstacle would emerge: There is no guarantee it would work, and there is no way to test it.¶ </w:t>
      </w:r>
      <w:proofErr w:type="gramStart"/>
      <w:r w:rsidRPr="009050B4">
        <w:rPr>
          <w:rStyle w:val="StyleUnderline"/>
        </w:rPr>
        <w:t>Assuming</w:t>
      </w:r>
      <w:proofErr w:type="gramEnd"/>
      <w:r w:rsidRPr="009050B4">
        <w:rPr>
          <w:rStyle w:val="StyleUnderline"/>
        </w:rPr>
        <w:t xml:space="preserve"> the jihadists vault over those Himalayas, they would have to deliver the weapon onto American soil</w:t>
      </w:r>
      <w:r w:rsidRPr="009050B4">
        <w:t xml:space="preserve">. Sure, drug smugglers bring in contraband all the time - but seeking their help would confront the plotters with possible exposure or extortion. </w:t>
      </w:r>
      <w:r w:rsidRPr="009050B4">
        <w:rPr>
          <w:rStyle w:val="StyleUnderline"/>
        </w:rPr>
        <w:t xml:space="preserve">This, like every other step in the entire process, means expanding the circle of people who know what's going on, multiplying the chance someone will blab, back out or screw up.¶ Mueller recalls that after the Irish Republican Army failed in an attempt to blow up British Prime Minister Margaret Thatcher, it said, "We only have to be lucky once. You will have to be lucky always." Al-Qaida, he says, faces a very different challenge: For it to carry out a nuclear attack, everything has to go right. For us to escape, only one thing has to go wrong.¶ </w:t>
      </w:r>
      <w:proofErr w:type="gramStart"/>
      <w:r w:rsidRPr="009050B4">
        <w:rPr>
          <w:rStyle w:val="StyleUnderline"/>
        </w:rPr>
        <w:t>That</w:t>
      </w:r>
      <w:proofErr w:type="gramEnd"/>
      <w:r w:rsidRPr="009050B4">
        <w:rPr>
          <w:rStyle w:val="StyleUnderline"/>
        </w:rPr>
        <w:t xml:space="preserve"> has heartening implications. If al-Qaida embarks on the project, it has only a minuscule chance of seeing it bear fruit. Given the formidable odds, it probably won't bother</w:t>
      </w:r>
      <w:r w:rsidRPr="009050B4">
        <w:t>.</w:t>
      </w:r>
      <w:r>
        <w:rPr>
          <w:sz w:val="12"/>
        </w:rPr>
        <w:t xml:space="preserve"> </w:t>
      </w:r>
      <w:r w:rsidRPr="00345AA5">
        <w:rPr>
          <w:sz w:val="12"/>
        </w:rPr>
        <w:t xml:space="preserve"> </w:t>
      </w:r>
    </w:p>
    <w:p w:rsidR="0070602D" w:rsidRDefault="0070602D">
      <w:pPr>
        <w:rPr>
          <w:rFonts w:asciiTheme="minorHAnsi" w:hAnsiTheme="minorHAnsi" w:cstheme="minorBidi"/>
        </w:rPr>
      </w:pPr>
    </w:p>
    <w:p w:rsidR="00CF0664" w:rsidRDefault="00CF0664" w:rsidP="00CF0664">
      <w:pPr>
        <w:pStyle w:val="Heading1"/>
      </w:pPr>
      <w:r>
        <w:t xml:space="preserve">General Updates </w:t>
      </w:r>
    </w:p>
    <w:p w:rsidR="00CF0664" w:rsidRDefault="00CF0664" w:rsidP="00CF0664">
      <w:pPr>
        <w:pStyle w:val="Heading2"/>
      </w:pPr>
      <w:r>
        <w:t>Econ Updates</w:t>
      </w:r>
    </w:p>
    <w:p w:rsidR="00CF0664" w:rsidRDefault="00CF0664" w:rsidP="00CF0664">
      <w:pPr>
        <w:pStyle w:val="Heading3"/>
      </w:pPr>
      <w:r>
        <w:t xml:space="preserve">Econ Down UQ </w:t>
      </w:r>
    </w:p>
    <w:p w:rsidR="00CF0664" w:rsidRDefault="00CF0664" w:rsidP="00CF0664">
      <w:pPr>
        <w:pStyle w:val="Heading4"/>
      </w:pPr>
      <w:r>
        <w:t>US economy is on the brink—deepest decline since the Great Recession</w:t>
      </w:r>
    </w:p>
    <w:p w:rsidR="00CF0664" w:rsidRDefault="00CF0664" w:rsidP="00CF0664">
      <w:r>
        <w:rPr>
          <w:rStyle w:val="Style13ptBold"/>
        </w:rPr>
        <w:t xml:space="preserve">Kurtz, Senior economics writer, 14 </w:t>
      </w:r>
      <w:r w:rsidRPr="00534999">
        <w:t>(</w:t>
      </w:r>
      <w:proofErr w:type="spellStart"/>
      <w:r>
        <w:t>Annalyn</w:t>
      </w:r>
      <w:proofErr w:type="spellEnd"/>
      <w:r>
        <w:t>, 6/16/14,</w:t>
      </w:r>
      <w:r w:rsidRPr="00534999">
        <w:t xml:space="preserve"> </w:t>
      </w:r>
      <w:r>
        <w:t>CNN Money</w:t>
      </w:r>
      <w:r w:rsidRPr="00534999">
        <w:t>, “</w:t>
      </w:r>
      <w:r>
        <w:t>U.S. economy: Not looking so good</w:t>
      </w:r>
      <w:r w:rsidRPr="00534999">
        <w:t>”,</w:t>
      </w:r>
      <w:r>
        <w:t xml:space="preserve"> </w:t>
      </w:r>
      <w:r w:rsidRPr="004021AE">
        <w:t>http://money.cnn.com/2014/06/16/news/economy/imf-us-forecast/</w:t>
      </w:r>
    </w:p>
    <w:p w:rsidR="00CF0664" w:rsidRDefault="00CF0664" w:rsidP="00CF0664">
      <w:r>
        <w:t>, 7/15</w:t>
      </w:r>
      <w:r w:rsidRPr="00534999">
        <w:t>/14, AX)</w:t>
      </w:r>
    </w:p>
    <w:p w:rsidR="00CF0664" w:rsidRDefault="00CF0664" w:rsidP="00CF0664">
      <w:pPr>
        <w:rPr>
          <w:rStyle w:val="StyleUnderline"/>
        </w:rPr>
      </w:pPr>
      <w:r w:rsidRPr="006B36E2">
        <w:rPr>
          <w:rStyle w:val="StyleUnderline"/>
        </w:rPr>
        <w:t xml:space="preserve">When it comes to the U.S. economy, the glass just went from half full to half empty.¶ </w:t>
      </w:r>
      <w:proofErr w:type="gramStart"/>
      <w:r w:rsidRPr="006B36E2">
        <w:rPr>
          <w:rStyle w:val="StyleUnderline"/>
        </w:rPr>
        <w:t>At</w:t>
      </w:r>
      <w:proofErr w:type="gramEnd"/>
      <w:r w:rsidRPr="006B36E2">
        <w:rPr>
          <w:rStyle w:val="StyleUnderline"/>
        </w:rPr>
        <w:t xml:space="preserve"> the start of the year, economists were optimistic.</w:t>
      </w:r>
      <w:r w:rsidRPr="006B36E2">
        <w:t xml:space="preserve"> Perhaps the economy would grow 3% this year, they said, instead of the measly 2% pace it's been stuck at for the prior three years. So much for that hopeful thinking. </w:t>
      </w:r>
      <w:r w:rsidRPr="006B36E2">
        <w:rPr>
          <w:rStyle w:val="StyleUnderline"/>
        </w:rPr>
        <w:t>Half-way through the year, forecasts are being slashed.</w:t>
      </w:r>
      <w:r w:rsidRPr="006B36E2">
        <w:t xml:space="preserve"> The latest Zorro move comes from the International Monetary Fund. The organization said Monday that the U.S. economy would only grow 2% this year, down from </w:t>
      </w:r>
      <w:proofErr w:type="spellStart"/>
      <w:r w:rsidRPr="006B36E2">
        <w:t>it</w:t>
      </w:r>
      <w:proofErr w:type="spellEnd"/>
      <w:r w:rsidRPr="006B36E2">
        <w:t xml:space="preserve"> earlier forecast of 2.8%.¶ </w:t>
      </w:r>
      <w:proofErr w:type="gramStart"/>
      <w:r w:rsidRPr="006B36E2">
        <w:t>This</w:t>
      </w:r>
      <w:proofErr w:type="gramEnd"/>
      <w:r w:rsidRPr="006B36E2">
        <w:t xml:space="preserve"> comes on the heels of the World Bank announcement last week that it was cutting its prediction for the United States and the broader world economy. Many expect Federal Reserve policymakers to do the same downward revision when they meet this week.¶ What went wrong?¶ Blame it on the deep freeze that caused a very weak start to 2014.¶ "In the early part of the year, as a harsh winter conspired with other factors... momentum faded in the U.S economy," the IMF said. Even though the economy is now starting to bounce back, the IMF doesn't believe the comeback will be strong enough to completely offset the terrible first quarter.¶ I worked in finance. Now I'm a nurse¶ </w:t>
      </w:r>
      <w:r w:rsidRPr="006B36E2">
        <w:rPr>
          <w:rStyle w:val="StyleUnderline"/>
        </w:rPr>
        <w:t xml:space="preserve">Here's how bad the first quarter was: The data already show the economy contracted in the first quarter, but now it looks like that contraction was the deepest decline since the Great Recession. </w:t>
      </w:r>
      <w:r w:rsidRPr="006B36E2">
        <w:t xml:space="preserve">The housing market slowed, businesses invested less money in new equipment and buildings, and exports of American goods declined. Economists still believe the first quarter downturn is a one-time blip, caused mostly by brutal winter. Snowstorms put new home construction on hold, slowed shipments of goods, and dissuaded people from going out to car lots to buy new cars.¶ </w:t>
      </w:r>
      <w:proofErr w:type="gramStart"/>
      <w:r w:rsidRPr="006B36E2">
        <w:t>The</w:t>
      </w:r>
      <w:proofErr w:type="gramEnd"/>
      <w:r w:rsidRPr="006B36E2">
        <w:t xml:space="preserve"> one bright spot supposedly came from consumers spending more of their money, particularly on services like health care. With Obamacare coming into effect, the Commerce Department assumed health care spending rose dramatically in the first quarter. Now, it looks like that assumption was flawed. </w:t>
      </w:r>
      <w:r w:rsidRPr="006B36E2">
        <w:rPr>
          <w:rStyle w:val="StyleUnderline"/>
        </w:rPr>
        <w:t xml:space="preserve">A Census report </w:t>
      </w:r>
      <w:r w:rsidRPr="006B36E2">
        <w:t xml:space="preserve">released Friday </w:t>
      </w:r>
      <w:r w:rsidRPr="006B36E2">
        <w:rPr>
          <w:rStyle w:val="StyleUnderline"/>
        </w:rPr>
        <w:t>shows health care spending was far weaker than expected</w:t>
      </w:r>
      <w:r w:rsidRPr="006B36E2">
        <w:t xml:space="preserve"> in the first quarter. As a result, economists are now forecasting the economy contracted at an annual rate of 1.5% to 2.4% in the first three months of the year, even weaker than the </w:t>
      </w:r>
      <w:hyperlink r:id="rId66" w:history="1">
        <w:r w:rsidRPr="006B36E2">
          <w:t>1% contraction already reported</w:t>
        </w:r>
      </w:hyperlink>
      <w:r w:rsidRPr="006B36E2">
        <w:t xml:space="preserve"> by the Commerce Department. (The Commerce Department will revise its GDP numbers next week).¶ If that's the case,</w:t>
      </w:r>
      <w:r w:rsidRPr="006B36E2">
        <w:rPr>
          <w:rStyle w:val="StyleUnderline"/>
        </w:rPr>
        <w:t xml:space="preserve"> achieving 3% growth for 2014 overall will be next to impossible. The economy would have to grow at around a 4.6% annual pace for the next three quarters in a row.¶ The United States has not had a growth spurt that strong since late 2003 to early 2004</w:t>
      </w:r>
      <w:r>
        <w:rPr>
          <w:rStyle w:val="StyleUnderline"/>
        </w:rPr>
        <w:t>.</w:t>
      </w:r>
    </w:p>
    <w:p w:rsidR="00CF0664" w:rsidRDefault="00CF0664" w:rsidP="00CF0664">
      <w:pPr>
        <w:rPr>
          <w:rStyle w:val="StyleUnderline"/>
        </w:rPr>
      </w:pPr>
    </w:p>
    <w:p w:rsidR="00CF0664" w:rsidRDefault="00CF0664" w:rsidP="00CF0664">
      <w:pPr>
        <w:pStyle w:val="Heading4"/>
      </w:pPr>
      <w:r>
        <w:t>The economy has been at its worst in five years— the plan will push it over the brink</w:t>
      </w:r>
    </w:p>
    <w:p w:rsidR="00CF0664" w:rsidRDefault="00CF0664" w:rsidP="00CF0664">
      <w:r>
        <w:rPr>
          <w:rStyle w:val="Style13ptBold"/>
        </w:rPr>
        <w:t xml:space="preserve">Reuters, world’s leading source of information for businesses, 14 </w:t>
      </w:r>
      <w:r w:rsidRPr="00534999">
        <w:t>(</w:t>
      </w:r>
      <w:r>
        <w:t>Thomson, 6/25/14,</w:t>
      </w:r>
      <w:r w:rsidRPr="00534999">
        <w:t xml:space="preserve"> </w:t>
      </w:r>
      <w:r>
        <w:t>CNBC</w:t>
      </w:r>
      <w:r w:rsidRPr="00534999">
        <w:t>, “</w:t>
      </w:r>
      <w:r>
        <w:t>Bad to worse: US economy shrank more than expected n Q1</w:t>
      </w:r>
      <w:r w:rsidRPr="00534999">
        <w:t>”,</w:t>
      </w:r>
      <w:r>
        <w:t xml:space="preserve"> </w:t>
      </w:r>
      <w:r w:rsidRPr="008578E2">
        <w:t>http://www.cnbc.com/id/101787838</w:t>
      </w:r>
      <w:r>
        <w:t>, 7/15</w:t>
      </w:r>
      <w:r w:rsidRPr="00534999">
        <w:t>/14, AX)</w:t>
      </w:r>
    </w:p>
    <w:p w:rsidR="00CF0664" w:rsidRDefault="00CF0664" w:rsidP="00CF0664"/>
    <w:p w:rsidR="00CF0664" w:rsidRDefault="00CF0664" w:rsidP="00CF0664">
      <w:r w:rsidRPr="00534C0D">
        <w:rPr>
          <w:rStyle w:val="StyleUnderline"/>
        </w:rPr>
        <w:t>The U.S. economy contracted at a much steeper pace than</w:t>
      </w:r>
      <w:r w:rsidRPr="00534C0D">
        <w:t xml:space="preserve"> previously </w:t>
      </w:r>
      <w:r w:rsidRPr="00534C0D">
        <w:rPr>
          <w:rStyle w:val="StyleUnderline"/>
        </w:rPr>
        <w:t>estimated</w:t>
      </w:r>
      <w:r w:rsidRPr="00534C0D">
        <w:t xml:space="preserve"> in the first quarter, but there are indications that growth has since rebounded strongly.¶ </w:t>
      </w:r>
      <w:r w:rsidRPr="00534C0D">
        <w:rPr>
          <w:rStyle w:val="StyleUnderline"/>
        </w:rPr>
        <w:t>The Commerce Department said</w:t>
      </w:r>
      <w:r w:rsidRPr="00534C0D">
        <w:t xml:space="preserve"> on Wednesday </w:t>
      </w:r>
      <w:r w:rsidRPr="00534C0D">
        <w:rPr>
          <w:rStyle w:val="StyleUnderline"/>
        </w:rPr>
        <w:t>g</w:t>
      </w:r>
      <w:r w:rsidRPr="00534C0D">
        <w:t xml:space="preserve">ross </w:t>
      </w:r>
      <w:r w:rsidRPr="00534C0D">
        <w:rPr>
          <w:rStyle w:val="StyleUnderline"/>
        </w:rPr>
        <w:t>d</w:t>
      </w:r>
      <w:r w:rsidRPr="00534C0D">
        <w:t xml:space="preserve">omestic </w:t>
      </w:r>
      <w:r w:rsidRPr="00534C0D">
        <w:rPr>
          <w:rStyle w:val="StyleUnderline"/>
        </w:rPr>
        <w:t>p</w:t>
      </w:r>
      <w:r w:rsidRPr="00534C0D">
        <w:t xml:space="preserve">roduct </w:t>
      </w:r>
      <w:r w:rsidRPr="00534C0D">
        <w:rPr>
          <w:rStyle w:val="StyleUnderline"/>
        </w:rPr>
        <w:t>fell</w:t>
      </w:r>
      <w:r w:rsidRPr="00534C0D">
        <w:t xml:space="preserve"> at a </w:t>
      </w:r>
      <w:r w:rsidRPr="00534C0D">
        <w:rPr>
          <w:rStyle w:val="StyleUnderline"/>
        </w:rPr>
        <w:t>2.9 percent</w:t>
      </w:r>
      <w:r w:rsidRPr="00534C0D">
        <w:t xml:space="preserve"> annual rate, </w:t>
      </w:r>
      <w:r w:rsidRPr="00534C0D">
        <w:rPr>
          <w:rStyle w:val="StyleUnderline"/>
        </w:rPr>
        <w:t>the economy's worst performance in five years</w:t>
      </w:r>
      <w:r w:rsidRPr="00534C0D">
        <w:t xml:space="preserve">, instead of the 1.0 percent pace it had reported last month.¶ </w:t>
      </w:r>
      <w:r w:rsidRPr="00534C0D">
        <w:rPr>
          <w:rStyle w:val="StyleUnderline"/>
        </w:rPr>
        <w:t>While</w:t>
      </w:r>
      <w:r w:rsidRPr="00534C0D">
        <w:t xml:space="preserve"> </w:t>
      </w:r>
      <w:r w:rsidRPr="00534C0D">
        <w:rPr>
          <w:rStyle w:val="StyleUnderline"/>
        </w:rPr>
        <w:t>the economy's woes have been</w:t>
      </w:r>
      <w:r w:rsidRPr="00534C0D">
        <w:t xml:space="preserve"> largely </w:t>
      </w:r>
      <w:r w:rsidRPr="00534C0D">
        <w:rPr>
          <w:rStyle w:val="StyleUnderline"/>
        </w:rPr>
        <w:t>blamed on an unusually cold winter, the magnitude of the revisions suggest other factors at play beyond</w:t>
      </w:r>
      <w:r w:rsidRPr="00534C0D">
        <w:t xml:space="preserve"> the weather. Growth has now been revised down by a total of 3.0 percentage points since the government's first estimate was published in April, which had the economy expanding at a 0.1 percent rate</w:t>
      </w:r>
      <w:r>
        <w:t>.</w:t>
      </w:r>
    </w:p>
    <w:p w:rsidR="00CF0664" w:rsidRDefault="00CF0664" w:rsidP="00CF0664"/>
    <w:p w:rsidR="00CF0664" w:rsidRDefault="00CF0664" w:rsidP="00CF0664">
      <w:pPr>
        <w:pStyle w:val="Heading4"/>
      </w:pPr>
      <w:r>
        <w:t xml:space="preserve">We could be in a recession in the </w:t>
      </w:r>
      <w:proofErr w:type="spellStart"/>
      <w:r>
        <w:t>squo</w:t>
      </w:r>
      <w:proofErr w:type="spellEnd"/>
      <w:r>
        <w:t xml:space="preserve"> and not even know it</w:t>
      </w:r>
    </w:p>
    <w:p w:rsidR="00CF0664" w:rsidRDefault="00CF0664" w:rsidP="00CF0664">
      <w:proofErr w:type="spellStart"/>
      <w:r>
        <w:rPr>
          <w:rStyle w:val="Style13ptBold"/>
        </w:rPr>
        <w:t>Casselman</w:t>
      </w:r>
      <w:proofErr w:type="spellEnd"/>
      <w:r>
        <w:rPr>
          <w:rStyle w:val="Style13ptBold"/>
        </w:rPr>
        <w:t>,</w:t>
      </w:r>
      <w:r w:rsidRPr="007028A5">
        <w:rPr>
          <w:rStyle w:val="Style13ptBold"/>
        </w:rPr>
        <w:t xml:space="preserve"> </w:t>
      </w:r>
      <w:r>
        <w:rPr>
          <w:rStyle w:val="Style13ptBold"/>
        </w:rPr>
        <w:t xml:space="preserve">chief economics writer, 14 </w:t>
      </w:r>
      <w:r w:rsidRPr="00534999">
        <w:t>(</w:t>
      </w:r>
      <w:r>
        <w:t>Ben, 6/25/14,</w:t>
      </w:r>
      <w:r w:rsidRPr="00534999">
        <w:t xml:space="preserve"> </w:t>
      </w:r>
      <w:proofErr w:type="spellStart"/>
      <w:r>
        <w:t>FiveThirtyEight</w:t>
      </w:r>
      <w:proofErr w:type="spellEnd"/>
      <w:r w:rsidRPr="00534999">
        <w:t>, “</w:t>
      </w:r>
      <w:r>
        <w:t>The Economy Got Off to a Historically Bad Start in 2014</w:t>
      </w:r>
      <w:r w:rsidRPr="00534999">
        <w:t>”,</w:t>
      </w:r>
      <w:r>
        <w:t xml:space="preserve"> </w:t>
      </w:r>
      <w:r w:rsidRPr="004021AE">
        <w:t>http://fivethirtyeight.com/datalab/the-economy-got-off-to-a-historically-bad-start-in-2014/</w:t>
      </w:r>
      <w:r>
        <w:t>, 7/15</w:t>
      </w:r>
      <w:r w:rsidRPr="00534999">
        <w:t>/14, AX)</w:t>
      </w:r>
    </w:p>
    <w:p w:rsidR="00CF0664" w:rsidRDefault="00CF0664" w:rsidP="00CF0664">
      <w:pPr>
        <w:rPr>
          <w:rStyle w:val="StyleUnderline"/>
        </w:rPr>
      </w:pPr>
    </w:p>
    <w:p w:rsidR="00CF0664" w:rsidRDefault="00CF0664" w:rsidP="00CF0664">
      <w:pPr>
        <w:rPr>
          <w:rStyle w:val="StyleUnderline"/>
        </w:rPr>
      </w:pPr>
      <w:r w:rsidRPr="00873618">
        <w:rPr>
          <w:rStyle w:val="StyleUnderline"/>
        </w:rPr>
        <w:t>The first quarter</w:t>
      </w:r>
      <w:r w:rsidRPr="00873618">
        <w:t xml:space="preserve"> just </w:t>
      </w:r>
      <w:r w:rsidRPr="00873618">
        <w:rPr>
          <w:rStyle w:val="StyleUnderline"/>
        </w:rPr>
        <w:t>keeps looking worse.¶ U.S. g</w:t>
      </w:r>
      <w:r w:rsidRPr="00873618">
        <w:t xml:space="preserve">ross </w:t>
      </w:r>
      <w:r w:rsidRPr="00873618">
        <w:rPr>
          <w:rStyle w:val="StyleUnderline"/>
        </w:rPr>
        <w:t>d</w:t>
      </w:r>
      <w:r w:rsidRPr="00873618">
        <w:t xml:space="preserve">omestic </w:t>
      </w:r>
      <w:r w:rsidRPr="00873618">
        <w:rPr>
          <w:rStyle w:val="StyleUnderline"/>
        </w:rPr>
        <w:t>p</w:t>
      </w:r>
      <w:r w:rsidRPr="00873618">
        <w:t xml:space="preserve">roduct, the broadest measure of goods and services produced in the economy, </w:t>
      </w:r>
      <w:r w:rsidRPr="00873618">
        <w:rPr>
          <w:rStyle w:val="StyleUnderline"/>
        </w:rPr>
        <w:t>shrank at a 2.9 percent rate in the first three months</w:t>
      </w:r>
      <w:r w:rsidRPr="00873618">
        <w:t xml:space="preserve"> of the year, </w:t>
      </w:r>
      <w:r w:rsidRPr="00873618">
        <w:rPr>
          <w:rStyle w:val="StyleUnderline"/>
        </w:rPr>
        <w:t xml:space="preserve">the </w:t>
      </w:r>
      <w:hyperlink r:id="rId67" w:history="1">
        <w:r w:rsidRPr="00873618">
          <w:rPr>
            <w:rStyle w:val="StyleUnderline"/>
          </w:rPr>
          <w:t>Bureau of Economic Analysis said Wednesday</w:t>
        </w:r>
      </w:hyperlink>
      <w:r w:rsidRPr="00873618">
        <w:t xml:space="preserve">. That’s even worse than the 1 percent rate of contraction reported by the BEA in an estimate last month, which was itself a downward revision from the (positive) 0.1 percent rate of growth that the government initially reported in April. </w:t>
      </w:r>
      <w:r w:rsidRPr="00873618">
        <w:rPr>
          <w:rStyle w:val="StyleUnderline"/>
        </w:rPr>
        <w:t>The first quarter</w:t>
      </w:r>
      <w:r w:rsidRPr="00873618">
        <w:t xml:space="preserve"> now </w:t>
      </w:r>
      <w:r w:rsidRPr="00873618">
        <w:rPr>
          <w:rStyle w:val="StyleUnderline"/>
        </w:rPr>
        <w:t>stands as the worst since the middle of the recession.</w:t>
      </w:r>
      <w:r w:rsidRPr="00873618">
        <w:t xml:space="preserve">¶ </w:t>
      </w:r>
      <w:proofErr w:type="gramStart"/>
      <w:r w:rsidRPr="00873618">
        <w:t>The</w:t>
      </w:r>
      <w:proofErr w:type="gramEnd"/>
      <w:r w:rsidRPr="00873618">
        <w:t xml:space="preserve"> revision itself wasn’t much of a surprise, although the magnitude of it was. The government’s early GDP reports come out before all the data is available, which means it has to base its estimates on assumptions. One </w:t>
      </w:r>
      <w:hyperlink r:id="rId68" w:history="1">
        <w:r w:rsidRPr="00873618">
          <w:t>key assumption</w:t>
        </w:r>
      </w:hyperlink>
      <w:r w:rsidRPr="00873618">
        <w:t xml:space="preserve"> this time was that Americans would spend a lot more on health care because of the Affordable Care Act. Turns out, that was wrong; health spending actually fell in the first quarter for the first time since 2011.¶ Economists have been mostly unfazed by the news. The weak start to the year was almost certainly due in part — possibly in large part — to the brutal winter in much of the country. Other indicators, such as hiring, didn’t drop off nearly as much, and the ones that did generally have looked much better since the snow melted. Most economists expect growth of 3 percent or more in the second quarter.¶ </w:t>
      </w:r>
      <w:proofErr w:type="gramStart"/>
      <w:r w:rsidRPr="00873618">
        <w:t>But</w:t>
      </w:r>
      <w:proofErr w:type="gramEnd"/>
      <w:r w:rsidRPr="00873618">
        <w:t xml:space="preserve"> don’t be too quick to dismiss Wednesday’s rotten GDP number. Last month, I noted that </w:t>
      </w:r>
      <w:hyperlink r:id="rId69" w:history="1">
        <w:r w:rsidRPr="00873618">
          <w:rPr>
            <w:rStyle w:val="StyleUnderline"/>
          </w:rPr>
          <w:t>negative quarters are rare</w:t>
        </w:r>
      </w:hyperlink>
      <w:r w:rsidRPr="00873618">
        <w:rPr>
          <w:rStyle w:val="StyleUnderline"/>
        </w:rPr>
        <w:t xml:space="preserve"> outside of recessions. Quarters this bad are even rarer.</w:t>
      </w:r>
      <w:r w:rsidRPr="00873618">
        <w:t xml:space="preserve"> </w:t>
      </w:r>
      <w:r w:rsidRPr="00873618">
        <w:rPr>
          <w:rStyle w:val="StyleUnderline"/>
        </w:rPr>
        <w:t xml:space="preserve">There have been only two other non-recessionary quarters since World War II when the economy shrank at a rate over 2 percent. Both times, the economy entered a </w:t>
      </w:r>
      <w:r>
        <w:rPr>
          <w:rStyle w:val="StyleUnderline"/>
        </w:rPr>
        <w:t>recession the following quarter.</w:t>
      </w:r>
      <w:r w:rsidRPr="008578E2">
        <w:rPr>
          <w:rStyle w:val="StyleUnderline"/>
          <w:sz w:val="12"/>
        </w:rPr>
        <w:t xml:space="preserve">¶ </w:t>
      </w:r>
      <w:proofErr w:type="gramStart"/>
      <w:r w:rsidRPr="008578E2">
        <w:t>That</w:t>
      </w:r>
      <w:proofErr w:type="gramEnd"/>
      <w:r w:rsidRPr="008578E2">
        <w:t xml:space="preserve"> doesn’t mean we’re about to fall back into a recession. On several other occasions, negative quarters were followed by a strong rebound. Just a few years ago, for example, U.S. GDP fell 1.3 percent in the first quarter of 2011, then bounced back to post a 3.2 percent growth rate in the second quarter.¶ Then again, it’s worth remembering that </w:t>
      </w:r>
      <w:r w:rsidRPr="008578E2">
        <w:rPr>
          <w:rStyle w:val="StyleUnderline"/>
        </w:rPr>
        <w:t xml:space="preserve">we’re notoriously bad at predicting recessions. In fact, we aren’t even very good at knowing when we’re in one. </w:t>
      </w:r>
      <w:r w:rsidRPr="008578E2">
        <w:t xml:space="preserve">The semi-official arbiters at </w:t>
      </w:r>
      <w:r w:rsidRPr="008578E2">
        <w:rPr>
          <w:rStyle w:val="StyleUnderline"/>
        </w:rPr>
        <w:t xml:space="preserve">the </w:t>
      </w:r>
      <w:hyperlink r:id="rId70" w:history="1">
        <w:r w:rsidRPr="008578E2">
          <w:rPr>
            <w:rStyle w:val="StyleUnderline"/>
          </w:rPr>
          <w:t>National Bureau of Economic Research</w:t>
        </w:r>
      </w:hyperlink>
      <w:r w:rsidRPr="008578E2">
        <w:rPr>
          <w:rStyle w:val="StyleUnderline"/>
        </w:rPr>
        <w:t xml:space="preserve"> didn’t identify the</w:t>
      </w:r>
      <w:r w:rsidRPr="008578E2">
        <w:t xml:space="preserve"> most </w:t>
      </w:r>
      <w:r w:rsidRPr="008578E2">
        <w:rPr>
          <w:rStyle w:val="StyleUnderline"/>
        </w:rPr>
        <w:t>recent recession until December 2008, by which point it had been underway for a year; they didn’t pick up on the 2001 recession until it was over. If we were in a recession now, we might not know it.</w:t>
      </w:r>
    </w:p>
    <w:p w:rsidR="00CF0664" w:rsidRDefault="00CF0664" w:rsidP="00CF0664"/>
    <w:p w:rsidR="00CF0664" w:rsidRDefault="00CF0664" w:rsidP="00CF0664">
      <w:pPr>
        <w:pStyle w:val="Heading4"/>
      </w:pPr>
      <w:r>
        <w:t xml:space="preserve">Economy down first quarter. </w:t>
      </w:r>
    </w:p>
    <w:p w:rsidR="00CF0664" w:rsidRPr="007215A9" w:rsidRDefault="00CF0664" w:rsidP="00CF0664">
      <w:pPr>
        <w:rPr>
          <w:rStyle w:val="Style13ptBold"/>
        </w:rPr>
      </w:pPr>
      <w:proofErr w:type="spellStart"/>
      <w:r>
        <w:rPr>
          <w:rStyle w:val="Style13ptBold"/>
        </w:rPr>
        <w:t>Sharf</w:t>
      </w:r>
      <w:proofErr w:type="spellEnd"/>
      <w:r>
        <w:rPr>
          <w:rStyle w:val="Style13ptBold"/>
        </w:rPr>
        <w:t xml:space="preserve">, staff writer @ Forbes, 14. </w:t>
      </w:r>
      <w:r w:rsidRPr="007215A9">
        <w:t>(</w:t>
      </w:r>
      <w:r>
        <w:t xml:space="preserve">Samantha, 5/29/14, Forbes, “U.S. GDP Dropped 1% In The First Quarter 2014, Down From First Estimate”, </w:t>
      </w:r>
      <w:hyperlink r:id="rId71" w:history="1">
        <w:r w:rsidRPr="00FC03FB">
          <w:rPr>
            <w:rStyle w:val="Hyperlink"/>
          </w:rPr>
          <w:t>http://www.forbes.com/sites/samanthasharf/2014/05/29/u-s-gdp-dropped-1-in-the-first-quarter-2014-down-from-first-estimate/</w:t>
        </w:r>
      </w:hyperlink>
      <w:r>
        <w:t>, accessed 7/15/14, KW)</w:t>
      </w:r>
    </w:p>
    <w:p w:rsidR="00CF0664" w:rsidRDefault="00CF0664" w:rsidP="00CF0664">
      <w:r>
        <w:t xml:space="preserve">New data shows </w:t>
      </w:r>
      <w:r w:rsidRPr="007215A9">
        <w:rPr>
          <w:rStyle w:val="StyleUnderline"/>
        </w:rPr>
        <w:t>the U.S. economy contracted in the first quarter of this year,</w:t>
      </w:r>
      <w:r>
        <w:t xml:space="preserve"> keeping pace with shifting expectations but down sharply from the prior — already disappointing — estimate.</w:t>
      </w:r>
      <w:r w:rsidRPr="007215A9">
        <w:rPr>
          <w:sz w:val="12"/>
        </w:rPr>
        <w:t xml:space="preserve">¶ </w:t>
      </w:r>
      <w:r>
        <w:t xml:space="preserve">On Thursday, </w:t>
      </w:r>
      <w:r w:rsidRPr="007215A9">
        <w:rPr>
          <w:rStyle w:val="StyleUnderline"/>
        </w:rPr>
        <w:t xml:space="preserve">the Bureau of Economic Analysis’ second estimate of real gross domestic product showed output produced in the U.S. declined at an annual rate of 1% in the first quarter of 2014. This is relative to fourth quarter 2013, when real GDP increased 2.6%.¶ </w:t>
      </w:r>
      <w:proofErr w:type="gramStart"/>
      <w:r w:rsidRPr="007215A9">
        <w:rPr>
          <w:rStyle w:val="StyleUnderline"/>
        </w:rPr>
        <w:t>The</w:t>
      </w:r>
      <w:proofErr w:type="gramEnd"/>
      <w:r w:rsidRPr="007215A9">
        <w:rPr>
          <w:rStyle w:val="StyleUnderline"/>
        </w:rPr>
        <w:t xml:space="preserve"> estimate is down significantly from BEA’s 0.1% advance estimate released last month and makes Q1 the U.S. economy’s worst quarter in three years. </w:t>
      </w:r>
      <w:r>
        <w:t>However, economists were anticipating a downward revision and the major stock indices remained in the green immediately after the release indicating investors were also prepared for bad news.</w:t>
      </w:r>
    </w:p>
    <w:p w:rsidR="00CF0664" w:rsidRDefault="00CF0664" w:rsidP="00CF0664"/>
    <w:p w:rsidR="00CF0664" w:rsidRPr="00EE149D" w:rsidRDefault="00CF0664" w:rsidP="00CF0664">
      <w:pPr>
        <w:pStyle w:val="Heading4"/>
      </w:pPr>
      <w:r>
        <w:t>Economy had biggest contraction since Great Recession.</w:t>
      </w:r>
    </w:p>
    <w:p w:rsidR="00CF0664" w:rsidRPr="00EE149D" w:rsidRDefault="00CF0664" w:rsidP="00CF0664">
      <w:pPr>
        <w:rPr>
          <w:rStyle w:val="Style13ptBold"/>
        </w:rPr>
      </w:pPr>
      <w:r>
        <w:rPr>
          <w:rStyle w:val="Style13ptBold"/>
        </w:rPr>
        <w:t xml:space="preserve">Kurtz, writer @ CNN, 14 </w:t>
      </w:r>
      <w:r w:rsidRPr="00EE149D">
        <w:t>(</w:t>
      </w:r>
      <w:proofErr w:type="spellStart"/>
      <w:r>
        <w:t>Annalyn</w:t>
      </w:r>
      <w:proofErr w:type="spellEnd"/>
      <w:r>
        <w:t xml:space="preserve">, 6/16/14, CNN Money, “U.S. economy: Not looking so good”, </w:t>
      </w:r>
      <w:hyperlink r:id="rId72" w:history="1">
        <w:r w:rsidRPr="00FC03FB">
          <w:rPr>
            <w:rStyle w:val="Hyperlink"/>
          </w:rPr>
          <w:t>http://money.cnn.com/2014/06/16/news/economy/imf-us-forecast/</w:t>
        </w:r>
      </w:hyperlink>
      <w:r>
        <w:t>, accessed 7/15/14, KW)</w:t>
      </w:r>
    </w:p>
    <w:p w:rsidR="00CF0664" w:rsidRDefault="00CF0664" w:rsidP="00CF0664">
      <w:pPr>
        <w:rPr>
          <w:rStyle w:val="StyleUnderline"/>
        </w:rPr>
      </w:pPr>
      <w:r>
        <w:t>When it comes to the U.S. economy, the glass just went from half full to half empty.</w:t>
      </w:r>
      <w:r w:rsidRPr="00EE149D">
        <w:rPr>
          <w:sz w:val="12"/>
        </w:rPr>
        <w:t xml:space="preserve">¶ </w:t>
      </w:r>
      <w:proofErr w:type="gramStart"/>
      <w:r>
        <w:t>At</w:t>
      </w:r>
      <w:proofErr w:type="gramEnd"/>
      <w:r>
        <w:t xml:space="preserve"> the start of the year, economists were optimistic. Perhaps the economy would grow 3% this year, they said, instead of the measly 2% pace it's been stuck at for the prior three years.</w:t>
      </w:r>
      <w:r w:rsidRPr="00EE149D">
        <w:rPr>
          <w:sz w:val="12"/>
        </w:rPr>
        <w:t xml:space="preserve">¶ </w:t>
      </w:r>
      <w:r>
        <w:t xml:space="preserve">So much for that hopeful thinking. </w:t>
      </w:r>
      <w:r w:rsidRPr="00EE149D">
        <w:rPr>
          <w:rStyle w:val="StyleUnderline"/>
        </w:rPr>
        <w:t>Half-way through the year, forecasts are being slashed</w:t>
      </w:r>
      <w:r>
        <w:t xml:space="preserve">. The latest Zorro move comes from the International Monetary Fund. The organization said Monday that </w:t>
      </w:r>
      <w:r w:rsidRPr="00EE149D">
        <w:rPr>
          <w:rStyle w:val="StyleUnderline"/>
        </w:rPr>
        <w:t xml:space="preserve">the U.S. economy would only grow 2% this year, down from </w:t>
      </w:r>
      <w:proofErr w:type="spellStart"/>
      <w:r w:rsidRPr="00EE149D">
        <w:rPr>
          <w:rStyle w:val="StyleUnderline"/>
        </w:rPr>
        <w:t>it</w:t>
      </w:r>
      <w:proofErr w:type="spellEnd"/>
      <w:r w:rsidRPr="00EE149D">
        <w:rPr>
          <w:rStyle w:val="StyleUnderline"/>
        </w:rPr>
        <w:t xml:space="preserve"> earlier forecast of 2.8%.¶ </w:t>
      </w:r>
      <w:proofErr w:type="gramStart"/>
      <w:r w:rsidRPr="00EE149D">
        <w:rPr>
          <w:rStyle w:val="StyleUnderline"/>
        </w:rPr>
        <w:t>This</w:t>
      </w:r>
      <w:proofErr w:type="gramEnd"/>
      <w:r w:rsidRPr="00EE149D">
        <w:rPr>
          <w:rStyle w:val="StyleUnderline"/>
        </w:rPr>
        <w:t xml:space="preserve"> comes on the heels of the World Bank announcement last week that it was cutting its prediction for the United States</w:t>
      </w:r>
      <w:r>
        <w:t xml:space="preserve"> and the broader world economy. Many expect Federal Reserve policymakers to do the same downward revision when they meet this week.</w:t>
      </w:r>
      <w:r w:rsidRPr="00EE149D">
        <w:rPr>
          <w:sz w:val="12"/>
        </w:rPr>
        <w:t xml:space="preserve">¶ </w:t>
      </w:r>
      <w:r>
        <w:t>Related: All eyes on the Fed this week</w:t>
      </w:r>
      <w:r w:rsidRPr="00EE149D">
        <w:rPr>
          <w:sz w:val="12"/>
        </w:rPr>
        <w:t xml:space="preserve">¶ </w:t>
      </w:r>
      <w:r>
        <w:t>What went wrong</w:t>
      </w:r>
      <w:proofErr w:type="gramStart"/>
      <w:r>
        <w:t>?</w:t>
      </w:r>
      <w:r w:rsidRPr="00EE149D">
        <w:rPr>
          <w:sz w:val="12"/>
        </w:rPr>
        <w:t>¶</w:t>
      </w:r>
      <w:proofErr w:type="gramEnd"/>
      <w:r w:rsidRPr="00EE149D">
        <w:rPr>
          <w:sz w:val="12"/>
        </w:rPr>
        <w:t xml:space="preserve"> </w:t>
      </w:r>
      <w:r>
        <w:t>Blame it on the deep freeze that caused a very weak start to 2014.</w:t>
      </w:r>
      <w:r w:rsidRPr="00EE149D">
        <w:rPr>
          <w:sz w:val="12"/>
        </w:rPr>
        <w:t xml:space="preserve">¶ </w:t>
      </w:r>
      <w:r>
        <w:t xml:space="preserve">"In the early part of the year, as a harsh winter conspired with other factors... momentum faded in the U.S economy," the IMF said. Even though the economy is now starting to bounce back, </w:t>
      </w:r>
      <w:r w:rsidRPr="00EE149D">
        <w:rPr>
          <w:rStyle w:val="StyleUnderline"/>
        </w:rPr>
        <w:t>the IMF doesn't believe the comeback will be strong enough to completely offset the terrible first quarter.</w:t>
      </w:r>
      <w:r w:rsidRPr="00EE149D">
        <w:rPr>
          <w:sz w:val="12"/>
        </w:rPr>
        <w:t xml:space="preserve">¶ </w:t>
      </w:r>
      <w:r>
        <w:t xml:space="preserve">Here's how bad the first quarter was: </w:t>
      </w:r>
      <w:r w:rsidRPr="00EE149D">
        <w:rPr>
          <w:rStyle w:val="StyleUnderline"/>
        </w:rPr>
        <w:t>The data already show the economy contracted in the first quarter, but now it looks like that contraction was the deepest decline since the Great Recession. The housing market slowed, businesses invested less money in new equipment and buildings, and exports of American goods declined.</w:t>
      </w:r>
      <w:r>
        <w:rPr>
          <w:rStyle w:val="StyleUnderline"/>
        </w:rPr>
        <w:t xml:space="preserve"> </w:t>
      </w:r>
    </w:p>
    <w:p w:rsidR="00CF0664" w:rsidRDefault="00CF0664" w:rsidP="00CF0664">
      <w:pPr>
        <w:rPr>
          <w:rStyle w:val="StyleUnderline"/>
        </w:rPr>
      </w:pPr>
    </w:p>
    <w:p w:rsidR="00CF0664" w:rsidRDefault="00CF0664" w:rsidP="00CF0664">
      <w:pPr>
        <w:pStyle w:val="Heading4"/>
      </w:pPr>
      <w:r>
        <w:t>US economy decline at the quickest rate since WW2.</w:t>
      </w:r>
    </w:p>
    <w:p w:rsidR="00CF0664" w:rsidRPr="00EE149D" w:rsidRDefault="00CF0664" w:rsidP="00CF0664">
      <w:pPr>
        <w:rPr>
          <w:rStyle w:val="Style13ptBold"/>
        </w:rPr>
      </w:pPr>
      <w:r>
        <w:rPr>
          <w:rStyle w:val="Style13ptBold"/>
        </w:rPr>
        <w:t xml:space="preserve">House, staff writer @ WSJ, 14 </w:t>
      </w:r>
      <w:r w:rsidRPr="005630A7">
        <w:t>(</w:t>
      </w:r>
      <w:r>
        <w:t xml:space="preserve">Jonathon, Wall Street Journal, “U.S. Economy Shrinks by Most in Five Years”, </w:t>
      </w:r>
      <w:hyperlink r:id="rId73" w:history="1">
        <w:r w:rsidRPr="00FC03FB">
          <w:rPr>
            <w:rStyle w:val="Hyperlink"/>
          </w:rPr>
          <w:t>http://online.wsj.com/articles/u-s-gdp-contracted-at-2-9-pace-in-first-quarter-1403699600 accessed 7/15/14</w:t>
        </w:r>
      </w:hyperlink>
      <w:r>
        <w:t>, KW)</w:t>
      </w:r>
    </w:p>
    <w:p w:rsidR="00CF0664" w:rsidRDefault="00CF0664" w:rsidP="00CF0664">
      <w:pPr>
        <w:rPr>
          <w:rStyle w:val="StyleUnderline"/>
        </w:rPr>
      </w:pPr>
      <w:r>
        <w:t xml:space="preserve">Weather disruptions at home and weak demand abroad caused </w:t>
      </w:r>
      <w:r w:rsidRPr="00EE149D">
        <w:rPr>
          <w:rStyle w:val="StyleUnderline"/>
        </w:rPr>
        <w:t>a contraction of rare severity in the U.S. economy in the first quarter, renewing doubts about the strength of the nation's five-year-old recovery.¶ Gross domestic product, the broadest measure of goods and services produced across the economy, fell at a seasonally adjusted annual rate of 2.9% in the first quarter, the Commerce Department said in its third reading of the data Wednesday</w:t>
      </w:r>
      <w:r>
        <w:t>.</w:t>
      </w:r>
      <w:r w:rsidRPr="00EE149D">
        <w:rPr>
          <w:sz w:val="12"/>
        </w:rPr>
        <w:t xml:space="preserve">¶ </w:t>
      </w:r>
      <w:r>
        <w:t xml:space="preserve">That was a sharp downward revision from the previous estimate that output fell at an annual rate of 1%. </w:t>
      </w:r>
      <w:r w:rsidRPr="00EE149D">
        <w:rPr>
          <w:rStyle w:val="StyleUnderline"/>
        </w:rPr>
        <w:t>It also represented the fastest rate of decline since the recession, and was the largest drop recorded since the end of World War II that wasn't part of a recession.</w:t>
      </w:r>
    </w:p>
    <w:p w:rsidR="00CF0664" w:rsidRDefault="00CF0664" w:rsidP="00CF0664">
      <w:pPr>
        <w:rPr>
          <w:rStyle w:val="StyleUnderline"/>
        </w:rPr>
      </w:pPr>
    </w:p>
    <w:p w:rsidR="00CF0664" w:rsidRPr="007F3AA1" w:rsidRDefault="00CF0664" w:rsidP="00CF0664">
      <w:pPr>
        <w:pStyle w:val="Heading4"/>
        <w:rPr>
          <w:rStyle w:val="StyleUnderline"/>
          <w:b w:val="0"/>
          <w:bCs/>
        </w:rPr>
      </w:pPr>
      <w:r>
        <w:rPr>
          <w:rStyle w:val="StyleUnderline"/>
          <w:b w:val="0"/>
        </w:rPr>
        <w:t>Economy down 2.9%.</w:t>
      </w:r>
    </w:p>
    <w:p w:rsidR="00CF0664" w:rsidRPr="007F3AA1" w:rsidRDefault="00CF0664" w:rsidP="00CF0664">
      <w:pPr>
        <w:rPr>
          <w:rStyle w:val="Style13ptBold"/>
        </w:rPr>
      </w:pPr>
      <w:r>
        <w:rPr>
          <w:rStyle w:val="Style13ptBold"/>
        </w:rPr>
        <w:t xml:space="preserve">Reuters, 14. </w:t>
      </w:r>
      <w:r w:rsidRPr="007F3AA1">
        <w:t>(</w:t>
      </w:r>
      <w:r>
        <w:t xml:space="preserve">Reuters, 6/25/14, 25CNBC, “Bad to worse: US economy shrank more than expected in Q1”, </w:t>
      </w:r>
      <w:hyperlink r:id="rId74" w:history="1">
        <w:r w:rsidRPr="00FC03FB">
          <w:rPr>
            <w:rStyle w:val="Hyperlink"/>
          </w:rPr>
          <w:t>http://www.cnbc.com/id/101787838</w:t>
        </w:r>
      </w:hyperlink>
      <w:r>
        <w:t xml:space="preserve"> , accessed 7/15/14, KW)</w:t>
      </w:r>
    </w:p>
    <w:p w:rsidR="00CF0664" w:rsidRDefault="00CF0664" w:rsidP="00CF0664">
      <w:r w:rsidRPr="007F3AA1">
        <w:rPr>
          <w:sz w:val="12"/>
        </w:rPr>
        <w:t xml:space="preserve">¶ </w:t>
      </w:r>
      <w:r w:rsidRPr="007F3AA1">
        <w:rPr>
          <w:rStyle w:val="StyleUnderline"/>
        </w:rPr>
        <w:t>The Commerce Department said on Wednesday gross domestic product fell at a 2.9 percent annual rate, the economy's worst performance in five years, instead of the 1.0 percent pace it had reported last month</w:t>
      </w:r>
      <w:r>
        <w:t>.</w:t>
      </w:r>
      <w:r w:rsidRPr="007F3AA1">
        <w:rPr>
          <w:sz w:val="12"/>
        </w:rPr>
        <w:t xml:space="preserve">¶ </w:t>
      </w:r>
      <w:r>
        <w:t xml:space="preserve">While the economy's woes have been largely blamed on an unusually cold winter, </w:t>
      </w:r>
      <w:r w:rsidRPr="007F3AA1">
        <w:rPr>
          <w:rStyle w:val="StyleUnderline"/>
        </w:rPr>
        <w:t>the magnitude of the revisions suggest other factors at play beyond the weather. Growth has now been revised down by a total of 3.0 percentage points since the government's first estimate was published in April</w:t>
      </w:r>
      <w:r>
        <w:t>, which had the economy expanding at a 0.1 percent rate.</w:t>
      </w:r>
      <w:r w:rsidRPr="007F3AA1">
        <w:rPr>
          <w:sz w:val="12"/>
        </w:rPr>
        <w:t xml:space="preserve">¶ </w:t>
      </w:r>
      <w:r w:rsidRPr="007F3AA1">
        <w:rPr>
          <w:rStyle w:val="StyleUnderline"/>
        </w:rPr>
        <w:t>The difference between the second and third estimates was the largest on records going back to 1976, the Commerce Department said. Economists had expected growth to be revised to show it contracting at a 1.7 percent rate. Sharp revisions to GDP numbers are not unusual as the government does not have complete data when it makes its initial and preliminary estimates</w:t>
      </w:r>
      <w:r>
        <w:t>.</w:t>
      </w:r>
      <w:r w:rsidRPr="007F3AA1">
        <w:rPr>
          <w:sz w:val="12"/>
        </w:rPr>
        <w:t xml:space="preserve">¶ </w:t>
      </w:r>
      <w:proofErr w:type="gramStart"/>
      <w:r>
        <w:t>The</w:t>
      </w:r>
      <w:proofErr w:type="gramEnd"/>
      <w:r>
        <w:t xml:space="preserve"> latest revisions reflect a weaker pace of healthcare spending than previously assumed, which caused a downgrading of the consumer spending estimate. </w:t>
      </w:r>
      <w:r w:rsidRPr="007F3AA1">
        <w:rPr>
          <w:rStyle w:val="StyleUnderline"/>
        </w:rPr>
        <w:t>Trade was also a bigger drag on the economy than previously thought</w:t>
      </w:r>
      <w:proofErr w:type="gramStart"/>
      <w:r w:rsidRPr="007F3AA1">
        <w:rPr>
          <w:rStyle w:val="StyleUnderline"/>
        </w:rPr>
        <w:t>.</w:t>
      </w:r>
      <w:r>
        <w:t>.</w:t>
      </w:r>
      <w:proofErr w:type="gramEnd"/>
      <w:r w:rsidRPr="007F3AA1">
        <w:rPr>
          <w:sz w:val="12"/>
        </w:rPr>
        <w:t xml:space="preserve">¶ </w:t>
      </w:r>
      <w:r>
        <w:t xml:space="preserve">Consumer spending, which accounts for more than two-thirds of U.S. economic activity, increased at a 1.0 percent rate. It was previously reported to have advanced at a 3.1 percent pace. Exports declined at </w:t>
      </w:r>
      <w:proofErr w:type="gramStart"/>
      <w:r>
        <w:t>a</w:t>
      </w:r>
      <w:proofErr w:type="gramEnd"/>
      <w:r>
        <w:t xml:space="preserve"> 8.9 percent rate, instead of 6.0 percent pace, resulting in a trade deficit that sliced off 1.53 percentage points from GDP growth. Weak export growth has been tied to frigid temperatures during the winter.</w:t>
      </w:r>
      <w:r w:rsidRPr="007F3AA1">
        <w:rPr>
          <w:sz w:val="12"/>
        </w:rPr>
        <w:t xml:space="preserve">¶ </w:t>
      </w:r>
      <w:r>
        <w:t>Businesses accumulated $45.9 billion worth of inventories, a bit less than the $49.0 billion estimated last month. Inventories subtracted 1.70 percentage points from first-quarter growth, but should be a boost to second-quarter growth.</w:t>
      </w:r>
      <w:r w:rsidRPr="007F3AA1">
        <w:rPr>
          <w:sz w:val="12"/>
        </w:rPr>
        <w:t xml:space="preserve">¶ </w:t>
      </w:r>
      <w:proofErr w:type="gramStart"/>
      <w:r>
        <w:t>A</w:t>
      </w:r>
      <w:proofErr w:type="gramEnd"/>
      <w:r>
        <w:t xml:space="preserve"> measure of domestic demand that strips out exports and inventories expanded at a 0.3 percent rate, rather than a 1.6 percent rate.</w:t>
      </w:r>
    </w:p>
    <w:p w:rsidR="00CF0664" w:rsidRDefault="00CF0664" w:rsidP="00CF0664"/>
    <w:p w:rsidR="00CF0664" w:rsidRDefault="00CF0664" w:rsidP="00CF0664">
      <w:pPr>
        <w:pStyle w:val="Heading3"/>
      </w:pPr>
      <w:r>
        <w:t>Econ Up UQ</w:t>
      </w:r>
    </w:p>
    <w:p w:rsidR="00CF0664" w:rsidRDefault="00CF0664" w:rsidP="00CF0664">
      <w:pPr>
        <w:pStyle w:val="Heading4"/>
      </w:pPr>
      <w:r>
        <w:t xml:space="preserve">Consumers believe the economy is improving. </w:t>
      </w:r>
    </w:p>
    <w:p w:rsidR="00CF0664" w:rsidRPr="007B2FA0" w:rsidRDefault="00CF0664" w:rsidP="00CF0664">
      <w:pPr>
        <w:rPr>
          <w:rStyle w:val="Style13ptBold"/>
        </w:rPr>
      </w:pPr>
      <w:proofErr w:type="spellStart"/>
      <w:r>
        <w:rPr>
          <w:rStyle w:val="Style13ptBold"/>
        </w:rPr>
        <w:t>Glinski</w:t>
      </w:r>
      <w:proofErr w:type="spellEnd"/>
      <w:r>
        <w:rPr>
          <w:rStyle w:val="Style13ptBold"/>
        </w:rPr>
        <w:t xml:space="preserve">, staff writer @ Bloomberg News, 14. </w:t>
      </w:r>
      <w:r w:rsidRPr="007B2FA0">
        <w:t>(</w:t>
      </w:r>
      <w:r>
        <w:t xml:space="preserve">Nina, 7/10/14, Bloomberg News, “Consumer View of U.S. Economy Highest </w:t>
      </w:r>
      <w:proofErr w:type="gramStart"/>
      <w:r>
        <w:t>Since</w:t>
      </w:r>
      <w:proofErr w:type="gramEnd"/>
      <w:r>
        <w:t xml:space="preserve"> Early 2008”, </w:t>
      </w:r>
      <w:hyperlink r:id="rId75" w:history="1">
        <w:r w:rsidRPr="00FC03FB">
          <w:rPr>
            <w:rStyle w:val="Hyperlink"/>
          </w:rPr>
          <w:t>http://www.bloomberg.com/news/2014-07-10/consumer-view-of-u-s-economy-highest-since-early-2008.html</w:t>
        </w:r>
      </w:hyperlink>
      <w:r>
        <w:t>, accessed 7/15/14, KW)</w:t>
      </w:r>
    </w:p>
    <w:p w:rsidR="00CF0664" w:rsidRDefault="00CF0664" w:rsidP="00CF0664">
      <w:r w:rsidRPr="007B2FA0">
        <w:rPr>
          <w:rStyle w:val="StyleUnderline"/>
        </w:rPr>
        <w:t>Consumer sentiment improved last week as Americans were more upbeat about the U.S. economy than at any time in the past six years</w:t>
      </w:r>
      <w:r>
        <w:t>.</w:t>
      </w:r>
      <w:r w:rsidRPr="007F3AA1">
        <w:rPr>
          <w:sz w:val="12"/>
        </w:rPr>
        <w:t xml:space="preserve">¶ </w:t>
      </w:r>
      <w:r w:rsidRPr="007B2FA0">
        <w:rPr>
          <w:rStyle w:val="StyleUnderline"/>
        </w:rPr>
        <w:t>The Bloomberg Consumer Comfort Index rose to 37.6 in the week ended July 6, the third-strongest reading since the start of 2008, from 36.4 in the prior period</w:t>
      </w:r>
      <w:r>
        <w:t xml:space="preserve">. </w:t>
      </w:r>
      <w:r w:rsidRPr="007B2FA0">
        <w:rPr>
          <w:rStyle w:val="StyleUnderline"/>
        </w:rPr>
        <w:t xml:space="preserve">The gauge measuring views of the economy, which has surged 7.1 points since a mid-May low, reached the highest point since January 2008.¶ </w:t>
      </w:r>
      <w:proofErr w:type="gramStart"/>
      <w:r w:rsidRPr="007B2FA0">
        <w:rPr>
          <w:rStyle w:val="StyleUnderline"/>
        </w:rPr>
        <w:t>More</w:t>
      </w:r>
      <w:proofErr w:type="gramEnd"/>
      <w:r w:rsidRPr="007B2FA0">
        <w:rPr>
          <w:rStyle w:val="StyleUnderline"/>
        </w:rPr>
        <w:t xml:space="preserve"> hiring and fewer firings this year have helped firm sentiment, setting the stage for a pickup in consumer spending that will</w:t>
      </w:r>
      <w:r>
        <w:t xml:space="preserve"> probably </w:t>
      </w:r>
      <w:r w:rsidRPr="007B2FA0">
        <w:rPr>
          <w:rStyle w:val="StyleUnderline"/>
        </w:rPr>
        <w:t xml:space="preserve">bolster the economy. Middle-income and wealthier households were among those turning more optimistic last week as stocks rose to a record and gasoline prices stabilized.¶ Improving labor and stock markets have “bolstered middle-income opinion about the state of the economy and their own personal financial situations,” said Joseph </w:t>
      </w:r>
      <w:proofErr w:type="spellStart"/>
      <w:r w:rsidRPr="007B2FA0">
        <w:rPr>
          <w:rStyle w:val="StyleUnderline"/>
        </w:rPr>
        <w:t>Brusuelas</w:t>
      </w:r>
      <w:proofErr w:type="spellEnd"/>
      <w:r w:rsidRPr="007B2FA0">
        <w:rPr>
          <w:rStyle w:val="StyleUnderline"/>
        </w:rPr>
        <w:t xml:space="preserve"> a senior economist at Bloomberg LP in New York.¶ Job creation exceeded economists’ expectations in June, climbing 288,000 after a 224,000 gain, while the unemployment rate fell to a near six-year low, Labor Department figures showed last week</w:t>
      </w:r>
      <w:r>
        <w:t>.</w:t>
      </w:r>
      <w:r w:rsidRPr="007F3AA1">
        <w:rPr>
          <w:sz w:val="12"/>
        </w:rPr>
        <w:t xml:space="preserve">¶ </w:t>
      </w:r>
      <w:r>
        <w:t xml:space="preserve">Companies are also limiting dismissals. A report today showed fewer Americans than forecast filed applications for unemployment benefits last week. </w:t>
      </w:r>
      <w:r w:rsidRPr="007B2FA0">
        <w:rPr>
          <w:rStyle w:val="StyleUnderline"/>
        </w:rPr>
        <w:t>Jobless claims declined by 11,000 to 304,000 in the week ended July 5</w:t>
      </w:r>
      <w:r>
        <w:t>, the fewest in more than a month, according to the Labor Department. The median forecast of 45 economists surveyed by Bloomberg called for 315,000 claims.</w:t>
      </w:r>
    </w:p>
    <w:p w:rsidR="00CF0664" w:rsidRDefault="00CF0664" w:rsidP="00CF0664"/>
    <w:p w:rsidR="00CF0664" w:rsidRDefault="00CF0664" w:rsidP="00CF0664">
      <w:pPr>
        <w:pStyle w:val="Heading4"/>
      </w:pPr>
      <w:r>
        <w:t xml:space="preserve">Increase in jobs + stock market increase mean the US economy is growing. </w:t>
      </w:r>
    </w:p>
    <w:p w:rsidR="00CF0664" w:rsidRPr="009B2019" w:rsidRDefault="00CF0664" w:rsidP="00CF0664">
      <w:pPr>
        <w:rPr>
          <w:rStyle w:val="Style13ptBold"/>
        </w:rPr>
      </w:pPr>
      <w:proofErr w:type="spellStart"/>
      <w:r>
        <w:rPr>
          <w:rStyle w:val="Style13ptBold"/>
        </w:rPr>
        <w:t>Boak</w:t>
      </w:r>
      <w:proofErr w:type="spellEnd"/>
      <w:r>
        <w:rPr>
          <w:rStyle w:val="Style13ptBold"/>
        </w:rPr>
        <w:t xml:space="preserve">, writer for the AP, 14 </w:t>
      </w:r>
      <w:r w:rsidRPr="009B2019">
        <w:t>(</w:t>
      </w:r>
      <w:r>
        <w:t xml:space="preserve">Josh, 7/3/14, TheLedger.com, “Economy Strengthens: U.S. Hiring Pace Continues Improving”, </w:t>
      </w:r>
      <w:hyperlink r:id="rId76" w:history="1">
        <w:r w:rsidRPr="00FC03FB">
          <w:rPr>
            <w:rStyle w:val="Hyperlink"/>
          </w:rPr>
          <w:t>http://www.theledger.com/article/20140703/NEWS/140709788?p=1&amp;tc=pg</w:t>
        </w:r>
      </w:hyperlink>
      <w:r>
        <w:t>, accessed 7/15/14, KW)</w:t>
      </w:r>
    </w:p>
    <w:p w:rsidR="00CF0664" w:rsidRDefault="00CF0664" w:rsidP="00CF0664">
      <w:pPr>
        <w:rPr>
          <w:sz w:val="12"/>
        </w:rPr>
      </w:pPr>
      <w:r>
        <w:t xml:space="preserve">WASHINGTON | </w:t>
      </w:r>
      <w:r w:rsidRPr="007B2FA0">
        <w:rPr>
          <w:rStyle w:val="StyleUnderline"/>
        </w:rPr>
        <w:t>A surprisingly robust job market is energizing the 5-year-old U.S. recovery and driving the economy closer to full health.¶ Employers added 288,000 jobs in June and helped cut the unemployment rate to 6.1 percent, the lowest since 2008. It was the fifth straight gain above 200,000 — the best such stretch since the late 1990s tech boom</w:t>
      </w:r>
      <w:r>
        <w:t>.</w:t>
      </w:r>
      <w:r w:rsidRPr="007B2FA0">
        <w:rPr>
          <w:sz w:val="12"/>
        </w:rPr>
        <w:t xml:space="preserve">¶ </w:t>
      </w:r>
      <w:proofErr w:type="gramStart"/>
      <w:r w:rsidRPr="007B2FA0">
        <w:rPr>
          <w:rStyle w:val="StyleUnderline"/>
        </w:rPr>
        <w:t>The</w:t>
      </w:r>
      <w:proofErr w:type="gramEnd"/>
      <w:r w:rsidRPr="007B2FA0">
        <w:rPr>
          <w:rStyle w:val="StyleUnderline"/>
        </w:rPr>
        <w:t xml:space="preserve"> stock market signaled its approval. The Dow Jones industrial average surged 92 points to top 17,000 for the first time.¶ The breadth and consistency of the job growth are striking in part because of how poorly the year began</w:t>
      </w:r>
      <w:r>
        <w:t>. The economy shrank at a steep 2.9 percent annual rate in the January-March quarter as a harsh winter contributed to the sharpest contraction since the depths of the recession.</w:t>
      </w:r>
      <w:r w:rsidRPr="007B2FA0">
        <w:rPr>
          <w:sz w:val="12"/>
        </w:rPr>
        <w:t xml:space="preserve">¶ </w:t>
      </w:r>
      <w:proofErr w:type="gramStart"/>
      <w:r>
        <w:t>Yet</w:t>
      </w:r>
      <w:proofErr w:type="gramEnd"/>
      <w:r>
        <w:t xml:space="preserve"> </w:t>
      </w:r>
      <w:r w:rsidRPr="007B2FA0">
        <w:rPr>
          <w:rStyle w:val="StyleUnderline"/>
        </w:rPr>
        <w:t xml:space="preserve">employers have shrugged off that setback. They've kept hiring.¶ The unemployment rate dipped from 6.3 percent in May to its lowest level since the financial crisis struck with full force in the fall of 2008, when the Wall Street firm Lehman Brothers went bankrupt.¶ "This has now become a textbook jobs expansion," said Patrick O'Keefe, director of economic research at the consultancy </w:t>
      </w:r>
      <w:proofErr w:type="spellStart"/>
      <w:r w:rsidRPr="007B2FA0">
        <w:rPr>
          <w:rStyle w:val="StyleUnderline"/>
        </w:rPr>
        <w:t>CohnReznick</w:t>
      </w:r>
      <w:proofErr w:type="spellEnd"/>
      <w:r w:rsidRPr="007B2FA0">
        <w:rPr>
          <w:rStyle w:val="StyleUnderline"/>
        </w:rPr>
        <w:t>. "It is both broad and accelerating."¶</w:t>
      </w:r>
      <w:r w:rsidRPr="007B2FA0">
        <w:rPr>
          <w:sz w:val="12"/>
        </w:rPr>
        <w:t xml:space="preserve"> </w:t>
      </w:r>
      <w:r>
        <w:t xml:space="preserve">The jobs report did make clear that, five years after the recession officially ended, </w:t>
      </w:r>
      <w:r w:rsidRPr="007B2FA0">
        <w:rPr>
          <w:rStyle w:val="StyleUnderline"/>
        </w:rPr>
        <w:t>the U.S. economy is showing more vitality</w:t>
      </w:r>
      <w:r>
        <w:t xml:space="preserve"> even as major economies in Europe and Asia continue to struggle</w:t>
      </w:r>
      <w:r w:rsidRPr="007B2FA0">
        <w:rPr>
          <w:rStyle w:val="StyleUnderline"/>
        </w:rPr>
        <w:t>.¶ Last month's solid hiring followed gains of 217,000 jobs in May and 304,000 in April, figures that were revised upward by a combined 29,000.¶ Over the past 12 months, the economy has added nearly 2.5 million jobs — an average of 208,000 a month, the fastest year-over-year pace since 2006.</w:t>
      </w:r>
      <w:r w:rsidRPr="007B2FA0">
        <w:rPr>
          <w:sz w:val="12"/>
        </w:rPr>
        <w:t xml:space="preserve">¶ </w:t>
      </w:r>
      <w:r>
        <w:t>Economists say the steady U.S. hiring should fuel more purchases of goods from Asia and Europe and strengthen those economies at least slightly. Much of Europe is suffering from high unemployment. And China is trying to moderate its economy's growth without slowing it too much.</w:t>
      </w:r>
      <w:r w:rsidRPr="007B2FA0">
        <w:rPr>
          <w:sz w:val="12"/>
        </w:rPr>
        <w:t xml:space="preserve">¶ </w:t>
      </w:r>
      <w:r>
        <w:t>"</w:t>
      </w:r>
      <w:r w:rsidRPr="007B2FA0">
        <w:rPr>
          <w:rStyle w:val="StyleUnderline"/>
        </w:rPr>
        <w:t>If we have some momentum going into the second half of the year, it helps the world economy because we're big consumers," said Stuart Hoffman, chief economist at PNC Financial Services.</w:t>
      </w:r>
      <w:r w:rsidRPr="007B2FA0">
        <w:rPr>
          <w:sz w:val="12"/>
        </w:rPr>
        <w:t xml:space="preserve">¶ </w:t>
      </w:r>
      <w:r>
        <w:t>The U.S. job gains in June were widespread. Factories added 16,000 workers, retailers 40,200. Financial and insurance firms increased their payrolls by 17,000. Restaurants and bars employed 32,800 more people. Only construction, which gained a mere 6,000, reflected the slow recovery of previous years.</w:t>
      </w:r>
      <w:r w:rsidRPr="007B2FA0">
        <w:rPr>
          <w:sz w:val="12"/>
        </w:rPr>
        <w:t xml:space="preserve">¶ </w:t>
      </w:r>
      <w:r>
        <w:t xml:space="preserve">Local governments added 18,000 education workers. But that might have been a quirk: Many schools that had been closed for snow days stayed open longer than usual in June, said Diane </w:t>
      </w:r>
      <w:proofErr w:type="spellStart"/>
      <w:r>
        <w:t>Swonk</w:t>
      </w:r>
      <w:proofErr w:type="spellEnd"/>
      <w:r>
        <w:t xml:space="preserve">, chief economist at </w:t>
      </w:r>
      <w:proofErr w:type="spellStart"/>
      <w:r>
        <w:t>Mesirow</w:t>
      </w:r>
      <w:proofErr w:type="spellEnd"/>
      <w:r>
        <w:t xml:space="preserve"> Financial in Chicago.</w:t>
      </w:r>
      <w:r w:rsidRPr="007B2FA0">
        <w:rPr>
          <w:sz w:val="12"/>
        </w:rPr>
        <w:t xml:space="preserve">¶ </w:t>
      </w:r>
      <w:r>
        <w:t xml:space="preserve">Over the past three months, job growth has averaged a healthy 272,000. And in May, </w:t>
      </w:r>
      <w:r w:rsidRPr="007B2FA0">
        <w:rPr>
          <w:rStyle w:val="StyleUnderline"/>
        </w:rPr>
        <w:t>the economy surpassed the jobs total from December 2007, when the Great Recession officially began</w:t>
      </w:r>
      <w:r>
        <w:t>.</w:t>
      </w:r>
      <w:r w:rsidRPr="007B2FA0">
        <w:rPr>
          <w:sz w:val="12"/>
        </w:rPr>
        <w:t xml:space="preserve">¶ </w:t>
      </w:r>
      <w:r>
        <w:t>Researchers at the liberal Economic Policy Institute estimate that 6.7 million more jobs would have been needed to keep up with U.S. population growth.</w:t>
      </w:r>
      <w:r w:rsidRPr="007B2FA0">
        <w:rPr>
          <w:sz w:val="12"/>
        </w:rPr>
        <w:t xml:space="preserve">¶ </w:t>
      </w:r>
      <w:r>
        <w:t>One key challenge is whether the job gains will pull more Americans back into the workforce. Many people who lost jobs during the recession and were never rehired have stopped looking for work. Just 62.8 percent of American adults are working or are looking for a job, compared with 66 percent before the downturn.</w:t>
      </w:r>
      <w:r w:rsidRPr="007B2FA0">
        <w:rPr>
          <w:sz w:val="12"/>
        </w:rPr>
        <w:t xml:space="preserve">¶ </w:t>
      </w:r>
      <w:r>
        <w:t>And average pay has grown just 2 percent a year during the recovery, roughly in line with inflation and below the long-run average annual growth of about 3.5 percent.</w:t>
      </w:r>
      <w:r w:rsidRPr="007B2FA0">
        <w:rPr>
          <w:sz w:val="12"/>
        </w:rPr>
        <w:t xml:space="preserve">¶ </w:t>
      </w:r>
      <w:r>
        <w:t>The lack of strong wage growth means the Federal Reserve may not feel pressure to start raising short-term interest rates soon as a way of controlling inflation.</w:t>
      </w:r>
      <w:r w:rsidRPr="007B2FA0">
        <w:rPr>
          <w:sz w:val="12"/>
        </w:rPr>
        <w:t xml:space="preserve">¶ </w:t>
      </w:r>
      <w:r>
        <w:t xml:space="preserve">However, </w:t>
      </w:r>
      <w:r w:rsidRPr="009B2019">
        <w:rPr>
          <w:rStyle w:val="StyleUnderline"/>
        </w:rPr>
        <w:t>the steady hiring means businesses are increasingly competing to find workers.¶ The job gains have intensified despite the slump that kicked off 2014.¶ Most economists say annualized economic growth likely reached a solid 3 percent to 3.5 percent in the April-June quarter. Growth over the entire year should be about 2 percent, they say, similar to last year's 1.9 percent expansion.¶ Auto sales rose at the fastest pace in eight years in June</w:t>
      </w:r>
      <w:r>
        <w:t>.</w:t>
      </w:r>
      <w:r w:rsidRPr="007B2FA0">
        <w:rPr>
          <w:sz w:val="12"/>
        </w:rPr>
        <w:t xml:space="preserve">¶ </w:t>
      </w:r>
    </w:p>
    <w:p w:rsidR="00CF0664" w:rsidRDefault="00CF0664" w:rsidP="00CF0664">
      <w:pPr>
        <w:rPr>
          <w:sz w:val="12"/>
        </w:rPr>
      </w:pPr>
    </w:p>
    <w:p w:rsidR="00CF0664" w:rsidRDefault="00CF0664" w:rsidP="00CF0664">
      <w:pPr>
        <w:pStyle w:val="Heading4"/>
      </w:pPr>
      <w:r>
        <w:t xml:space="preserve">Job creation up – signals increase in economic growth. </w:t>
      </w:r>
    </w:p>
    <w:p w:rsidR="00CF0664" w:rsidRPr="00AA7BB2" w:rsidRDefault="00CF0664" w:rsidP="00CF0664">
      <w:pPr>
        <w:rPr>
          <w:rStyle w:val="Style13ptBold"/>
        </w:rPr>
      </w:pPr>
      <w:proofErr w:type="spellStart"/>
      <w:r>
        <w:rPr>
          <w:rStyle w:val="Style13ptBold"/>
        </w:rPr>
        <w:t>Bartash</w:t>
      </w:r>
      <w:proofErr w:type="spellEnd"/>
      <w:r>
        <w:rPr>
          <w:rStyle w:val="Style13ptBold"/>
        </w:rPr>
        <w:t xml:space="preserve">, reporter for Market Watch, 14 </w:t>
      </w:r>
      <w:r w:rsidRPr="00AA7BB2">
        <w:t>(</w:t>
      </w:r>
      <w:r>
        <w:t xml:space="preserve">Jeffry, 7/4/14, Market Watch, “Hiring booms in June as economy speeds up”, </w:t>
      </w:r>
      <w:hyperlink r:id="rId77" w:history="1">
        <w:r w:rsidRPr="00FC03FB">
          <w:rPr>
            <w:rStyle w:val="Hyperlink"/>
          </w:rPr>
          <w:t>http://www.marketwatch.com/story/us-sees-another-boom-in-jobs-in-june-2014-07-03?pagenumber=2</w:t>
        </w:r>
      </w:hyperlink>
      <w:r>
        <w:t>, accessed 7/15/14, KW)</w:t>
      </w:r>
    </w:p>
    <w:p w:rsidR="00CF0664" w:rsidRDefault="00CF0664" w:rsidP="00CF0664">
      <w:r w:rsidRPr="00D648CD">
        <w:t>WASHINGTON (</w:t>
      </w:r>
      <w:proofErr w:type="spellStart"/>
      <w:r w:rsidRPr="00D648CD">
        <w:t>MarketWatch</w:t>
      </w:r>
      <w:proofErr w:type="spellEnd"/>
      <w:r w:rsidRPr="00D648CD">
        <w:t xml:space="preserve">) — </w:t>
      </w:r>
      <w:r w:rsidRPr="00D648CD">
        <w:rPr>
          <w:rStyle w:val="StyleUnderline"/>
        </w:rPr>
        <w:t>The U.S. produced another big batch of jobs in June and the unemployment rate fell to a nearly six-year low as more people entered the labor force and found work, another strong signal that economic growth has accelerated</w:t>
      </w:r>
      <w:r w:rsidRPr="00D648CD">
        <w:t xml:space="preserve"> after a dismal first quarter.</w:t>
      </w:r>
      <w:r w:rsidRPr="00D648CD">
        <w:rPr>
          <w:sz w:val="12"/>
        </w:rPr>
        <w:t xml:space="preserve">¶ </w:t>
      </w:r>
      <w:r w:rsidRPr="00D648CD">
        <w:rPr>
          <w:rStyle w:val="StyleUnderline"/>
        </w:rPr>
        <w:t>The economy created 288,000 jobs last month, posting a fifth straight gain of 200,000 or more, according to the government’s survey of worksites. The last time that happened was in 1999</w:t>
      </w:r>
      <w:r w:rsidRPr="00D648CD">
        <w:t>.</w:t>
      </w:r>
      <w:r w:rsidRPr="00D648CD">
        <w:rPr>
          <w:sz w:val="12"/>
        </w:rPr>
        <w:t xml:space="preserve">¶ </w:t>
      </w:r>
      <w:r w:rsidRPr="00D648CD">
        <w:t>Also read: ‘</w:t>
      </w:r>
      <w:proofErr w:type="spellStart"/>
      <w:r w:rsidRPr="00D648CD">
        <w:t>Yabadabadu</w:t>
      </w:r>
      <w:proofErr w:type="spellEnd"/>
      <w:r w:rsidRPr="00D648CD">
        <w:t>’ and more reactions | Part-time work jumps</w:t>
      </w:r>
      <w:r w:rsidRPr="00D648CD">
        <w:rPr>
          <w:sz w:val="12"/>
        </w:rPr>
        <w:t xml:space="preserve">¶ </w:t>
      </w:r>
      <w:r w:rsidRPr="00D648CD">
        <w:rPr>
          <w:rStyle w:val="StyleUnderline"/>
        </w:rPr>
        <w:t>The strong jobs report is further evidence the economy continues to build momentum after an surprising rough patch in the first quarter</w:t>
      </w:r>
      <w:r w:rsidRPr="00D648CD">
        <w:t>, when U.S. growth contracted by 2.9%. The first-quarter decline marked the steepest drop in growth outside of a recession since 1947, but economists chalk it up to an a particularly harsh winter and other unusual factors that are unlikely to be repeated soon.</w:t>
      </w:r>
      <w:r w:rsidRPr="00D648CD">
        <w:rPr>
          <w:sz w:val="12"/>
        </w:rPr>
        <w:t xml:space="preserve">¶ </w:t>
      </w:r>
      <w:r w:rsidRPr="00D648CD">
        <w:t>“</w:t>
      </w:r>
      <w:r w:rsidRPr="00D648CD">
        <w:rPr>
          <w:rStyle w:val="StyleUnderline"/>
        </w:rPr>
        <w:t xml:space="preserve">The marked acceleration in the pace of job creation in the second quarter is further evidence that the economy gathered a bit of momentum after a soft entry to the year,” said Jim Baird, chief investment officer at </w:t>
      </w:r>
      <w:proofErr w:type="spellStart"/>
      <w:r w:rsidRPr="00D648CD">
        <w:rPr>
          <w:rStyle w:val="StyleUnderline"/>
        </w:rPr>
        <w:t>Plante</w:t>
      </w:r>
      <w:proofErr w:type="spellEnd"/>
      <w:r w:rsidRPr="00D648CD">
        <w:rPr>
          <w:rStyle w:val="StyleUnderline"/>
        </w:rPr>
        <w:t xml:space="preserve"> Moran Financial Advisors.¶ The rebound in the U.S. economy could force the Federal Reserve to raise interest rates sooner than it had planned</w:t>
      </w:r>
      <w:r w:rsidRPr="00D648CD">
        <w:t xml:space="preserve"> unless growth cools off. The central bank has been hoping to keep a key short-term rate at or near zero until mid-2015.</w:t>
      </w:r>
      <w:r w:rsidRPr="00D648CD">
        <w:rPr>
          <w:sz w:val="12"/>
        </w:rPr>
        <w:t xml:space="preserve">¶ </w:t>
      </w:r>
      <w:proofErr w:type="gramStart"/>
      <w:r w:rsidRPr="00D648CD">
        <w:rPr>
          <w:rStyle w:val="StyleUnderline"/>
        </w:rPr>
        <w:t>The</w:t>
      </w:r>
      <w:proofErr w:type="gramEnd"/>
      <w:r w:rsidRPr="00D648CD">
        <w:rPr>
          <w:rStyle w:val="StyleUnderline"/>
        </w:rPr>
        <w:t xml:space="preserve"> better-than-expected employment report pushed the Dow Jones industrial average above the 17,000 mark for the first time ever and Treasury yields </w:t>
      </w:r>
      <w:r w:rsidRPr="00D648CD">
        <w:t>10_YEAR -0.31%</w:t>
      </w:r>
      <w:r>
        <w:t xml:space="preserve"> </w:t>
      </w:r>
      <w:r w:rsidRPr="00D648CD">
        <w:rPr>
          <w:rStyle w:val="StyleUnderline"/>
        </w:rPr>
        <w:t>climbed.</w:t>
      </w:r>
      <w:r w:rsidRPr="00D648CD">
        <w:t xml:space="preserve"> Economists surveyed by </w:t>
      </w:r>
      <w:proofErr w:type="spellStart"/>
      <w:r w:rsidRPr="00D648CD">
        <w:t>MarketWatch</w:t>
      </w:r>
      <w:proofErr w:type="spellEnd"/>
      <w:r w:rsidRPr="00D648CD">
        <w:t xml:space="preserve"> had expected an increase of 215,000 nonfarm jobs in June.</w:t>
      </w:r>
      <w:r w:rsidRPr="00D648CD">
        <w:rPr>
          <w:sz w:val="12"/>
        </w:rPr>
        <w:t xml:space="preserve">¶ </w:t>
      </w:r>
      <w:r w:rsidRPr="00D648CD">
        <w:t>Inside the jobs report</w:t>
      </w:r>
      <w:r w:rsidRPr="00D648CD">
        <w:rPr>
          <w:sz w:val="12"/>
        </w:rPr>
        <w:t xml:space="preserve">¶ </w:t>
      </w:r>
      <w:r w:rsidRPr="00D648CD">
        <w:rPr>
          <w:rStyle w:val="StyleUnderline"/>
        </w:rPr>
        <w:t>In June virtually every major industry added jobs</w:t>
      </w:r>
      <w:r w:rsidRPr="00D648CD">
        <w:t>, led by professional services, retail, restaurants, health care, finance and manufacturing.</w:t>
      </w:r>
      <w:r w:rsidRPr="00D648CD">
        <w:rPr>
          <w:sz w:val="12"/>
        </w:rPr>
        <w:t xml:space="preserve">¶ </w:t>
      </w:r>
      <w:r w:rsidRPr="00D648CD">
        <w:t>Profession jobs increased by 67,000, just 15% of which were temp positions. Retailers hired 40,000 workers and restaurants added 33,000.</w:t>
      </w:r>
      <w:r w:rsidRPr="00D648CD">
        <w:rPr>
          <w:sz w:val="12"/>
        </w:rPr>
        <w:t xml:space="preserve">¶ </w:t>
      </w:r>
      <w:r w:rsidRPr="00D648CD">
        <w:t>Health-care providers, another source of steady hiring, created 21,000 new positions. Manufacturers took on 16,000 additional workers.</w:t>
      </w:r>
      <w:r w:rsidRPr="00D648CD">
        <w:rPr>
          <w:sz w:val="12"/>
        </w:rPr>
        <w:t xml:space="preserve">¶ </w:t>
      </w:r>
      <w:proofErr w:type="gramStart"/>
      <w:r w:rsidRPr="00D648CD">
        <w:t>Even</w:t>
      </w:r>
      <w:proofErr w:type="gramEnd"/>
      <w:r w:rsidRPr="00D648CD">
        <w:t xml:space="preserve"> the finance industry, which has lagged in hiring since the financial panic in 2008, created 17,000 jobs in June. That’s the largest increase in 27 months.</w:t>
      </w:r>
      <w:r w:rsidRPr="00D648CD">
        <w:rPr>
          <w:sz w:val="12"/>
        </w:rPr>
        <w:t xml:space="preserve">¶ </w:t>
      </w:r>
      <w:r w:rsidRPr="00D648CD">
        <w:rPr>
          <w:rStyle w:val="StyleUnderline"/>
        </w:rPr>
        <w:t>“Now you are seeing hiring that’s more broad based since the 1990s</w:t>
      </w:r>
      <w:r w:rsidRPr="00D648CD">
        <w:t>,” said Richard Moody, chief economist at Regions Financial Corp.</w:t>
      </w:r>
      <w:r w:rsidRPr="00D648CD">
        <w:rPr>
          <w:sz w:val="12"/>
        </w:rPr>
        <w:t xml:space="preserve">¶ </w:t>
      </w:r>
      <w:r w:rsidRPr="00D648CD">
        <w:t xml:space="preserve">Employment gains for May and April were also revised up by a combined 29,000, the Labor Department </w:t>
      </w:r>
      <w:proofErr w:type="gramStart"/>
      <w:r w:rsidRPr="00D648CD">
        <w:t>said .</w:t>
      </w:r>
      <w:proofErr w:type="gramEnd"/>
      <w:r w:rsidRPr="00D648CD">
        <w:rPr>
          <w:sz w:val="12"/>
        </w:rPr>
        <w:t xml:space="preserve">¶ </w:t>
      </w:r>
      <w:r w:rsidRPr="00D648CD">
        <w:rPr>
          <w:rStyle w:val="StyleUnderline"/>
        </w:rPr>
        <w:t>The government said 224,000 new jobs were created in May, up from a preliminary 217,000</w:t>
      </w:r>
      <w:r>
        <w:t>, based on newly available data. April’s gain was revised up to 304,000 from 282,000, marking the biggest increase in jobs in two and a half years.</w:t>
      </w:r>
      <w:r w:rsidRPr="00D648CD">
        <w:rPr>
          <w:sz w:val="12"/>
        </w:rPr>
        <w:t xml:space="preserve">¶ </w:t>
      </w:r>
      <w:r>
        <w:t xml:space="preserve">So far in 2014 </w:t>
      </w:r>
      <w:r w:rsidRPr="00AA7BB2">
        <w:rPr>
          <w:rStyle w:val="StyleUnderline"/>
        </w:rPr>
        <w:t>the economy has gained an average of 231,000 jobs a month — 19% faster than last year’s pace</w:t>
      </w:r>
      <w:r>
        <w:t xml:space="preserve"> of 194,000. </w:t>
      </w:r>
      <w:r w:rsidRPr="00AA7BB2">
        <w:rPr>
          <w:rStyle w:val="StyleUnderline"/>
        </w:rPr>
        <w:t>The past six months mark one of the best stretches of hiring since the recession ended in mid-2009</w:t>
      </w:r>
      <w:r>
        <w:t>.</w:t>
      </w:r>
      <w:r w:rsidRPr="00D648CD">
        <w:rPr>
          <w:sz w:val="12"/>
        </w:rPr>
        <w:t xml:space="preserve">¶ </w:t>
      </w:r>
      <w:r>
        <w:t xml:space="preserve">Smooch Reynolds, a senior executive at the executive-recruitment firm DHR International, said she believes </w:t>
      </w:r>
      <w:r w:rsidRPr="00AA7BB2">
        <w:rPr>
          <w:rStyle w:val="StyleUnderline"/>
        </w:rPr>
        <w:t xml:space="preserve">the economy may finally be on the verge of </w:t>
      </w:r>
      <w:proofErr w:type="spellStart"/>
      <w:proofErr w:type="gramStart"/>
      <w:r w:rsidRPr="00AA7BB2">
        <w:rPr>
          <w:rStyle w:val="StyleUnderline"/>
        </w:rPr>
        <w:t>a</w:t>
      </w:r>
      <w:proofErr w:type="spellEnd"/>
      <w:proofErr w:type="gramEnd"/>
      <w:r w:rsidRPr="00AA7BB2">
        <w:rPr>
          <w:rStyle w:val="StyleUnderline"/>
        </w:rPr>
        <w:t xml:space="preserve"> extended period of rapid hiring. Companies are hiring across the board and people looking for new jobs are starting to receive multiple offers.</w:t>
      </w:r>
      <w:r w:rsidRPr="00D648CD">
        <w:rPr>
          <w:sz w:val="12"/>
        </w:rPr>
        <w:t xml:space="preserve">¶ </w:t>
      </w:r>
      <w:r w:rsidRPr="00AA7BB2">
        <w:rPr>
          <w:rStyle w:val="StyleUnderline"/>
        </w:rPr>
        <w:t>“Five or six months ago people were just happy to have a job or one job offer,” she said. “What will happen is that competition for talent will re-emerge</w:t>
      </w:r>
      <w:r>
        <w:t>.”</w:t>
      </w:r>
      <w:r w:rsidRPr="00D648CD">
        <w:rPr>
          <w:sz w:val="12"/>
        </w:rPr>
        <w:t xml:space="preserve">¶ </w:t>
      </w:r>
      <w:proofErr w:type="gramStart"/>
      <w:r>
        <w:t>The</w:t>
      </w:r>
      <w:proofErr w:type="gramEnd"/>
      <w:r>
        <w:t xml:space="preserve"> average workweek was unchanged at a </w:t>
      </w:r>
      <w:proofErr w:type="spellStart"/>
      <w:r>
        <w:t>postrecession</w:t>
      </w:r>
      <w:proofErr w:type="spellEnd"/>
      <w:r>
        <w:t xml:space="preserve"> high of 34.5 hours. Hours worked tend to rise when an economy strengthens, but there’s been little change for months.</w:t>
      </w:r>
      <w:r w:rsidRPr="00D648CD">
        <w:rPr>
          <w:sz w:val="12"/>
        </w:rPr>
        <w:t xml:space="preserve">¶ </w:t>
      </w:r>
      <w:r>
        <w:t xml:space="preserve">Whatever the case, </w:t>
      </w:r>
      <w:r w:rsidRPr="00AA7BB2">
        <w:rPr>
          <w:rStyle w:val="StyleUnderline"/>
        </w:rPr>
        <w:t>the pickup in hiring appears to have drawn more people into the labor force</w:t>
      </w:r>
      <w:r>
        <w:t>. The participation rate held steady at 62.8% for the third straight month and the number of people who said they were no longer unemployed fell sharply.</w:t>
      </w:r>
      <w:r w:rsidRPr="00D648CD">
        <w:rPr>
          <w:sz w:val="12"/>
        </w:rPr>
        <w:t xml:space="preserve">¶ </w:t>
      </w:r>
      <w:proofErr w:type="gramStart"/>
      <w:r>
        <w:t>The</w:t>
      </w:r>
      <w:proofErr w:type="gramEnd"/>
      <w:r>
        <w:t xml:space="preserve"> so-called U6 unemployment rate, which includes people who can only find part-time work and those who recently gave up looking, slid to the lowest level since the fall of 2008. The U6 fell a tick to 12.1% from 12.2%.</w:t>
      </w:r>
      <w:r w:rsidRPr="00D648CD">
        <w:rPr>
          <w:sz w:val="12"/>
        </w:rPr>
        <w:t xml:space="preserve">¶ </w:t>
      </w:r>
      <w:proofErr w:type="gramStart"/>
      <w:r>
        <w:t>Separately</w:t>
      </w:r>
      <w:proofErr w:type="gramEnd"/>
      <w:r>
        <w:t xml:space="preserve">, the government said weekly U.S. jobless claims edged up by 2,000 to 315,000 in week of June 22 to June 28. Jobless claims, a proxy for layoffs, have been hovering near a </w:t>
      </w:r>
      <w:proofErr w:type="spellStart"/>
      <w:r>
        <w:t>postrecession</w:t>
      </w:r>
      <w:proofErr w:type="spellEnd"/>
      <w:r>
        <w:t xml:space="preserve"> low for several months.</w:t>
      </w:r>
    </w:p>
    <w:p w:rsidR="00CF0664" w:rsidRDefault="00CF0664" w:rsidP="00CF0664">
      <w:pPr>
        <w:rPr>
          <w:sz w:val="12"/>
        </w:rPr>
      </w:pPr>
    </w:p>
    <w:p w:rsidR="00CF0664" w:rsidRDefault="00CF0664" w:rsidP="00CF0664">
      <w:pPr>
        <w:pStyle w:val="Heading4"/>
      </w:pPr>
      <w:r>
        <w:t>Economy up along with the stock market.</w:t>
      </w:r>
    </w:p>
    <w:p w:rsidR="00CF0664" w:rsidRPr="005E08AA" w:rsidRDefault="00CF0664" w:rsidP="00CF0664">
      <w:pPr>
        <w:rPr>
          <w:rStyle w:val="Style13ptBold"/>
        </w:rPr>
      </w:pPr>
      <w:proofErr w:type="spellStart"/>
      <w:r>
        <w:rPr>
          <w:rStyle w:val="Style13ptBold"/>
        </w:rPr>
        <w:t>Pisani</w:t>
      </w:r>
      <w:proofErr w:type="spellEnd"/>
      <w:r>
        <w:rPr>
          <w:rStyle w:val="Style13ptBold"/>
        </w:rPr>
        <w:t xml:space="preserve">, CNBC reporter, 14 </w:t>
      </w:r>
      <w:r w:rsidRPr="005E08AA">
        <w:t>(</w:t>
      </w:r>
      <w:r>
        <w:t xml:space="preserve">Bob, 7/2/14, CNBC, “Worries abound, but US economy shows signs of life”, </w:t>
      </w:r>
      <w:hyperlink r:id="rId78" w:history="1">
        <w:r w:rsidRPr="00FC03FB">
          <w:rPr>
            <w:rStyle w:val="Hyperlink"/>
          </w:rPr>
          <w:t>http://www.cnbc.com/id/101807337</w:t>
        </w:r>
      </w:hyperlink>
      <w:r>
        <w:t>, accessed 7/15/14, KW)</w:t>
      </w:r>
    </w:p>
    <w:p w:rsidR="00CF0664" w:rsidRDefault="00CF0664" w:rsidP="00CF0664">
      <w:r>
        <w:t xml:space="preserve">Evidence is accumulating </w:t>
      </w:r>
      <w:r w:rsidRPr="005E08AA">
        <w:rPr>
          <w:rStyle w:val="StyleUnderline"/>
        </w:rPr>
        <w:t>that the U.S. economy is improving, and that may be the biggest ally the stock market rally has</w:t>
      </w:r>
      <w:r>
        <w:t>.</w:t>
      </w:r>
      <w:r w:rsidRPr="005E08AA">
        <w:rPr>
          <w:sz w:val="12"/>
        </w:rPr>
        <w:t xml:space="preserve">¶ </w:t>
      </w:r>
      <w:r w:rsidRPr="005E08AA">
        <w:rPr>
          <w:rStyle w:val="StyleUnderline"/>
        </w:rPr>
        <w:t>The ADP report released on Wednesday showed the biggest jump in private payrolls since November 2012</w:t>
      </w:r>
      <w:r>
        <w:t xml:space="preserve">. Meanwhile, </w:t>
      </w:r>
      <w:r w:rsidRPr="005E08AA">
        <w:rPr>
          <w:rStyle w:val="StyleUnderline"/>
        </w:rPr>
        <w:t>the June ISM report yesterday showed an increase in new orders, and new and existing home sales figures has been stronger as well.¶ Auto sales are robust</w:t>
      </w:r>
      <w:r>
        <w:t>. This morning ISI noted that its truckers survey, which they say has the highest correlation with GDP, ticked up to its highest level since December 2005.</w:t>
      </w:r>
      <w:r w:rsidRPr="005E08AA">
        <w:rPr>
          <w:sz w:val="12"/>
        </w:rPr>
        <w:t xml:space="preserve">¶ </w:t>
      </w:r>
      <w:proofErr w:type="gramStart"/>
      <w:r>
        <w:t>Yet</w:t>
      </w:r>
      <w:proofErr w:type="gramEnd"/>
      <w:r>
        <w:t xml:space="preserve"> consumer spending is still modest, underscoring the need for more hiring. Companies are waiting for hard evidence that the economy really is improving before they will start.</w:t>
      </w:r>
      <w:r w:rsidRPr="005E08AA">
        <w:rPr>
          <w:sz w:val="12"/>
        </w:rPr>
        <w:t xml:space="preserve">¶ </w:t>
      </w:r>
      <w:r w:rsidRPr="005E08AA">
        <w:rPr>
          <w:rStyle w:val="StyleUnderline"/>
        </w:rPr>
        <w:t xml:space="preserve">Marisa Di </w:t>
      </w:r>
      <w:proofErr w:type="spellStart"/>
      <w:r w:rsidRPr="005E08AA">
        <w:rPr>
          <w:rStyle w:val="StyleUnderline"/>
        </w:rPr>
        <w:t>Natale</w:t>
      </w:r>
      <w:proofErr w:type="spellEnd"/>
      <w:r w:rsidRPr="005E08AA">
        <w:rPr>
          <w:rStyle w:val="StyleUnderline"/>
        </w:rPr>
        <w:t>, a director at Moody's Analytics, told Bloomberg that employment may be headed for a "breakout year." Moody's is forecasting job growth of 1.8 percent this year, the highest since 2005</w:t>
      </w:r>
      <w:r>
        <w:t>.</w:t>
      </w:r>
      <w:r w:rsidRPr="005E08AA">
        <w:rPr>
          <w:sz w:val="12"/>
        </w:rPr>
        <w:t xml:space="preserve">¶ </w:t>
      </w:r>
      <w:proofErr w:type="gramStart"/>
      <w:r>
        <w:t>Finally</w:t>
      </w:r>
      <w:proofErr w:type="gramEnd"/>
      <w:r>
        <w:t xml:space="preserve">, much was made yesterday </w:t>
      </w:r>
      <w:r w:rsidRPr="005E08AA">
        <w:rPr>
          <w:rStyle w:val="StyleUnderline"/>
        </w:rPr>
        <w:t>that the S&amp;P 500 has now notched six consecutive quarters of growth, which has only happened six times since 1928. Don't bet against the trend: according to Bespoke, five times out of six, the S&amp;P was up the following quarter as well</w:t>
      </w:r>
      <w:r>
        <w:t>.</w:t>
      </w:r>
      <w:r w:rsidRPr="005E08AA">
        <w:rPr>
          <w:sz w:val="12"/>
        </w:rPr>
        <w:t xml:space="preserve">¶ </w:t>
      </w:r>
      <w:proofErr w:type="gramStart"/>
      <w:r>
        <w:t>On</w:t>
      </w:r>
      <w:proofErr w:type="gramEnd"/>
      <w:r>
        <w:t xml:space="preserve"> the policymaker's front, Federal Reserve Chair Janet </w:t>
      </w:r>
      <w:proofErr w:type="spellStart"/>
      <w:r>
        <w:t>Yellen</w:t>
      </w:r>
      <w:proofErr w:type="spellEnd"/>
      <w:r>
        <w:t xml:space="preserve"> speaks today at the IMF conference.</w:t>
      </w:r>
    </w:p>
    <w:p w:rsidR="00CF0664" w:rsidRDefault="00CF0664" w:rsidP="00CF0664"/>
    <w:p w:rsidR="00CF0664" w:rsidRDefault="00CF0664" w:rsidP="00CF0664">
      <w:pPr>
        <w:pStyle w:val="Heading4"/>
      </w:pPr>
      <w:r>
        <w:t>Economy growing now and will continue to grow.</w:t>
      </w:r>
    </w:p>
    <w:p w:rsidR="00CF0664" w:rsidRPr="005E08AA" w:rsidRDefault="00CF0664" w:rsidP="00CF0664">
      <w:pPr>
        <w:rPr>
          <w:rStyle w:val="Style13ptBold"/>
        </w:rPr>
      </w:pPr>
      <w:r>
        <w:rPr>
          <w:rStyle w:val="Style13ptBold"/>
        </w:rPr>
        <w:t xml:space="preserve">Agencies, 14 </w:t>
      </w:r>
      <w:r w:rsidRPr="005E08AA">
        <w:t>(</w:t>
      </w:r>
      <w:r>
        <w:t xml:space="preserve">6/21/14, Shanghai Daily, “Data point to US economy improving after bad Q1”, </w:t>
      </w:r>
      <w:hyperlink r:id="rId79" w:history="1">
        <w:r w:rsidRPr="00FC03FB">
          <w:rPr>
            <w:rStyle w:val="Hyperlink"/>
          </w:rPr>
          <w:t>http://www.shanghaidaily.com/business/economy/Data-point-to-US-economy-improving-after-bad-Q1/shdaily.shtml</w:t>
        </w:r>
      </w:hyperlink>
      <w:r>
        <w:t>, accessed 7/15/14, KW)</w:t>
      </w:r>
    </w:p>
    <w:p w:rsidR="00CF0664" w:rsidRDefault="00CF0664" w:rsidP="00CF0664">
      <w:r w:rsidRPr="005E08AA">
        <w:rPr>
          <w:rStyle w:val="StyleUnderline"/>
        </w:rPr>
        <w:t>THE number of Americans filing new claims for jobless benefits fell last week and factory activity in the mid-Atlantic region accelerated in June, more evidence the economy was strengthening after a disastrous first quarter</w:t>
      </w:r>
      <w:r>
        <w:t>.</w:t>
      </w:r>
      <w:r w:rsidRPr="005E08AA">
        <w:rPr>
          <w:sz w:val="12"/>
        </w:rPr>
        <w:t xml:space="preserve">¶ </w:t>
      </w:r>
      <w:r>
        <w:t>“</w:t>
      </w:r>
      <w:r w:rsidRPr="005E08AA">
        <w:rPr>
          <w:rStyle w:val="StyleUnderline"/>
        </w:rPr>
        <w:t>The economy has improved markedly in recent months,”</w:t>
      </w:r>
      <w:r>
        <w:t xml:space="preserve"> said Jim Baird, chief investment officer at </w:t>
      </w:r>
      <w:proofErr w:type="spellStart"/>
      <w:r>
        <w:t>Plante</w:t>
      </w:r>
      <w:proofErr w:type="spellEnd"/>
      <w:r>
        <w:t xml:space="preserve"> Moran Financial Advisors in Kalamazoo, Michigan. </w:t>
      </w:r>
      <w:r w:rsidRPr="005E08AA">
        <w:rPr>
          <w:rStyle w:val="StyleUnderline"/>
        </w:rPr>
        <w:t>“Signs point to continued growth in the coming quarters, and further improvement in labor market conditions.”</w:t>
      </w:r>
      <w:r w:rsidRPr="005E08AA">
        <w:rPr>
          <w:sz w:val="12"/>
        </w:rPr>
        <w:t xml:space="preserve">¶ </w:t>
      </w:r>
      <w:r>
        <w:t>Initial claims for state unemployment benefits slipped 6,000 to a seasonally adjusted 312,000 for the week ended on June 14, the Labor Department said.</w:t>
      </w:r>
      <w:r w:rsidRPr="005E08AA">
        <w:rPr>
          <w:sz w:val="12"/>
        </w:rPr>
        <w:t xml:space="preserve">¶ </w:t>
      </w:r>
      <w:r>
        <w:t>The four-week moving average for new claims, considered a better measure of underlying labor market conditions as it irons out week-to-week volatility, fell 3,750 to 311,750, not far from a seven-year low touched in May.</w:t>
      </w:r>
      <w:r w:rsidRPr="005E08AA">
        <w:rPr>
          <w:sz w:val="12"/>
        </w:rPr>
        <w:t xml:space="preserve">¶ </w:t>
      </w:r>
      <w:r>
        <w:t xml:space="preserve">Separately, </w:t>
      </w:r>
      <w:r w:rsidRPr="005E08AA">
        <w:rPr>
          <w:rStyle w:val="StyleUnderline"/>
        </w:rPr>
        <w:t>the Philadelphia Federal Reserve Bank said its business activity index jumped to 17.8 this month, the highest level since September, from 15.4 in May. Any reading above zero indicates expansion in the region’s manufacturing.¶ Gains were driven by a surge in new orders, as well as an increase in factory employment and working hours. There were also improvements in delivery times, shipments, and unfilled orders, which rebounded strongly from May’s slump.¶ Another report showed a gauge of future growth rose for a fourth straight month in May.¶ The reports joined data on employment and the manufacturing and services sectors in painting an upbeat picture of the economy after a contraction in the first quarter</w:t>
      </w:r>
      <w:r>
        <w:t>.</w:t>
      </w:r>
      <w:r w:rsidRPr="005E08AA">
        <w:rPr>
          <w:sz w:val="12"/>
        </w:rPr>
        <w:t xml:space="preserve">¶ </w:t>
      </w:r>
      <w:r>
        <w:t>The government said last month the economy shrank at a 1.0 percent annual pace, but economists say more recent data have suggested the contraction was even deeper.</w:t>
      </w:r>
      <w:r w:rsidRPr="005E08AA">
        <w:rPr>
          <w:sz w:val="12"/>
        </w:rPr>
        <w:t xml:space="preserve">¶ </w:t>
      </w:r>
      <w:r>
        <w:t xml:space="preserve">But </w:t>
      </w:r>
      <w:r w:rsidRPr="005E08AA">
        <w:rPr>
          <w:rStyle w:val="StyleUnderline"/>
        </w:rPr>
        <w:t>second-quarter figures, including the reports on Thursday, bolstered the case the Federal Reserve made this week that the economy was bouncing back</w:t>
      </w:r>
      <w:r>
        <w:t>.</w:t>
      </w:r>
      <w:r w:rsidRPr="005E08AA">
        <w:rPr>
          <w:sz w:val="12"/>
        </w:rPr>
        <w:t xml:space="preserve">¶ </w:t>
      </w:r>
      <w:r>
        <w:t>The central bank on Wednesday slashed its 2014 growth forecast, but it further reduced the amount of money it is pumping into the economy each month through bond purchases and hinted at a slightly faster pace of interest rate increases starting in 2015.</w:t>
      </w:r>
    </w:p>
    <w:p w:rsidR="00CF0664" w:rsidRDefault="00CF0664" w:rsidP="00CF0664">
      <w:pPr>
        <w:pStyle w:val="Heading3"/>
      </w:pPr>
      <w:r>
        <w:t xml:space="preserve">Alt Cause </w:t>
      </w:r>
    </w:p>
    <w:p w:rsidR="00CF0664" w:rsidRDefault="00CF0664" w:rsidP="00CF0664">
      <w:pPr>
        <w:pStyle w:val="Heading4"/>
      </w:pPr>
      <w:r>
        <w:t>US e</w:t>
      </w:r>
      <w:r w:rsidRPr="0077456C">
        <w:t>con</w:t>
      </w:r>
      <w:r>
        <w:t xml:space="preserve">omic decline caused by other factors the </w:t>
      </w:r>
      <w:proofErr w:type="spellStart"/>
      <w:r>
        <w:t>aff</w:t>
      </w:r>
      <w:proofErr w:type="spellEnd"/>
      <w:r>
        <w:t xml:space="preserve"> can’t solve for</w:t>
      </w:r>
    </w:p>
    <w:p w:rsidR="00CF0664" w:rsidRDefault="00CF0664" w:rsidP="00CF0664">
      <w:r>
        <w:rPr>
          <w:rStyle w:val="Style13ptBold"/>
        </w:rPr>
        <w:t xml:space="preserve">US Economic Outlook 14 </w:t>
      </w:r>
      <w:r w:rsidRPr="00534999">
        <w:t>(</w:t>
      </w:r>
      <w:r>
        <w:t>4/5/13,</w:t>
      </w:r>
      <w:r w:rsidRPr="00534999">
        <w:t xml:space="preserve"> </w:t>
      </w:r>
      <w:r>
        <w:t>US Economic Outlook 14</w:t>
      </w:r>
      <w:r w:rsidRPr="00534999">
        <w:t>, “</w:t>
      </w:r>
      <w:r>
        <w:t>What is the U.S. economic outlook for 2014? Not good</w:t>
      </w:r>
      <w:r w:rsidRPr="00534999">
        <w:t>”,</w:t>
      </w:r>
      <w:r>
        <w:t xml:space="preserve"> </w:t>
      </w:r>
      <w:r w:rsidRPr="008663E9">
        <w:t>http://www.useconomicoutlook2014.com/what-is-the-u-s-economic-outlook-for-2014-not-good/4</w:t>
      </w:r>
      <w:r>
        <w:t>, 7/15</w:t>
      </w:r>
      <w:r w:rsidRPr="00534999">
        <w:t>/14, AX)</w:t>
      </w:r>
    </w:p>
    <w:p w:rsidR="00CF0664" w:rsidRPr="008663E9" w:rsidRDefault="00CF0664" w:rsidP="00CF0664"/>
    <w:p w:rsidR="00CF0664" w:rsidRDefault="00CF0664" w:rsidP="00CF0664">
      <w:r w:rsidRPr="0077456C">
        <w:rPr>
          <w:rStyle w:val="StyleUnderline"/>
        </w:rPr>
        <w:t xml:space="preserve">America’s </w:t>
      </w:r>
      <w:r w:rsidRPr="0077456C">
        <w:t xml:space="preserve">future </w:t>
      </w:r>
      <w:r w:rsidRPr="0077456C">
        <w:rPr>
          <w:rStyle w:val="StyleUnderline"/>
        </w:rPr>
        <w:t>economic growth</w:t>
      </w:r>
      <w:r w:rsidRPr="0077456C">
        <w:t xml:space="preserve"> will </w:t>
      </w:r>
      <w:r w:rsidRPr="0077456C">
        <w:rPr>
          <w:rStyle w:val="StyleUnderline"/>
        </w:rPr>
        <w:t xml:space="preserve">depend[s] on its ability to innovate, create, </w:t>
      </w:r>
      <w:r w:rsidRPr="0077456C">
        <w:t>and</w:t>
      </w:r>
      <w:r w:rsidRPr="0077456C">
        <w:rPr>
          <w:rStyle w:val="StyleUnderline"/>
        </w:rPr>
        <w:t xml:space="preserve"> reinvent</w:t>
      </w:r>
      <w:r w:rsidRPr="0077456C">
        <w:t xml:space="preserve"> the way it does </w:t>
      </w:r>
      <w:r w:rsidRPr="0077456C">
        <w:rPr>
          <w:rStyle w:val="StyleUnderline"/>
        </w:rPr>
        <w:t>business. And</w:t>
      </w:r>
      <w:r w:rsidRPr="0077456C">
        <w:t xml:space="preserve"> it will need to </w:t>
      </w:r>
      <w:r w:rsidRPr="0077456C">
        <w:rPr>
          <w:rStyle w:val="StyleUnderline"/>
        </w:rPr>
        <w:t>meet the</w:t>
      </w:r>
      <w:r w:rsidRPr="0077456C">
        <w:t xml:space="preserve"> growing and evolving untapped </w:t>
      </w:r>
      <w:r w:rsidRPr="0077456C">
        <w:rPr>
          <w:rStyle w:val="StyleUnderline"/>
        </w:rPr>
        <w:t>demands of a</w:t>
      </w:r>
      <w:r w:rsidRPr="0077456C">
        <w:t xml:space="preserve">n increasingly </w:t>
      </w:r>
      <w:r w:rsidRPr="0077456C">
        <w:rPr>
          <w:rStyle w:val="StyleUnderline"/>
        </w:rPr>
        <w:t>challenging global environment.</w:t>
      </w:r>
      <w:r w:rsidRPr="0077456C">
        <w:t xml:space="preserve">¶ The </w:t>
      </w:r>
      <w:r w:rsidRPr="0077456C">
        <w:rPr>
          <w:rStyle w:val="StyleUnderline"/>
        </w:rPr>
        <w:t xml:space="preserve">actions </w:t>
      </w:r>
      <w:r w:rsidRPr="0077456C">
        <w:t>taken</w:t>
      </w:r>
      <w:r w:rsidRPr="0077456C">
        <w:rPr>
          <w:rStyle w:val="StyleUnderline"/>
        </w:rPr>
        <w:t xml:space="preserve"> since 2008</w:t>
      </w:r>
      <w:r w:rsidRPr="0077456C">
        <w:t xml:space="preserve"> have </w:t>
      </w:r>
      <w:r w:rsidRPr="0077456C">
        <w:rPr>
          <w:rStyle w:val="StyleUnderline"/>
        </w:rPr>
        <w:t>put our country’s economic future on the backburner.¶ The</w:t>
      </w:r>
      <w:r w:rsidRPr="0077456C">
        <w:t xml:space="preserve"> U.S. </w:t>
      </w:r>
      <w:r w:rsidRPr="002123D3">
        <w:rPr>
          <w:rStyle w:val="StyleUnderline"/>
        </w:rPr>
        <w:t>economic outlook for 2014 is grim.</w:t>
      </w:r>
      <w:r w:rsidRPr="0077456C">
        <w:t xml:space="preserve"> In 2014, </w:t>
      </w:r>
      <w:r w:rsidRPr="0077456C">
        <w:rPr>
          <w:rStyle w:val="StyleUnderline"/>
        </w:rPr>
        <w:t>investors should be very worried—and</w:t>
      </w:r>
      <w:r w:rsidRPr="0077456C">
        <w:t xml:space="preserve"> they should be </w:t>
      </w:r>
      <w:r w:rsidRPr="0077456C">
        <w:rPr>
          <w:rStyle w:val="StyleUnderline"/>
        </w:rPr>
        <w:t>prepared</w:t>
      </w:r>
      <w:r w:rsidRPr="0077456C">
        <w:t>.</w:t>
      </w:r>
    </w:p>
    <w:p w:rsidR="00CF0664" w:rsidRDefault="00CF0664" w:rsidP="00CF0664"/>
    <w:p w:rsidR="00CF0664" w:rsidRDefault="00CF0664" w:rsidP="00CF0664">
      <w:pPr>
        <w:pStyle w:val="Heading3"/>
      </w:pPr>
      <w:r>
        <w:t>Congressional gridlock helps the econ</w:t>
      </w:r>
    </w:p>
    <w:p w:rsidR="00CF0664" w:rsidRDefault="00CF0664" w:rsidP="00CF0664">
      <w:pPr>
        <w:pStyle w:val="Heading4"/>
      </w:pPr>
      <w:r>
        <w:t xml:space="preserve">Congressional gridlock improves the economy – empirically proven. </w:t>
      </w:r>
    </w:p>
    <w:p w:rsidR="00CF0664" w:rsidRPr="007F3AA1" w:rsidRDefault="00CF0664" w:rsidP="00CF0664">
      <w:pPr>
        <w:rPr>
          <w:rStyle w:val="Style13ptBold"/>
        </w:rPr>
      </w:pPr>
      <w:r>
        <w:rPr>
          <w:rStyle w:val="Style13ptBold"/>
        </w:rPr>
        <w:t xml:space="preserve">Matthews, scholar @ Institute for Policy Innovation in Dallas, 14. </w:t>
      </w:r>
      <w:r w:rsidRPr="007F3AA1">
        <w:t>(</w:t>
      </w:r>
      <w:r>
        <w:t xml:space="preserve">Merrill, 7/9/14, Forbes, “Obama's Wrong; </w:t>
      </w:r>
      <w:proofErr w:type="gramStart"/>
      <w:r>
        <w:t>The</w:t>
      </w:r>
      <w:proofErr w:type="gramEnd"/>
      <w:r>
        <w:t xml:space="preserve"> Economy Is Improving Because Of Congressional Deadlock”, </w:t>
      </w:r>
      <w:hyperlink r:id="rId80" w:history="1">
        <w:r w:rsidRPr="00FC03FB">
          <w:rPr>
            <w:rStyle w:val="Hyperlink"/>
          </w:rPr>
          <w:t>http://www.forbes.com/sites/merrillmatthews/2014/07/09/obamas-wrong-the-economy-is-improving-because-of-congressional-deadlock/</w:t>
        </w:r>
      </w:hyperlink>
      <w:r>
        <w:t xml:space="preserve"> , accessed 7/15/14, KW)</w:t>
      </w:r>
    </w:p>
    <w:p w:rsidR="00CF0664" w:rsidRDefault="00CF0664" w:rsidP="00CF0664">
      <w:pPr>
        <w:rPr>
          <w:rStyle w:val="StyleUnderline"/>
        </w:rPr>
      </w:pPr>
      <w:r w:rsidRPr="007F3AA1">
        <w:rPr>
          <w:rStyle w:val="StyleUnderline"/>
        </w:rPr>
        <w:t>President Obama says the recent jobs report shows the economy is recovering; but it would be doing even better, he asserts, if Republicans would end the deadlock and pass his tax-increasing, big-spending agenda</w:t>
      </w:r>
      <w:r>
        <w:t>. To the contrary</w:t>
      </w:r>
      <w:r w:rsidRPr="007F3AA1">
        <w:rPr>
          <w:rStyle w:val="StyleUnderline"/>
        </w:rPr>
        <w:t>, a stronger case can be made that the economy is improving precisely because Obama and Congress are deadlocked</w:t>
      </w:r>
      <w:r>
        <w:t>.</w:t>
      </w:r>
      <w:r w:rsidRPr="007F3AA1">
        <w:rPr>
          <w:sz w:val="12"/>
        </w:rPr>
        <w:t xml:space="preserve">¶ </w:t>
      </w:r>
      <w:r>
        <w:t>Let’s start with Obama’s pejorative accusation that this is a do-nothing Congress, which he uses to justify circumventing the legislative branch.</w:t>
      </w:r>
      <w:r w:rsidRPr="007F3AA1">
        <w:rPr>
          <w:sz w:val="12"/>
        </w:rPr>
        <w:t xml:space="preserve">¶ </w:t>
      </w:r>
      <w:r w:rsidRPr="007F3AA1">
        <w:rPr>
          <w:rStyle w:val="StyleUnderline"/>
        </w:rPr>
        <w:t>According to the House of Representatives’ Office of the Clerk, 125 public bills were enacted into law in 2009, Obama’s first year in office, and 258 in 2010, including Obamacare.¶ But Republicans took over the House in 2011, after a massive voter pushback against the president, Obamacare and the Democratic agenda. As a result, only 90 public bills were enacted in 2011. That number climbed to 193 in 2012—a presidential election year, which usually means both parties are trying to placate voters—but fell to 73 in 2013, and 35 so far this year (with not much time left).¶ The Clerk’s office only quantifies the enacted bills without assessing their importance, but the number of enacted bills has declined. However, as enacted bills declined the economy improved.</w:t>
      </w:r>
      <w:r w:rsidRPr="007F3AA1">
        <w:rPr>
          <w:sz w:val="12"/>
        </w:rPr>
        <w:t xml:space="preserve">¶ </w:t>
      </w:r>
      <w:proofErr w:type="gramStart"/>
      <w:r>
        <w:t>While</w:t>
      </w:r>
      <w:proofErr w:type="gramEnd"/>
      <w:r>
        <w:t xml:space="preserve"> correlation is not causation, </w:t>
      </w:r>
      <w:r w:rsidRPr="007F3AA1">
        <w:rPr>
          <w:rStyle w:val="StyleUnderline"/>
        </w:rPr>
        <w:t>a case can be made that the economy is doing better because Congress is doing less.</w:t>
      </w:r>
      <w:r w:rsidRPr="007F3AA1">
        <w:rPr>
          <w:sz w:val="12"/>
        </w:rPr>
        <w:t xml:space="preserve">¶ </w:t>
      </w:r>
      <w:r w:rsidRPr="007F3AA1">
        <w:rPr>
          <w:rStyle w:val="StyleUnderline"/>
        </w:rPr>
        <w:t>Take a look at the unemployment rate. According to the Bureau of Labor Statistics it was 7.8 percent in January 2009 when Obama took office. It climbed to 9.7 percent in January 2010, an increase of 1.9 percentage points—even though Obama’s economic team promised their major spending bills, like his stimulus package, would keep unemployment below 8 percent.¶ By January 2011 unemployment was down to 9.1 percent. A year later in 2012 it was 8.2 percent, 7.9 percent in January 2013, 6.6 percent in January of this year, and 6.1 percent now. In other words, the biggest decline in unemployment came at the same time that the president ramped up criticism of the do-nothing Congress. And given that this year Congress is on track to be one of the least productive in history, it will be interesting to see if unemployment drops even more</w:t>
      </w:r>
      <w:r>
        <w:t>.</w:t>
      </w:r>
      <w:r w:rsidRPr="007F3AA1">
        <w:rPr>
          <w:sz w:val="12"/>
        </w:rPr>
        <w:t xml:space="preserve">¶ </w:t>
      </w:r>
      <w:proofErr w:type="gramStart"/>
      <w:r>
        <w:t>Or</w:t>
      </w:r>
      <w:proofErr w:type="gramEnd"/>
      <w:r>
        <w:t xml:space="preserve"> </w:t>
      </w:r>
      <w:r w:rsidRPr="007F3AA1">
        <w:rPr>
          <w:rStyle w:val="StyleUnderline"/>
        </w:rPr>
        <w:t xml:space="preserve">let’s look at the stock market. In 2013 the Dow went up 26.5 percent, the S&amp;P 500 was up 29.6 percent and the </w:t>
      </w:r>
      <w:proofErr w:type="gramStart"/>
      <w:r w:rsidRPr="007F3AA1">
        <w:rPr>
          <w:rStyle w:val="StyleUnderline"/>
        </w:rPr>
        <w:t>Nasdaq</w:t>
      </w:r>
      <w:proofErr w:type="gramEnd"/>
      <w:r w:rsidRPr="007F3AA1">
        <w:rPr>
          <w:rStyle w:val="StyleUnderline"/>
        </w:rPr>
        <w:t xml:space="preserve"> was up a whopping 38.3 percent. The Dow was up only 5.5 percent in 2011 and 7.2 percent in 2012.¶ </w:t>
      </w:r>
      <w:proofErr w:type="gramStart"/>
      <w:r w:rsidRPr="007F3AA1">
        <w:rPr>
          <w:rStyle w:val="StyleUnderline"/>
        </w:rPr>
        <w:t>The</w:t>
      </w:r>
      <w:proofErr w:type="gramEnd"/>
      <w:r w:rsidRPr="007F3AA1">
        <w:rPr>
          <w:rStyle w:val="StyleUnderline"/>
        </w:rPr>
        <w:t xml:space="preserve"> stock market usually takes off right after a recession’s end, which in this case was July 2009. So why did it only start gaining momentum years after the end of the recession? No doubt the Federal Reserve Bank’s easy money policy has played a role, but the market exploded only after it became clear the budget sequester cuts would actually take effect in March 2013.¶ You remember the budget sequester. That was Obama’s budget-cut proposal—though the White House denied it until Washington Post reporter Bob Woodward WWD -0.94% called them out on it—which he never thought would be implemented. As the March 2013 deadline drew near, Obama and his economic team tried to scare the country by claiming </w:t>
      </w:r>
      <w:proofErr w:type="gramStart"/>
      <w:r w:rsidRPr="007F3AA1">
        <w:rPr>
          <w:rStyle w:val="StyleUnderline"/>
        </w:rPr>
        <w:t xml:space="preserve">the </w:t>
      </w:r>
      <w:proofErr w:type="spellStart"/>
      <w:r w:rsidRPr="007F3AA1">
        <w:rPr>
          <w:rStyle w:val="StyleUnderline"/>
        </w:rPr>
        <w:t>sequester</w:t>
      </w:r>
      <w:proofErr w:type="gramEnd"/>
      <w:r w:rsidRPr="007F3AA1">
        <w:rPr>
          <w:rStyle w:val="StyleUnderline"/>
        </w:rPr>
        <w:t>’s</w:t>
      </w:r>
      <w:proofErr w:type="spellEnd"/>
      <w:r w:rsidRPr="007F3AA1">
        <w:rPr>
          <w:rStyle w:val="StyleUnderline"/>
        </w:rPr>
        <w:t xml:space="preserve"> forced budget cuts would destroy the economy. The economy actually improved and the stock market zoomed—even as Congress and the president deadlocked.¶ </w:t>
      </w:r>
      <w:proofErr w:type="gramStart"/>
      <w:r w:rsidRPr="007F3AA1">
        <w:rPr>
          <w:rStyle w:val="StyleUnderline"/>
        </w:rPr>
        <w:t>A</w:t>
      </w:r>
      <w:proofErr w:type="gramEnd"/>
      <w:r w:rsidRPr="007F3AA1">
        <w:rPr>
          <w:rStyle w:val="StyleUnderline"/>
        </w:rPr>
        <w:t xml:space="preserve"> third measure is economic uncertainty, which dampens businesses’ willingness to invest and grow. When businesses do not know whether or when the government will increase taxes, regulations, wages and mandates—such as requiring companies to provide benefit-rich health insurance—and by how much, many will sit on their cash rather than invest it in new equipment and employees. That reluctance to invest and expand because of uncertainty surrounding Obama’s policies has made this one of the slowest economic recoveries in U.S. history</w:t>
      </w:r>
      <w:r>
        <w:t>.</w:t>
      </w:r>
      <w:r w:rsidRPr="007F3AA1">
        <w:rPr>
          <w:sz w:val="12"/>
        </w:rPr>
        <w:t xml:space="preserve">¶ </w:t>
      </w:r>
      <w:r>
        <w:t>According to the St. Louis Federal Reserve Bank’s Economic Policy Uncertainty Index</w:t>
      </w:r>
      <w:r w:rsidRPr="007F3AA1">
        <w:rPr>
          <w:rStyle w:val="StyleUnderline"/>
        </w:rPr>
        <w:t xml:space="preserve">, economic uncertainty was abnormally high for most of Obama’s early years—when he could get the Democratically controlled Congress to pass most of what he wanted.¶ But uncertainty began a gradual decline, especially after mid-March 2013 when the sequester cuts kicked in. Uncertainty increased significantly during the government shutdown last fall, but has been on a steady decline since.¶ </w:t>
      </w:r>
      <w:proofErr w:type="gramStart"/>
      <w:r w:rsidRPr="007F3AA1">
        <w:rPr>
          <w:rStyle w:val="StyleUnderline"/>
        </w:rPr>
        <w:t>And</w:t>
      </w:r>
      <w:proofErr w:type="gramEnd"/>
      <w:r w:rsidRPr="007F3AA1">
        <w:rPr>
          <w:rStyle w:val="StyleUnderline"/>
        </w:rPr>
        <w:t xml:space="preserve"> the reason for the uncertainty decline seems clear: Businesses are fairly confident that the Republican-led House will put a check on Obama’s goal of increasing taxes, spending and regulations. </w:t>
      </w:r>
      <w:r>
        <w:t xml:space="preserve">Thus, </w:t>
      </w:r>
      <w:r w:rsidRPr="007F3AA1">
        <w:rPr>
          <w:rStyle w:val="StyleUnderline"/>
        </w:rPr>
        <w:t>instead of stifling business investment, the current deadlock is facilitating it.¶</w:t>
      </w:r>
      <w:r w:rsidRPr="007F3AA1">
        <w:rPr>
          <w:sz w:val="12"/>
        </w:rPr>
        <w:t xml:space="preserve"> </w:t>
      </w:r>
      <w:r>
        <w:t>Congressional action could boost economic growth, as Obama suggests, but only by passing pro-growth legislation—e.g., cutting corporate tax rates and government spending, ending corporate welfare and repealing Obamacare, etc. But the president won’t sign that legislation.</w:t>
      </w:r>
      <w:r w:rsidRPr="007F3AA1">
        <w:rPr>
          <w:sz w:val="12"/>
        </w:rPr>
        <w:t xml:space="preserve">¶ </w:t>
      </w:r>
      <w:r>
        <w:t xml:space="preserve">In short, </w:t>
      </w:r>
      <w:r w:rsidRPr="007F3AA1">
        <w:rPr>
          <w:rStyle w:val="StyleUnderline"/>
        </w:rPr>
        <w:t>Obama and his economic team have been wrong on virtually every economic prediction they’ve made</w:t>
      </w:r>
      <w:r>
        <w:t xml:space="preserve">. If we consider the president’s economic track record, there is every reason to believe that his current proposals—the ones he is so frustrated Republicans won’t pass—would do even more damage. </w:t>
      </w:r>
      <w:r w:rsidRPr="007F3AA1">
        <w:rPr>
          <w:rStyle w:val="StyleUnderline"/>
        </w:rPr>
        <w:t>Better to have a Congress that does nothing than one that does all the wrong things—and business and the economy apparently agree.</w:t>
      </w:r>
    </w:p>
    <w:p w:rsidR="00CF0664" w:rsidRDefault="00CF0664" w:rsidP="00CF0664">
      <w:pPr>
        <w:pStyle w:val="Heading3"/>
        <w:rPr>
          <w:rStyle w:val="StyleUnderline"/>
        </w:rPr>
      </w:pPr>
      <w:r>
        <w:rPr>
          <w:rStyle w:val="StyleUnderline"/>
        </w:rPr>
        <w:t>US not Key to Global Econ</w:t>
      </w:r>
    </w:p>
    <w:p w:rsidR="00CF0664" w:rsidRPr="00D648CD" w:rsidRDefault="00CF0664" w:rsidP="00CF0664">
      <w:pPr>
        <w:pStyle w:val="Heading4"/>
      </w:pPr>
      <w:r>
        <w:t xml:space="preserve">BRICS countries forming their own national bank. </w:t>
      </w:r>
    </w:p>
    <w:p w:rsidR="00CF0664" w:rsidRPr="00D648CD" w:rsidRDefault="00CF0664" w:rsidP="00CF0664">
      <w:pPr>
        <w:rPr>
          <w:rStyle w:val="Style13ptBold"/>
        </w:rPr>
      </w:pPr>
      <w:r>
        <w:rPr>
          <w:rStyle w:val="Style13ptBold"/>
        </w:rPr>
        <w:t xml:space="preserve">Associated Press, 14 </w:t>
      </w:r>
      <w:r w:rsidRPr="00D648CD">
        <w:t>(</w:t>
      </w:r>
      <w:r>
        <w:t xml:space="preserve">7/14/14, Fox Business, “BRICS bank: 5 emerging economic powers to announce alternatives to IMF, World Bank”, </w:t>
      </w:r>
      <w:hyperlink r:id="rId81" w:history="1">
        <w:r w:rsidRPr="00FC03FB">
          <w:rPr>
            <w:rStyle w:val="Hyperlink"/>
          </w:rPr>
          <w:t>http://www.foxbusiness.com/markets/2014/07/14/brics-bank-5-emerging-economic-powers-to-announce-alternatives-to-imf-world/</w:t>
        </w:r>
      </w:hyperlink>
      <w:r>
        <w:t>, accessed 7/15/14, KW)</w:t>
      </w:r>
    </w:p>
    <w:p w:rsidR="00CF0664" w:rsidRDefault="00CF0664" w:rsidP="00CF0664">
      <w:r>
        <w:t>WASHINGTON – Fed up with U.S. dominance of the global financial system</w:t>
      </w:r>
      <w:r w:rsidRPr="00D648CD">
        <w:rPr>
          <w:rStyle w:val="StyleUnderline"/>
        </w:rPr>
        <w:t xml:space="preserve">, five emerging market powers this week will launch their own versions of the World Bank and the International Monetary Fund.¶ Brazil, Russia, India, China and South Africa — the so-called BRICS countries — are seeking "alternatives to the existing world order," said Harold </w:t>
      </w:r>
      <w:proofErr w:type="spellStart"/>
      <w:r w:rsidRPr="00D648CD">
        <w:rPr>
          <w:rStyle w:val="StyleUnderline"/>
        </w:rPr>
        <w:t>Trinkunas</w:t>
      </w:r>
      <w:proofErr w:type="spellEnd"/>
      <w:r w:rsidRPr="00D648CD">
        <w:rPr>
          <w:rStyle w:val="StyleUnderline"/>
        </w:rPr>
        <w:t xml:space="preserve">, director of the Latin America Initiative at the Brookings Institution.¶ At a summit Tuesday through Thursday in Brazil, the five countries will unveil their version of the IMF: a $100 billion fund to fight financial crises, called the Contingent Reserve Arrangement. They will also launch a World Bank alternative, a new bank that will make loans for infrastructure projects across the developing world. The IMF has assets of more than $300 billion; the World Bank, $490 billion.¶ </w:t>
      </w:r>
      <w:proofErr w:type="gramStart"/>
      <w:r w:rsidRPr="00D648CD">
        <w:rPr>
          <w:rStyle w:val="StyleUnderline"/>
        </w:rPr>
        <w:t>The</w:t>
      </w:r>
      <w:proofErr w:type="gramEnd"/>
      <w:r w:rsidRPr="00D648CD">
        <w:rPr>
          <w:rStyle w:val="StyleUnderline"/>
        </w:rPr>
        <w:t xml:space="preserve"> five BRICS countries will each invest $10 billion in the lender, tentatively called the New Development Bank. Another $50 billion is expected to come as other countries sign up.</w:t>
      </w:r>
      <w:r w:rsidRPr="00D648CD">
        <w:rPr>
          <w:sz w:val="12"/>
        </w:rPr>
        <w:t xml:space="preserve">¶ </w:t>
      </w:r>
      <w:r>
        <w:t>The BRICS powers are still jousting over the location of the bank's headquarters — Shanghai, Moscow, New Delhi or Johannesburg. The headquarters skirmish is part of a larger struggle to keep China, the world's second-biggest economy, from dominating the new bank the way the United States has dominated the World Bank, which is based in Washington.</w:t>
      </w:r>
      <w:r w:rsidRPr="00D648CD">
        <w:rPr>
          <w:sz w:val="12"/>
        </w:rPr>
        <w:t xml:space="preserve">¶ </w:t>
      </w:r>
      <w:r w:rsidRPr="00D648CD">
        <w:rPr>
          <w:rStyle w:val="StyleUnderline"/>
        </w:rPr>
        <w:t>The bloc comprises countries with vastly different economies, foreign policy aims and political systems — from India's raucous democracy to China's one-party state.¶ Whatever their differences, the BRICS countries have a shared desire for a bigger voice in global economic policy. After decades of rapid growth, the five countries account for nearly one-fifth of world economic activity. Each has had painful experiences with Western financial dominance: They've contended with economic sanctions imposed by Western powers. Or they've been forced to make painful budget cuts and meet other strict conditions to qualify for emergency IMF loans</w:t>
      </w:r>
      <w:r>
        <w:t>.</w:t>
      </w:r>
      <w:r w:rsidRPr="00D648CD">
        <w:rPr>
          <w:sz w:val="12"/>
        </w:rPr>
        <w:t xml:space="preserve">¶ </w:t>
      </w:r>
      <w:r>
        <w:t>Russia was burdened with multi-billion dollar debt in the 1990s but paid it down in the early 2000s. It has since been reluctant to borrow or to seek assistance from the IMF or other Western financial institutions, which are widely seen in Russia as predators.</w:t>
      </w:r>
      <w:r w:rsidRPr="00D648CD">
        <w:rPr>
          <w:sz w:val="12"/>
        </w:rPr>
        <w:t xml:space="preserve">¶ </w:t>
      </w:r>
      <w:r>
        <w:t>"</w:t>
      </w:r>
      <w:r w:rsidRPr="00D648CD">
        <w:rPr>
          <w:rStyle w:val="StyleUnderline"/>
        </w:rPr>
        <w:t xml:space="preserve">China actively supports the establishment of the BRICS Development Bank and the contingency reserve as soon as possible to give the BRIC countries their own safety net," Li </w:t>
      </w:r>
      <w:proofErr w:type="spellStart"/>
      <w:r w:rsidRPr="00D648CD">
        <w:rPr>
          <w:rStyle w:val="StyleUnderline"/>
        </w:rPr>
        <w:t>Baodong</w:t>
      </w:r>
      <w:proofErr w:type="spellEnd"/>
      <w:r w:rsidRPr="00D648CD">
        <w:rPr>
          <w:rStyle w:val="StyleUnderline"/>
        </w:rPr>
        <w:t xml:space="preserve">, a deputy foreign minister from China, said last week.¶ Developing countries have also been frustrated because the U.S. Congress has refused to approve legislation providing extra money to help the IMF make more loans to countries in trouble. The money is part of a broader reform program that would give China and other developing countries more voting power at the IMF.¶ </w:t>
      </w:r>
      <w:proofErr w:type="gramStart"/>
      <w:r>
        <w:t>The</w:t>
      </w:r>
      <w:proofErr w:type="gramEnd"/>
      <w:r>
        <w:t xml:space="preserve"> new financial institutions arrive as developing countries contend with slower economic growth. They also are vulnerable to financial shocks as the U.S. Federal Reserve scales back massive bond purchases meant to stimulate the U.S. economy. </w:t>
      </w:r>
      <w:r w:rsidRPr="00D648CD">
        <w:t>As the Fed's easy money policies diminish, U.S. interest rates are likely to rise and draw money away from emerging markets and back to the United States. That could rattle financial markets in the developing world, driving stock prices and currencies down.¶</w:t>
      </w:r>
      <w:r w:rsidRPr="00D648CD">
        <w:rPr>
          <w:rStyle w:val="StyleUnderline"/>
        </w:rPr>
        <w:t xml:space="preserve"> "We agreed that it's important in the current conditions of the capital flight to have this reserve, a kind of mini-IMF," Russian Finance Minister Anton </w:t>
      </w:r>
      <w:proofErr w:type="spellStart"/>
      <w:r w:rsidRPr="00D648CD">
        <w:rPr>
          <w:rStyle w:val="StyleUnderline"/>
        </w:rPr>
        <w:t>Siluanov</w:t>
      </w:r>
      <w:proofErr w:type="spellEnd"/>
      <w:r w:rsidRPr="00D648CD">
        <w:rPr>
          <w:rStyle w:val="StyleUnderline"/>
        </w:rPr>
        <w:t xml:space="preserve"> said before he went to Latin America with President Vladimir Putin. "The fund will be in a position to react promptly to capital outflows, providing liquidity in hard currency, in dollars, in this case."</w:t>
      </w:r>
      <w:r w:rsidRPr="00D648CD">
        <w:rPr>
          <w:sz w:val="12"/>
        </w:rPr>
        <w:t xml:space="preserve">¶ </w:t>
      </w:r>
      <w:proofErr w:type="gramStart"/>
      <w:r>
        <w:t>Before</w:t>
      </w:r>
      <w:proofErr w:type="gramEnd"/>
      <w:r>
        <w:t xml:space="preserve"> leaving for the summit Sunday, new Indian Prime Minister </w:t>
      </w:r>
      <w:proofErr w:type="spellStart"/>
      <w:r>
        <w:t>Narendra</w:t>
      </w:r>
      <w:proofErr w:type="spellEnd"/>
      <w:r>
        <w:t xml:space="preserve"> </w:t>
      </w:r>
      <w:proofErr w:type="spellStart"/>
      <w:r>
        <w:t>Modi</w:t>
      </w:r>
      <w:proofErr w:type="spellEnd"/>
      <w:r>
        <w:t xml:space="preserve"> acknowledged that "many emerging economies have experienced a slowdown, which has increased the challenge of pursuing inclusive and sustainable economic development."</w:t>
      </w:r>
      <w:r w:rsidRPr="00D648CD">
        <w:rPr>
          <w:sz w:val="12"/>
        </w:rPr>
        <w:t xml:space="preserve">¶ </w:t>
      </w:r>
      <w:r>
        <w:t xml:space="preserve">Uri </w:t>
      </w:r>
      <w:proofErr w:type="spellStart"/>
      <w:r>
        <w:t>Dadush</w:t>
      </w:r>
      <w:proofErr w:type="spellEnd"/>
      <w:r>
        <w:t>, an economist with the Carnegie Endowment for International Peace, sees no problem with the BRICS countries' development bank and financial crisis fund. But he worries that the five countries' decision to go outside of existing institutions provides more evidence of the "fracturing of the postwar (economic) system that gave us so much peace and prosperity. The system has not been able to adapt to the new reality, the rise of the new powers."</w:t>
      </w:r>
      <w:r w:rsidRPr="00D648CD">
        <w:rPr>
          <w:sz w:val="12"/>
        </w:rPr>
        <w:t xml:space="preserve">¶ </w:t>
      </w:r>
      <w:r>
        <w:t>The IMF and the World Bank seem to be taking the new challengers in stride.</w:t>
      </w:r>
      <w:r w:rsidRPr="00D648CD">
        <w:rPr>
          <w:sz w:val="12"/>
        </w:rPr>
        <w:t xml:space="preserve">¶ </w:t>
      </w:r>
      <w:r>
        <w:t xml:space="preserve">"All initiatives that seek to strengthen the network of multilateral lending institutions and increase the available financing for development and infrastructure are welcome," said IMF spokeswoman </w:t>
      </w:r>
      <w:proofErr w:type="spellStart"/>
      <w:r>
        <w:t>Conny</w:t>
      </w:r>
      <w:proofErr w:type="spellEnd"/>
      <w:r>
        <w:t xml:space="preserve"> </w:t>
      </w:r>
      <w:proofErr w:type="spellStart"/>
      <w:r>
        <w:t>Lotze</w:t>
      </w:r>
      <w:proofErr w:type="spellEnd"/>
      <w:r>
        <w:t>. "What is important is that any new institutions complement the existing ones."</w:t>
      </w:r>
      <w:r w:rsidRPr="00D648CD">
        <w:rPr>
          <w:sz w:val="12"/>
        </w:rPr>
        <w:t xml:space="preserve">¶ </w:t>
      </w:r>
      <w:proofErr w:type="gramStart"/>
      <w:r>
        <w:t>Answering</w:t>
      </w:r>
      <w:proofErr w:type="gramEnd"/>
      <w:r>
        <w:t xml:space="preserve"> a question about the BRICS development bank earlier this month, World Bank President Jim Kim said: "We welcome any new organizations ... We think that the need for new investments in infrastructure is massive, and we think that we can work very well and cooperatively with any of these new banks once they become a reality."</w:t>
      </w:r>
    </w:p>
    <w:p w:rsidR="00CF0664" w:rsidRDefault="00CF0664" w:rsidP="00CF0664"/>
    <w:p w:rsidR="00CF0664" w:rsidRPr="00AA7BB2" w:rsidRDefault="00CF0664" w:rsidP="00CF0664"/>
    <w:p w:rsidR="00CF0664" w:rsidRPr="00CF0664" w:rsidRDefault="00CF0664" w:rsidP="00CF0664"/>
    <w:p w:rsidR="00CF0664" w:rsidRDefault="00CF0664">
      <w:pPr>
        <w:rPr>
          <w:rFonts w:asciiTheme="minorHAnsi" w:hAnsiTheme="minorHAnsi" w:cstheme="minorBidi"/>
        </w:rPr>
      </w:pPr>
    </w:p>
    <w:sectPr w:rsidR="00CF0664" w:rsidSect="004C0E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7852F5"/>
    <w:rsid w:val="000139A3"/>
    <w:rsid w:val="00050068"/>
    <w:rsid w:val="000A0644"/>
    <w:rsid w:val="00100833"/>
    <w:rsid w:val="00104529"/>
    <w:rsid w:val="00157879"/>
    <w:rsid w:val="0017300B"/>
    <w:rsid w:val="00177B7D"/>
    <w:rsid w:val="0018322D"/>
    <w:rsid w:val="001B5776"/>
    <w:rsid w:val="00251FC7"/>
    <w:rsid w:val="002855A7"/>
    <w:rsid w:val="00285E70"/>
    <w:rsid w:val="00295121"/>
    <w:rsid w:val="002F1DA7"/>
    <w:rsid w:val="00310815"/>
    <w:rsid w:val="00315690"/>
    <w:rsid w:val="00325646"/>
    <w:rsid w:val="00332DA8"/>
    <w:rsid w:val="003902BA"/>
    <w:rsid w:val="00397DEF"/>
    <w:rsid w:val="003A09E2"/>
    <w:rsid w:val="00407037"/>
    <w:rsid w:val="004605D6"/>
    <w:rsid w:val="004C0E11"/>
    <w:rsid w:val="004C60E8"/>
    <w:rsid w:val="004E3579"/>
    <w:rsid w:val="004F39E0"/>
    <w:rsid w:val="00537BD5"/>
    <w:rsid w:val="006065BD"/>
    <w:rsid w:val="00646A8B"/>
    <w:rsid w:val="00665003"/>
    <w:rsid w:val="0070602D"/>
    <w:rsid w:val="007852F5"/>
    <w:rsid w:val="007B650D"/>
    <w:rsid w:val="007F5B66"/>
    <w:rsid w:val="00823A1C"/>
    <w:rsid w:val="00845B9D"/>
    <w:rsid w:val="00860984"/>
    <w:rsid w:val="008B3ECB"/>
    <w:rsid w:val="008C1B2E"/>
    <w:rsid w:val="0091627E"/>
    <w:rsid w:val="00937F78"/>
    <w:rsid w:val="009E1922"/>
    <w:rsid w:val="00A93661"/>
    <w:rsid w:val="00A95652"/>
    <w:rsid w:val="00AF2D2E"/>
    <w:rsid w:val="00B33C6D"/>
    <w:rsid w:val="00B4508F"/>
    <w:rsid w:val="00B8057C"/>
    <w:rsid w:val="00B94F9B"/>
    <w:rsid w:val="00BF593B"/>
    <w:rsid w:val="00C1760D"/>
    <w:rsid w:val="00C83417"/>
    <w:rsid w:val="00CD736E"/>
    <w:rsid w:val="00CE161E"/>
    <w:rsid w:val="00CF0664"/>
    <w:rsid w:val="00CF59A8"/>
    <w:rsid w:val="00D325A9"/>
    <w:rsid w:val="00D36A8A"/>
    <w:rsid w:val="00D71170"/>
    <w:rsid w:val="00D743C7"/>
    <w:rsid w:val="00DA6538"/>
    <w:rsid w:val="00E06149"/>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EB0957-D209-4994-9E3D-23B05BC67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F2D2E"/>
    <w:rPr>
      <w:rFonts w:ascii="Times New Roman" w:hAnsi="Times New Roman" w:cs="Times New Roman"/>
    </w:rPr>
  </w:style>
  <w:style w:type="paragraph" w:styleId="Heading1">
    <w:name w:val="heading 1"/>
    <w:aliases w:val="Pocket"/>
    <w:basedOn w:val="Normal"/>
    <w:next w:val="Normal"/>
    <w:link w:val="Heading1Char"/>
    <w:autoRedefine/>
    <w:qFormat/>
    <w:rsid w:val="00AF2D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F2D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F2D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1121,No Spacing111111,No Spacing4,No Spacing21,No Spacing211,No Spacing1,No Spacing11,No Spacing111,Card"/>
    <w:basedOn w:val="Normal"/>
    <w:next w:val="Normal"/>
    <w:link w:val="Heading4Char"/>
    <w:autoRedefine/>
    <w:uiPriority w:val="3"/>
    <w:unhideWhenUsed/>
    <w:qFormat/>
    <w:rsid w:val="00AF2D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F2D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2D2E"/>
  </w:style>
  <w:style w:type="character" w:customStyle="1" w:styleId="Heading1Char">
    <w:name w:val="Heading 1 Char"/>
    <w:aliases w:val="Pocket Char"/>
    <w:basedOn w:val="DefaultParagraphFont"/>
    <w:link w:val="Heading1"/>
    <w:rsid w:val="00AF2D2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F2D2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F2D2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1121 Char,No Spacing111111 Char"/>
    <w:basedOn w:val="DefaultParagraphFont"/>
    <w:link w:val="Heading4"/>
    <w:uiPriority w:val="3"/>
    <w:rsid w:val="00AF2D2E"/>
    <w:rPr>
      <w:rFonts w:ascii="Times New Roman" w:eastAsiaTheme="majorEastAsia" w:hAnsi="Times New Roman" w:cstheme="majorBidi"/>
      <w:b/>
      <w:iCs/>
      <w:sz w:val="26"/>
    </w:rPr>
  </w:style>
  <w:style w:type="character" w:styleId="Emphasis">
    <w:name w:val="Emphasis"/>
    <w:basedOn w:val="DefaultParagraphFont"/>
    <w:uiPriority w:val="7"/>
    <w:qFormat/>
    <w:rsid w:val="00AF2D2E"/>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
    <w:basedOn w:val="DefaultParagraphFont"/>
    <w:uiPriority w:val="5"/>
    <w:qFormat/>
    <w:rsid w:val="00AF2D2E"/>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
    <w:basedOn w:val="DefaultParagraphFont"/>
    <w:uiPriority w:val="6"/>
    <w:qFormat/>
    <w:rsid w:val="00AF2D2E"/>
    <w:rPr>
      <w:b w:val="0"/>
      <w:sz w:val="22"/>
      <w:u w:val="single"/>
    </w:rPr>
  </w:style>
  <w:style w:type="character" w:styleId="Hyperlink">
    <w:name w:val="Hyperlink"/>
    <w:aliases w:val="heading 1 (block title),Card Text,Important,Read,Internet Link"/>
    <w:basedOn w:val="DefaultParagraphFont"/>
    <w:uiPriority w:val="99"/>
    <w:unhideWhenUsed/>
    <w:rsid w:val="00AF2D2E"/>
    <w:rPr>
      <w:color w:val="auto"/>
      <w:u w:val="none"/>
    </w:rPr>
  </w:style>
  <w:style w:type="character" w:styleId="FollowedHyperlink">
    <w:name w:val="FollowedHyperlink"/>
    <w:basedOn w:val="DefaultParagraphFont"/>
    <w:uiPriority w:val="99"/>
    <w:semiHidden/>
    <w:unhideWhenUsed/>
    <w:rsid w:val="00AF2D2E"/>
    <w:rPr>
      <w:color w:val="auto"/>
      <w:u w:val="none"/>
    </w:rPr>
  </w:style>
  <w:style w:type="paragraph" w:styleId="NormalWeb">
    <w:name w:val="Normal (Web)"/>
    <w:basedOn w:val="Normal"/>
    <w:uiPriority w:val="99"/>
    <w:unhideWhenUsed/>
    <w:rsid w:val="00CF0664"/>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CF0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penthefuture.com/2008/02/the_big_picture_climate_chaos.html" TargetMode="External"/><Relationship Id="rId18" Type="http://schemas.openxmlformats.org/officeDocument/2006/relationships/hyperlink" Target="http://www.thehindu.com/news/national/india-russia-begin-naval-drills-in-sea-of-japan/article6214698.ece" TargetMode="External"/><Relationship Id="rId26" Type="http://schemas.openxmlformats.org/officeDocument/2006/relationships/hyperlink" Target="http://www.ctvnews.ca/politics/canada-imposes-sanctions-against-16-more-russian-entities-1.1805407" TargetMode="External"/><Relationship Id="rId39" Type="http://schemas.openxmlformats.org/officeDocument/2006/relationships/hyperlink" Target="http://www.utilitydive.com/news/could-terrorists-really-black-out-the-power-grid/241192/" TargetMode="External"/><Relationship Id="rId21" Type="http://schemas.openxmlformats.org/officeDocument/2006/relationships/hyperlink" Target="http://motherboard.vice.com/en_ca/blog/canada-wants-to-own-the-north-pole" TargetMode="External"/><Relationship Id="rId34" Type="http://schemas.openxmlformats.org/officeDocument/2006/relationships/hyperlink" Target="http://www.theglobeandmail.com/news/politics/ottawa-to-put-hold-on-jet-fighter-purchase/article19346094/" TargetMode="External"/><Relationship Id="rId42" Type="http://schemas.openxmlformats.org/officeDocument/2006/relationships/hyperlink" Target="http://www.americanprogress.org/issues/china/news/2012/06/12/11698/chinas-rise-is-a-big-reason-to-ratify-the-law-of-the-sea-convention/" TargetMode="External"/><Relationship Id="rId47" Type="http://schemas.openxmlformats.org/officeDocument/2006/relationships/hyperlink" Target="http://www.photius.com/energy/glossaryd.html" TargetMode="External"/><Relationship Id="rId50" Type="http://schemas.openxmlformats.org/officeDocument/2006/relationships/hyperlink" Target="http://www.worldwatch.org/node/5993" TargetMode="External"/><Relationship Id="rId55" Type="http://schemas.openxmlformats.org/officeDocument/2006/relationships/hyperlink" Target="http://polsci.colorado.edu/sites/default/files/10B_Waltz.pdf" TargetMode="External"/><Relationship Id="rId63" Type="http://schemas.openxmlformats.org/officeDocument/2006/relationships/hyperlink" Target="http://www.au.af.mil/au/ssq/digital/pdf/summer_2014/katz.pdf" TargetMode="External"/><Relationship Id="rId68" Type="http://schemas.openxmlformats.org/officeDocument/2006/relationships/hyperlink" Target="http://fivethirtyeight.com/datalab/a-bad-gdp-number-but-theres-some-hope-ahead/" TargetMode="External"/><Relationship Id="rId76" Type="http://schemas.openxmlformats.org/officeDocument/2006/relationships/hyperlink" Target="http://www.theledger.com/article/20140703/NEWS/140709788?p=1&amp;tc=pg" TargetMode="External"/><Relationship Id="rId7" Type="http://schemas.openxmlformats.org/officeDocument/2006/relationships/hyperlink" Target="http://www.oceanlaw.org/content/case-ratification-law-sea-treaty-andrew-langer" TargetMode="External"/><Relationship Id="rId71" Type="http://schemas.openxmlformats.org/officeDocument/2006/relationships/hyperlink" Target="http://www.forbes.com/sites/samanthasharf/2014/05/29/u-s-gdp-dropped-1-in-the-first-quarter-2014-down-from-first-estimate/" TargetMode="External"/><Relationship Id="rId2" Type="http://schemas.openxmlformats.org/officeDocument/2006/relationships/styles" Target="styles.xml"/><Relationship Id="rId16" Type="http://schemas.openxmlformats.org/officeDocument/2006/relationships/hyperlink" Target="http://en.ria.ru/military_news/20140710/190874148/Russian-Air-Force-Boosts-Presence-in-Arctic.html" TargetMode="External"/><Relationship Id="rId29" Type="http://schemas.openxmlformats.org/officeDocument/2006/relationships/hyperlink" Target="http://www.bloomberg.com/apps/news?pid=newsarchive&amp;sid=aqEDMhrCvp28" TargetMode="External"/><Relationship Id="rId11" Type="http://schemas.openxmlformats.org/officeDocument/2006/relationships/hyperlink" Target="http://www.lasvegassun.com/news/2012/nov/14/expert-international-solution-climate-change-hinge/" TargetMode="External"/><Relationship Id="rId24" Type="http://schemas.openxmlformats.org/officeDocument/2006/relationships/hyperlink" Target="http://www.huffingtonpost.ca/2014/03/07/stephen-harper-ukraine-travel-ban_n_4920169.html" TargetMode="External"/><Relationship Id="rId32" Type="http://schemas.openxmlformats.org/officeDocument/2006/relationships/hyperlink" Target="http://motherboard.vice.com/en_uk/read/canada-is-starting-to-actually-acknowledge-climate-change" TargetMode="External"/><Relationship Id="rId37" Type="http://schemas.openxmlformats.org/officeDocument/2006/relationships/hyperlink" Target="http://www.nytimes.com/2012/03/16/opinion/nuclear-terrorism-a-clear-danger.html?_r=0" TargetMode="External"/><Relationship Id="rId40" Type="http://schemas.openxmlformats.org/officeDocument/2006/relationships/hyperlink" Target="https://www.armscontrol.org/act/2008_12/Chyba" TargetMode="External"/><Relationship Id="rId45" Type="http://schemas.openxmlformats.org/officeDocument/2006/relationships/hyperlink" Target="http://nsglc.olemiss.edu/sglpj/Vol4No1/Matthews.pdf" TargetMode="External"/><Relationship Id="rId53" Type="http://schemas.openxmlformats.org/officeDocument/2006/relationships/hyperlink" Target="http://www.economist.com/news/essays/21596796" TargetMode="External"/><Relationship Id="rId58" Type="http://schemas.openxmlformats.org/officeDocument/2006/relationships/hyperlink" Target="http://carnegieendowment.org/2012/09/05/u.s.-russian-cooperation-beyond-2012/drem" TargetMode="External"/><Relationship Id="rId66" Type="http://schemas.openxmlformats.org/officeDocument/2006/relationships/hyperlink" Target="http://money.cnn.com/2014/05/29/investing/gdp-economy/?iid=EL" TargetMode="External"/><Relationship Id="rId74" Type="http://schemas.openxmlformats.org/officeDocument/2006/relationships/hyperlink" Target="http://www.cnbc.com/id/101787838" TargetMode="External"/><Relationship Id="rId79" Type="http://schemas.openxmlformats.org/officeDocument/2006/relationships/hyperlink" Target="http://www.shanghaidaily.com/business/economy/Data-point-to-US-economy-improving-after-bad-Q1/shdaily.shtml" TargetMode="External"/><Relationship Id="rId5" Type="http://schemas.openxmlformats.org/officeDocument/2006/relationships/hyperlink" Target="http://fas.org/man/docs/adr_00/toc.htm" TargetMode="External"/><Relationship Id="rId61" Type="http://schemas.openxmlformats.org/officeDocument/2006/relationships/hyperlink" Target="http://www.cfr.org/russian-federation/repairing-us-russia-relations/p30484" TargetMode="External"/><Relationship Id="rId82" Type="http://schemas.openxmlformats.org/officeDocument/2006/relationships/fontTable" Target="fontTable.xml"/><Relationship Id="rId10" Type="http://schemas.openxmlformats.org/officeDocument/2006/relationships/hyperlink" Target="http://www.theguardian.com/environment/2013/jan/12/us-scientists-effects-global-warming" TargetMode="External"/><Relationship Id="rId19" Type="http://schemas.openxmlformats.org/officeDocument/2006/relationships/hyperlink" Target="http://www.thestar.com/news/canada/2014/03/03/harper_warns_that_russia_faces_ouster_from_g8.html#" TargetMode="External"/><Relationship Id="rId31" Type="http://schemas.openxmlformats.org/officeDocument/2006/relationships/hyperlink" Target="http://www.cbc.ca/news/canada/inuit-win-injunction-on-seismic-testing-1.888294" TargetMode="External"/><Relationship Id="rId44" Type="http://schemas.openxmlformats.org/officeDocument/2006/relationships/hyperlink" Target="http://oceanservice.noaa.gov/facts/howmanyoceans.html" TargetMode="External"/><Relationship Id="rId52" Type="http://schemas.openxmlformats.org/officeDocument/2006/relationships/hyperlink" Target="http://www.economist.com/%20news/essays/21596796" TargetMode="External"/><Relationship Id="rId60" Type="http://schemas.openxmlformats.org/officeDocument/2006/relationships/hyperlink" Target="http://www.thearcticinstitute.org/2012/08/us-russian-arctic-strategies.html" TargetMode="External"/><Relationship Id="rId65" Type="http://schemas.openxmlformats.org/officeDocument/2006/relationships/hyperlink" Target="http://reason.com/archives/2012/05/17/the-implausibility-of-nuclear-terrorism" TargetMode="External"/><Relationship Id="rId73" Type="http://schemas.openxmlformats.org/officeDocument/2006/relationships/hyperlink" Target="http://online.wsj.com/articles/u-s-gdp-contracted-at-2-9-pace-in-first-quarter-1403699600%20accessed%207/15/14" TargetMode="External"/><Relationship Id="rId78" Type="http://schemas.openxmlformats.org/officeDocument/2006/relationships/hyperlink" Target="http://www.cnbc.com/id/101807337" TargetMode="External"/><Relationship Id="rId81" Type="http://schemas.openxmlformats.org/officeDocument/2006/relationships/hyperlink" Target="http://www.foxbusiness.com/markets/2014/07/14/brics-bank-5-emerging-economic-powers-to-announce-alternatives-to-imf-world/" TargetMode="External"/><Relationship Id="rId4" Type="http://schemas.openxmlformats.org/officeDocument/2006/relationships/webSettings" Target="webSettings.xml"/><Relationship Id="rId9" Type="http://schemas.openxmlformats.org/officeDocument/2006/relationships/hyperlink" Target="http://www.theguardian.com/environment/blog/2013/dec/11/us-china-leadership-climate-change" TargetMode="External"/><Relationship Id="rId14" Type="http://schemas.openxmlformats.org/officeDocument/2006/relationships/hyperlink" Target="http://ghgj.org/Pereira_%20processes%20of%20securitization.pdf" TargetMode="External"/><Relationship Id="rId22" Type="http://schemas.openxmlformats.org/officeDocument/2006/relationships/hyperlink" Target="http://www.cbc.ca/news/politics/putin-gets-payback-for-canada-s-anti-russia-stance-brian-stewart-1.2688655" TargetMode="External"/><Relationship Id="rId27" Type="http://schemas.openxmlformats.org/officeDocument/2006/relationships/hyperlink" Target="http://www.thestar.com/news/canada/2014/03/03/harper_warns_that_russia_faces_ouster_from_g8.html" TargetMode="External"/><Relationship Id="rId30" Type="http://schemas.openxmlformats.org/officeDocument/2006/relationships/hyperlink" Target="http://www.cbc.ca/news/canada/north/ottawa-greenlights-arctic-offshore-seismic-tests-over-inuit-objections-1.2688040" TargetMode="External"/><Relationship Id="rId35" Type="http://schemas.openxmlformats.org/officeDocument/2006/relationships/hyperlink" Target="http://news.nationalpost.com/2012/08/23/stephen-harper-franklin-expedition/" TargetMode="External"/><Relationship Id="rId43" Type="http://schemas.openxmlformats.org/officeDocument/2006/relationships/hyperlink" Target="http://www.americanprogress.org/issues/china/report/2009/11/06/6974/chinas-new-engagement-in-the-international-system/" TargetMode="External"/><Relationship Id="rId48" Type="http://schemas.openxmlformats.org/officeDocument/2006/relationships/hyperlink" Target="http://www.eenews.net/stories/81712/print" TargetMode="External"/><Relationship Id="rId56" Type="http://schemas.openxmlformats.org/officeDocument/2006/relationships/hyperlink" Target="http://www.voanews.com/content/relations-between-us-russia-are-good-136389268/170976.html" TargetMode="External"/><Relationship Id="rId64" Type="http://schemas.openxmlformats.org/officeDocument/2006/relationships/hyperlink" Target="http://www.reuters.com/article/2014/07/04/us-russia-usa-idUSKBN0F90MI20140704" TargetMode="External"/><Relationship Id="rId69" Type="http://schemas.openxmlformats.org/officeDocument/2006/relationships/hyperlink" Target="http://fivethirtyeight.com/datalab/how-worried-should-we-be-about-the-negative-gdp-report/" TargetMode="External"/><Relationship Id="rId77" Type="http://schemas.openxmlformats.org/officeDocument/2006/relationships/hyperlink" Target="http://www.marketwatch.com/story/us-sees-another-boom-in-jobs-in-june-2014-07-03?pagenumber=2" TargetMode="External"/><Relationship Id="rId8" Type="http://schemas.openxmlformats.org/officeDocument/2006/relationships/hyperlink" Target="https://www.armscontrol.org/act/2008_12/Chyba" TargetMode="External"/><Relationship Id="rId51" Type="http://schemas.openxmlformats.org/officeDocument/2006/relationships/hyperlink" Target="http://www.theguardian.com/books/2013/nov/08/trouble-with-democracy-david-runciman" TargetMode="External"/><Relationship Id="rId72" Type="http://schemas.openxmlformats.org/officeDocument/2006/relationships/hyperlink" Target="http://money.cnn.com/2014/06/16/news/economy/imf-us-forecast/" TargetMode="External"/><Relationship Id="rId80" Type="http://schemas.openxmlformats.org/officeDocument/2006/relationships/hyperlink" Target="http://www.forbes.com/sites/merrillmatthews/2014/07/09/obamas-wrong-the-economy-is-improving-because-of-congressional-deadlock/" TargetMode="External"/><Relationship Id="rId3" Type="http://schemas.openxmlformats.org/officeDocument/2006/relationships/settings" Target="settings.xml"/><Relationship Id="rId12" Type="http://schemas.openxmlformats.org/officeDocument/2006/relationships/hyperlink" Target="http://www.oxfordscholarship.com/view/10.1093/acprof:oso/9780199556267.001.0001/acprof-9780199556267-chapter-10" TargetMode="External"/><Relationship Id="rId17" Type="http://schemas.openxmlformats.org/officeDocument/2006/relationships/hyperlink" Target="http://www.adn.com/article/20140705/china-russia-gas-deal-creates-arctic-winners-and-losers" TargetMode="External"/><Relationship Id="rId25" Type="http://schemas.openxmlformats.org/officeDocument/2006/relationships/hyperlink" Target="http://online.wsj.com/news/articles/SB10001424052702304819004579489714143402486" TargetMode="External"/><Relationship Id="rId33" Type="http://schemas.openxmlformats.org/officeDocument/2006/relationships/hyperlink" Target="http://motherboard.vice.com/read/canadas-f-35-problem-might-be-solved-by-the-f-35" TargetMode="External"/><Relationship Id="rId38" Type="http://schemas.openxmlformats.org/officeDocument/2006/relationships/hyperlink" Target="http://www.bloomberg.com/news/2012-11-14/thousands-seen-dying-if-terrorists-attack-vulnerable-u-s-grid.html%20accessed%207/19/14" TargetMode="External"/><Relationship Id="rId46" Type="http://schemas.openxmlformats.org/officeDocument/2006/relationships/image" Target="media/image1.png"/><Relationship Id="rId59" Type="http://schemas.openxmlformats.org/officeDocument/2006/relationships/hyperlink" Target="http://www.russianembassy.org/page/russian-american-business-cooperation" TargetMode="External"/><Relationship Id="rId67" Type="http://schemas.openxmlformats.org/officeDocument/2006/relationships/hyperlink" Target="http://bea.gov/newsreleases/national/gdp/gdpnewsrelease.htm" TargetMode="External"/><Relationship Id="rId20" Type="http://schemas.openxmlformats.org/officeDocument/2006/relationships/hyperlink" Target="http://motherboard.vice.com/en_ca/blog/the-us-and-canada-are-officially-preparing-for-inevitable-oil-spills-in-the-arctic" TargetMode="External"/><Relationship Id="rId41" Type="http://schemas.openxmlformats.org/officeDocument/2006/relationships/hyperlink" Target="https://www.armscontrol.org/act/2008_12/Chyba" TargetMode="External"/><Relationship Id="rId54" Type="http://schemas.openxmlformats.org/officeDocument/2006/relationships/hyperlink" Target="http://www.businessweek.com/stories/2002-12-29/is-democracy-dangerous" TargetMode="External"/><Relationship Id="rId62" Type="http://schemas.openxmlformats.org/officeDocument/2006/relationships/hyperlink" Target="http://www.whitehouse.gov/the-press-office/us-russia-relations-reset-fact-sheet" TargetMode="External"/><Relationship Id="rId70" Type="http://schemas.openxmlformats.org/officeDocument/2006/relationships/hyperlink" Target="http://www.nber.org/cycles.html" TargetMode="External"/><Relationship Id="rId75" Type="http://schemas.openxmlformats.org/officeDocument/2006/relationships/hyperlink" Target="http://www.bloomberg.com/news/2014-07-10/consumer-view-of-u-s-economy-highest-since-early-2008.html"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law.fsu.edu/journals/transnational/vol19_2/ashfaq.pdf" TargetMode="External"/><Relationship Id="rId15" Type="http://schemas.openxmlformats.org/officeDocument/2006/relationships/hyperlink" Target="http://edocs.nps.edu/npspubs/scholarly/theses/2011/March/11Mar_Trent.pdf" TargetMode="External"/><Relationship Id="rId23" Type="http://schemas.openxmlformats.org/officeDocument/2006/relationships/hyperlink" Target="https://openparliament.ca/politicians/rob-nicholson/?page=1" TargetMode="External"/><Relationship Id="rId28" Type="http://schemas.openxmlformats.org/officeDocument/2006/relationships/hyperlink" Target="http://www.thestar.com/news/canada/2014/03/03/harper_warns_that_russia_faces_ouster_from_g8.html" TargetMode="External"/><Relationship Id="rId36" Type="http://schemas.openxmlformats.org/officeDocument/2006/relationships/hyperlink" Target="http://www.cbc.ca/news/canada/north/ottawa-testing-620k-stealth-snowmobile-for-arctic-1.1377270" TargetMode="External"/><Relationship Id="rId49" Type="http://schemas.openxmlformats.org/officeDocument/2006/relationships/hyperlink" Target="http://ec.europa.eu/world/agreements/prepareCreateTreatiesWorkspace/treatiesGeneralData.do?redirect=true&amp;treatyId=511" TargetMode="External"/><Relationship Id="rId57" Type="http://schemas.openxmlformats.org/officeDocument/2006/relationships/hyperlink" Target="http://www.theguardian.com/world/2014/apr/17/putin-russia-relations-obama-us-ukra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ffe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98</TotalTime>
  <Pages>1</Pages>
  <Words>54451</Words>
  <Characters>310377</Characters>
  <Application>Microsoft Office Word</Application>
  <DocSecurity>0</DocSecurity>
  <Lines>2586</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Duff, Erica</cp:lastModifiedBy>
  <cp:revision>17</cp:revision>
  <dcterms:created xsi:type="dcterms:W3CDTF">2014-07-20T01:29:00Z</dcterms:created>
  <dcterms:modified xsi:type="dcterms:W3CDTF">2014-07-20T20:56:00Z</dcterms:modified>
</cp:coreProperties>
</file>